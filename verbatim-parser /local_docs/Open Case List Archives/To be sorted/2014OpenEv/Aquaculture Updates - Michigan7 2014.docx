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193C" w:rsidRPr="00607170" w:rsidRDefault="00467499" w:rsidP="00467499">
      <w:pPr>
        <w:pStyle w:val="Heading1"/>
      </w:pPr>
      <w:r w:rsidRPr="00607170">
        <w:t>AFF</w:t>
      </w:r>
    </w:p>
    <w:p w:rsidR="00296BED" w:rsidRPr="00607170" w:rsidRDefault="00112C16" w:rsidP="00296BED">
      <w:pPr>
        <w:pStyle w:val="Heading3"/>
      </w:pPr>
      <w:r w:rsidRPr="00607170">
        <w:lastRenderedPageBreak/>
        <w:t xml:space="preserve">Generic </w:t>
      </w:r>
      <w:proofErr w:type="spellStart"/>
      <w:r w:rsidRPr="00607170">
        <w:t>Aff</w:t>
      </w:r>
      <w:proofErr w:type="spellEnd"/>
      <w:r w:rsidRPr="00607170">
        <w:t xml:space="preserve"> K Cards</w:t>
      </w:r>
    </w:p>
    <w:p w:rsidR="00D52ADB" w:rsidRPr="00607170" w:rsidRDefault="00D52ADB" w:rsidP="00D52ADB">
      <w:pPr>
        <w:pStyle w:val="Heading4"/>
      </w:pPr>
      <w:r w:rsidRPr="00607170">
        <w:t xml:space="preserve">All of their criticisms of status quo aquacultures </w:t>
      </w:r>
      <w:r w:rsidRPr="00607170">
        <w:rPr>
          <w:u w:val="single"/>
        </w:rPr>
        <w:t>do not apply</w:t>
      </w:r>
      <w:r w:rsidRPr="00607170">
        <w:t xml:space="preserve"> – our focus on social and ecological </w:t>
      </w:r>
      <w:r w:rsidRPr="00607170">
        <w:rPr>
          <w:u w:val="single"/>
        </w:rPr>
        <w:t>sustainability</w:t>
      </w:r>
      <w:r w:rsidRPr="00607170">
        <w:t xml:space="preserve"> is </w:t>
      </w:r>
      <w:r w:rsidRPr="00607170">
        <w:rPr>
          <w:u w:val="single"/>
        </w:rPr>
        <w:t>uniquely ethical</w:t>
      </w:r>
      <w:r w:rsidRPr="00607170">
        <w:t xml:space="preserve"> –</w:t>
      </w:r>
      <w:r w:rsidR="00553727" w:rsidRPr="00607170">
        <w:rPr>
          <w:strike/>
          <w:color w:val="FF0000"/>
        </w:rPr>
        <w:t xml:space="preserve"> </w:t>
      </w:r>
      <w:r w:rsidRPr="00607170">
        <w:t xml:space="preserve">the </w:t>
      </w:r>
      <w:r w:rsidRPr="00607170">
        <w:rPr>
          <w:u w:val="single"/>
        </w:rPr>
        <w:t>discussion</w:t>
      </w:r>
      <w:r w:rsidRPr="00607170">
        <w:t xml:space="preserve"> introduced by the 1AC is necessary for </w:t>
      </w:r>
      <w:r w:rsidRPr="00607170">
        <w:rPr>
          <w:u w:val="single"/>
        </w:rPr>
        <w:t>responsible expansion</w:t>
      </w:r>
    </w:p>
    <w:p w:rsidR="00D52ADB" w:rsidRPr="00607170" w:rsidRDefault="00D52ADB" w:rsidP="00D52ADB">
      <w:r w:rsidRPr="00607170">
        <w:rPr>
          <w:b/>
        </w:rPr>
        <w:t xml:space="preserve">Kaiser 2k </w:t>
      </w:r>
      <w:r w:rsidRPr="00607170">
        <w:t xml:space="preserve">– Norwegian National Committee for Research Ethics in Science and Technology (Matthias Kaiser, 2000 (last date cited), “Social Perceptions and Ethics </w:t>
      </w:r>
      <w:proofErr w:type="gramStart"/>
      <w:r w:rsidRPr="00607170">
        <w:t>In</w:t>
      </w:r>
      <w:proofErr w:type="gramEnd"/>
      <w:r w:rsidRPr="00607170">
        <w:t xml:space="preserve"> Aquaculture: Aquaculture as a Responsible Supplier for the New Millennium,” http://www.academia.edu/395343/Social_perceptions_and_ethics_in_aquaculture)//emchen</w:t>
      </w:r>
    </w:p>
    <w:p w:rsidR="00D52ADB" w:rsidRPr="00607170" w:rsidRDefault="00D52ADB" w:rsidP="00D52ADB">
      <w:pPr>
        <w:rPr>
          <w:sz w:val="12"/>
        </w:rPr>
      </w:pPr>
      <w:r w:rsidRPr="00607170">
        <w:rPr>
          <w:sz w:val="24"/>
          <w:szCs w:val="24"/>
          <w:u w:val="single"/>
        </w:rPr>
        <w:t>This paper argues for a broader</w:t>
      </w:r>
      <w:r w:rsidRPr="00607170">
        <w:rPr>
          <w:u w:val="single"/>
        </w:rPr>
        <w:t xml:space="preserve"> dialogue between</w:t>
      </w:r>
      <w:r w:rsidRPr="00607170">
        <w:rPr>
          <w:sz w:val="12"/>
        </w:rPr>
        <w:t xml:space="preserve"> the </w:t>
      </w:r>
      <w:r w:rsidRPr="00607170">
        <w:rPr>
          <w:u w:val="single"/>
        </w:rPr>
        <w:t>aquaculture</w:t>
      </w:r>
      <w:r w:rsidRPr="00607170">
        <w:rPr>
          <w:sz w:val="12"/>
        </w:rPr>
        <w:t xml:space="preserve"> sector </w:t>
      </w:r>
      <w:r w:rsidRPr="00607170">
        <w:rPr>
          <w:u w:val="single"/>
        </w:rPr>
        <w:t>and society</w:t>
      </w:r>
      <w:r w:rsidRPr="00607170">
        <w:rPr>
          <w:sz w:val="12"/>
        </w:rPr>
        <w:t xml:space="preserve"> in general, </w:t>
      </w:r>
      <w:r w:rsidRPr="00607170">
        <w:rPr>
          <w:u w:val="single"/>
        </w:rPr>
        <w:t>using</w:t>
      </w:r>
      <w:r w:rsidRPr="00607170">
        <w:rPr>
          <w:sz w:val="12"/>
        </w:rPr>
        <w:t xml:space="preserve"> participatory approaches, and other related measures, like </w:t>
      </w:r>
      <w:proofErr w:type="spellStart"/>
      <w:r w:rsidRPr="00607170">
        <w:rPr>
          <w:sz w:val="12"/>
        </w:rPr>
        <w:t>e.g</w:t>
      </w:r>
      <w:proofErr w:type="spellEnd"/>
      <w:r w:rsidRPr="00607170">
        <w:rPr>
          <w:sz w:val="12"/>
        </w:rPr>
        <w:t xml:space="preserve"> </w:t>
      </w:r>
      <w:r w:rsidRPr="00607170">
        <w:rPr>
          <w:u w:val="single"/>
        </w:rPr>
        <w:t xml:space="preserve">ethical codes of conduct for the aquaculture sector, and the integration of </w:t>
      </w:r>
      <w:r w:rsidRPr="00607170">
        <w:rPr>
          <w:rStyle w:val="Emphasis"/>
        </w:rPr>
        <w:t>social</w:t>
      </w:r>
      <w:r w:rsidRPr="00607170">
        <w:rPr>
          <w:u w:val="single"/>
        </w:rPr>
        <w:t xml:space="preserve"> and </w:t>
      </w:r>
      <w:r w:rsidRPr="00607170">
        <w:rPr>
          <w:rStyle w:val="Emphasis"/>
        </w:rPr>
        <w:t>environmental standards</w:t>
      </w:r>
      <w:r w:rsidRPr="00607170">
        <w:rPr>
          <w:u w:val="single"/>
        </w:rPr>
        <w:t xml:space="preserve"> into schemes for expanding activity</w:t>
      </w:r>
      <w:r w:rsidRPr="00607170">
        <w:rPr>
          <w:sz w:val="12"/>
        </w:rPr>
        <w:t xml:space="preserve"> of the sector. </w:t>
      </w:r>
      <w:r w:rsidRPr="00607170">
        <w:rPr>
          <w:u w:val="single"/>
        </w:rPr>
        <w:t xml:space="preserve">Since aquaculture has an important positive potential to become a </w:t>
      </w:r>
      <w:r w:rsidRPr="00607170">
        <w:rPr>
          <w:rStyle w:val="Emphasis"/>
        </w:rPr>
        <w:t>leading example</w:t>
      </w:r>
      <w:r w:rsidRPr="00607170">
        <w:rPr>
          <w:u w:val="single"/>
        </w:rPr>
        <w:t xml:space="preserve"> of sustainable development, it is important that</w:t>
      </w:r>
      <w:r w:rsidRPr="00607170">
        <w:rPr>
          <w:sz w:val="12"/>
        </w:rPr>
        <w:t xml:space="preserve"> all the </w:t>
      </w:r>
      <w:r w:rsidRPr="00607170">
        <w:rPr>
          <w:u w:val="single"/>
        </w:rPr>
        <w:t xml:space="preserve">ingredients of sustainability be discussed </w:t>
      </w:r>
      <w:r w:rsidRPr="00607170">
        <w:rPr>
          <w:rStyle w:val="Emphasis"/>
        </w:rPr>
        <w:t>explicitly and openly</w:t>
      </w:r>
      <w:r w:rsidRPr="00607170">
        <w:rPr>
          <w:sz w:val="12"/>
        </w:rPr>
        <w:t xml:space="preserve">. It needs to be recognized that even well-informed and leading scientists utter legitimate concern about the current status of aquaculture. It needs also to be recognized that </w:t>
      </w:r>
      <w:r w:rsidRPr="00607170">
        <w:rPr>
          <w:u w:val="single"/>
        </w:rPr>
        <w:t>bad management practices or weak sustainability reflect badly on the</w:t>
      </w:r>
      <w:r w:rsidRPr="00607170">
        <w:rPr>
          <w:sz w:val="12"/>
        </w:rPr>
        <w:t xml:space="preserve"> public image of </w:t>
      </w:r>
      <w:r w:rsidRPr="00607170">
        <w:rPr>
          <w:u w:val="single"/>
        </w:rPr>
        <w:t>the sector</w:t>
      </w:r>
      <w:r w:rsidRPr="00607170">
        <w:rPr>
          <w:sz w:val="12"/>
        </w:rPr>
        <w:t xml:space="preserve">. This paper discusses experiences from technology studies, technology assessment, and ethical discussions that might help the sector to address these challenges more explicitly. It mentions consensus conferences with lay panels as an example of more effective efforts to reach the general public. A scaled downed effort of this kind could also be found in </w:t>
      </w:r>
      <w:proofErr w:type="spellStart"/>
      <w:r w:rsidRPr="00607170">
        <w:rPr>
          <w:sz w:val="12"/>
        </w:rPr>
        <w:t>Holmenkollen</w:t>
      </w:r>
      <w:proofErr w:type="spellEnd"/>
      <w:r w:rsidRPr="00607170">
        <w:rPr>
          <w:sz w:val="12"/>
        </w:rPr>
        <w:t xml:space="preserve"> guidelines and the symposia that gave rise to them. It is argued that participatory efforts of this type and scale are needed in order to address the challenges ahead. </w:t>
      </w:r>
      <w:r w:rsidRPr="00607170">
        <w:rPr>
          <w:sz w:val="12"/>
          <w:szCs w:val="12"/>
        </w:rPr>
        <w:t>It is unusual for a philosopher to be asked to express opinions about aquaculture, especially within a professional setting. To</w:t>
      </w:r>
      <w:r w:rsidRPr="00607170">
        <w:rPr>
          <w:sz w:val="12"/>
        </w:rPr>
        <w:t xml:space="preserve"> the best of my knowledge, </w:t>
      </w:r>
      <w:r w:rsidRPr="00607170">
        <w:rPr>
          <w:rStyle w:val="StyleBoldUnderline"/>
        </w:rPr>
        <w:t>this may be the very first time a philosopher is asked to present his views on the future challenges of aquaculture to members of aquaculture societies</w:t>
      </w:r>
      <w:r w:rsidRPr="00607170">
        <w:rPr>
          <w:sz w:val="12"/>
        </w:rPr>
        <w:t xml:space="preserve">. Assumedly </w:t>
      </w:r>
      <w:r w:rsidRPr="00607170">
        <w:rPr>
          <w:u w:val="single"/>
        </w:rPr>
        <w:t>the idea is to have an outside perspective, or</w:t>
      </w:r>
      <w:r w:rsidRPr="00607170">
        <w:rPr>
          <w:sz w:val="12"/>
        </w:rPr>
        <w:t xml:space="preserve"> perhaps a </w:t>
      </w:r>
      <w:r w:rsidRPr="00607170">
        <w:rPr>
          <w:u w:val="single"/>
        </w:rPr>
        <w:t xml:space="preserve">bird’s-eye view to aquaculture with particular attention to </w:t>
      </w:r>
      <w:r w:rsidRPr="00607170">
        <w:rPr>
          <w:rStyle w:val="Emphasis"/>
        </w:rPr>
        <w:t>ethics</w:t>
      </w:r>
      <w:r w:rsidRPr="00607170">
        <w:rPr>
          <w:u w:val="single"/>
        </w:rPr>
        <w:t xml:space="preserve"> and </w:t>
      </w:r>
      <w:r w:rsidRPr="00607170">
        <w:rPr>
          <w:rStyle w:val="Emphasis"/>
        </w:rPr>
        <w:t>value-based attitudes</w:t>
      </w:r>
      <w:r w:rsidRPr="00607170">
        <w:rPr>
          <w:sz w:val="12"/>
        </w:rPr>
        <w:t xml:space="preserve">, both </w:t>
      </w:r>
      <w:r w:rsidRPr="00607170">
        <w:rPr>
          <w:rStyle w:val="Emphasis"/>
        </w:rPr>
        <w:t>real</w:t>
      </w:r>
      <w:r w:rsidRPr="00607170">
        <w:rPr>
          <w:u w:val="single"/>
        </w:rPr>
        <w:t xml:space="preserve"> and </w:t>
      </w:r>
      <w:r w:rsidRPr="00607170">
        <w:rPr>
          <w:rStyle w:val="Emphasis"/>
        </w:rPr>
        <w:t>perceived</w:t>
      </w:r>
      <w:r w:rsidRPr="00607170">
        <w:rPr>
          <w:sz w:val="12"/>
        </w:rPr>
        <w:t xml:space="preserve">. For this novel task I cannot muster and original research or groundbreaking science. I need to rely on interpreting afresh what we already know from related problem areas, and combine it in novel ways. In this paper I shall attempt to put forward several challenges. First, I shall comment on the relationship between aquaculture and its critics. After a brief reflection on the notion of sustainability, I shall remark on ethics, moral consensus in spite of value conflicts, and its relation to expert-knowledge. I shall then take up some lessons from studies of technological development and technology assessment. One of my main points is actually the intrinsically complex nature of all technology, including the socio-cultural aspects. The necessity to include lay-perspectives emerges as an important ingredient in building socially robust consensus about technological development. I conclude with my assessment of the challenges ahead. DEBATE ABOUT AQUACULTURE Let me first make some statements of personal belief that may clarify a bit the perspective that I use and that may explain my special interest in aquaculture I believe that </w:t>
      </w:r>
      <w:r w:rsidRPr="00607170">
        <w:rPr>
          <w:u w:val="single"/>
        </w:rPr>
        <w:t>aquaculture has</w:t>
      </w:r>
      <w:r w:rsidRPr="00607170">
        <w:rPr>
          <w:sz w:val="12"/>
        </w:rPr>
        <w:t xml:space="preserve"> indeed </w:t>
      </w:r>
      <w:r w:rsidRPr="00607170">
        <w:rPr>
          <w:rStyle w:val="Emphasis"/>
        </w:rPr>
        <w:t>just recently</w:t>
      </w:r>
      <w:r w:rsidRPr="00607170">
        <w:rPr>
          <w:u w:val="single"/>
        </w:rPr>
        <w:t xml:space="preserve"> entered the stage of </w:t>
      </w:r>
      <w:r w:rsidRPr="00607170">
        <w:rPr>
          <w:rStyle w:val="Emphasis"/>
        </w:rPr>
        <w:t>intensified technological development</w:t>
      </w:r>
      <w:r w:rsidRPr="00607170">
        <w:rPr>
          <w:u w:val="single"/>
        </w:rPr>
        <w:t xml:space="preserve"> with a</w:t>
      </w:r>
      <w:r w:rsidRPr="00607170">
        <w:rPr>
          <w:sz w:val="12"/>
        </w:rPr>
        <w:t xml:space="preserve"> tremendously </w:t>
      </w:r>
      <w:r w:rsidRPr="00607170">
        <w:rPr>
          <w:u w:val="single"/>
        </w:rPr>
        <w:t>wide field of</w:t>
      </w:r>
      <w:r w:rsidRPr="00607170">
        <w:rPr>
          <w:sz w:val="12"/>
        </w:rPr>
        <w:t xml:space="preserve"> potential </w:t>
      </w:r>
      <w:r w:rsidRPr="00607170">
        <w:rPr>
          <w:u w:val="single"/>
        </w:rPr>
        <w:t>applications</w:t>
      </w:r>
      <w:r w:rsidRPr="00607170">
        <w:rPr>
          <w:sz w:val="12"/>
        </w:rPr>
        <w:t xml:space="preserve">. It seems to follow from this perspective that </w:t>
      </w:r>
      <w:r w:rsidRPr="00607170">
        <w:rPr>
          <w:u w:val="single"/>
        </w:rPr>
        <w:t>anybody who is interested to learn how new technology evolves, and how human needs interact with science</w:t>
      </w:r>
      <w:r w:rsidRPr="00607170">
        <w:rPr>
          <w:sz w:val="12"/>
        </w:rPr>
        <w:t xml:space="preserve">, with the practical and </w:t>
      </w:r>
      <w:r w:rsidRPr="00607170">
        <w:rPr>
          <w:u w:val="single"/>
        </w:rPr>
        <w:t>engineering</w:t>
      </w:r>
      <w:r w:rsidRPr="00607170">
        <w:rPr>
          <w:sz w:val="12"/>
        </w:rPr>
        <w:t xml:space="preserve"> sectors, </w:t>
      </w:r>
      <w:r w:rsidRPr="00607170">
        <w:rPr>
          <w:u w:val="single"/>
        </w:rPr>
        <w:t xml:space="preserve">and </w:t>
      </w:r>
      <w:r w:rsidRPr="00607170">
        <w:rPr>
          <w:sz w:val="12"/>
        </w:rPr>
        <w:t xml:space="preserve">with </w:t>
      </w:r>
      <w:r w:rsidRPr="00607170">
        <w:rPr>
          <w:u w:val="single"/>
        </w:rPr>
        <w:t>politics</w:t>
      </w:r>
      <w:r w:rsidRPr="00607170">
        <w:rPr>
          <w:sz w:val="12"/>
        </w:rPr>
        <w:t xml:space="preserve"> in general </w:t>
      </w:r>
      <w:r w:rsidRPr="00607170">
        <w:rPr>
          <w:u w:val="single"/>
        </w:rPr>
        <w:t xml:space="preserve">may benefit from a closer look at </w:t>
      </w:r>
      <w:r w:rsidRPr="00607170">
        <w:rPr>
          <w:rStyle w:val="StyleBoldUnderline"/>
        </w:rPr>
        <w:t>aquaculture development. One may actually learn something about such controversial issues as technological determinism</w:t>
      </w:r>
      <w:r w:rsidRPr="00607170">
        <w:rPr>
          <w:sz w:val="12"/>
        </w:rPr>
        <w:t xml:space="preserve">, i.e. </w:t>
      </w:r>
      <w:r w:rsidRPr="00607170">
        <w:rPr>
          <w:rStyle w:val="StyleBoldUnderline"/>
        </w:rPr>
        <w:t>the view that</w:t>
      </w:r>
      <w:r w:rsidRPr="00607170">
        <w:rPr>
          <w:sz w:val="12"/>
          <w:szCs w:val="12"/>
        </w:rPr>
        <w:t xml:space="preserve"> essentially </w:t>
      </w:r>
      <w:r w:rsidRPr="00607170">
        <w:rPr>
          <w:rStyle w:val="StyleBoldUnderline"/>
        </w:rPr>
        <w:t>it is technology that drives social development, or the social construction of technology</w:t>
      </w:r>
      <w:r w:rsidRPr="00607170">
        <w:rPr>
          <w:sz w:val="12"/>
        </w:rPr>
        <w:t xml:space="preserve">, i.e. </w:t>
      </w:r>
      <w:r w:rsidRPr="00607170">
        <w:rPr>
          <w:rStyle w:val="StyleBoldUnderline"/>
        </w:rPr>
        <w:t>the view that it is</w:t>
      </w:r>
      <w:r w:rsidRPr="00607170">
        <w:rPr>
          <w:u w:val="single"/>
        </w:rPr>
        <w:t xml:space="preserve"> a complex web of human choices and interests that makes up the technological</w:t>
      </w:r>
      <w:r w:rsidRPr="00607170">
        <w:rPr>
          <w:rStyle w:val="StyleBoldUnderline"/>
        </w:rPr>
        <w:t xml:space="preserve"> products that we end up with and that may influence our social realities</w:t>
      </w:r>
      <w:r w:rsidRPr="00607170">
        <w:rPr>
          <w:u w:val="single"/>
        </w:rPr>
        <w:t>. Compared to other important technologies</w:t>
      </w:r>
      <w:r w:rsidRPr="00607170">
        <w:rPr>
          <w:sz w:val="12"/>
        </w:rPr>
        <w:t xml:space="preserve"> such as cars, </w:t>
      </w:r>
      <w:r w:rsidRPr="00607170">
        <w:rPr>
          <w:u w:val="single"/>
        </w:rPr>
        <w:t xml:space="preserve">for the scholars of technology aquaculture has </w:t>
      </w:r>
      <w:r w:rsidRPr="00607170">
        <w:rPr>
          <w:rStyle w:val="StyleBoldUnderline"/>
        </w:rPr>
        <w:t>that distinct advantage that it is still very much in the making</w:t>
      </w:r>
      <w:r w:rsidRPr="00607170">
        <w:rPr>
          <w:sz w:val="12"/>
        </w:rPr>
        <w:t xml:space="preserve">. By way of illustration let me just briefly mention that the French sociologist Michel </w:t>
      </w:r>
      <w:proofErr w:type="spellStart"/>
      <w:r w:rsidRPr="00607170">
        <w:rPr>
          <w:sz w:val="12"/>
        </w:rPr>
        <w:t>Callon</w:t>
      </w:r>
      <w:proofErr w:type="spellEnd"/>
      <w:r w:rsidRPr="00607170">
        <w:rPr>
          <w:sz w:val="12"/>
        </w:rPr>
        <w:t xml:space="preserve"> has written an article based on a case study of scallop farming in a French community, using general methods developed by the French philosopher Bruno </w:t>
      </w:r>
      <w:proofErr w:type="spellStart"/>
      <w:proofErr w:type="gramStart"/>
      <w:r w:rsidRPr="00607170">
        <w:rPr>
          <w:sz w:val="12"/>
        </w:rPr>
        <w:t>Latour</w:t>
      </w:r>
      <w:proofErr w:type="spellEnd"/>
      <w:r w:rsidRPr="00607170">
        <w:rPr>
          <w:sz w:val="12"/>
        </w:rPr>
        <w:t>, that</w:t>
      </w:r>
      <w:proofErr w:type="gramEnd"/>
      <w:r w:rsidRPr="00607170">
        <w:rPr>
          <w:sz w:val="12"/>
        </w:rPr>
        <w:t xml:space="preserve"> became a classic in the field of science and technology studies (</w:t>
      </w:r>
      <w:proofErr w:type="spellStart"/>
      <w:r w:rsidRPr="00607170">
        <w:rPr>
          <w:sz w:val="12"/>
        </w:rPr>
        <w:t>Callon</w:t>
      </w:r>
      <w:proofErr w:type="spellEnd"/>
      <w:r w:rsidRPr="00607170">
        <w:rPr>
          <w:sz w:val="12"/>
        </w:rPr>
        <w:t xml:space="preserve"> 1986). This study is very controversial and may easily generate the impression that the advance of aquaculture is due to alliances that put aside local interests or environmental concerns. But if more of my colleagues took a serious interest in the actual development of aquaculture, some of these impressions might be corrected. Furthermore, I also believe that </w:t>
      </w:r>
      <w:r w:rsidRPr="00607170">
        <w:rPr>
          <w:u w:val="single"/>
        </w:rPr>
        <w:t>aquaculture may turn out to be one of the</w:t>
      </w:r>
      <w:r w:rsidRPr="00607170">
        <w:rPr>
          <w:sz w:val="12"/>
        </w:rPr>
        <w:t xml:space="preserve"> few </w:t>
      </w:r>
      <w:r w:rsidRPr="00607170">
        <w:rPr>
          <w:rStyle w:val="Emphasis"/>
        </w:rPr>
        <w:t>paradigmatic test-cases</w:t>
      </w:r>
      <w:r w:rsidRPr="00607170">
        <w:rPr>
          <w:u w:val="single"/>
        </w:rPr>
        <w:t xml:space="preserve"> for our ability to make practical sense of</w:t>
      </w:r>
      <w:r w:rsidRPr="00607170">
        <w:rPr>
          <w:sz w:val="12"/>
        </w:rPr>
        <w:t xml:space="preserve"> the notion of </w:t>
      </w:r>
      <w:r w:rsidRPr="00607170">
        <w:rPr>
          <w:u w:val="single"/>
        </w:rPr>
        <w:t>sustainability</w:t>
      </w:r>
      <w:r w:rsidRPr="00607170">
        <w:rPr>
          <w:sz w:val="12"/>
        </w:rPr>
        <w:t xml:space="preserve">. I believe </w:t>
      </w:r>
      <w:r w:rsidRPr="00607170">
        <w:rPr>
          <w:u w:val="single"/>
        </w:rPr>
        <w:t>there are only a few</w:t>
      </w:r>
      <w:r w:rsidRPr="00607170">
        <w:rPr>
          <w:sz w:val="12"/>
        </w:rPr>
        <w:t xml:space="preserve"> other </w:t>
      </w:r>
      <w:r w:rsidRPr="00607170">
        <w:rPr>
          <w:u w:val="single"/>
        </w:rPr>
        <w:t>technological developments where the chances are as good as for aquaculture that we</w:t>
      </w:r>
      <w:r w:rsidRPr="00607170">
        <w:rPr>
          <w:sz w:val="12"/>
        </w:rPr>
        <w:t xml:space="preserve"> eventually may </w:t>
      </w:r>
      <w:r w:rsidRPr="00607170">
        <w:rPr>
          <w:u w:val="single"/>
        </w:rPr>
        <w:t xml:space="preserve">get a </w:t>
      </w:r>
      <w:r w:rsidRPr="00607170">
        <w:rPr>
          <w:rStyle w:val="Emphasis"/>
        </w:rPr>
        <w:t>truly sustainable</w:t>
      </w:r>
      <w:r w:rsidRPr="00607170">
        <w:rPr>
          <w:u w:val="single"/>
        </w:rPr>
        <w:t xml:space="preserve"> technology</w:t>
      </w:r>
      <w:r w:rsidRPr="00607170">
        <w:rPr>
          <w:sz w:val="12"/>
        </w:rPr>
        <w:t xml:space="preserve"> and a truly sustainable form </w:t>
      </w:r>
      <w:r w:rsidRPr="00607170">
        <w:rPr>
          <w:u w:val="single"/>
        </w:rPr>
        <w:t xml:space="preserve">for generating </w:t>
      </w:r>
      <w:r w:rsidRPr="00607170">
        <w:rPr>
          <w:rStyle w:val="Emphasis"/>
        </w:rPr>
        <w:t>income</w:t>
      </w:r>
      <w:r w:rsidRPr="00607170">
        <w:rPr>
          <w:u w:val="single"/>
        </w:rPr>
        <w:t xml:space="preserve"> and </w:t>
      </w:r>
      <w:r w:rsidRPr="00607170">
        <w:rPr>
          <w:rStyle w:val="Emphasis"/>
        </w:rPr>
        <w:t>food</w:t>
      </w:r>
      <w:r w:rsidRPr="00607170">
        <w:rPr>
          <w:u w:val="single"/>
        </w:rPr>
        <w:t xml:space="preserve"> in regions of the world where there is great need</w:t>
      </w:r>
      <w:r w:rsidRPr="00607170">
        <w:rPr>
          <w:sz w:val="12"/>
        </w:rPr>
        <w:t xml:space="preserve"> for this. For instance</w:t>
      </w:r>
      <w:r w:rsidRPr="00607170">
        <w:rPr>
          <w:sz w:val="12"/>
          <w:szCs w:val="12"/>
        </w:rPr>
        <w:t xml:space="preserve">, we see already today that gene technology applied to agricultural crops is driven by a handful of big companies with the necessary expertise concentrated in a few highly industrialized countries, and patents being generated that make the participation of the South difficult. With this, a sustainable development in this area may still not be impossible in principle, but at least it makes it unlikely that the ingredient of social equity, being a part of the notion of sustainability, </w:t>
      </w:r>
      <w:r w:rsidRPr="00607170">
        <w:rPr>
          <w:sz w:val="12"/>
          <w:szCs w:val="12"/>
        </w:rPr>
        <w:lastRenderedPageBreak/>
        <w:t xml:space="preserve">can be easily realized in the near future. Circumstances are, I understand, much different </w:t>
      </w:r>
      <w:r w:rsidRPr="00607170">
        <w:rPr>
          <w:u w:val="single"/>
        </w:rPr>
        <w:t>in aquaculture</w:t>
      </w:r>
      <w:r w:rsidRPr="00607170">
        <w:rPr>
          <w:sz w:val="12"/>
        </w:rPr>
        <w:t xml:space="preserve">. Here, </w:t>
      </w:r>
      <w:r w:rsidRPr="00607170">
        <w:rPr>
          <w:u w:val="single"/>
        </w:rPr>
        <w:t xml:space="preserve">the distribution of actors and expertise is </w:t>
      </w:r>
      <w:r w:rsidRPr="00607170">
        <w:rPr>
          <w:rStyle w:val="Emphasis"/>
        </w:rPr>
        <w:t>much more even</w:t>
      </w:r>
      <w:r w:rsidRPr="00607170">
        <w:rPr>
          <w:u w:val="single"/>
        </w:rPr>
        <w:t xml:space="preserve"> across</w:t>
      </w:r>
      <w:r w:rsidRPr="00607170">
        <w:rPr>
          <w:sz w:val="12"/>
        </w:rPr>
        <w:t xml:space="preserve"> the </w:t>
      </w:r>
      <w:r w:rsidRPr="00607170">
        <w:rPr>
          <w:u w:val="single"/>
        </w:rPr>
        <w:t>different regions of the world</w:t>
      </w:r>
      <w:r w:rsidRPr="00607170">
        <w:rPr>
          <w:sz w:val="12"/>
        </w:rPr>
        <w:t xml:space="preserve">. Also </w:t>
      </w:r>
      <w:r w:rsidRPr="00607170">
        <w:rPr>
          <w:u w:val="single"/>
        </w:rPr>
        <w:t xml:space="preserve">the chances of utilizing </w:t>
      </w:r>
      <w:r w:rsidRPr="00607170">
        <w:rPr>
          <w:rStyle w:val="Emphasis"/>
        </w:rPr>
        <w:t>traditional technology and knowledge</w:t>
      </w:r>
      <w:r w:rsidRPr="00607170">
        <w:rPr>
          <w:sz w:val="12"/>
        </w:rPr>
        <w:t xml:space="preserve"> for further technological development, </w:t>
      </w:r>
      <w:r w:rsidRPr="00607170">
        <w:rPr>
          <w:u w:val="single"/>
        </w:rPr>
        <w:t xml:space="preserve">as in </w:t>
      </w:r>
      <w:r w:rsidRPr="00607170">
        <w:rPr>
          <w:rStyle w:val="Emphasis"/>
        </w:rPr>
        <w:t>integrated aquaculture systems</w:t>
      </w:r>
      <w:r w:rsidRPr="00607170">
        <w:rPr>
          <w:u w:val="single"/>
        </w:rPr>
        <w:t>, are</w:t>
      </w:r>
      <w:r w:rsidRPr="00607170">
        <w:rPr>
          <w:sz w:val="12"/>
        </w:rPr>
        <w:t xml:space="preserve"> apparently </w:t>
      </w:r>
      <w:r w:rsidRPr="00607170">
        <w:rPr>
          <w:u w:val="single"/>
        </w:rPr>
        <w:t>greater. Thus</w:t>
      </w:r>
      <w:r w:rsidRPr="00607170">
        <w:rPr>
          <w:sz w:val="12"/>
        </w:rPr>
        <w:t xml:space="preserve">, I believe </w:t>
      </w:r>
      <w:r w:rsidRPr="00607170">
        <w:rPr>
          <w:u w:val="single"/>
        </w:rPr>
        <w:t>there is</w:t>
      </w:r>
      <w:r w:rsidRPr="00607170">
        <w:rPr>
          <w:sz w:val="12"/>
        </w:rPr>
        <w:t xml:space="preserve"> a </w:t>
      </w:r>
      <w:r w:rsidRPr="00607170">
        <w:rPr>
          <w:rStyle w:val="Emphasis"/>
        </w:rPr>
        <w:t>significant potential</w:t>
      </w:r>
      <w:r w:rsidRPr="00607170">
        <w:rPr>
          <w:u w:val="single"/>
        </w:rPr>
        <w:t xml:space="preserve"> for aquaculture to set an example for truly sustainable development</w:t>
      </w:r>
      <w:r w:rsidRPr="00607170">
        <w:rPr>
          <w:sz w:val="12"/>
        </w:rPr>
        <w:t xml:space="preserve">. However, </w:t>
      </w:r>
      <w:r w:rsidRPr="00607170">
        <w:rPr>
          <w:rStyle w:val="Emphasis"/>
        </w:rPr>
        <w:t>current practices</w:t>
      </w:r>
      <w:r w:rsidRPr="00607170">
        <w:rPr>
          <w:u w:val="single"/>
        </w:rPr>
        <w:t xml:space="preserve"> in aquacultures may</w:t>
      </w:r>
      <w:r w:rsidRPr="00607170">
        <w:rPr>
          <w:sz w:val="12"/>
        </w:rPr>
        <w:t xml:space="preserve"> still </w:t>
      </w:r>
      <w:r w:rsidRPr="00607170">
        <w:rPr>
          <w:u w:val="single"/>
        </w:rPr>
        <w:t xml:space="preserve">be </w:t>
      </w:r>
      <w:r w:rsidRPr="00607170">
        <w:rPr>
          <w:rStyle w:val="Emphasis"/>
        </w:rPr>
        <w:t>far from the ideal</w:t>
      </w:r>
      <w:r w:rsidRPr="00607170">
        <w:rPr>
          <w:sz w:val="12"/>
        </w:rPr>
        <w:t xml:space="preserve"> of </w:t>
      </w:r>
      <w:r w:rsidRPr="00607170">
        <w:rPr>
          <w:rStyle w:val="Emphasis"/>
        </w:rPr>
        <w:t>sustainability</w:t>
      </w:r>
      <w:r w:rsidRPr="00607170">
        <w:rPr>
          <w:sz w:val="12"/>
        </w:rPr>
        <w:t xml:space="preserve">. You are all aware about </w:t>
      </w:r>
      <w:r w:rsidRPr="00607170">
        <w:rPr>
          <w:u w:val="single"/>
        </w:rPr>
        <w:t>criticisms of farming practices</w:t>
      </w:r>
      <w:r w:rsidRPr="00607170">
        <w:rPr>
          <w:sz w:val="12"/>
        </w:rPr>
        <w:t xml:space="preserve"> in shrimp farming in some countries, and you know about the concerns about the </w:t>
      </w:r>
      <w:r w:rsidRPr="00607170">
        <w:rPr>
          <w:u w:val="single"/>
        </w:rPr>
        <w:t>adverse effects</w:t>
      </w:r>
      <w:r w:rsidRPr="00607170">
        <w:rPr>
          <w:sz w:val="12"/>
        </w:rPr>
        <w:t xml:space="preserve"> of aquaculture </w:t>
      </w:r>
      <w:r w:rsidRPr="00607170">
        <w:rPr>
          <w:u w:val="single"/>
        </w:rPr>
        <w:t>in</w:t>
      </w:r>
      <w:r w:rsidRPr="00607170">
        <w:rPr>
          <w:sz w:val="12"/>
        </w:rPr>
        <w:t xml:space="preserve"> mangrove </w:t>
      </w:r>
      <w:r w:rsidRPr="00607170">
        <w:rPr>
          <w:u w:val="single"/>
        </w:rPr>
        <w:t>habitats</w:t>
      </w:r>
      <w:r w:rsidRPr="00607170">
        <w:rPr>
          <w:sz w:val="12"/>
        </w:rPr>
        <w:t xml:space="preserve">. I take it that </w:t>
      </w:r>
      <w:r w:rsidRPr="00607170">
        <w:rPr>
          <w:u w:val="single"/>
        </w:rPr>
        <w:t>the examples</w:t>
      </w:r>
      <w:r w:rsidRPr="00607170">
        <w:rPr>
          <w:sz w:val="12"/>
        </w:rPr>
        <w:t xml:space="preserve"> upon which the criticism is based </w:t>
      </w:r>
      <w:r w:rsidRPr="00607170">
        <w:rPr>
          <w:u w:val="single"/>
        </w:rPr>
        <w:t>are</w:t>
      </w:r>
      <w:r w:rsidRPr="00607170">
        <w:rPr>
          <w:sz w:val="12"/>
        </w:rPr>
        <w:t xml:space="preserve"> recognized by most agriculturists as </w:t>
      </w:r>
      <w:r w:rsidRPr="00607170">
        <w:rPr>
          <w:u w:val="single"/>
        </w:rPr>
        <w:t>examples of poor practice and irresponsible development</w:t>
      </w:r>
      <w:r w:rsidRPr="00607170">
        <w:rPr>
          <w:sz w:val="12"/>
        </w:rPr>
        <w:t xml:space="preserve">. This may take the sting out of some criticism, but some criticism is much trickier than that. Let </w:t>
      </w:r>
      <w:r w:rsidRPr="00607170">
        <w:rPr>
          <w:sz w:val="12"/>
          <w:szCs w:val="12"/>
        </w:rPr>
        <w:t xml:space="preserve">me provide you with an example. A group of scientists published strong criticism of aquaculture in the journals Science and Nature (Naylor et al. 1998, 2000). It is argued that shrimp and salmon aquaculture is far from relieving the strain on natural fishery resources. In fact, it is adding to this strain because of its dependence on fishmeal for feed. Thus, instead of effectively lowering the strain on wild aquatic resources through capture fisheries by providing alternatives for human consumption, the growth in these sectors of aquaculture presupposes increased supply of fishmeal and </w:t>
      </w:r>
      <w:proofErr w:type="spellStart"/>
      <w:r w:rsidRPr="00607170">
        <w:rPr>
          <w:sz w:val="12"/>
          <w:szCs w:val="12"/>
        </w:rPr>
        <w:t>fishoil</w:t>
      </w:r>
      <w:proofErr w:type="spellEnd"/>
      <w:r w:rsidRPr="00607170">
        <w:rPr>
          <w:sz w:val="12"/>
          <w:szCs w:val="12"/>
        </w:rPr>
        <w:t xml:space="preserve">, and thus indirectly larger output of capture fisheries. This seems to be true in spite of recent practices of a larger utilization of soya and other crops in </w:t>
      </w:r>
      <w:proofErr w:type="spellStart"/>
      <w:r w:rsidRPr="00607170">
        <w:rPr>
          <w:sz w:val="12"/>
          <w:szCs w:val="12"/>
        </w:rPr>
        <w:t>fishfeed</w:t>
      </w:r>
      <w:proofErr w:type="spellEnd"/>
      <w:r w:rsidRPr="00607170">
        <w:rPr>
          <w:sz w:val="12"/>
          <w:szCs w:val="12"/>
        </w:rPr>
        <w:t xml:space="preserve">. I believe that this type of criticism is much </w:t>
      </w:r>
      <w:proofErr w:type="gramStart"/>
      <w:r w:rsidRPr="00607170">
        <w:rPr>
          <w:sz w:val="12"/>
          <w:szCs w:val="12"/>
        </w:rPr>
        <w:t>more tricky</w:t>
      </w:r>
      <w:proofErr w:type="gramEnd"/>
      <w:r w:rsidRPr="00607170">
        <w:rPr>
          <w:sz w:val="12"/>
          <w:szCs w:val="12"/>
        </w:rPr>
        <w:t xml:space="preserve"> than the one mentioned above, even though the criticism itself is not new. In fact, in Norway we have been familiar with this criticism since the early 1980s. It was claimed that salmon aquaculture is an elaborate way to turn cheap fish into expensive fish. Assumedly, the criticism can be used against all aquaculture of carnivorous or omnivorous species. My point here is not that we have to swallow this criticism as it stands. I am well aware about the argument that much of the fishmeal goes to agricultural production, and that salmon</w:t>
      </w:r>
      <w:r w:rsidRPr="00607170">
        <w:rPr>
          <w:sz w:val="12"/>
        </w:rPr>
        <w:t xml:space="preserve"> is a much more efficient energy converter than, say, chicken or pigs. But whether or not this is sufficient to meet this criticism is an open question. There are presumably very complex issues. What is, however, quire remarkable about the above mentioned criticism, at least as I see it, is firstly its occurrence in the most prestigious scientific journals of science, and secondly, the list of distinguished scientists that author it. Among others we find the American biologist Jane </w:t>
      </w:r>
      <w:proofErr w:type="spellStart"/>
      <w:r w:rsidRPr="00607170">
        <w:rPr>
          <w:sz w:val="12"/>
        </w:rPr>
        <w:t>Lubchenko</w:t>
      </w:r>
      <w:proofErr w:type="spellEnd"/>
      <w:r w:rsidRPr="00607170">
        <w:rPr>
          <w:sz w:val="12"/>
        </w:rPr>
        <w:t xml:space="preserve">, former president of the American Association for the Advancement of Science (AAAS) and president-elect of the International Council for Science (ICSU). Her presidential address to the AAAS about the need for a new social contract for science, based upon the need of instigating a truly sustainable development, had many important reverberations. She should indeed be ideally placed to take an overall perspective on sustainability potential where there is one. Yet, apparently, the efforts of the aquaculture sector to convey an image of a responsible industry that strives to realize sustainability make little if any impression on her. I draw two conclusions from this: First, there may indeed be challenges to sustainability in the aquaculture sector, the scope of which are not yet fully realized by the sector itself. Before trying to operationalize potential sustainability measures or indices, one may perhaps need to dig deeper into the full scale of the issue. I put it to you that your understanding of sustainability may still be defective or incomplete. I shall come back to this point a little later, and try to give an illustration of what I have in mind. Second, there is indeed a serious image problem of the aquaculture sector. This image problem may have roots much deeper than apparent consumer concerns in industrialized countries, or widely publicized criticisms from environmental NGOs. It is not as if the critics simply lack knowledge about all the good things that aquaculture achieves. </w:t>
      </w:r>
      <w:r w:rsidRPr="00607170">
        <w:rPr>
          <w:u w:val="single"/>
        </w:rPr>
        <w:t>The critics</w:t>
      </w:r>
      <w:r w:rsidRPr="00607170">
        <w:rPr>
          <w:sz w:val="12"/>
        </w:rPr>
        <w:t xml:space="preserve"> may actually </w:t>
      </w:r>
      <w:r w:rsidRPr="00607170">
        <w:rPr>
          <w:u w:val="single"/>
        </w:rPr>
        <w:t>voice their criticism</w:t>
      </w:r>
      <w:r w:rsidRPr="00607170">
        <w:rPr>
          <w:sz w:val="12"/>
        </w:rPr>
        <w:t xml:space="preserve"> precisely </w:t>
      </w:r>
      <w:r w:rsidRPr="00607170">
        <w:rPr>
          <w:u w:val="single"/>
        </w:rPr>
        <w:t xml:space="preserve">because of the substantial knowledge they have. </w:t>
      </w:r>
      <w:r w:rsidRPr="00607170">
        <w:rPr>
          <w:rStyle w:val="Emphasis"/>
        </w:rPr>
        <w:t>Ignoring this</w:t>
      </w:r>
      <w:r w:rsidRPr="00607170">
        <w:rPr>
          <w:sz w:val="12"/>
        </w:rPr>
        <w:t xml:space="preserve"> kind of </w:t>
      </w:r>
      <w:r w:rsidRPr="00607170">
        <w:rPr>
          <w:rStyle w:val="Emphasis"/>
        </w:rPr>
        <w:t>criticism might</w:t>
      </w:r>
      <w:r w:rsidRPr="00607170">
        <w:rPr>
          <w:sz w:val="12"/>
        </w:rPr>
        <w:t xml:space="preserve">, I believe, </w:t>
      </w:r>
      <w:r w:rsidRPr="00607170">
        <w:rPr>
          <w:rStyle w:val="Emphasis"/>
        </w:rPr>
        <w:t>be fatal for aquaculture</w:t>
      </w:r>
      <w:r w:rsidRPr="00607170">
        <w:rPr>
          <w:sz w:val="12"/>
        </w:rPr>
        <w:t xml:space="preserve"> in the long run. </w:t>
      </w:r>
      <w:r w:rsidRPr="00607170">
        <w:rPr>
          <w:u w:val="single"/>
        </w:rPr>
        <w:t xml:space="preserve">The </w:t>
      </w:r>
      <w:r w:rsidRPr="00607170">
        <w:rPr>
          <w:rStyle w:val="StyleBoldUnderline"/>
        </w:rPr>
        <w:t>challenge must be to</w:t>
      </w:r>
      <w:r w:rsidRPr="00607170">
        <w:rPr>
          <w:sz w:val="12"/>
        </w:rPr>
        <w:t xml:space="preserve"> </w:t>
      </w:r>
      <w:r w:rsidRPr="00607170">
        <w:rPr>
          <w:rStyle w:val="Emphasis"/>
        </w:rPr>
        <w:t>open up for it</w:t>
      </w:r>
      <w:r w:rsidRPr="00607170">
        <w:rPr>
          <w:sz w:val="12"/>
        </w:rPr>
        <w:t xml:space="preserve"> and to </w:t>
      </w:r>
      <w:r w:rsidRPr="00607170">
        <w:rPr>
          <w:rStyle w:val="Emphasis"/>
        </w:rPr>
        <w:t>establish</w:t>
      </w:r>
      <w:r w:rsidRPr="00607170">
        <w:rPr>
          <w:sz w:val="12"/>
        </w:rPr>
        <w:t xml:space="preserve"> for a where </w:t>
      </w:r>
      <w:r w:rsidRPr="00607170">
        <w:rPr>
          <w:rStyle w:val="Emphasis"/>
        </w:rPr>
        <w:t>constructive dialogue</w:t>
      </w:r>
      <w:r w:rsidRPr="00607170">
        <w:rPr>
          <w:sz w:val="12"/>
        </w:rPr>
        <w:t xml:space="preserve"> can take place between all the concerned parties. I shall come back to this later. My tentative advice to the </w:t>
      </w:r>
      <w:proofErr w:type="spellStart"/>
      <w:r w:rsidRPr="00607170">
        <w:rPr>
          <w:sz w:val="12"/>
        </w:rPr>
        <w:t>aquaculturists</w:t>
      </w:r>
      <w:proofErr w:type="spellEnd"/>
      <w:r w:rsidRPr="00607170">
        <w:rPr>
          <w:sz w:val="12"/>
        </w:rPr>
        <w:t xml:space="preserve"> at this point would be the following: “Do not assume that it is the attitude of the uninformed consumer or the fanatic environmentalist that creates a problem for the development of aquaculture. Rather assume </w:t>
      </w:r>
      <w:r w:rsidRPr="00607170">
        <w:rPr>
          <w:sz w:val="12"/>
          <w:szCs w:val="12"/>
        </w:rPr>
        <w:t>that it is the well-informed scientist, politician or citizen that poses the greatest challenge to you.” So far, I have presented you with some reasons why the study of the aquaculture sector can be highly interesting for a person like me, a philosopher of science and technology. As you by now can guess, it is the presence of conflicts, the image problem, and the hard choices that make aquaculture particularly interesting for me. The</w:t>
      </w:r>
      <w:r w:rsidRPr="00607170">
        <w:rPr>
          <w:sz w:val="12"/>
        </w:rPr>
        <w:t xml:space="preserve"> far more difficult question now is, whether I have something to offer that may be of interest to you. Could you benefit, even remotely so, from taking a bird’s-eye perspective on aquaculture, or engaging in discussions about values and ethics in science and technology that (some) philosophers or sociologists typically engage in? I shall offer you some of my observations in this respect, and hope not to appear to be selling a particular viewpoint. Let me now remark briefly on the concept of sustainability, and then more elaborately on the concept of ethics. </w:t>
      </w:r>
    </w:p>
    <w:p w:rsidR="00AE51A3" w:rsidRPr="00607170" w:rsidRDefault="00AE51A3" w:rsidP="00D52ADB">
      <w:pPr>
        <w:rPr>
          <w:sz w:val="12"/>
        </w:rPr>
      </w:pPr>
    </w:p>
    <w:p w:rsidR="00AE51A3" w:rsidRPr="00607170" w:rsidRDefault="00AE51A3" w:rsidP="00D52ADB">
      <w:pPr>
        <w:rPr>
          <w:sz w:val="12"/>
        </w:rPr>
      </w:pPr>
    </w:p>
    <w:p w:rsidR="00D52ADB" w:rsidRPr="00607170" w:rsidRDefault="00D52ADB" w:rsidP="00D52ADB">
      <w:pPr>
        <w:pStyle w:val="Heading4"/>
      </w:pPr>
      <w:r w:rsidRPr="00607170">
        <w:t xml:space="preserve">The 1AC’s political analysis is </w:t>
      </w:r>
      <w:r w:rsidRPr="00607170">
        <w:rPr>
          <w:u w:val="single"/>
        </w:rPr>
        <w:t>uniquely key</w:t>
      </w:r>
      <w:r w:rsidRPr="00607170">
        <w:t xml:space="preserve"> to </w:t>
      </w:r>
      <w:r w:rsidRPr="00607170">
        <w:rPr>
          <w:u w:val="single"/>
        </w:rPr>
        <w:t>ethical decision-making</w:t>
      </w:r>
      <w:r w:rsidRPr="00607170">
        <w:t xml:space="preserve"> – this is</w:t>
      </w:r>
      <w:r w:rsidR="004B3C0C" w:rsidRPr="00607170">
        <w:t xml:space="preserve"> </w:t>
      </w:r>
      <w:r w:rsidRPr="00607170">
        <w:t xml:space="preserve">an </w:t>
      </w:r>
      <w:r w:rsidRPr="00607170">
        <w:rPr>
          <w:u w:val="single"/>
        </w:rPr>
        <w:t>agency DA</w:t>
      </w:r>
      <w:r w:rsidRPr="00607170">
        <w:t xml:space="preserve"> to the alt</w:t>
      </w:r>
    </w:p>
    <w:p w:rsidR="00D52ADB" w:rsidRPr="00607170" w:rsidRDefault="00D52ADB" w:rsidP="00D52ADB">
      <w:r w:rsidRPr="00607170">
        <w:rPr>
          <w:b/>
        </w:rPr>
        <w:t xml:space="preserve">Kaiser 2k </w:t>
      </w:r>
      <w:r w:rsidRPr="00607170">
        <w:t xml:space="preserve">– Norwegian National Committee for Research Ethics in Science and Technology (Matthias Kaiser, 2000 (last date cited), “Social Perceptions and Ethics </w:t>
      </w:r>
      <w:proofErr w:type="gramStart"/>
      <w:r w:rsidRPr="00607170">
        <w:t>In</w:t>
      </w:r>
      <w:proofErr w:type="gramEnd"/>
      <w:r w:rsidRPr="00607170">
        <w:t xml:space="preserve"> Aquaculture: Aquaculture as a Responsible Supplier for the New Millennium,” http://www.academia.edu/395343/Social_perceptions_and_ethics_in_aquaculture)//emchen</w:t>
      </w:r>
    </w:p>
    <w:p w:rsidR="00D52ADB" w:rsidRPr="00607170" w:rsidRDefault="00D52ADB" w:rsidP="00D52ADB">
      <w:pPr>
        <w:rPr>
          <w:sz w:val="16"/>
        </w:rPr>
      </w:pPr>
      <w:r w:rsidRPr="00607170">
        <w:rPr>
          <w:sz w:val="16"/>
        </w:rPr>
        <w:t xml:space="preserve">A BRIEF NOTE ON ETHICS When I make reference to ethics, I want to refer to something much less structured or formalized than philosophers normally imply. Dictionaries normally define ethics as a theoretically structured system of moral attitudes, and provide several examples like Kantian ethics, utilitarianism, or Christian ethics. However, when our focus is on largely practical or political issues, I think we do well to relax this notion quite a bit, and leave out the demand of a theoretically well-structured system. We shall simply assume that whenever issues concerning equity, fairness (i.e. justice), integrity (of moral subjects and objects), and social welfare are at stake, then the issue is often of an ethical kind. We could say that </w:t>
      </w:r>
      <w:r w:rsidRPr="00607170">
        <w:rPr>
          <w:u w:val="single"/>
        </w:rPr>
        <w:t>to the extent that aquaculture has to confront problems, such as showing respect for indigenous people</w:t>
      </w:r>
      <w:r w:rsidRPr="00607170">
        <w:rPr>
          <w:sz w:val="16"/>
        </w:rPr>
        <w:t xml:space="preserve"> (integrity of moral subjects), </w:t>
      </w:r>
      <w:r w:rsidRPr="00607170">
        <w:rPr>
          <w:u w:val="single"/>
        </w:rPr>
        <w:t>or showing respect for living organisms</w:t>
      </w:r>
      <w:r w:rsidRPr="00607170">
        <w:rPr>
          <w:sz w:val="16"/>
        </w:rPr>
        <w:t xml:space="preserve">, respectively </w:t>
      </w:r>
      <w:r w:rsidRPr="00607170">
        <w:rPr>
          <w:u w:val="single"/>
        </w:rPr>
        <w:t>for ecosystems</w:t>
      </w:r>
      <w:r w:rsidRPr="00607170">
        <w:rPr>
          <w:sz w:val="16"/>
        </w:rPr>
        <w:t xml:space="preserve"> (integrity of moral objects), </w:t>
      </w:r>
      <w:r w:rsidRPr="00607170">
        <w:rPr>
          <w:u w:val="single"/>
        </w:rPr>
        <w:t>or contributing to the development of the South</w:t>
      </w:r>
      <w:r w:rsidRPr="00607170">
        <w:rPr>
          <w:sz w:val="16"/>
        </w:rPr>
        <w:t xml:space="preserve"> (equity), </w:t>
      </w:r>
      <w:r w:rsidRPr="00607170">
        <w:rPr>
          <w:u w:val="single"/>
        </w:rPr>
        <w:t>or providing</w:t>
      </w:r>
      <w:r w:rsidRPr="00607170">
        <w:rPr>
          <w:sz w:val="16"/>
        </w:rPr>
        <w:t xml:space="preserve"> for </w:t>
      </w:r>
      <w:r w:rsidRPr="00607170">
        <w:rPr>
          <w:u w:val="single"/>
        </w:rPr>
        <w:t>better income of the rural population</w:t>
      </w:r>
      <w:r w:rsidRPr="00607170">
        <w:rPr>
          <w:sz w:val="16"/>
        </w:rPr>
        <w:t xml:space="preserve"> (fairness and welfare) etc., </w:t>
      </w:r>
      <w:r w:rsidRPr="00607170">
        <w:rPr>
          <w:rStyle w:val="Emphasis"/>
        </w:rPr>
        <w:t>aquaculture is confronted with ethical issues</w:t>
      </w:r>
      <w:r w:rsidRPr="00607170">
        <w:rPr>
          <w:sz w:val="16"/>
        </w:rPr>
        <w:t xml:space="preserve">. Normally one will find that </w:t>
      </w:r>
      <w:r w:rsidRPr="00607170">
        <w:rPr>
          <w:u w:val="single"/>
        </w:rPr>
        <w:t>the ethical issues</w:t>
      </w:r>
      <w:r w:rsidRPr="00607170">
        <w:rPr>
          <w:sz w:val="16"/>
        </w:rPr>
        <w:t xml:space="preserve"> one has to deal with </w:t>
      </w:r>
      <w:r w:rsidRPr="00607170">
        <w:rPr>
          <w:rStyle w:val="Emphasis"/>
        </w:rPr>
        <w:t>do not have simple answers</w:t>
      </w:r>
      <w:r w:rsidRPr="00607170">
        <w:rPr>
          <w:sz w:val="16"/>
        </w:rPr>
        <w:t xml:space="preserve"> within the ethical theories one has. This is </w:t>
      </w:r>
      <w:r w:rsidRPr="00607170">
        <w:rPr>
          <w:u w:val="single"/>
        </w:rPr>
        <w:t xml:space="preserve">because the </w:t>
      </w:r>
      <w:r w:rsidRPr="00607170">
        <w:rPr>
          <w:rStyle w:val="Emphasis"/>
        </w:rPr>
        <w:t>nature</w:t>
      </w:r>
      <w:r w:rsidRPr="00607170">
        <w:rPr>
          <w:u w:val="single"/>
        </w:rPr>
        <w:t xml:space="preserve"> of ethical theories is different from</w:t>
      </w:r>
      <w:r w:rsidRPr="00607170">
        <w:rPr>
          <w:sz w:val="16"/>
        </w:rPr>
        <w:t xml:space="preserve"> the nature of </w:t>
      </w:r>
      <w:r w:rsidRPr="00607170">
        <w:rPr>
          <w:rStyle w:val="Emphasis"/>
        </w:rPr>
        <w:t>scientific theories</w:t>
      </w:r>
      <w:r w:rsidRPr="00607170">
        <w:rPr>
          <w:u w:val="single"/>
        </w:rPr>
        <w:t>. The</w:t>
      </w:r>
      <w:r w:rsidRPr="00607170">
        <w:rPr>
          <w:sz w:val="16"/>
        </w:rPr>
        <w:t xml:space="preserve"> truth, i.e. more correctly the </w:t>
      </w:r>
      <w:r w:rsidRPr="00607170">
        <w:rPr>
          <w:rStyle w:val="Emphasis"/>
        </w:rPr>
        <w:t>validity</w:t>
      </w:r>
      <w:r w:rsidRPr="00607170">
        <w:rPr>
          <w:u w:val="single"/>
        </w:rPr>
        <w:t xml:space="preserve"> of an ethical theory, cannot be asserted on the basis of empirical evidence</w:t>
      </w:r>
      <w:r w:rsidRPr="00607170">
        <w:rPr>
          <w:sz w:val="16"/>
        </w:rPr>
        <w:t xml:space="preserve"> in any straightforward manner. Ethical theories rest on basic principles that we adopt and find </w:t>
      </w:r>
      <w:r w:rsidRPr="00607170">
        <w:rPr>
          <w:sz w:val="16"/>
        </w:rPr>
        <w:lastRenderedPageBreak/>
        <w:t xml:space="preserve">rational in an abstract way. </w:t>
      </w:r>
      <w:r w:rsidRPr="00607170">
        <w:rPr>
          <w:u w:val="single"/>
        </w:rPr>
        <w:t xml:space="preserve">These principles of norms need to be specified and </w:t>
      </w:r>
      <w:r w:rsidRPr="00607170">
        <w:rPr>
          <w:rStyle w:val="StyleBoldUnderline"/>
        </w:rPr>
        <w:t>interpreted in a</w:t>
      </w:r>
      <w:r w:rsidRPr="00607170">
        <w:rPr>
          <w:sz w:val="16"/>
        </w:rPr>
        <w:t xml:space="preserve"> </w:t>
      </w:r>
      <w:r w:rsidRPr="00607170">
        <w:rPr>
          <w:rStyle w:val="Emphasis"/>
        </w:rPr>
        <w:t>case-by-case</w:t>
      </w:r>
      <w:r w:rsidRPr="00607170">
        <w:rPr>
          <w:sz w:val="16"/>
        </w:rPr>
        <w:t xml:space="preserve"> </w:t>
      </w:r>
      <w:r w:rsidRPr="00607170">
        <w:rPr>
          <w:rStyle w:val="StyleBoldUnderline"/>
        </w:rPr>
        <w:t>manner</w:t>
      </w:r>
      <w:r w:rsidRPr="00607170">
        <w:rPr>
          <w:sz w:val="16"/>
        </w:rPr>
        <w:t xml:space="preserve"> in order to enlighten us about the rights or wrongs in a given situation. </w:t>
      </w:r>
      <w:r w:rsidRPr="00607170">
        <w:rPr>
          <w:u w:val="single"/>
        </w:rPr>
        <w:t>To make things</w:t>
      </w:r>
      <w:r w:rsidRPr="00607170">
        <w:rPr>
          <w:sz w:val="16"/>
        </w:rPr>
        <w:t xml:space="preserve"> even </w:t>
      </w:r>
      <w:r w:rsidRPr="00607170">
        <w:rPr>
          <w:rStyle w:val="Emphasis"/>
        </w:rPr>
        <w:t>more complicated</w:t>
      </w:r>
      <w:r w:rsidRPr="00607170">
        <w:rPr>
          <w:u w:val="single"/>
        </w:rPr>
        <w:t>, we</w:t>
      </w:r>
      <w:r w:rsidRPr="00607170">
        <w:rPr>
          <w:sz w:val="16"/>
        </w:rPr>
        <w:t xml:space="preserve"> will typically </w:t>
      </w:r>
      <w:r w:rsidRPr="00607170">
        <w:rPr>
          <w:u w:val="single"/>
        </w:rPr>
        <w:t>face several principles that</w:t>
      </w:r>
      <w:r w:rsidRPr="00607170">
        <w:rPr>
          <w:sz w:val="16"/>
        </w:rPr>
        <w:t xml:space="preserve"> may </w:t>
      </w:r>
      <w:r w:rsidRPr="00607170">
        <w:rPr>
          <w:u w:val="single"/>
        </w:rPr>
        <w:t>apply to a situation and that</w:t>
      </w:r>
      <w:r w:rsidRPr="00607170">
        <w:rPr>
          <w:sz w:val="16"/>
        </w:rPr>
        <w:t xml:space="preserve"> may </w:t>
      </w:r>
      <w:r w:rsidRPr="00607170">
        <w:rPr>
          <w:rStyle w:val="Emphasis"/>
        </w:rPr>
        <w:t>come into conflict</w:t>
      </w:r>
      <w:r w:rsidRPr="00607170">
        <w:rPr>
          <w:sz w:val="16"/>
        </w:rPr>
        <w:t xml:space="preserve"> with each other. In ethics </w:t>
      </w:r>
      <w:r w:rsidRPr="00607170">
        <w:rPr>
          <w:u w:val="single"/>
        </w:rPr>
        <w:t xml:space="preserve">there is always a </w:t>
      </w:r>
      <w:r w:rsidRPr="00607170">
        <w:rPr>
          <w:rStyle w:val="Emphasis"/>
        </w:rPr>
        <w:t>plurality of respectable views</w:t>
      </w:r>
      <w:r w:rsidRPr="00607170">
        <w:rPr>
          <w:sz w:val="16"/>
        </w:rPr>
        <w:t xml:space="preserve"> to take into account. The remarkable thing about ethics is that </w:t>
      </w:r>
      <w:r w:rsidRPr="00607170">
        <w:rPr>
          <w:u w:val="single"/>
        </w:rPr>
        <w:t>people tend to disagree quite a bit as long as one talks in general</w:t>
      </w:r>
      <w:r w:rsidRPr="00607170">
        <w:rPr>
          <w:sz w:val="16"/>
        </w:rPr>
        <w:t xml:space="preserve"> about ethical theories and abstract principles. But </w:t>
      </w:r>
      <w:r w:rsidRPr="00607170">
        <w:rPr>
          <w:u w:val="single"/>
        </w:rPr>
        <w:t xml:space="preserve">as soon as one moves down to the level of making </w:t>
      </w:r>
      <w:r w:rsidRPr="00607170">
        <w:rPr>
          <w:rStyle w:val="Emphasis"/>
        </w:rPr>
        <w:t>concrete ethical judgments</w:t>
      </w:r>
      <w:r w:rsidRPr="00607170">
        <w:rPr>
          <w:u w:val="single"/>
        </w:rPr>
        <w:t xml:space="preserve"> on a </w:t>
      </w:r>
      <w:r w:rsidRPr="00607170">
        <w:rPr>
          <w:rStyle w:val="Emphasis"/>
        </w:rPr>
        <w:t>given case</w:t>
      </w:r>
      <w:r w:rsidRPr="00607170">
        <w:rPr>
          <w:u w:val="single"/>
        </w:rPr>
        <w:t xml:space="preserve">, provided that one can </w:t>
      </w:r>
      <w:r w:rsidRPr="00607170">
        <w:rPr>
          <w:rStyle w:val="Emphasis"/>
        </w:rPr>
        <w:t>sufficiently discuss</w:t>
      </w:r>
      <w:r w:rsidRPr="00607170">
        <w:rPr>
          <w:u w:val="single"/>
        </w:rPr>
        <w:t xml:space="preserve"> the pros and cons</w:t>
      </w:r>
      <w:r w:rsidRPr="00607170">
        <w:rPr>
          <w:sz w:val="16"/>
        </w:rPr>
        <w:t xml:space="preserve"> of the case</w:t>
      </w:r>
      <w:r w:rsidRPr="00607170">
        <w:rPr>
          <w:sz w:val="12"/>
          <w:szCs w:val="12"/>
        </w:rPr>
        <w:t xml:space="preserve">, </w:t>
      </w:r>
      <w:r w:rsidRPr="00607170">
        <w:rPr>
          <w:u w:val="single"/>
        </w:rPr>
        <w:t xml:space="preserve">and provided that one’s opinion and judgment </w:t>
      </w:r>
      <w:r w:rsidRPr="00607170">
        <w:rPr>
          <w:rStyle w:val="Emphasis"/>
        </w:rPr>
        <w:t>really matters</w:t>
      </w:r>
      <w:r w:rsidRPr="00607170">
        <w:rPr>
          <w:sz w:val="16"/>
        </w:rPr>
        <w:t xml:space="preserve"> for the outcome, </w:t>
      </w:r>
      <w:r w:rsidRPr="00607170">
        <w:rPr>
          <w:u w:val="single"/>
        </w:rPr>
        <w:t xml:space="preserve">then there is </w:t>
      </w:r>
      <w:r w:rsidRPr="00607170">
        <w:rPr>
          <w:rStyle w:val="Emphasis"/>
        </w:rPr>
        <w:t>remarkable consensus</w:t>
      </w:r>
      <w:r w:rsidRPr="00607170">
        <w:rPr>
          <w:sz w:val="16"/>
        </w:rPr>
        <w:t xml:space="preserve"> among people </w:t>
      </w:r>
      <w:r w:rsidRPr="00607170">
        <w:rPr>
          <w:u w:val="single"/>
        </w:rPr>
        <w:t>in spite of</w:t>
      </w:r>
      <w:r w:rsidRPr="00607170">
        <w:rPr>
          <w:sz w:val="16"/>
        </w:rPr>
        <w:t xml:space="preserve"> their </w:t>
      </w:r>
      <w:r w:rsidRPr="00607170">
        <w:rPr>
          <w:u w:val="single"/>
        </w:rPr>
        <w:t>apparent theoretical difference</w:t>
      </w:r>
      <w:r w:rsidRPr="00607170">
        <w:rPr>
          <w:sz w:val="16"/>
        </w:rPr>
        <w:t xml:space="preserve"> or diverging worldviews. This phenomenon was first noted in the practice of the United States National Commission for the Protection of Human Subjects of Biomedical and Behavioral Research (cf. </w:t>
      </w:r>
      <w:proofErr w:type="spellStart"/>
      <w:r w:rsidRPr="00607170">
        <w:rPr>
          <w:sz w:val="16"/>
        </w:rPr>
        <w:t>Jonsen</w:t>
      </w:r>
      <w:proofErr w:type="spellEnd"/>
      <w:r w:rsidRPr="00607170">
        <w:rPr>
          <w:sz w:val="16"/>
        </w:rPr>
        <w:t xml:space="preserve"> and </w:t>
      </w:r>
      <w:proofErr w:type="spellStart"/>
      <w:r w:rsidRPr="00607170">
        <w:rPr>
          <w:sz w:val="16"/>
        </w:rPr>
        <w:t>Toulmin</w:t>
      </w:r>
      <w:proofErr w:type="spellEnd"/>
      <w:r w:rsidRPr="00607170">
        <w:rPr>
          <w:sz w:val="16"/>
        </w:rPr>
        <w:t xml:space="preserve"> 1988, 16ff), but the experience of ethics committees in other fields and other parts of the world seem to confirm this observation. This is certainly the experience of the ethics committees on science in Norway. </w:t>
      </w:r>
      <w:r w:rsidRPr="00607170">
        <w:rPr>
          <w:u w:val="single"/>
        </w:rPr>
        <w:t xml:space="preserve">There is a </w:t>
      </w:r>
      <w:r w:rsidRPr="00607170">
        <w:rPr>
          <w:rStyle w:val="Emphasis"/>
        </w:rPr>
        <w:t>methodological consequence</w:t>
      </w:r>
      <w:r w:rsidRPr="00607170">
        <w:rPr>
          <w:u w:val="single"/>
        </w:rPr>
        <w:t xml:space="preserve"> one can draw</w:t>
      </w:r>
      <w:r w:rsidRPr="00607170">
        <w:rPr>
          <w:sz w:val="16"/>
        </w:rPr>
        <w:t xml:space="preserve"> from this. The consequence is simply that when </w:t>
      </w:r>
      <w:r w:rsidRPr="00607170">
        <w:rPr>
          <w:rStyle w:val="Emphasis"/>
        </w:rPr>
        <w:t>we face an ethical</w:t>
      </w:r>
      <w:r w:rsidRPr="00607170">
        <w:rPr>
          <w:sz w:val="16"/>
        </w:rPr>
        <w:t xml:space="preserve"> issue or </w:t>
      </w:r>
      <w:r w:rsidRPr="00607170">
        <w:rPr>
          <w:rStyle w:val="Emphasis"/>
        </w:rPr>
        <w:t>dilemma</w:t>
      </w:r>
      <w:r w:rsidRPr="00607170">
        <w:rPr>
          <w:u w:val="single"/>
        </w:rPr>
        <w:t xml:space="preserve">, it is </w:t>
      </w:r>
      <w:r w:rsidRPr="00607170">
        <w:rPr>
          <w:rStyle w:val="Emphasis"/>
        </w:rPr>
        <w:t>recommendable</w:t>
      </w:r>
      <w:r w:rsidRPr="00607170">
        <w:rPr>
          <w:u w:val="single"/>
        </w:rPr>
        <w:t xml:space="preserve"> to</w:t>
      </w:r>
      <w:r w:rsidRPr="00607170">
        <w:rPr>
          <w:sz w:val="16"/>
        </w:rPr>
        <w:t xml:space="preserve"> apply a bottom-up approach and </w:t>
      </w:r>
      <w:r w:rsidRPr="00607170">
        <w:rPr>
          <w:u w:val="single"/>
        </w:rPr>
        <w:t>stay close</w:t>
      </w:r>
      <w:r w:rsidRPr="00607170">
        <w:rPr>
          <w:sz w:val="16"/>
        </w:rPr>
        <w:t xml:space="preserve"> as possible </w:t>
      </w:r>
      <w:r w:rsidRPr="00607170">
        <w:rPr>
          <w:u w:val="single"/>
        </w:rPr>
        <w:t xml:space="preserve">to the </w:t>
      </w:r>
      <w:r w:rsidRPr="00607170">
        <w:rPr>
          <w:rStyle w:val="Emphasis"/>
        </w:rPr>
        <w:t>case at hand</w:t>
      </w:r>
      <w:r w:rsidRPr="00607170">
        <w:rPr>
          <w:sz w:val="16"/>
        </w:rPr>
        <w:t xml:space="preserve">. Furthermore, it is recommendable to engage in a group process with a multitude of view represented, and to strive for as much consensus as possible. </w:t>
      </w:r>
      <w:r w:rsidRPr="00607170">
        <w:rPr>
          <w:u w:val="single"/>
        </w:rPr>
        <w:t>What does it take to reach consensus</w:t>
      </w:r>
      <w:r w:rsidRPr="00607170">
        <w:rPr>
          <w:sz w:val="16"/>
        </w:rPr>
        <w:t xml:space="preserve"> on ethical issues and to provide good ethical advice? Typically, one says that three ingredients are essential. Firstly, </w:t>
      </w:r>
      <w:r w:rsidRPr="00607170">
        <w:rPr>
          <w:u w:val="single"/>
        </w:rPr>
        <w:t>we need to be updated on all the relevant information</w:t>
      </w:r>
      <w:r w:rsidRPr="00607170">
        <w:rPr>
          <w:sz w:val="16"/>
        </w:rPr>
        <w:t xml:space="preserve"> about the case. </w:t>
      </w:r>
      <w:r w:rsidRPr="00607170">
        <w:rPr>
          <w:u w:val="single"/>
        </w:rPr>
        <w:t>That implies that one should have access to all</w:t>
      </w:r>
      <w:r w:rsidRPr="00607170">
        <w:rPr>
          <w:sz w:val="16"/>
        </w:rPr>
        <w:t xml:space="preserve"> the </w:t>
      </w:r>
      <w:r w:rsidRPr="00607170">
        <w:rPr>
          <w:u w:val="single"/>
        </w:rPr>
        <w:t xml:space="preserve">relevant knowledge and expertise. </w:t>
      </w:r>
      <w:r w:rsidRPr="00607170">
        <w:rPr>
          <w:rStyle w:val="Emphasis"/>
        </w:rPr>
        <w:t>Uninformed</w:t>
      </w:r>
      <w:r w:rsidRPr="00607170">
        <w:rPr>
          <w:sz w:val="16"/>
        </w:rPr>
        <w:t xml:space="preserve"> choices or </w:t>
      </w:r>
      <w:r w:rsidRPr="00607170">
        <w:rPr>
          <w:rStyle w:val="Emphasis"/>
        </w:rPr>
        <w:t>judgments</w:t>
      </w:r>
      <w:r w:rsidRPr="00607170">
        <w:rPr>
          <w:sz w:val="16"/>
        </w:rPr>
        <w:t xml:space="preserve">, if deliberate, </w:t>
      </w:r>
      <w:r w:rsidRPr="00607170">
        <w:rPr>
          <w:rStyle w:val="Emphasis"/>
        </w:rPr>
        <w:t>are never ethically good</w:t>
      </w:r>
      <w:r w:rsidRPr="00607170">
        <w:rPr>
          <w:sz w:val="16"/>
        </w:rPr>
        <w:t xml:space="preserve">. Secondly, </w:t>
      </w:r>
      <w:r w:rsidRPr="00607170">
        <w:rPr>
          <w:u w:val="single"/>
        </w:rPr>
        <w:t>we need to respect principal ethical arguments</w:t>
      </w:r>
      <w:r w:rsidRPr="00607170">
        <w:rPr>
          <w:sz w:val="16"/>
        </w:rPr>
        <w:t xml:space="preserve">, for example, that </w:t>
      </w:r>
      <w:r w:rsidRPr="00607170">
        <w:rPr>
          <w:u w:val="single"/>
        </w:rPr>
        <w:t>equal cases should be treated alike</w:t>
      </w:r>
      <w:r w:rsidRPr="00607170">
        <w:rPr>
          <w:sz w:val="16"/>
        </w:rPr>
        <w:t xml:space="preserve">, or that cases that are treated differently should differ in at least one ethically relevant property. Thirdly, </w:t>
      </w:r>
      <w:r w:rsidRPr="00607170">
        <w:rPr>
          <w:u w:val="single"/>
        </w:rPr>
        <w:t xml:space="preserve">we need to have the </w:t>
      </w:r>
      <w:r w:rsidRPr="00607170">
        <w:rPr>
          <w:rStyle w:val="Emphasis"/>
        </w:rPr>
        <w:t>ability</w:t>
      </w:r>
      <w:r w:rsidRPr="00607170">
        <w:rPr>
          <w:u w:val="single"/>
        </w:rPr>
        <w:t xml:space="preserve"> to make good ethical judgments</w:t>
      </w:r>
      <w:r w:rsidRPr="00607170">
        <w:rPr>
          <w:sz w:val="16"/>
        </w:rPr>
        <w:t xml:space="preserve">. It is not easy to define what this ability consists of, but what one has in mind here is that people are capable of </w:t>
      </w:r>
      <w:r w:rsidRPr="00607170">
        <w:rPr>
          <w:u w:val="single"/>
        </w:rPr>
        <w:t xml:space="preserve">looking at a case from </w:t>
      </w:r>
      <w:r w:rsidRPr="00607170">
        <w:rPr>
          <w:rStyle w:val="Emphasis"/>
        </w:rPr>
        <w:t>different perspectives</w:t>
      </w:r>
      <w:r w:rsidRPr="00607170">
        <w:rPr>
          <w:u w:val="single"/>
        </w:rPr>
        <w:t>, that they can</w:t>
      </w:r>
      <w:r w:rsidRPr="00607170">
        <w:rPr>
          <w:sz w:val="16"/>
        </w:rPr>
        <w:t xml:space="preserve"> put into </w:t>
      </w:r>
      <w:r w:rsidRPr="00607170">
        <w:rPr>
          <w:u w:val="single"/>
        </w:rPr>
        <w:t>bracket</w:t>
      </w:r>
      <w:r w:rsidRPr="00607170">
        <w:rPr>
          <w:sz w:val="16"/>
        </w:rPr>
        <w:t xml:space="preserve">s </w:t>
      </w:r>
      <w:r w:rsidRPr="00607170">
        <w:rPr>
          <w:u w:val="single"/>
        </w:rPr>
        <w:t xml:space="preserve">their own interests in a certain outcome, or that they can </w:t>
      </w:r>
      <w:r w:rsidRPr="00607170">
        <w:rPr>
          <w:rStyle w:val="Emphasis"/>
        </w:rPr>
        <w:t>feel empathy</w:t>
      </w:r>
      <w:r w:rsidRPr="00607170">
        <w:rPr>
          <w:sz w:val="16"/>
        </w:rPr>
        <w:t xml:space="preserve"> for other people’s suffering or loss. What follows from this is that in principle </w:t>
      </w:r>
      <w:r w:rsidRPr="00607170">
        <w:rPr>
          <w:u w:val="single"/>
        </w:rPr>
        <w:t xml:space="preserve">each of us is capable of making </w:t>
      </w:r>
      <w:r w:rsidRPr="00607170">
        <w:rPr>
          <w:rStyle w:val="Emphasis"/>
        </w:rPr>
        <w:t>good ethical judgments</w:t>
      </w:r>
      <w:r w:rsidRPr="00607170">
        <w:rPr>
          <w:sz w:val="16"/>
        </w:rPr>
        <w:t xml:space="preserve"> or recommendations. </w:t>
      </w:r>
      <w:proofErr w:type="gramStart"/>
      <w:r w:rsidRPr="00607170">
        <w:rPr>
          <w:sz w:val="16"/>
        </w:rPr>
        <w:t>Or put in other words, the well known man- or woman-in-the-street can be as competent as an ethical decision-maker as are the specialists.</w:t>
      </w:r>
      <w:proofErr w:type="gramEnd"/>
      <w:r w:rsidRPr="00607170">
        <w:rPr>
          <w:sz w:val="16"/>
        </w:rPr>
        <w:t xml:space="preserve"> </w:t>
      </w:r>
      <w:r w:rsidRPr="00607170">
        <w:rPr>
          <w:u w:val="single"/>
        </w:rPr>
        <w:t>Expertise in ethics</w:t>
      </w:r>
      <w:r w:rsidRPr="00607170">
        <w:rPr>
          <w:sz w:val="16"/>
        </w:rPr>
        <w:t xml:space="preserve"> as a discipline </w:t>
      </w:r>
      <w:r w:rsidRPr="00607170">
        <w:rPr>
          <w:u w:val="single"/>
        </w:rPr>
        <w:t>does not imply any privileged position in regard to ethical judgments, nor does expertise in science</w:t>
      </w:r>
      <w:r w:rsidRPr="00607170">
        <w:rPr>
          <w:sz w:val="16"/>
        </w:rPr>
        <w:t xml:space="preserve">. The </w:t>
      </w:r>
      <w:r w:rsidRPr="00607170">
        <w:rPr>
          <w:u w:val="single"/>
        </w:rPr>
        <w:t>ethics committees</w:t>
      </w:r>
      <w:r w:rsidRPr="00607170">
        <w:rPr>
          <w:sz w:val="16"/>
        </w:rPr>
        <w:t xml:space="preserve"> we have </w:t>
      </w:r>
      <w:r w:rsidRPr="00607170">
        <w:rPr>
          <w:u w:val="single"/>
        </w:rPr>
        <w:t>in Norway</w:t>
      </w:r>
      <w:r w:rsidRPr="00607170">
        <w:rPr>
          <w:sz w:val="16"/>
        </w:rPr>
        <w:t xml:space="preserve"> are built around these insights. They consist of distinguished scientists in order to respect the knowledge component of the task. They also include ethicists. </w:t>
      </w:r>
      <w:proofErr w:type="gramStart"/>
      <w:r w:rsidRPr="00607170">
        <w:rPr>
          <w:sz w:val="16"/>
        </w:rPr>
        <w:t>i.e</w:t>
      </w:r>
      <w:proofErr w:type="gramEnd"/>
      <w:r w:rsidRPr="00607170">
        <w:rPr>
          <w:sz w:val="16"/>
        </w:rPr>
        <w:t xml:space="preserve">. philosophers, lawyers and theologians, in order to respect ethical argument. And finally, they </w:t>
      </w:r>
      <w:r w:rsidRPr="00607170">
        <w:rPr>
          <w:rStyle w:val="Emphasis"/>
        </w:rPr>
        <w:t>all include lay-people</w:t>
      </w:r>
      <w:r w:rsidRPr="00607170">
        <w:rPr>
          <w:u w:val="single"/>
        </w:rPr>
        <w:t>, such as</w:t>
      </w:r>
      <w:r w:rsidRPr="00607170">
        <w:rPr>
          <w:sz w:val="16"/>
        </w:rPr>
        <w:t xml:space="preserve"> journalists, teachers, </w:t>
      </w:r>
      <w:r w:rsidRPr="00607170">
        <w:rPr>
          <w:rStyle w:val="Emphasis"/>
        </w:rPr>
        <w:t>politicians</w:t>
      </w:r>
      <w:r w:rsidRPr="00607170">
        <w:rPr>
          <w:sz w:val="16"/>
        </w:rPr>
        <w:t xml:space="preserve">, nurses, etc., in order </w:t>
      </w:r>
      <w:r w:rsidRPr="00607170">
        <w:rPr>
          <w:u w:val="single"/>
        </w:rPr>
        <w:t xml:space="preserve">to mirror the insight that ethical judgment is </w:t>
      </w:r>
      <w:r w:rsidRPr="00607170">
        <w:rPr>
          <w:rStyle w:val="Emphasis"/>
        </w:rPr>
        <w:t>not restricted to specialists</w:t>
      </w:r>
      <w:r w:rsidRPr="00607170">
        <w:rPr>
          <w:sz w:val="16"/>
        </w:rPr>
        <w:t xml:space="preserve"> and </w:t>
      </w:r>
      <w:r w:rsidRPr="00607170">
        <w:rPr>
          <w:u w:val="single"/>
        </w:rPr>
        <w:t xml:space="preserve">may even be </w:t>
      </w:r>
      <w:r w:rsidRPr="00607170">
        <w:rPr>
          <w:rStyle w:val="Emphasis"/>
        </w:rPr>
        <w:t>hampered</w:t>
      </w:r>
      <w:r w:rsidRPr="00607170">
        <w:rPr>
          <w:u w:val="single"/>
        </w:rPr>
        <w:t xml:space="preserve"> if performed exclusively by insiders</w:t>
      </w:r>
      <w:r w:rsidRPr="00607170">
        <w:rPr>
          <w:sz w:val="16"/>
        </w:rPr>
        <w:t xml:space="preserve">. Once again, I want to impress upon you that good ethical judgment is not restricted to, and sometimes perhaps even hampered by, those who have special insights into, or experience on, a certain subject. Good </w:t>
      </w:r>
      <w:r w:rsidRPr="00607170">
        <w:rPr>
          <w:rStyle w:val="Emphasis"/>
        </w:rPr>
        <w:t>ethical judgment rests with all of us</w:t>
      </w:r>
      <w:r w:rsidRPr="00607170">
        <w:rPr>
          <w:sz w:val="16"/>
        </w:rPr>
        <w:t>.</w:t>
      </w:r>
    </w:p>
    <w:p w:rsidR="00D52ADB" w:rsidRPr="00607170" w:rsidRDefault="00D52ADB" w:rsidP="00D52ADB">
      <w:pPr>
        <w:pStyle w:val="Heading4"/>
      </w:pPr>
      <w:r w:rsidRPr="00607170">
        <w:t xml:space="preserve">We control uniqueness – the “haves” are winning –a </w:t>
      </w:r>
      <w:r w:rsidRPr="00607170">
        <w:rPr>
          <w:u w:val="single"/>
        </w:rPr>
        <w:t>genuine</w:t>
      </w:r>
      <w:r w:rsidRPr="00607170">
        <w:t xml:space="preserve"> commitment to </w:t>
      </w:r>
      <w:r w:rsidRPr="00607170">
        <w:rPr>
          <w:u w:val="single"/>
        </w:rPr>
        <w:t>sustainability</w:t>
      </w:r>
      <w:r w:rsidRPr="00607170">
        <w:t xml:space="preserve"> is key</w:t>
      </w:r>
    </w:p>
    <w:p w:rsidR="00D52ADB" w:rsidRPr="00607170" w:rsidRDefault="00D52ADB" w:rsidP="00D52ADB">
      <w:proofErr w:type="spellStart"/>
      <w:r w:rsidRPr="00607170">
        <w:rPr>
          <w:b/>
        </w:rPr>
        <w:t>Barnhizer</w:t>
      </w:r>
      <w:proofErr w:type="spellEnd"/>
      <w:r w:rsidRPr="00607170">
        <w:rPr>
          <w:b/>
        </w:rPr>
        <w:t xml:space="preserve"> 6</w:t>
      </w:r>
      <w:r w:rsidRPr="00607170">
        <w:t xml:space="preserve"> – Prof. Law @ Cleveland State University (David </w:t>
      </w:r>
      <w:proofErr w:type="spellStart"/>
      <w:r w:rsidRPr="00607170">
        <w:t>Barnhizer</w:t>
      </w:r>
      <w:proofErr w:type="spellEnd"/>
      <w:r w:rsidRPr="00607170">
        <w:t xml:space="preserve">, 2006, “Waking from Sustainability’s “Impossible Dream”: The </w:t>
      </w:r>
      <w:proofErr w:type="spellStart"/>
      <w:r w:rsidRPr="00607170">
        <w:t>Decisionmaking</w:t>
      </w:r>
      <w:proofErr w:type="spellEnd"/>
      <w:r w:rsidRPr="00607170">
        <w:t xml:space="preserve"> Realities of Business and Government,” 18 Geo. Int'l </w:t>
      </w:r>
      <w:proofErr w:type="spellStart"/>
      <w:r w:rsidRPr="00607170">
        <w:t>Envtl</w:t>
      </w:r>
      <w:proofErr w:type="spellEnd"/>
      <w:r w:rsidRPr="00607170">
        <w:t>. L. Rev. 595)//emchen</w:t>
      </w:r>
    </w:p>
    <w:p w:rsidR="00D52ADB" w:rsidRPr="00607170" w:rsidRDefault="00D52ADB" w:rsidP="00D52ADB">
      <w:pPr>
        <w:rPr>
          <w:sz w:val="10"/>
        </w:rPr>
      </w:pPr>
      <w:r w:rsidRPr="00607170">
        <w:rPr>
          <w:sz w:val="10"/>
        </w:rPr>
        <w:t xml:space="preserve">For the past decade </w:t>
      </w:r>
      <w:r w:rsidRPr="00607170">
        <w:rPr>
          <w:u w:val="single"/>
        </w:rPr>
        <w:t>I have been active in resisting</w:t>
      </w:r>
      <w:r w:rsidRPr="00607170">
        <w:rPr>
          <w:sz w:val="10"/>
        </w:rPr>
        <w:t xml:space="preserve"> the </w:t>
      </w:r>
      <w:r w:rsidRPr="00607170">
        <w:rPr>
          <w:u w:val="single"/>
        </w:rPr>
        <w:t xml:space="preserve">growth of large scale </w:t>
      </w:r>
      <w:r w:rsidRPr="00607170">
        <w:rPr>
          <w:rStyle w:val="Emphasis"/>
        </w:rPr>
        <w:t>"industrial"</w:t>
      </w:r>
      <w:r w:rsidRPr="00607170">
        <w:rPr>
          <w:sz w:val="10"/>
        </w:rPr>
        <w:t xml:space="preserve"> shrimp </w:t>
      </w:r>
      <w:r w:rsidRPr="00607170">
        <w:rPr>
          <w:u w:val="single"/>
        </w:rPr>
        <w:t>aquaculture in coastal zones</w:t>
      </w:r>
      <w:r w:rsidRPr="00607170">
        <w:rPr>
          <w:sz w:val="10"/>
        </w:rPr>
        <w:t xml:space="preserve"> of tropical and semi-tropical countries. </w:t>
      </w:r>
      <w:r w:rsidRPr="00607170">
        <w:rPr>
          <w:u w:val="single"/>
        </w:rPr>
        <w:t xml:space="preserve">Shrimp </w:t>
      </w:r>
      <w:proofErr w:type="spellStart"/>
      <w:r w:rsidRPr="00607170">
        <w:rPr>
          <w:u w:val="single"/>
        </w:rPr>
        <w:t>acquaculture</w:t>
      </w:r>
      <w:proofErr w:type="spellEnd"/>
      <w:r w:rsidRPr="00607170">
        <w:rPr>
          <w:u w:val="single"/>
        </w:rPr>
        <w:t xml:space="preserve"> </w:t>
      </w:r>
      <w:r w:rsidRPr="00607170">
        <w:rPr>
          <w:rStyle w:val="Emphasis"/>
        </w:rPr>
        <w:t>embodies</w:t>
      </w:r>
      <w:r w:rsidRPr="00607170">
        <w:rPr>
          <w:u w:val="single"/>
        </w:rPr>
        <w:t xml:space="preserve"> the </w:t>
      </w:r>
      <w:r w:rsidRPr="00607170">
        <w:rPr>
          <w:rStyle w:val="Emphasis"/>
        </w:rPr>
        <w:t>collision</w:t>
      </w:r>
      <w:r w:rsidRPr="00607170">
        <w:rPr>
          <w:u w:val="single"/>
        </w:rPr>
        <w:t xml:space="preserve"> of local </w:t>
      </w:r>
      <w:r w:rsidRPr="00607170">
        <w:rPr>
          <w:u w:val="single"/>
        </w:rPr>
        <w:lastRenderedPageBreak/>
        <w:t>cultures</w:t>
      </w:r>
      <w:r w:rsidRPr="00607170">
        <w:rPr>
          <w:sz w:val="10"/>
        </w:rPr>
        <w:t xml:space="preserve">, traditional user rights, </w:t>
      </w:r>
      <w:r w:rsidRPr="00607170">
        <w:rPr>
          <w:u w:val="single"/>
        </w:rPr>
        <w:t>and the</w:t>
      </w:r>
      <w:r w:rsidRPr="00607170">
        <w:rPr>
          <w:sz w:val="10"/>
        </w:rPr>
        <w:t xml:space="preserve"> impact of the </w:t>
      </w:r>
      <w:r w:rsidRPr="00607170">
        <w:rPr>
          <w:rStyle w:val="Emphasis"/>
        </w:rPr>
        <w:t>global economy</w:t>
      </w:r>
      <w:r w:rsidRPr="00607170">
        <w:rPr>
          <w:sz w:val="10"/>
        </w:rPr>
        <w:t xml:space="preserve"> on local communities. n173 It is one of the points at which </w:t>
      </w:r>
      <w:r w:rsidRPr="00607170">
        <w:rPr>
          <w:u w:val="single"/>
        </w:rPr>
        <w:t xml:space="preserve">the </w:t>
      </w:r>
      <w:r w:rsidRPr="00607170">
        <w:rPr>
          <w:rStyle w:val="Emphasis"/>
        </w:rPr>
        <w:t>demands of a market</w:t>
      </w:r>
      <w:r w:rsidRPr="00607170">
        <w:rPr>
          <w:sz w:val="10"/>
        </w:rPr>
        <w:t xml:space="preserve"> economy, the dominance of capital, the desire for export-driven foreign exchange earnings, and the rhetoric of globalization </w:t>
      </w:r>
      <w:r w:rsidRPr="00607170">
        <w:rPr>
          <w:rStyle w:val="Emphasis"/>
        </w:rPr>
        <w:t>clash</w:t>
      </w:r>
      <w:r w:rsidRPr="00607170">
        <w:rPr>
          <w:sz w:val="10"/>
        </w:rPr>
        <w:t xml:space="preserve"> most </w:t>
      </w:r>
      <w:r w:rsidRPr="00607170">
        <w:rPr>
          <w:rStyle w:val="Emphasis"/>
        </w:rPr>
        <w:t>intensely</w:t>
      </w:r>
      <w:r w:rsidRPr="00607170">
        <w:rPr>
          <w:u w:val="single"/>
        </w:rPr>
        <w:t xml:space="preserve"> with the dynamics and fundamental values of</w:t>
      </w:r>
      <w:r w:rsidRPr="00607170">
        <w:rPr>
          <w:sz w:val="10"/>
        </w:rPr>
        <w:t xml:space="preserve"> more traditional </w:t>
      </w:r>
      <w:r w:rsidRPr="00607170">
        <w:rPr>
          <w:u w:val="single"/>
        </w:rPr>
        <w:t>user economies and smaller-scale fishing and agriculture activities</w:t>
      </w:r>
      <w:r w:rsidRPr="00607170">
        <w:rPr>
          <w:sz w:val="10"/>
        </w:rPr>
        <w:t xml:space="preserve">. </w:t>
      </w:r>
      <w:proofErr w:type="gramStart"/>
      <w:r w:rsidRPr="00607170">
        <w:rPr>
          <w:sz w:val="10"/>
        </w:rPr>
        <w:t>n174</w:t>
      </w:r>
      <w:proofErr w:type="gramEnd"/>
      <w:r w:rsidRPr="00607170">
        <w:rPr>
          <w:sz w:val="10"/>
        </w:rPr>
        <w:t xml:space="preserve"> Shrimp aquaculture is a sector of lucrative international commodity trade that has exploded in scale over the past twenty years and is transforming and polluting the coastlines of many developing countries. </w:t>
      </w:r>
      <w:proofErr w:type="gramStart"/>
      <w:r w:rsidRPr="00607170">
        <w:rPr>
          <w:sz w:val="10"/>
        </w:rPr>
        <w:t>n175</w:t>
      </w:r>
      <w:proofErr w:type="gramEnd"/>
      <w:r w:rsidRPr="00607170">
        <w:rPr>
          <w:sz w:val="10"/>
        </w:rPr>
        <w:t xml:space="preserve"> </w:t>
      </w:r>
      <w:r w:rsidRPr="00607170">
        <w:rPr>
          <w:u w:val="single"/>
        </w:rPr>
        <w:t>In addition to undermining</w:t>
      </w:r>
      <w:r w:rsidRPr="00607170">
        <w:rPr>
          <w:sz w:val="10"/>
        </w:rPr>
        <w:t xml:space="preserve"> the coastal </w:t>
      </w:r>
      <w:r w:rsidRPr="00607170">
        <w:rPr>
          <w:u w:val="single"/>
        </w:rPr>
        <w:t>ecosystems, industrial aquaculture is harming the livelihoods of many traditional users</w:t>
      </w:r>
      <w:r w:rsidRPr="00607170">
        <w:rPr>
          <w:sz w:val="10"/>
        </w:rPr>
        <w:t xml:space="preserve"> of coastal resources. While aquaculture has been practiced for many centuries, industrial-scale shrimp aquaculture is of very recent origin--in most instances starting up no more than two decades ago. </w:t>
      </w:r>
      <w:proofErr w:type="gramStart"/>
      <w:r w:rsidRPr="00607170">
        <w:rPr>
          <w:sz w:val="10"/>
        </w:rPr>
        <w:t>n176</w:t>
      </w:r>
      <w:proofErr w:type="gramEnd"/>
      <w:r w:rsidRPr="00607170">
        <w:rPr>
          <w:sz w:val="10"/>
        </w:rPr>
        <w:t xml:space="preserve"> Industrial shrimp aquaculture began as an alternative high value cash crop in tropical developing [*674] countries to supply demand for restaurants and supermarkets in the United States, Europe, and Japan. Shrimp is a key part of the menu and an important determinant of the profitability of restaurants in those countries. It also sustains the seafood sections of supermarkets in the developed countries of the North, representing billions of U.S. dollars in annual sales. </w:t>
      </w:r>
      <w:proofErr w:type="gramStart"/>
      <w:r w:rsidRPr="00607170">
        <w:rPr>
          <w:sz w:val="10"/>
        </w:rPr>
        <w:t>n177</w:t>
      </w:r>
      <w:proofErr w:type="gramEnd"/>
      <w:r w:rsidRPr="00607170">
        <w:rPr>
          <w:sz w:val="10"/>
        </w:rPr>
        <w:t xml:space="preserve"> The result of the profitability of shrimp aquaculture has been an uncontrolled growth of extensive aquaculture farms on the coasts in many tropical developing countries. The typical pattern is that domestic and foreign investors with few or no ties to local communities exploit the areas and undermine the base of natural productivity on which the traditional residents depend. This practice has destroyed the livelihoods and rights of many traditional users of the coasts and smaller communities whose members have had no voice in the development. </w:t>
      </w:r>
      <w:proofErr w:type="gramStart"/>
      <w:r w:rsidRPr="00607170">
        <w:rPr>
          <w:sz w:val="10"/>
        </w:rPr>
        <w:t>n178</w:t>
      </w:r>
      <w:proofErr w:type="gramEnd"/>
      <w:r w:rsidRPr="00607170">
        <w:rPr>
          <w:sz w:val="10"/>
        </w:rPr>
        <w:t xml:space="preserve"> It is in this context that I will discuss </w:t>
      </w:r>
      <w:r w:rsidRPr="00607170">
        <w:rPr>
          <w:u w:val="single"/>
        </w:rPr>
        <w:t xml:space="preserve">the failure of a </w:t>
      </w:r>
      <w:r w:rsidRPr="00607170">
        <w:rPr>
          <w:rStyle w:val="Emphasis"/>
        </w:rPr>
        <w:t>voluntary code of conduct</w:t>
      </w:r>
      <w:r w:rsidRPr="00607170">
        <w:rPr>
          <w:sz w:val="10"/>
        </w:rPr>
        <w:t xml:space="preserve"> promulgated by the U.N. Food and Agriculture Organization (FAO). This </w:t>
      </w:r>
      <w:r w:rsidRPr="00607170">
        <w:rPr>
          <w:u w:val="single"/>
        </w:rPr>
        <w:t>discussion demonstrates</w:t>
      </w:r>
      <w:r w:rsidRPr="00607170">
        <w:rPr>
          <w:sz w:val="10"/>
        </w:rPr>
        <w:t xml:space="preserve"> the </w:t>
      </w:r>
      <w:r w:rsidRPr="00607170">
        <w:rPr>
          <w:rStyle w:val="Emphasis"/>
        </w:rPr>
        <w:t>total inadequacy</w:t>
      </w:r>
      <w:r w:rsidRPr="00607170">
        <w:rPr>
          <w:u w:val="single"/>
        </w:rPr>
        <w:t xml:space="preserve"> of voluntary codes</w:t>
      </w:r>
      <w:r w:rsidRPr="00607170">
        <w:rPr>
          <w:sz w:val="10"/>
        </w:rPr>
        <w:t xml:space="preserve"> of practice. It also shows the limits of other legal strategies where non-enforcement, limited monitoring, bureaucratic overlap, inadequate sanctions, short-term business </w:t>
      </w:r>
      <w:proofErr w:type="spellStart"/>
      <w:r w:rsidRPr="00607170">
        <w:rPr>
          <w:sz w:val="10"/>
        </w:rPr>
        <w:t>decisionmaking</w:t>
      </w:r>
      <w:proofErr w:type="spellEnd"/>
      <w:r w:rsidRPr="00607170">
        <w:rPr>
          <w:sz w:val="10"/>
        </w:rPr>
        <w:t xml:space="preserve">, and corruption play leading roles. The FAO promulgated the voluntary Code of Conduct for Responsible Fisheries (CCRF) in 1995. </w:t>
      </w:r>
      <w:proofErr w:type="gramStart"/>
      <w:r w:rsidRPr="00607170">
        <w:rPr>
          <w:sz w:val="10"/>
        </w:rPr>
        <w:t>n179</w:t>
      </w:r>
      <w:proofErr w:type="gramEnd"/>
      <w:r w:rsidRPr="00607170">
        <w:rPr>
          <w:sz w:val="10"/>
        </w:rPr>
        <w:t xml:space="preserve"> It is quite a bit more detailed than many other similar instruments. The objectives of the CCRF are consistent with Agenda 21's concept of sustainable development. The objectives demonstrate the main principles of sustainable development and help us understand how wide the gap is between industry and government efforts and the requirements of responsible or sustainable economic development. The CCRF provides a benchmark and frame of reference that in theory includes protecting the environment, respecting the rights of local communities, and contributing to improvements in social justice while still managing to build sound economic activity. The contrast between what exists in the field and how national governments and producers have failed to take responsible steps to implement the CCRF has proved to be striking. </w:t>
      </w:r>
      <w:r w:rsidRPr="00607170">
        <w:rPr>
          <w:u w:val="single"/>
        </w:rPr>
        <w:t>The shrimp industry</w:t>
      </w:r>
      <w:r w:rsidRPr="00607170">
        <w:rPr>
          <w:sz w:val="10"/>
        </w:rPr>
        <w:t xml:space="preserve">, national governments, and international financial institutions </w:t>
      </w:r>
      <w:r w:rsidRPr="00607170">
        <w:rPr>
          <w:u w:val="single"/>
        </w:rPr>
        <w:t>frequently proclaim</w:t>
      </w:r>
      <w:r w:rsidRPr="00607170">
        <w:rPr>
          <w:sz w:val="10"/>
        </w:rPr>
        <w:t xml:space="preserve"> their </w:t>
      </w:r>
      <w:r w:rsidRPr="00607170">
        <w:rPr>
          <w:u w:val="single"/>
        </w:rPr>
        <w:t>good intentions</w:t>
      </w:r>
      <w:r w:rsidRPr="00607170">
        <w:rPr>
          <w:sz w:val="10"/>
        </w:rPr>
        <w:t xml:space="preserve">. But even where there has been a lengthy process covering a period of years in which participants from various areas of concern and involvement have engaged with each other in meetings, rule drafting, and discussions, there has been no serious follow-through by the shrimp producing industry or producer governments aimed at actually implementing actions to protect the lands and use rights of local communities. The </w:t>
      </w:r>
      <w:r w:rsidRPr="00607170">
        <w:rPr>
          <w:u w:val="single"/>
        </w:rPr>
        <w:t xml:space="preserve">harmful impacts </w:t>
      </w:r>
      <w:r w:rsidRPr="00607170">
        <w:rPr>
          <w:rStyle w:val="Emphasis"/>
        </w:rPr>
        <w:t>continue to occur</w:t>
      </w:r>
      <w:r w:rsidRPr="00607170">
        <w:rPr>
          <w:sz w:val="10"/>
        </w:rPr>
        <w:t xml:space="preserve"> at the same time that </w:t>
      </w:r>
      <w:r w:rsidRPr="00607170">
        <w:rPr>
          <w:u w:val="single"/>
        </w:rPr>
        <w:t>governments and industry issue public relations statements proclaiming their commitment to "sustainable" aquaculture</w:t>
      </w:r>
      <w:r w:rsidRPr="00607170">
        <w:rPr>
          <w:sz w:val="10"/>
        </w:rPr>
        <w:t xml:space="preserve"> that protects communities and traditional users. Such </w:t>
      </w:r>
      <w:r w:rsidRPr="00607170">
        <w:rPr>
          <w:u w:val="single"/>
        </w:rPr>
        <w:t xml:space="preserve">proclamations are </w:t>
      </w:r>
      <w:r w:rsidRPr="00607170">
        <w:rPr>
          <w:rStyle w:val="Emphasis"/>
        </w:rPr>
        <w:t>mere public relations</w:t>
      </w:r>
      <w:r w:rsidRPr="00607170">
        <w:rPr>
          <w:u w:val="single"/>
        </w:rPr>
        <w:t xml:space="preserve">, </w:t>
      </w:r>
      <w:r w:rsidRPr="00607170">
        <w:rPr>
          <w:rStyle w:val="Emphasis"/>
        </w:rPr>
        <w:t>not reality</w:t>
      </w:r>
      <w:r w:rsidRPr="00607170">
        <w:rPr>
          <w:sz w:val="10"/>
        </w:rPr>
        <w:t xml:space="preserve">. The </w:t>
      </w:r>
      <w:r w:rsidRPr="00607170">
        <w:rPr>
          <w:u w:val="single"/>
        </w:rPr>
        <w:t>challenge of achieving responsible</w:t>
      </w:r>
      <w:r w:rsidRPr="00607170">
        <w:rPr>
          <w:sz w:val="10"/>
        </w:rPr>
        <w:t xml:space="preserve"> shrimp </w:t>
      </w:r>
      <w:r w:rsidRPr="00607170">
        <w:rPr>
          <w:u w:val="single"/>
        </w:rPr>
        <w:t>aquaculture that</w:t>
      </w:r>
      <w:r w:rsidRPr="00607170">
        <w:rPr>
          <w:sz w:val="10"/>
        </w:rPr>
        <w:t xml:space="preserve"> limits or </w:t>
      </w:r>
      <w:r w:rsidRPr="00607170">
        <w:rPr>
          <w:u w:val="single"/>
        </w:rPr>
        <w:t>avoids severe impacts on traditional</w:t>
      </w:r>
      <w:r w:rsidRPr="00607170">
        <w:rPr>
          <w:sz w:val="10"/>
        </w:rPr>
        <w:t xml:space="preserve"> communities and </w:t>
      </w:r>
      <w:r w:rsidRPr="00607170">
        <w:rPr>
          <w:u w:val="single"/>
        </w:rPr>
        <w:t>cultures, protects against environmental</w:t>
      </w:r>
      <w:r w:rsidRPr="00607170">
        <w:rPr>
          <w:sz w:val="10"/>
        </w:rPr>
        <w:t xml:space="preserve"> and ecosystem </w:t>
      </w:r>
      <w:r w:rsidRPr="00607170">
        <w:rPr>
          <w:u w:val="single"/>
        </w:rPr>
        <w:t xml:space="preserve">degradation, and does not countenance human rights violations, is a </w:t>
      </w:r>
      <w:r w:rsidRPr="00607170">
        <w:rPr>
          <w:rStyle w:val="Emphasis"/>
        </w:rPr>
        <w:t>fundamental political</w:t>
      </w:r>
      <w:r w:rsidRPr="00607170">
        <w:rPr>
          <w:u w:val="single"/>
        </w:rPr>
        <w:t xml:space="preserve">, </w:t>
      </w:r>
      <w:r w:rsidRPr="00607170">
        <w:rPr>
          <w:rStyle w:val="Emphasis"/>
        </w:rPr>
        <w:t>economic</w:t>
      </w:r>
      <w:r w:rsidRPr="00607170">
        <w:rPr>
          <w:u w:val="single"/>
        </w:rPr>
        <w:t xml:space="preserve">, and </w:t>
      </w:r>
      <w:r w:rsidRPr="00607170">
        <w:rPr>
          <w:rStyle w:val="Emphasis"/>
        </w:rPr>
        <w:t>cultural problem</w:t>
      </w:r>
      <w:r w:rsidRPr="00607170">
        <w:rPr>
          <w:u w:val="single"/>
        </w:rPr>
        <w:t xml:space="preserve">. It is a </w:t>
      </w:r>
      <w:r w:rsidRPr="00607170">
        <w:rPr>
          <w:rStyle w:val="Emphasis"/>
        </w:rPr>
        <w:t>classic struggle</w:t>
      </w:r>
      <w:r w:rsidRPr="00607170">
        <w:rPr>
          <w:u w:val="single"/>
        </w:rPr>
        <w:t xml:space="preserve"> between the "haves" and "have-nots,"</w:t>
      </w:r>
      <w:r w:rsidRPr="00607170">
        <w:rPr>
          <w:sz w:val="10"/>
        </w:rPr>
        <w:t xml:space="preserve"> and </w:t>
      </w:r>
      <w:r w:rsidRPr="00607170">
        <w:rPr>
          <w:rStyle w:val="Emphasis"/>
        </w:rPr>
        <w:t>the "haves" are winning</w:t>
      </w:r>
      <w:r w:rsidRPr="00607170">
        <w:rPr>
          <w:sz w:val="10"/>
        </w:rPr>
        <w:t xml:space="preserve">. On paper, the FAO's CCRF is dedicated to improving the quality of life for poorer communities. It recognizes the importance of efforts to create investment models that ensure participation of local people in ways that result in enhanced training and the ability to share in the benefits of economic development, but has not led to the creation of such models in practice. One reason is that many of the countries that produce farmed shrimp have rigidly stratified social systems. </w:t>
      </w:r>
      <w:r w:rsidRPr="00607170">
        <w:rPr>
          <w:u w:val="single"/>
        </w:rPr>
        <w:t xml:space="preserve">There is </w:t>
      </w:r>
      <w:r w:rsidRPr="00607170">
        <w:rPr>
          <w:rStyle w:val="Emphasis"/>
        </w:rPr>
        <w:t>no desire</w:t>
      </w:r>
      <w:r w:rsidRPr="00607170">
        <w:rPr>
          <w:u w:val="single"/>
        </w:rPr>
        <w:t xml:space="preserve"> on the part of</w:t>
      </w:r>
      <w:r w:rsidRPr="00607170">
        <w:rPr>
          <w:sz w:val="10"/>
        </w:rPr>
        <w:t xml:space="preserve"> the most </w:t>
      </w:r>
      <w:r w:rsidRPr="00607170">
        <w:rPr>
          <w:u w:val="single"/>
        </w:rPr>
        <w:t>powerful interests in</w:t>
      </w:r>
      <w:r w:rsidRPr="00607170">
        <w:rPr>
          <w:sz w:val="10"/>
        </w:rPr>
        <w:t xml:space="preserve"> those </w:t>
      </w:r>
      <w:r w:rsidRPr="00607170">
        <w:rPr>
          <w:u w:val="single"/>
        </w:rPr>
        <w:t>societies to facilitate</w:t>
      </w:r>
      <w:r w:rsidRPr="00607170">
        <w:rPr>
          <w:sz w:val="10"/>
        </w:rPr>
        <w:t xml:space="preserve"> the [*676] </w:t>
      </w:r>
      <w:r w:rsidRPr="00607170">
        <w:rPr>
          <w:rStyle w:val="Emphasis"/>
        </w:rPr>
        <w:t>upward mobility</w:t>
      </w:r>
      <w:r w:rsidRPr="00607170">
        <w:rPr>
          <w:sz w:val="10"/>
        </w:rPr>
        <w:t xml:space="preserve"> of "lower" classes. The objectives contained in Article 2 of the CCRF obligate signatories to create national policies for "responsible conservation" at all phases of fisheries development and operation, including aquaculture. </w:t>
      </w:r>
      <w:proofErr w:type="gramStart"/>
      <w:r w:rsidRPr="00607170">
        <w:rPr>
          <w:sz w:val="10"/>
        </w:rPr>
        <w:t>n181</w:t>
      </w:r>
      <w:proofErr w:type="gramEnd"/>
      <w:r w:rsidRPr="00607170">
        <w:rPr>
          <w:sz w:val="10"/>
        </w:rPr>
        <w:t xml:space="preserve"> Article 2 obligates the signatories to establish effective and improved legal and institutional </w:t>
      </w:r>
      <w:r w:rsidRPr="00607170">
        <w:rPr>
          <w:u w:val="single"/>
        </w:rPr>
        <w:t>frameworks</w:t>
      </w:r>
      <w:r w:rsidRPr="00607170">
        <w:rPr>
          <w:sz w:val="10"/>
        </w:rPr>
        <w:t xml:space="preserve"> to regulate the aquaculture industry. In addition to technical and financial cooperation, it </w:t>
      </w:r>
      <w:r w:rsidRPr="00607170">
        <w:rPr>
          <w:u w:val="single"/>
        </w:rPr>
        <w:t>emphasizes the need to protect aquatic species</w:t>
      </w:r>
      <w:r w:rsidRPr="00607170">
        <w:rPr>
          <w:sz w:val="10"/>
        </w:rPr>
        <w:t xml:space="preserve"> and local environments. With respect to food and nutritional security, Article 2 refers to the needs of local communities rather than the heavy emphasis on export trade that has dominated the shrimp aquaculture industry. The emphasis on export trade and the acquisition of hard currency conflicts with the CCRF's focus on the nutritional needs of local communities. It also inevitably ensures that the </w:t>
      </w:r>
      <w:r w:rsidRPr="00607170">
        <w:rPr>
          <w:u w:val="single"/>
        </w:rPr>
        <w:t>shrimp farms</w:t>
      </w:r>
      <w:r w:rsidRPr="00607170">
        <w:rPr>
          <w:sz w:val="10"/>
        </w:rPr>
        <w:t xml:space="preserve"> will </w:t>
      </w:r>
      <w:r w:rsidRPr="00607170">
        <w:rPr>
          <w:u w:val="single"/>
        </w:rPr>
        <w:t xml:space="preserve">require investment from </w:t>
      </w:r>
      <w:r w:rsidRPr="00607170">
        <w:rPr>
          <w:rStyle w:val="Emphasis"/>
        </w:rPr>
        <w:t>outside</w:t>
      </w:r>
      <w:r w:rsidRPr="00607170">
        <w:rPr>
          <w:u w:val="single"/>
        </w:rPr>
        <w:t xml:space="preserve"> the local communities</w:t>
      </w:r>
      <w:r w:rsidRPr="00607170">
        <w:rPr>
          <w:sz w:val="10"/>
        </w:rPr>
        <w:t xml:space="preserve"> most affected by the encroachment of the farms. Investment is likely to come </w:t>
      </w:r>
      <w:r w:rsidRPr="00607170">
        <w:rPr>
          <w:u w:val="single"/>
        </w:rPr>
        <w:t>from</w:t>
      </w:r>
      <w:r w:rsidRPr="00607170">
        <w:rPr>
          <w:sz w:val="10"/>
        </w:rPr>
        <w:t xml:space="preserve"> sources </w:t>
      </w:r>
      <w:r w:rsidRPr="00607170">
        <w:rPr>
          <w:rStyle w:val="Emphasis"/>
        </w:rPr>
        <w:t>outside the</w:t>
      </w:r>
      <w:r w:rsidRPr="00607170">
        <w:rPr>
          <w:sz w:val="10"/>
        </w:rPr>
        <w:t xml:space="preserve"> communities and even the </w:t>
      </w:r>
      <w:r w:rsidRPr="00607170">
        <w:rPr>
          <w:rStyle w:val="Emphasis"/>
        </w:rPr>
        <w:t>country</w:t>
      </w:r>
      <w:r w:rsidRPr="00607170">
        <w:rPr>
          <w:sz w:val="10"/>
        </w:rPr>
        <w:t xml:space="preserve"> in order to capitalize an operation on a sufficiently large scale to achieve competitive efficiencies in a free market. The nature of the free market guarantees that farms will be large and intrusive in terms of their impact on local communities. It also likely means that most investors will continue to have no real ties to the area in which the farms are located. This combination of free market and lack of local commitment predictably results in shrimp investors seeking to keep environmental and social costs externalized to improve their competitive advantage and economic return. [*677] A conflict is inherent between the CCRF's objectives reflecting concern with social and environmental issues and ecosystem level environmental and resource protection and the dynamics of large-scale aquaculture production. To the extent shrimp investors and farm operators are concerned with sustainable development, it is a very different concept than that used in the CCRF or the idea advocated by environmentalists and representatives of local communities. To investors and producers, sustainable development means the specific pond-level environment of the shrimp farm that affects the operational sustainability of the shrimp farm's productive system. I have worked with community and environmental activists from Latin America, Asia, Europe, North America, and Africa on activities seeking to influence and extend the CCRF and increase its impact on industrial shrimp farming. </w:t>
      </w:r>
      <w:proofErr w:type="gramStart"/>
      <w:r w:rsidRPr="00607170">
        <w:rPr>
          <w:sz w:val="10"/>
        </w:rPr>
        <w:t>n182</w:t>
      </w:r>
      <w:proofErr w:type="gramEnd"/>
      <w:r w:rsidRPr="00607170">
        <w:rPr>
          <w:sz w:val="10"/>
        </w:rPr>
        <w:t xml:space="preserve"> Ten years after the CCRF's creation, </w:t>
      </w:r>
      <w:r w:rsidRPr="00607170">
        <w:rPr>
          <w:u w:val="single"/>
        </w:rPr>
        <w:t>few, if any, countries have effectively incorporated</w:t>
      </w:r>
      <w:r w:rsidRPr="00607170">
        <w:rPr>
          <w:sz w:val="10"/>
        </w:rPr>
        <w:t xml:space="preserve"> its </w:t>
      </w:r>
      <w:r w:rsidRPr="00607170">
        <w:rPr>
          <w:u w:val="single"/>
        </w:rPr>
        <w:t>strategies, obligations, and values</w:t>
      </w:r>
      <w:r w:rsidRPr="00607170">
        <w:rPr>
          <w:sz w:val="10"/>
        </w:rPr>
        <w:t xml:space="preserve">. n183 The </w:t>
      </w:r>
      <w:r w:rsidRPr="00607170">
        <w:rPr>
          <w:u w:val="single"/>
        </w:rPr>
        <w:t>producer countries</w:t>
      </w:r>
      <w:r w:rsidRPr="00607170">
        <w:rPr>
          <w:sz w:val="10"/>
        </w:rPr>
        <w:t xml:space="preserve"> typically </w:t>
      </w:r>
      <w:r w:rsidRPr="00607170">
        <w:rPr>
          <w:u w:val="single"/>
        </w:rPr>
        <w:t xml:space="preserve">have </w:t>
      </w:r>
      <w:r w:rsidRPr="00607170">
        <w:rPr>
          <w:rStyle w:val="Emphasis"/>
        </w:rPr>
        <w:t>fragmented institutional systems</w:t>
      </w:r>
      <w:r w:rsidRPr="00607170">
        <w:rPr>
          <w:u w:val="single"/>
        </w:rPr>
        <w:t xml:space="preserve"> with </w:t>
      </w:r>
      <w:r w:rsidRPr="00607170">
        <w:rPr>
          <w:rStyle w:val="Emphasis"/>
        </w:rPr>
        <w:t>overlapping</w:t>
      </w:r>
      <w:r w:rsidRPr="00607170">
        <w:rPr>
          <w:u w:val="single"/>
        </w:rPr>
        <w:t xml:space="preserve"> and </w:t>
      </w:r>
      <w:r w:rsidRPr="00607170">
        <w:rPr>
          <w:rStyle w:val="Emphasis"/>
        </w:rPr>
        <w:t>conflicting</w:t>
      </w:r>
      <w:r w:rsidRPr="00607170">
        <w:rPr>
          <w:u w:val="single"/>
        </w:rPr>
        <w:t xml:space="preserve"> areas of </w:t>
      </w:r>
      <w:r w:rsidRPr="00607170">
        <w:rPr>
          <w:rStyle w:val="Emphasis"/>
        </w:rPr>
        <w:t>responsibility</w:t>
      </w:r>
      <w:r w:rsidRPr="00607170">
        <w:rPr>
          <w:sz w:val="10"/>
        </w:rPr>
        <w:t xml:space="preserve"> for regulating important areas that relate to shrimp aquaculture. Such fragmented institutions run directly counter to the terms of the CCRF. </w:t>
      </w:r>
      <w:proofErr w:type="gramStart"/>
      <w:r w:rsidRPr="00607170">
        <w:rPr>
          <w:sz w:val="10"/>
        </w:rPr>
        <w:t>n184</w:t>
      </w:r>
      <w:proofErr w:type="gramEnd"/>
      <w:r w:rsidRPr="00607170">
        <w:rPr>
          <w:sz w:val="10"/>
        </w:rPr>
        <w:t xml:space="preserve"> These </w:t>
      </w:r>
      <w:r w:rsidRPr="00607170">
        <w:rPr>
          <w:u w:val="single"/>
        </w:rPr>
        <w:t xml:space="preserve">legal systems have </w:t>
      </w:r>
      <w:r w:rsidRPr="00607170">
        <w:rPr>
          <w:rStyle w:val="Emphasis"/>
        </w:rPr>
        <w:t>inadequate</w:t>
      </w:r>
      <w:r w:rsidRPr="00607170">
        <w:rPr>
          <w:u w:val="single"/>
        </w:rPr>
        <w:t xml:space="preserve"> and </w:t>
      </w:r>
      <w:r w:rsidRPr="00607170">
        <w:rPr>
          <w:rStyle w:val="Emphasis"/>
        </w:rPr>
        <w:t>incompatible</w:t>
      </w:r>
      <w:r w:rsidRPr="00607170">
        <w:rPr>
          <w:sz w:val="10"/>
        </w:rPr>
        <w:t xml:space="preserve"> [*678] </w:t>
      </w:r>
      <w:r w:rsidRPr="00607170">
        <w:rPr>
          <w:u w:val="single"/>
        </w:rPr>
        <w:t>laws</w:t>
      </w:r>
      <w:r w:rsidRPr="00607170">
        <w:rPr>
          <w:sz w:val="10"/>
        </w:rPr>
        <w:t xml:space="preserve"> and </w:t>
      </w:r>
      <w:r w:rsidRPr="00607170">
        <w:rPr>
          <w:u w:val="single"/>
        </w:rPr>
        <w:t>lack</w:t>
      </w:r>
      <w:r w:rsidRPr="00607170">
        <w:rPr>
          <w:sz w:val="10"/>
        </w:rPr>
        <w:t xml:space="preserve"> the </w:t>
      </w:r>
      <w:r w:rsidRPr="00607170">
        <w:rPr>
          <w:rStyle w:val="Emphasis"/>
        </w:rPr>
        <w:t>scientific</w:t>
      </w:r>
      <w:r w:rsidRPr="00607170">
        <w:rPr>
          <w:u w:val="single"/>
        </w:rPr>
        <w:t xml:space="preserve"> and </w:t>
      </w:r>
      <w:r w:rsidRPr="00607170">
        <w:rPr>
          <w:rStyle w:val="Emphasis"/>
        </w:rPr>
        <w:t>technical</w:t>
      </w:r>
      <w:r w:rsidRPr="00607170">
        <w:rPr>
          <w:u w:val="single"/>
        </w:rPr>
        <w:t xml:space="preserve"> institutional capacity</w:t>
      </w:r>
      <w:r w:rsidRPr="00607170">
        <w:rPr>
          <w:sz w:val="10"/>
        </w:rPr>
        <w:t xml:space="preserve"> needed to achieve effective implementation of laws and regulations. This situation can be mitigated through carefully focused strategic efforts, but it will never be completely solved. The CCRF emphasizes the need for protection of local communities and their participation in </w:t>
      </w:r>
      <w:proofErr w:type="spellStart"/>
      <w:r w:rsidRPr="00607170">
        <w:rPr>
          <w:sz w:val="10"/>
        </w:rPr>
        <w:t>decisionmaking</w:t>
      </w:r>
      <w:proofErr w:type="spellEnd"/>
      <w:r w:rsidRPr="00607170">
        <w:rPr>
          <w:sz w:val="10"/>
        </w:rPr>
        <w:t xml:space="preserve"> that affects their lives and livelihood. </w:t>
      </w:r>
      <w:proofErr w:type="gramStart"/>
      <w:r w:rsidRPr="00607170">
        <w:rPr>
          <w:sz w:val="10"/>
        </w:rPr>
        <w:t>n185</w:t>
      </w:r>
      <w:proofErr w:type="gramEnd"/>
      <w:r w:rsidRPr="00607170">
        <w:rPr>
          <w:sz w:val="10"/>
        </w:rPr>
        <w:t xml:space="preserve"> It emphasizes pollution prevention and extensive planning to ensure responsible aquaculture and protection of existing economic activity. </w:t>
      </w:r>
      <w:proofErr w:type="gramStart"/>
      <w:r w:rsidRPr="00607170">
        <w:rPr>
          <w:sz w:val="10"/>
        </w:rPr>
        <w:t>n186</w:t>
      </w:r>
      <w:proofErr w:type="gramEnd"/>
      <w:r w:rsidRPr="00607170">
        <w:rPr>
          <w:sz w:val="10"/>
        </w:rPr>
        <w:t xml:space="preserve"> However, many local communities have been undermined by large industrial aquaculture operations. [*679] Fishermen often find their livelihoods threatened by polluted waters resulting from the discharges associated with shrimp farms and farmers have found their freshwater tainted by salt water or depleted by the heavy water demands of the shrimp farmers. Environmental damage from alteration of an ecosystem's water flow patterns, mangrove cutting, and pollutant discharges are common. </w:t>
      </w:r>
      <w:proofErr w:type="gramStart"/>
      <w:r w:rsidRPr="00607170">
        <w:rPr>
          <w:sz w:val="10"/>
        </w:rPr>
        <w:t>n187</w:t>
      </w:r>
      <w:proofErr w:type="gramEnd"/>
      <w:r w:rsidRPr="00607170">
        <w:rPr>
          <w:sz w:val="10"/>
        </w:rPr>
        <w:t xml:space="preserve"> Governmental decisions that the CCRF envisions as fully participatory and transparent while carefully planned to eliminate or minimize harmful consequences have often been the result of secretive dealings by governmental officials and investors. </w:t>
      </w:r>
      <w:proofErr w:type="gramStart"/>
      <w:r w:rsidRPr="00607170">
        <w:rPr>
          <w:sz w:val="10"/>
        </w:rPr>
        <w:t>n188</w:t>
      </w:r>
      <w:proofErr w:type="gramEnd"/>
      <w:r w:rsidRPr="00607170">
        <w:rPr>
          <w:sz w:val="10"/>
        </w:rPr>
        <w:t xml:space="preserve"> Those people most heavily impacted by the development and expansion of large shrimp farms have seldom been part of the decisions that change their lives, cultures, and traditions. </w:t>
      </w:r>
      <w:proofErr w:type="gramStart"/>
      <w:r w:rsidRPr="00607170">
        <w:rPr>
          <w:sz w:val="10"/>
        </w:rPr>
        <w:t>n189</w:t>
      </w:r>
      <w:proofErr w:type="gramEnd"/>
      <w:r w:rsidRPr="00607170">
        <w:rPr>
          <w:sz w:val="10"/>
        </w:rPr>
        <w:t xml:space="preserve"> This lack of planning and meaningful participation has caused severe disruption of local communities and harmed more traditional and smaller-scale economic activity based on careful management and use of the rich and naturally productive mangrove ecosystems often ruined by the large scale shrimp farms. n190 One problem is that while facilitating the economic development of local communities is within the FAO's mission, as a U.N. institution the FAO must work through the politics of national governments whose interests and good faith many local communities and nongovernmental organizations question. While I believe the </w:t>
      </w:r>
      <w:proofErr w:type="gramStart"/>
      <w:r w:rsidRPr="00607170">
        <w:rPr>
          <w:sz w:val="10"/>
        </w:rPr>
        <w:t>staff of the FAO are</w:t>
      </w:r>
      <w:proofErr w:type="gramEnd"/>
      <w:r w:rsidRPr="00607170">
        <w:rPr>
          <w:sz w:val="10"/>
        </w:rPr>
        <w:t xml:space="preserve"> strongly committed to the alleviation of poverty and hunger on the global level, the FAO is required to defer to the policies and political choices of specific governments in each nation it serves. Each country will place different priorities on protecting </w:t>
      </w:r>
      <w:r w:rsidRPr="00607170">
        <w:rPr>
          <w:sz w:val="10"/>
        </w:rPr>
        <w:lastRenderedPageBreak/>
        <w:t xml:space="preserve">environmental resources and will allow local communities to fully participate in the democratic process to varying degrees. </w:t>
      </w:r>
      <w:r w:rsidRPr="00607170">
        <w:rPr>
          <w:u w:val="single"/>
        </w:rPr>
        <w:t>The chain of responsibility</w:t>
      </w:r>
      <w:r w:rsidRPr="00607170">
        <w:rPr>
          <w:sz w:val="10"/>
        </w:rPr>
        <w:t xml:space="preserve"> relating to shrimp aquaculture in each nation </w:t>
      </w:r>
      <w:r w:rsidRPr="00607170">
        <w:rPr>
          <w:u w:val="single"/>
        </w:rPr>
        <w:t>is</w:t>
      </w:r>
      <w:r w:rsidRPr="00607170">
        <w:rPr>
          <w:sz w:val="10"/>
        </w:rPr>
        <w:t xml:space="preserve"> therefore </w:t>
      </w:r>
      <w:r w:rsidRPr="00607170">
        <w:rPr>
          <w:u w:val="single"/>
        </w:rPr>
        <w:t>no stronger than that nation's "links" made up of governmental integrity</w:t>
      </w:r>
      <w:r w:rsidRPr="00607170">
        <w:rPr>
          <w:sz w:val="10"/>
        </w:rPr>
        <w:t xml:space="preserve">, the degree to which </w:t>
      </w:r>
      <w:r w:rsidRPr="00607170">
        <w:rPr>
          <w:u w:val="single"/>
        </w:rPr>
        <w:t>democratic participation</w:t>
      </w:r>
      <w:r w:rsidRPr="00607170">
        <w:rPr>
          <w:sz w:val="10"/>
        </w:rPr>
        <w:t xml:space="preserve"> is allowed for less affluent citizens, </w:t>
      </w:r>
      <w:r w:rsidRPr="00607170">
        <w:rPr>
          <w:u w:val="single"/>
        </w:rPr>
        <w:t>the quality of the laws</w:t>
      </w:r>
      <w:r w:rsidRPr="00607170">
        <w:rPr>
          <w:sz w:val="10"/>
        </w:rPr>
        <w:t xml:space="preserve">, officials' </w:t>
      </w:r>
      <w:r w:rsidRPr="00607170">
        <w:rPr>
          <w:u w:val="single"/>
        </w:rPr>
        <w:t>resistance to corrupt influences</w:t>
      </w:r>
      <w:r w:rsidRPr="00607170">
        <w:rPr>
          <w:sz w:val="10"/>
        </w:rPr>
        <w:t xml:space="preserve">, </w:t>
      </w:r>
      <w:r w:rsidRPr="00607170">
        <w:rPr>
          <w:u w:val="single"/>
        </w:rPr>
        <w:t>and regulatory capacity</w:t>
      </w:r>
      <w:r w:rsidRPr="00607170">
        <w:rPr>
          <w:sz w:val="10"/>
        </w:rPr>
        <w:t xml:space="preserve">. In my experience, the "chain" </w:t>
      </w:r>
      <w:r w:rsidRPr="00607170">
        <w:rPr>
          <w:u w:val="single"/>
        </w:rPr>
        <w:t xml:space="preserve">contains </w:t>
      </w:r>
      <w:r w:rsidRPr="00607170">
        <w:rPr>
          <w:rStyle w:val="Emphasis"/>
        </w:rPr>
        <w:t>more weak links</w:t>
      </w:r>
      <w:r w:rsidRPr="00607170">
        <w:rPr>
          <w:u w:val="single"/>
        </w:rPr>
        <w:t xml:space="preserve"> than </w:t>
      </w:r>
      <w:r w:rsidRPr="00607170">
        <w:rPr>
          <w:rStyle w:val="Emphasis"/>
        </w:rPr>
        <w:t>sound ones</w:t>
      </w:r>
      <w:r w:rsidRPr="00607170">
        <w:rPr>
          <w:sz w:val="10"/>
        </w:rPr>
        <w:t xml:space="preserve">. A significant part of community and environmental opposition to the growth of shrimp aquaculture has stemmed from the widespread devastation of mangrove forests. Most shrimp producers and government development and finance ministries have tended to view mangroves and other wetlands ecosystems as nothing more than trees, salt flats, and seasonal lagoons that are unproductive areas and [*680] create obstacles to "real" economic development. Those who live in or near the mangroves and similar "commons" systems see them very differently. To those people, such areas are a critical element in a highly productive ecosystem on which their livelihoods and culture depend. Nations must be more realistic about how to construct and implement legal systems that increase the probability that shrimp aquaculture will be conducted responsibly. Rather than trying to construct comprehensive systems that fully integrate the management of all phases of the shrimp industry, protect ecosystems and natural resources, and advance local communities, we must be satisfied with intelligent and focused strategies that produce achievable victories on a smaller scale. These strategies should concentrate on a limited set of key objectives in any producer country that, if successfully achieved, could result in something close to responsible aquaculture. The conclusion is that the way to achieve responsible aquaculture is to identify key manageable elements that, if done reasonably well, will improve the situation significantly. Still, this strategy is difficult to implement because of the many problems in the private and public sectors of the shrimp aquaculture industry. Equally significant to the impact of the excessive scale of operations on fragile ecosystems has been the overall irrationality and lack of effective government planning and monitoring that has occurred during the expansion of shrimp aquaculture. Its advocates among international and bilateral development institutions have seen aquaculture as a key element of an economic revolution that would bring jobs and opportunity to poorer developing countries. In most instances, the original intentions of the international institutions were benign. They saw shrimp aquaculture as a means to improve the economic development of poorer countries. It was one of the few higher-value legal commodities that could be produced by a developing country with the promise of export trade and hard currency earnings. The opportunity to "grow" the shrimp aquaculture sector was therefore quite seductive for international bureaucrats who were, to their credit, committed to alleviating poverty. Meanwhile, international development institutions remained uninformed about the full range of effects created by their development projects and about winners and losers in the process. Many officials in national governments, as well as </w:t>
      </w:r>
      <w:proofErr w:type="gramStart"/>
      <w:r w:rsidRPr="00607170">
        <w:rPr>
          <w:sz w:val="10"/>
        </w:rPr>
        <w:t>individuals</w:t>
      </w:r>
      <w:proofErr w:type="gramEnd"/>
      <w:r w:rsidRPr="00607170">
        <w:rPr>
          <w:sz w:val="10"/>
        </w:rPr>
        <w:t xml:space="preserve"> who invested in shrimp aquaculture, had no benign social concerns. They saw only the opportunity for quick profits through the exploitation of coastal areas that previously had been seen as too difficult or expensive to develop. Until the aggressive expansion of shrimp aquaculture, the remote coastal areas had been left alone by investors and government officials because they perceived no sufficiently profitable way to exploit the areas. Shrimp aquaculture changed this perspective. The problem was that </w:t>
      </w:r>
      <w:r w:rsidRPr="00607170">
        <w:rPr>
          <w:u w:val="single"/>
        </w:rPr>
        <w:t>the coastal areas</w:t>
      </w:r>
      <w:r w:rsidRPr="00607170">
        <w:rPr>
          <w:sz w:val="10"/>
        </w:rPr>
        <w:t xml:space="preserve"> that </w:t>
      </w:r>
      <w:r w:rsidRPr="00607170">
        <w:rPr>
          <w:u w:val="single"/>
        </w:rPr>
        <w:t xml:space="preserve">have been </w:t>
      </w:r>
      <w:r w:rsidRPr="00607170">
        <w:rPr>
          <w:rStyle w:val="Emphasis"/>
        </w:rPr>
        <w:t>invaded</w:t>
      </w:r>
      <w:r w:rsidRPr="00607170">
        <w:rPr>
          <w:sz w:val="10"/>
        </w:rPr>
        <w:t xml:space="preserve"> by the shrimp farms were </w:t>
      </w:r>
      <w:r w:rsidRPr="00607170">
        <w:rPr>
          <w:u w:val="single"/>
        </w:rPr>
        <w:t>already being used as</w:t>
      </w:r>
      <w:r w:rsidRPr="00607170">
        <w:rPr>
          <w:sz w:val="10"/>
        </w:rPr>
        <w:t xml:space="preserve"> a </w:t>
      </w:r>
      <w:r w:rsidRPr="00607170">
        <w:rPr>
          <w:u w:val="single"/>
        </w:rPr>
        <w:t>productive economic system that relied on the natural</w:t>
      </w:r>
      <w:r w:rsidRPr="00607170">
        <w:rPr>
          <w:sz w:val="10"/>
        </w:rPr>
        <w:t xml:space="preserve"> ecological </w:t>
      </w:r>
      <w:r w:rsidRPr="00607170">
        <w:rPr>
          <w:u w:val="single"/>
        </w:rPr>
        <w:t>conditions</w:t>
      </w:r>
      <w:r w:rsidRPr="00607170">
        <w:rPr>
          <w:sz w:val="10"/>
        </w:rPr>
        <w:t xml:space="preserve"> not being disrupted. The conflict over traditional user rights of local people dependent on the [*681] careful harvesting of the fish, mollusks, wood, shrimp, and other products generated by coastal ecosystems and the intensive exploitation of coastal areas by large-scale shrimp aquaculture is at the center of the struggle. Many of the violations of local peoples' traditions and rights involve disputes over the preservation and user rights of land and water. Shrimp aquaculture has intruded into mangrove ecosystems and other resource systems on which many people have traditionally depended for their livelihood. The struggle over shrimp aquaculture comes down to the protection, allocation, and management of land and water rights. In many shrimp producing nations, the coastal zones that are the primary sites of large shrimp farms have been common areas freely used by residents for many generations. These areas are often owned by the state with the government having the authority to grant concessions or even sell the land and use rights to private owners. The desire to protect the traditional users of land and coastal zones that were not privately owned lies at the core of the CCRF. </w:t>
      </w:r>
      <w:proofErr w:type="gramStart"/>
      <w:r w:rsidRPr="00607170">
        <w:rPr>
          <w:sz w:val="10"/>
        </w:rPr>
        <w:t>n191</w:t>
      </w:r>
      <w:proofErr w:type="gramEnd"/>
      <w:r w:rsidRPr="00607170">
        <w:rPr>
          <w:sz w:val="10"/>
        </w:rPr>
        <w:t xml:space="preserve"> Yet the CCRF also contemplates a shift to private land rights as an important part of the expansion of shrimp aquaculture.</w:t>
      </w:r>
    </w:p>
    <w:p w:rsidR="00D52ADB" w:rsidRPr="00607170" w:rsidRDefault="00D52ADB" w:rsidP="00D52ADB"/>
    <w:p w:rsidR="00D52ADB" w:rsidRPr="00607170" w:rsidRDefault="00D52ADB" w:rsidP="00D52ADB"/>
    <w:p w:rsidR="00D52ADB" w:rsidRPr="00607170" w:rsidRDefault="00D52ADB" w:rsidP="00D52ADB">
      <w:pPr>
        <w:pStyle w:val="Heading4"/>
      </w:pPr>
      <w:r w:rsidRPr="00607170">
        <w:t xml:space="preserve">Specific policymaking analysis is </w:t>
      </w:r>
      <w:r w:rsidRPr="00607170">
        <w:rPr>
          <w:u w:val="single"/>
        </w:rPr>
        <w:t>uniquely key</w:t>
      </w:r>
      <w:r w:rsidRPr="00607170">
        <w:t xml:space="preserve"> in the context of the </w:t>
      </w:r>
      <w:proofErr w:type="spellStart"/>
      <w:r w:rsidRPr="00607170">
        <w:t>aff</w:t>
      </w:r>
      <w:proofErr w:type="spellEnd"/>
      <w:r w:rsidRPr="00607170">
        <w:t xml:space="preserve"> </w:t>
      </w:r>
    </w:p>
    <w:p w:rsidR="00D52ADB" w:rsidRPr="00607170" w:rsidRDefault="00D52ADB" w:rsidP="00D52ADB">
      <w:proofErr w:type="spellStart"/>
      <w:r w:rsidRPr="00607170">
        <w:rPr>
          <w:b/>
        </w:rPr>
        <w:t>Barnhizer</w:t>
      </w:r>
      <w:proofErr w:type="spellEnd"/>
      <w:r w:rsidRPr="00607170">
        <w:rPr>
          <w:b/>
        </w:rPr>
        <w:t xml:space="preserve"> 6</w:t>
      </w:r>
      <w:r w:rsidRPr="00607170">
        <w:t xml:space="preserve"> – Prof. Law @ Cleveland State University (David </w:t>
      </w:r>
      <w:proofErr w:type="spellStart"/>
      <w:r w:rsidRPr="00607170">
        <w:t>Barnhizer</w:t>
      </w:r>
      <w:proofErr w:type="spellEnd"/>
      <w:r w:rsidRPr="00607170">
        <w:t xml:space="preserve">, 2006, “Waking from Sustainability’s “Impossible Dream”: The </w:t>
      </w:r>
      <w:proofErr w:type="spellStart"/>
      <w:r w:rsidRPr="00607170">
        <w:t>Decisionmaking</w:t>
      </w:r>
      <w:proofErr w:type="spellEnd"/>
      <w:r w:rsidRPr="00607170">
        <w:t xml:space="preserve"> Realities of Business and Government,” 18 Geo. Int'l </w:t>
      </w:r>
      <w:proofErr w:type="spellStart"/>
      <w:r w:rsidRPr="00607170">
        <w:t>Envtl</w:t>
      </w:r>
      <w:proofErr w:type="spellEnd"/>
      <w:r w:rsidRPr="00607170">
        <w:t>. L. Rev. 595)//emchen</w:t>
      </w:r>
    </w:p>
    <w:p w:rsidR="00D52ADB" w:rsidRPr="00607170" w:rsidRDefault="00D52ADB" w:rsidP="00D52ADB">
      <w:pPr>
        <w:rPr>
          <w:sz w:val="14"/>
        </w:rPr>
      </w:pPr>
      <w:r w:rsidRPr="00607170">
        <w:rPr>
          <w:u w:val="single"/>
        </w:rPr>
        <w:t>One potential solution relates to</w:t>
      </w:r>
      <w:r w:rsidRPr="00607170">
        <w:rPr>
          <w:sz w:val="14"/>
        </w:rPr>
        <w:t xml:space="preserve"> the </w:t>
      </w:r>
      <w:r w:rsidRPr="00607170">
        <w:rPr>
          <w:rStyle w:val="Emphasis"/>
        </w:rPr>
        <w:t>prior discussion</w:t>
      </w:r>
      <w:r w:rsidRPr="00607170">
        <w:rPr>
          <w:u w:val="single"/>
        </w:rPr>
        <w:t xml:space="preserve"> of what makes laws </w:t>
      </w:r>
      <w:r w:rsidRPr="00607170">
        <w:rPr>
          <w:rStyle w:val="Emphasis"/>
        </w:rPr>
        <w:t>succeed or fail</w:t>
      </w:r>
      <w:r w:rsidRPr="00607170">
        <w:rPr>
          <w:sz w:val="14"/>
        </w:rPr>
        <w:t xml:space="preserve"> and </w:t>
      </w:r>
      <w:r w:rsidRPr="00607170">
        <w:rPr>
          <w:u w:val="single"/>
        </w:rPr>
        <w:t xml:space="preserve">how bureaucracies are </w:t>
      </w:r>
      <w:r w:rsidRPr="00607170">
        <w:rPr>
          <w:rStyle w:val="Emphasis"/>
        </w:rPr>
        <w:t>manipulated</w:t>
      </w:r>
      <w:r w:rsidRPr="00607170">
        <w:rPr>
          <w:u w:val="single"/>
        </w:rPr>
        <w:t xml:space="preserve"> to sabotage the effectiveness of law</w:t>
      </w:r>
      <w:r w:rsidRPr="00607170">
        <w:rPr>
          <w:sz w:val="14"/>
        </w:rPr>
        <w:t xml:space="preserve">. Those </w:t>
      </w:r>
      <w:r w:rsidRPr="00607170">
        <w:rPr>
          <w:u w:val="single"/>
        </w:rPr>
        <w:t>arguments</w:t>
      </w:r>
      <w:r w:rsidRPr="00607170">
        <w:rPr>
          <w:sz w:val="14"/>
        </w:rPr>
        <w:t xml:space="preserve"> are </w:t>
      </w:r>
      <w:r w:rsidRPr="00607170">
        <w:rPr>
          <w:u w:val="single"/>
        </w:rPr>
        <w:t>incorporated</w:t>
      </w:r>
      <w:r w:rsidRPr="00607170">
        <w:rPr>
          <w:sz w:val="14"/>
        </w:rPr>
        <w:t xml:space="preserve"> by reference </w:t>
      </w:r>
      <w:r w:rsidRPr="00607170">
        <w:rPr>
          <w:u w:val="single"/>
        </w:rPr>
        <w:t>in</w:t>
      </w:r>
      <w:r w:rsidRPr="00607170">
        <w:rPr>
          <w:sz w:val="14"/>
        </w:rPr>
        <w:t xml:space="preserve"> this section's </w:t>
      </w:r>
      <w:r w:rsidRPr="00607170">
        <w:rPr>
          <w:u w:val="single"/>
        </w:rPr>
        <w:t>consideration of what can be done</w:t>
      </w:r>
      <w:r w:rsidRPr="00607170">
        <w:rPr>
          <w:sz w:val="14"/>
        </w:rPr>
        <w:t xml:space="preserve"> and will not be repeated here. The approaches discussed below may never be enough, but they provide examples of possible strategies involving the ability to take focused and leveraged strategic actions to achieve desired results. The examples represent </w:t>
      </w:r>
      <w:r w:rsidRPr="00607170">
        <w:rPr>
          <w:rStyle w:val="Emphasis"/>
        </w:rPr>
        <w:t>practical strategies</w:t>
      </w:r>
      <w:r w:rsidRPr="00607170">
        <w:rPr>
          <w:sz w:val="14"/>
        </w:rPr>
        <w:t xml:space="preserve"> that </w:t>
      </w:r>
      <w:r w:rsidRPr="00607170">
        <w:rPr>
          <w:u w:val="single"/>
        </w:rPr>
        <w:t>can contribute to improvements. Other productive strategies can be developed</w:t>
      </w:r>
      <w:r w:rsidRPr="00607170">
        <w:rPr>
          <w:sz w:val="14"/>
        </w:rPr>
        <w:t xml:space="preserve"> and identified. But </w:t>
      </w:r>
      <w:r w:rsidRPr="00607170">
        <w:rPr>
          <w:u w:val="single"/>
        </w:rPr>
        <w:t xml:space="preserve">none of them will result from </w:t>
      </w:r>
      <w:r w:rsidRPr="00607170">
        <w:rPr>
          <w:rStyle w:val="Emphasis"/>
        </w:rPr>
        <w:t>voluntary codes</w:t>
      </w:r>
      <w:r w:rsidRPr="00607170">
        <w:rPr>
          <w:sz w:val="14"/>
        </w:rPr>
        <w:t xml:space="preserve">, whether promulgated by the United Nations, the ILO, the OECD, activist organizations, corporations, or industry trade groups. </w:t>
      </w:r>
      <w:r w:rsidRPr="00607170">
        <w:rPr>
          <w:u w:val="single"/>
        </w:rPr>
        <w:t>Voluntary codes</w:t>
      </w:r>
      <w:r w:rsidRPr="00607170">
        <w:rPr>
          <w:sz w:val="14"/>
        </w:rPr>
        <w:t xml:space="preserve"> created by public sector groups and institutions may </w:t>
      </w:r>
      <w:r w:rsidRPr="00607170">
        <w:rPr>
          <w:u w:val="single"/>
        </w:rPr>
        <w:t xml:space="preserve">represent good faith </w:t>
      </w:r>
      <w:r w:rsidRPr="00607170">
        <w:rPr>
          <w:rStyle w:val="Emphasis"/>
        </w:rPr>
        <w:t>wishful thinking</w:t>
      </w:r>
      <w:r w:rsidRPr="00607170">
        <w:rPr>
          <w:sz w:val="14"/>
        </w:rPr>
        <w:t xml:space="preserve"> and </w:t>
      </w:r>
      <w:r w:rsidRPr="00607170">
        <w:rPr>
          <w:u w:val="single"/>
        </w:rPr>
        <w:t xml:space="preserve">a naive desire to </w:t>
      </w:r>
      <w:r w:rsidRPr="00607170">
        <w:rPr>
          <w:rStyle w:val="Emphasis"/>
        </w:rPr>
        <w:t>"do something"</w:t>
      </w:r>
      <w:r w:rsidRPr="00607170">
        <w:rPr>
          <w:sz w:val="14"/>
        </w:rPr>
        <w:t xml:space="preserve"> in an area of social and moral commitment. </w:t>
      </w:r>
      <w:r w:rsidRPr="00607170">
        <w:rPr>
          <w:u w:val="single"/>
        </w:rPr>
        <w:t>Voluntary business codes</w:t>
      </w:r>
      <w:r w:rsidRPr="00607170">
        <w:rPr>
          <w:sz w:val="14"/>
        </w:rPr>
        <w:t xml:space="preserve"> created by trade associations, or mission statements such as offered by Halliburton's [*683] </w:t>
      </w:r>
      <w:r w:rsidRPr="00607170">
        <w:rPr>
          <w:sz w:val="12"/>
          <w:szCs w:val="12"/>
        </w:rPr>
        <w:t>"commitment" to follow exceptional levels of ethics in all</w:t>
      </w:r>
      <w:r w:rsidRPr="00607170">
        <w:rPr>
          <w:sz w:val="14"/>
        </w:rPr>
        <w:t xml:space="preserve"> its activities, </w:t>
      </w:r>
      <w:r w:rsidRPr="00607170">
        <w:rPr>
          <w:u w:val="single"/>
        </w:rPr>
        <w:t>are</w:t>
      </w:r>
      <w:r w:rsidRPr="00607170">
        <w:rPr>
          <w:sz w:val="14"/>
        </w:rPr>
        <w:t xml:space="preserve"> often </w:t>
      </w:r>
      <w:r w:rsidRPr="00607170">
        <w:rPr>
          <w:u w:val="single"/>
        </w:rPr>
        <w:t>not done in good faith</w:t>
      </w:r>
      <w:r w:rsidRPr="00607170">
        <w:rPr>
          <w:sz w:val="14"/>
        </w:rPr>
        <w:t xml:space="preserve">; rather, </w:t>
      </w:r>
      <w:r w:rsidRPr="00607170">
        <w:rPr>
          <w:u w:val="single"/>
        </w:rPr>
        <w:t>they are</w:t>
      </w:r>
      <w:r w:rsidRPr="00607170">
        <w:rPr>
          <w:sz w:val="14"/>
        </w:rPr>
        <w:t xml:space="preserve"> largely </w:t>
      </w:r>
      <w:r w:rsidRPr="00607170">
        <w:rPr>
          <w:rStyle w:val="Emphasis"/>
        </w:rPr>
        <w:t>public relations ploys</w:t>
      </w:r>
      <w:r w:rsidRPr="00607170">
        <w:rPr>
          <w:u w:val="single"/>
        </w:rPr>
        <w:t>. Nor will</w:t>
      </w:r>
      <w:r w:rsidRPr="00607170">
        <w:rPr>
          <w:sz w:val="14"/>
        </w:rPr>
        <w:t xml:space="preserve"> much of </w:t>
      </w:r>
      <w:r w:rsidRPr="00607170">
        <w:rPr>
          <w:u w:val="single"/>
        </w:rPr>
        <w:t>anything positive emerge from empty platitudes</w:t>
      </w:r>
      <w:r w:rsidRPr="00607170">
        <w:rPr>
          <w:sz w:val="14"/>
        </w:rPr>
        <w:t xml:space="preserve"> such as Agenda 21 and the "ideal" of sustainable development. </w:t>
      </w:r>
      <w:r w:rsidRPr="00607170">
        <w:rPr>
          <w:u w:val="single"/>
        </w:rPr>
        <w:t xml:space="preserve">It is time to get </w:t>
      </w:r>
      <w:r w:rsidRPr="00607170">
        <w:rPr>
          <w:rStyle w:val="Emphasis"/>
        </w:rPr>
        <w:t>specific</w:t>
      </w:r>
      <w:r w:rsidRPr="00607170">
        <w:rPr>
          <w:u w:val="single"/>
        </w:rPr>
        <w:t xml:space="preserve">, </w:t>
      </w:r>
      <w:r w:rsidRPr="00607170">
        <w:rPr>
          <w:rStyle w:val="Emphasis"/>
        </w:rPr>
        <w:t>realistic</w:t>
      </w:r>
      <w:r w:rsidRPr="00607170">
        <w:rPr>
          <w:u w:val="single"/>
        </w:rPr>
        <w:t xml:space="preserve">, </w:t>
      </w:r>
      <w:r w:rsidRPr="00607170">
        <w:rPr>
          <w:rStyle w:val="Emphasis"/>
        </w:rPr>
        <w:t>concrete</w:t>
      </w:r>
      <w:r w:rsidRPr="00607170">
        <w:rPr>
          <w:u w:val="single"/>
        </w:rPr>
        <w:t xml:space="preserve">, and </w:t>
      </w:r>
      <w:r w:rsidRPr="00607170">
        <w:rPr>
          <w:rStyle w:val="Emphasis"/>
        </w:rPr>
        <w:t>strategic</w:t>
      </w:r>
      <w:r w:rsidRPr="00607170">
        <w:rPr>
          <w:u w:val="single"/>
        </w:rPr>
        <w:t>.</w:t>
      </w:r>
    </w:p>
    <w:p w:rsidR="00D52ADB" w:rsidRPr="00607170" w:rsidRDefault="00D52ADB" w:rsidP="00D52ADB">
      <w:pPr>
        <w:pStyle w:val="Heading4"/>
      </w:pPr>
      <w:r w:rsidRPr="00607170">
        <w:t xml:space="preserve">Don’t let perfect be an enemy of the good – humans are </w:t>
      </w:r>
      <w:r w:rsidRPr="00607170">
        <w:rPr>
          <w:u w:val="single"/>
        </w:rPr>
        <w:t>intrinsically terrible</w:t>
      </w:r>
      <w:r w:rsidRPr="00607170">
        <w:t xml:space="preserve"> meaning we have an </w:t>
      </w:r>
      <w:r w:rsidRPr="00607170">
        <w:rPr>
          <w:u w:val="single"/>
        </w:rPr>
        <w:t>ethical duty</w:t>
      </w:r>
      <w:r w:rsidRPr="00607170">
        <w:t xml:space="preserve"> to craft </w:t>
      </w:r>
      <w:r w:rsidRPr="00607170">
        <w:rPr>
          <w:u w:val="single"/>
        </w:rPr>
        <w:t>concrete proposals</w:t>
      </w:r>
      <w:r w:rsidRPr="00607170">
        <w:t xml:space="preserve"> and </w:t>
      </w:r>
      <w:r w:rsidRPr="00607170">
        <w:rPr>
          <w:u w:val="single"/>
        </w:rPr>
        <w:t>enforcement strategies</w:t>
      </w:r>
      <w:r w:rsidRPr="00607170">
        <w:t xml:space="preserve"> that are </w:t>
      </w:r>
      <w:r w:rsidRPr="00607170">
        <w:rPr>
          <w:u w:val="single"/>
        </w:rPr>
        <w:t>good enough</w:t>
      </w:r>
      <w:r w:rsidRPr="00607170">
        <w:t xml:space="preserve"> to improve the status quo</w:t>
      </w:r>
    </w:p>
    <w:p w:rsidR="00D52ADB" w:rsidRPr="00607170" w:rsidRDefault="00D52ADB" w:rsidP="00D52ADB">
      <w:proofErr w:type="spellStart"/>
      <w:r w:rsidRPr="00607170">
        <w:rPr>
          <w:b/>
        </w:rPr>
        <w:t>Barnhizer</w:t>
      </w:r>
      <w:proofErr w:type="spellEnd"/>
      <w:r w:rsidRPr="00607170">
        <w:rPr>
          <w:b/>
        </w:rPr>
        <w:t xml:space="preserve"> 6</w:t>
      </w:r>
      <w:r w:rsidRPr="00607170">
        <w:t xml:space="preserve"> – Prof. Law @ Cleveland State University (David </w:t>
      </w:r>
      <w:proofErr w:type="spellStart"/>
      <w:r w:rsidRPr="00607170">
        <w:t>Barnhizer</w:t>
      </w:r>
      <w:proofErr w:type="spellEnd"/>
      <w:r w:rsidRPr="00607170">
        <w:t xml:space="preserve">, 2006, “Waking from Sustainability’s “Impossible Dream”: The </w:t>
      </w:r>
      <w:proofErr w:type="spellStart"/>
      <w:r w:rsidRPr="00607170">
        <w:t>Decisionmaking</w:t>
      </w:r>
      <w:proofErr w:type="spellEnd"/>
      <w:r w:rsidRPr="00607170">
        <w:t xml:space="preserve"> Realities of Business and Government,” 18 Geo. Int'l </w:t>
      </w:r>
      <w:proofErr w:type="spellStart"/>
      <w:r w:rsidRPr="00607170">
        <w:t>Envtl</w:t>
      </w:r>
      <w:proofErr w:type="spellEnd"/>
      <w:r w:rsidRPr="00607170">
        <w:t>. L. Rev. 595)//emchen</w:t>
      </w:r>
    </w:p>
    <w:p w:rsidR="00D52ADB" w:rsidRPr="00607170" w:rsidRDefault="00D52ADB" w:rsidP="00D52ADB">
      <w:pPr>
        <w:rPr>
          <w:sz w:val="16"/>
        </w:rPr>
      </w:pPr>
      <w:r w:rsidRPr="00607170">
        <w:rPr>
          <w:rStyle w:val="Emphasis"/>
        </w:rPr>
        <w:t>Voluntary codes</w:t>
      </w:r>
      <w:r w:rsidRPr="00607170">
        <w:rPr>
          <w:u w:val="single"/>
        </w:rPr>
        <w:t xml:space="preserve"> and </w:t>
      </w:r>
      <w:r w:rsidRPr="00607170">
        <w:rPr>
          <w:rStyle w:val="Emphasis"/>
        </w:rPr>
        <w:t>unenforced laws</w:t>
      </w:r>
      <w:r w:rsidRPr="00607170">
        <w:rPr>
          <w:sz w:val="16"/>
        </w:rPr>
        <w:t xml:space="preserve"> and treaties </w:t>
      </w:r>
      <w:r w:rsidRPr="00607170">
        <w:rPr>
          <w:rStyle w:val="Emphasis"/>
        </w:rPr>
        <w:t>are the enemies of effective action</w:t>
      </w:r>
      <w:r w:rsidRPr="00607170">
        <w:rPr>
          <w:sz w:val="16"/>
        </w:rPr>
        <w:t xml:space="preserve">. </w:t>
      </w:r>
      <w:r w:rsidRPr="00607170">
        <w:rPr>
          <w:rStyle w:val="StyleBoldUnderline"/>
        </w:rPr>
        <w:t>They are a pretense</w:t>
      </w:r>
      <w:r w:rsidRPr="00607170">
        <w:rPr>
          <w:u w:val="single"/>
        </w:rPr>
        <w:t xml:space="preserve"> that action is being taken even while they </w:t>
      </w:r>
      <w:r w:rsidRPr="00607170">
        <w:rPr>
          <w:rStyle w:val="Emphasis"/>
        </w:rPr>
        <w:t>mask continuing harm</w:t>
      </w:r>
      <w:r w:rsidRPr="00607170">
        <w:rPr>
          <w:u w:val="single"/>
        </w:rPr>
        <w:t xml:space="preserve">. </w:t>
      </w:r>
      <w:r w:rsidRPr="00607170">
        <w:rPr>
          <w:u w:val="single"/>
        </w:rPr>
        <w:lastRenderedPageBreak/>
        <w:t xml:space="preserve">There is a need for pragmatic and honest discourse concerning </w:t>
      </w:r>
      <w:r w:rsidRPr="00607170">
        <w:rPr>
          <w:rStyle w:val="Emphasis"/>
        </w:rPr>
        <w:t>specific actions and strategies</w:t>
      </w:r>
      <w:r w:rsidRPr="00607170">
        <w:rPr>
          <w:sz w:val="16"/>
        </w:rPr>
        <w:t xml:space="preserve"> aimed at achieving maximum positive outcomes in areas of greatest vulnerability. At the levels where policy and practice from the "individual to the international" must change, </w:t>
      </w:r>
      <w:r w:rsidRPr="00607170">
        <w:rPr>
          <w:u w:val="single"/>
        </w:rPr>
        <w:t xml:space="preserve">the so-called ideal of sustainability operates as a </w:t>
      </w:r>
      <w:r w:rsidRPr="00607170">
        <w:rPr>
          <w:rStyle w:val="Emphasis"/>
        </w:rPr>
        <w:t>Trojan Horse</w:t>
      </w:r>
      <w:r w:rsidRPr="00607170">
        <w:rPr>
          <w:sz w:val="16"/>
        </w:rPr>
        <w:t xml:space="preserve">, as </w:t>
      </w:r>
      <w:r w:rsidRPr="00607170">
        <w:rPr>
          <w:u w:val="single"/>
        </w:rPr>
        <w:t xml:space="preserve">a </w:t>
      </w:r>
      <w:r w:rsidRPr="00607170">
        <w:rPr>
          <w:rStyle w:val="Emphasis"/>
        </w:rPr>
        <w:t>delusional</w:t>
      </w:r>
      <w:r w:rsidRPr="00607170">
        <w:rPr>
          <w:u w:val="single"/>
        </w:rPr>
        <w:t xml:space="preserve"> set of </w:t>
      </w:r>
      <w:r w:rsidRPr="00607170">
        <w:rPr>
          <w:rStyle w:val="Emphasis"/>
        </w:rPr>
        <w:t>unworkable premises</w:t>
      </w:r>
      <w:r w:rsidRPr="00607170">
        <w:rPr>
          <w:sz w:val="16"/>
        </w:rPr>
        <w:t xml:space="preserve">, and even as </w:t>
      </w:r>
      <w:r w:rsidRPr="00607170">
        <w:rPr>
          <w:u w:val="single"/>
        </w:rPr>
        <w:t xml:space="preserve">a </w:t>
      </w:r>
      <w:r w:rsidRPr="00607170">
        <w:rPr>
          <w:rStyle w:val="Emphasis"/>
        </w:rPr>
        <w:t>cynical rhetorical device</w:t>
      </w:r>
      <w:r w:rsidRPr="00607170">
        <w:rPr>
          <w:sz w:val="16"/>
        </w:rPr>
        <w:t xml:space="preserve"> that allows politicians and international institutions </w:t>
      </w:r>
      <w:r w:rsidRPr="00607170">
        <w:rPr>
          <w:u w:val="single"/>
        </w:rPr>
        <w:t xml:space="preserve">to cover up their </w:t>
      </w:r>
      <w:r w:rsidRPr="00607170">
        <w:rPr>
          <w:rStyle w:val="Emphasis"/>
        </w:rPr>
        <w:t>failures</w:t>
      </w:r>
      <w:r w:rsidRPr="00607170">
        <w:rPr>
          <w:u w:val="single"/>
        </w:rPr>
        <w:t xml:space="preserve"> and </w:t>
      </w:r>
      <w:r w:rsidRPr="00607170">
        <w:rPr>
          <w:rStyle w:val="Emphasis"/>
        </w:rPr>
        <w:t>corruption</w:t>
      </w:r>
      <w:r w:rsidRPr="00607170">
        <w:rPr>
          <w:sz w:val="16"/>
        </w:rPr>
        <w:t xml:space="preserve"> by paying lip service to the exuberant vision of sustainability </w:t>
      </w:r>
      <w:r w:rsidRPr="00607170">
        <w:rPr>
          <w:u w:val="single"/>
        </w:rPr>
        <w:t xml:space="preserve">while </w:t>
      </w:r>
      <w:r w:rsidRPr="00607170">
        <w:rPr>
          <w:rStyle w:val="Emphasis"/>
        </w:rPr>
        <w:t>deflecting attention</w:t>
      </w:r>
      <w:r w:rsidRPr="00607170">
        <w:rPr>
          <w:u w:val="single"/>
        </w:rPr>
        <w:t xml:space="preserve"> from</w:t>
      </w:r>
      <w:r w:rsidRPr="00607170">
        <w:rPr>
          <w:sz w:val="16"/>
        </w:rPr>
        <w:t xml:space="preserve"> their </w:t>
      </w:r>
      <w:r w:rsidRPr="00607170">
        <w:rPr>
          <w:rStyle w:val="Emphasis"/>
        </w:rPr>
        <w:t>real behavior</w:t>
      </w:r>
      <w:r w:rsidRPr="00607170">
        <w:rPr>
          <w:sz w:val="16"/>
        </w:rPr>
        <w:t xml:space="preserve">, agendas, and failure to make effective changes. I admit my perspective is anchored far more in the belief that our conditions approximate a quasi-Hobbesian state of nature involving a "war of every man against every other" and a Darwinian "survival of the fittest" ethos than a belief in the innate goodness of the human species. </w:t>
      </w:r>
      <w:proofErr w:type="gramStart"/>
      <w:r w:rsidRPr="00607170">
        <w:rPr>
          <w:sz w:val="16"/>
        </w:rPr>
        <w:t>n204</w:t>
      </w:r>
      <w:proofErr w:type="gramEnd"/>
      <w:r w:rsidRPr="00607170">
        <w:rPr>
          <w:sz w:val="16"/>
        </w:rPr>
        <w:t xml:space="preserve"> This view on humanity is not my [*689] moral preference but is </w:t>
      </w:r>
      <w:r w:rsidRPr="00607170">
        <w:rPr>
          <w:u w:val="single"/>
        </w:rPr>
        <w:t>the result of a significant body of very diverse experiences</w:t>
      </w:r>
      <w:r w:rsidRPr="00607170">
        <w:rPr>
          <w:sz w:val="16"/>
        </w:rPr>
        <w:t xml:space="preserve">, several of which I have described in this essay. n205 I believe that </w:t>
      </w:r>
      <w:r w:rsidRPr="00607170">
        <w:rPr>
          <w:u w:val="single"/>
        </w:rPr>
        <w:t>governments and businesses operate according to self-interest and harsh competitive rules</w:t>
      </w:r>
      <w:r w:rsidRPr="00607170">
        <w:rPr>
          <w:sz w:val="16"/>
        </w:rPr>
        <w:t xml:space="preserve"> within a social and institutional culture that may fairly be described as "red in tooth and claw." n206 This belief automatically puts me at odds with </w:t>
      </w:r>
      <w:r w:rsidRPr="00607170">
        <w:rPr>
          <w:u w:val="single"/>
        </w:rPr>
        <w:t>many</w:t>
      </w:r>
      <w:r w:rsidRPr="00607170">
        <w:rPr>
          <w:sz w:val="16"/>
        </w:rPr>
        <w:t xml:space="preserve"> others in the activist community who somehow </w:t>
      </w:r>
      <w:r w:rsidRPr="00607170">
        <w:rPr>
          <w:u w:val="single"/>
        </w:rPr>
        <w:t xml:space="preserve">still manage to possess a faith in the inherent goodness of humanity. This faith causes them to base proposals for action on the belief that </w:t>
      </w:r>
      <w:r w:rsidRPr="00607170">
        <w:rPr>
          <w:rStyle w:val="Emphasis"/>
        </w:rPr>
        <w:t>"if only"</w:t>
      </w:r>
      <w:r w:rsidRPr="00607170">
        <w:rPr>
          <w:u w:val="single"/>
        </w:rPr>
        <w:t xml:space="preserve"> we could achieve a</w:t>
      </w:r>
      <w:r w:rsidRPr="00607170">
        <w:rPr>
          <w:sz w:val="16"/>
        </w:rPr>
        <w:t xml:space="preserve"> fundamental </w:t>
      </w:r>
      <w:r w:rsidRPr="00607170">
        <w:rPr>
          <w:u w:val="single"/>
        </w:rPr>
        <w:t>breakthrough in human understanding</w:t>
      </w:r>
      <w:r w:rsidRPr="00607170">
        <w:rPr>
          <w:sz w:val="16"/>
        </w:rPr>
        <w:t xml:space="preserve"> all problems could be solved. The problem with waiting for a fundamental change is that </w:t>
      </w:r>
      <w:r w:rsidRPr="00607170">
        <w:rPr>
          <w:rStyle w:val="Emphasis"/>
        </w:rPr>
        <w:t>such a change is not going to occur</w:t>
      </w:r>
      <w:r w:rsidRPr="00607170">
        <w:rPr>
          <w:sz w:val="16"/>
        </w:rPr>
        <w:t xml:space="preserve">. If </w:t>
      </w:r>
      <w:r w:rsidRPr="00607170">
        <w:rPr>
          <w:u w:val="single"/>
        </w:rPr>
        <w:t>solutions</w:t>
      </w:r>
      <w:r w:rsidRPr="00607170">
        <w:rPr>
          <w:sz w:val="16"/>
        </w:rPr>
        <w:t xml:space="preserve"> are to be found, they </w:t>
      </w:r>
      <w:r w:rsidRPr="00607170">
        <w:rPr>
          <w:rStyle w:val="Emphasis"/>
        </w:rPr>
        <w:t>must be based in our reality rather than</w:t>
      </w:r>
      <w:r w:rsidRPr="00607170">
        <w:rPr>
          <w:sz w:val="16"/>
        </w:rPr>
        <w:t xml:space="preserve"> our </w:t>
      </w:r>
      <w:r w:rsidRPr="00607170">
        <w:rPr>
          <w:rStyle w:val="Emphasis"/>
        </w:rPr>
        <w:t>ideality</w:t>
      </w:r>
      <w:r w:rsidRPr="00607170">
        <w:rPr>
          <w:sz w:val="16"/>
        </w:rPr>
        <w:t xml:space="preserve">. [*690] Part of this reality is that the connections between the business and governmental sectors represent a powerful and coherent political system considerably stronger than the fragmented alternative system comprised of environmentalists and other social activists whose only common point of intersection occurs at the level of grand rhetorical proclamations. As </w:t>
      </w:r>
      <w:r w:rsidRPr="00607170">
        <w:rPr>
          <w:u w:val="single"/>
        </w:rPr>
        <w:t xml:space="preserve">politics is the "art of the possible," compromise is an </w:t>
      </w:r>
      <w:r w:rsidRPr="00607170">
        <w:rPr>
          <w:rStyle w:val="Emphasis"/>
        </w:rPr>
        <w:t>inevitable precondition</w:t>
      </w:r>
      <w:r w:rsidRPr="00607170">
        <w:rPr>
          <w:u w:val="single"/>
        </w:rPr>
        <w:t xml:space="preserve"> to achieving </w:t>
      </w:r>
      <w:r w:rsidRPr="00607170">
        <w:rPr>
          <w:rStyle w:val="Emphasis"/>
        </w:rPr>
        <w:t>reasonably effective</w:t>
      </w:r>
      <w:r w:rsidRPr="00607170">
        <w:rPr>
          <w:u w:val="single"/>
        </w:rPr>
        <w:t xml:space="preserve"> solutions</w:t>
      </w:r>
      <w:r w:rsidRPr="00607170">
        <w:rPr>
          <w:sz w:val="16"/>
        </w:rPr>
        <w:t xml:space="preserve">. Environmentalists and social </w:t>
      </w:r>
      <w:r w:rsidRPr="00607170">
        <w:rPr>
          <w:u w:val="single"/>
        </w:rPr>
        <w:t>activists</w:t>
      </w:r>
      <w:r w:rsidRPr="00607170">
        <w:rPr>
          <w:sz w:val="16"/>
        </w:rPr>
        <w:t xml:space="preserve"> generally fail to appreciate either the reality of business </w:t>
      </w:r>
      <w:proofErr w:type="spellStart"/>
      <w:r w:rsidRPr="00607170">
        <w:rPr>
          <w:sz w:val="16"/>
        </w:rPr>
        <w:t>decisionmaking</w:t>
      </w:r>
      <w:proofErr w:type="spellEnd"/>
      <w:r w:rsidRPr="00607170">
        <w:rPr>
          <w:sz w:val="16"/>
        </w:rPr>
        <w:t xml:space="preserve"> or the depth and permanence of the connection between money, law, and the political process. To the extent they do </w:t>
      </w:r>
      <w:r w:rsidRPr="00607170">
        <w:rPr>
          <w:u w:val="single"/>
        </w:rPr>
        <w:t>appreciate that</w:t>
      </w:r>
      <w:r w:rsidRPr="00607170">
        <w:rPr>
          <w:sz w:val="16"/>
        </w:rPr>
        <w:t xml:space="preserve"> these </w:t>
      </w:r>
      <w:r w:rsidRPr="00607170">
        <w:rPr>
          <w:u w:val="single"/>
        </w:rPr>
        <w:t>connections exist</w:t>
      </w:r>
      <w:r w:rsidRPr="00607170">
        <w:rPr>
          <w:sz w:val="16"/>
        </w:rPr>
        <w:t xml:space="preserve">, they </w:t>
      </w:r>
      <w:r w:rsidRPr="00607170">
        <w:rPr>
          <w:u w:val="single"/>
        </w:rPr>
        <w:t>often reject them as morally invalid</w:t>
      </w:r>
      <w:r w:rsidRPr="00607170">
        <w:rPr>
          <w:sz w:val="16"/>
        </w:rPr>
        <w:t xml:space="preserve">. The problem is that </w:t>
      </w:r>
      <w:r w:rsidRPr="00607170">
        <w:rPr>
          <w:u w:val="single"/>
        </w:rPr>
        <w:t>the power of these systems</w:t>
      </w:r>
      <w:r w:rsidRPr="00607170">
        <w:rPr>
          <w:sz w:val="16"/>
        </w:rPr>
        <w:t xml:space="preserve"> and connections </w:t>
      </w:r>
      <w:r w:rsidRPr="00607170">
        <w:rPr>
          <w:u w:val="single"/>
        </w:rPr>
        <w:t xml:space="preserve">is </w:t>
      </w:r>
      <w:r w:rsidRPr="00607170">
        <w:rPr>
          <w:rStyle w:val="Emphasis"/>
        </w:rPr>
        <w:t>immensely relative</w:t>
      </w:r>
      <w:r w:rsidRPr="00607170">
        <w:rPr>
          <w:u w:val="single"/>
        </w:rPr>
        <w:t xml:space="preserve"> to the systems created by activists</w:t>
      </w:r>
      <w:r w:rsidRPr="00607170">
        <w:rPr>
          <w:sz w:val="16"/>
        </w:rPr>
        <w:t xml:space="preserve">. Moreover, the interests involved have resources, staying power, and the ability to influence key aspects of the policymaking, regulatory, and legal processes. Faced with such forces environmentalists and social activists face overwhelming odds. These odds may be why so many public interest advocates are satisfied with being involved in largely meaningless "dialogues" with industry, government, and multilateral institutions centered on possible solutions. These </w:t>
      </w:r>
      <w:r w:rsidRPr="00607170">
        <w:rPr>
          <w:u w:val="single"/>
        </w:rPr>
        <w:t>dialogues produce grand proclamations based on empty rhetoric that lack teeth and produce little</w:t>
      </w:r>
      <w:r w:rsidRPr="00607170">
        <w:rPr>
          <w:sz w:val="16"/>
        </w:rPr>
        <w:t xml:space="preserve"> if any positive </w:t>
      </w:r>
      <w:r w:rsidRPr="00607170">
        <w:rPr>
          <w:u w:val="single"/>
        </w:rPr>
        <w:t>change</w:t>
      </w:r>
      <w:r w:rsidRPr="00607170">
        <w:rPr>
          <w:sz w:val="16"/>
        </w:rPr>
        <w:t xml:space="preserve">. If you cannot actually achieve anything positive, you can at least travel to interesting places, feel that you are part of an exciting movement, and justify future foundation grants or membership contributions. A similar process takes place in the creation of treaties. Treaties are negotiated by members of a country's, or multilateral </w:t>
      </w:r>
      <w:proofErr w:type="spellStart"/>
      <w:r w:rsidRPr="00607170">
        <w:rPr>
          <w:sz w:val="16"/>
        </w:rPr>
        <w:t>institution's</w:t>
      </w:r>
      <w:proofErr w:type="spellEnd"/>
      <w:r w:rsidRPr="00607170">
        <w:rPr>
          <w:sz w:val="16"/>
        </w:rPr>
        <w:t xml:space="preserve">, diplomatic corps, not the people who will be responsible for implementing the agreement. Their main mission is to achieve a "product" in the form of a treaty. In such a situation, concessions are frequently made with the purpose of reducing the diplomatic agreement to a treaty document. This memorialization requires significant compromise to achieve agreement, including the dilution of language and the exclusion or limitation of mechanisms for oversight or accountability. Once the agreement is signed the diplomats' work is finished and the details of implementation become others' responsibility. The problem is that one of the easiest ways to obtain agreement is to have the negotiated agreement mean little or nothing, impose no costs or consequences, while still allowing the governments to claim that action has been taken. Many international treaties are little more than the voluntary codes condemned throughout this analysis as being both ineffective and misleading. This means that </w:t>
      </w:r>
      <w:r w:rsidRPr="00607170">
        <w:rPr>
          <w:u w:val="single"/>
        </w:rPr>
        <w:t>unless we acknowledge</w:t>
      </w:r>
      <w:r w:rsidRPr="00607170">
        <w:rPr>
          <w:sz w:val="16"/>
        </w:rPr>
        <w:t xml:space="preserve"> the </w:t>
      </w:r>
      <w:r w:rsidRPr="00607170">
        <w:rPr>
          <w:u w:val="single"/>
        </w:rPr>
        <w:t>inadequacy</w:t>
      </w:r>
      <w:r w:rsidRPr="00607170">
        <w:rPr>
          <w:sz w:val="16"/>
        </w:rPr>
        <w:t xml:space="preserve"> and ineffectiveness </w:t>
      </w:r>
      <w:r w:rsidRPr="00607170">
        <w:rPr>
          <w:u w:val="single"/>
        </w:rPr>
        <w:t xml:space="preserve">of the </w:t>
      </w:r>
      <w:r w:rsidRPr="00607170">
        <w:rPr>
          <w:rStyle w:val="Emphasis"/>
        </w:rPr>
        <w:t>ideal</w:t>
      </w:r>
      <w:r w:rsidRPr="00607170">
        <w:rPr>
          <w:u w:val="single"/>
        </w:rPr>
        <w:t xml:space="preserve"> of sustainability we will continue to seek to achieve an </w:t>
      </w:r>
      <w:r w:rsidRPr="00607170">
        <w:rPr>
          <w:rStyle w:val="Emphasis"/>
        </w:rPr>
        <w:t>"impossible dream"</w:t>
      </w:r>
      <w:r w:rsidRPr="00607170">
        <w:rPr>
          <w:u w:val="single"/>
        </w:rPr>
        <w:t xml:space="preserve"> </w:t>
      </w:r>
      <w:proofErr w:type="gramStart"/>
      <w:r w:rsidRPr="00607170">
        <w:rPr>
          <w:u w:val="single"/>
        </w:rPr>
        <w:t>while</w:t>
      </w:r>
      <w:proofErr w:type="gramEnd"/>
      <w:r w:rsidRPr="00607170">
        <w:rPr>
          <w:u w:val="single"/>
        </w:rPr>
        <w:t xml:space="preserve"> our critical social, economic, and environmental systems </w:t>
      </w:r>
      <w:r w:rsidRPr="00607170">
        <w:rPr>
          <w:rStyle w:val="Emphasis"/>
        </w:rPr>
        <w:t>decay</w:t>
      </w:r>
      <w:r w:rsidRPr="00607170">
        <w:rPr>
          <w:sz w:val="16"/>
        </w:rPr>
        <w:t xml:space="preserve"> around us. </w:t>
      </w:r>
      <w:r w:rsidRPr="00607170">
        <w:rPr>
          <w:u w:val="single"/>
        </w:rPr>
        <w:t xml:space="preserve">The need is for </w:t>
      </w:r>
      <w:r w:rsidRPr="00607170">
        <w:rPr>
          <w:rStyle w:val="Emphasis"/>
        </w:rPr>
        <w:t>concrete</w:t>
      </w:r>
      <w:r w:rsidRPr="00607170">
        <w:rPr>
          <w:u w:val="single"/>
        </w:rPr>
        <w:t xml:space="preserve">, </w:t>
      </w:r>
      <w:r w:rsidRPr="00607170">
        <w:rPr>
          <w:rStyle w:val="Emphasis"/>
        </w:rPr>
        <w:t>focused</w:t>
      </w:r>
      <w:r w:rsidRPr="00607170">
        <w:rPr>
          <w:u w:val="single"/>
        </w:rPr>
        <w:t xml:space="preserve">, and </w:t>
      </w:r>
      <w:r w:rsidRPr="00607170">
        <w:rPr>
          <w:rStyle w:val="Emphasis"/>
        </w:rPr>
        <w:t>strategic action</w:t>
      </w:r>
      <w:r w:rsidRPr="00607170">
        <w:rPr>
          <w:sz w:val="16"/>
        </w:rPr>
        <w:t xml:space="preserve"> and </w:t>
      </w:r>
      <w:r w:rsidRPr="00607170">
        <w:rPr>
          <w:u w:val="single"/>
        </w:rPr>
        <w:t xml:space="preserve">this requires </w:t>
      </w:r>
      <w:r w:rsidRPr="00607170">
        <w:rPr>
          <w:rStyle w:val="Emphasis"/>
        </w:rPr>
        <w:t>real law</w:t>
      </w:r>
      <w:r w:rsidRPr="00607170">
        <w:rPr>
          <w:sz w:val="16"/>
        </w:rPr>
        <w:t xml:space="preserve">, hard </w:t>
      </w:r>
      <w:r w:rsidRPr="00607170">
        <w:rPr>
          <w:rStyle w:val="Emphasis"/>
        </w:rPr>
        <w:t>decisions</w:t>
      </w:r>
      <w:r w:rsidRPr="00607170">
        <w:rPr>
          <w:sz w:val="16"/>
        </w:rPr>
        <w:t>, and honest leadership. It also requires sacrifice by a populace that has shown no willingness to support leaders and programs capable of addressing the challenges.</w:t>
      </w:r>
    </w:p>
    <w:p w:rsidR="00296BED" w:rsidRPr="00607170" w:rsidRDefault="00296BED" w:rsidP="00D52ADB">
      <w:pPr>
        <w:rPr>
          <w:sz w:val="16"/>
        </w:rPr>
      </w:pPr>
    </w:p>
    <w:p w:rsidR="00296BED" w:rsidRPr="00607170" w:rsidRDefault="00296BED" w:rsidP="00296BED">
      <w:pPr>
        <w:pStyle w:val="Heading3"/>
        <w:rPr>
          <w:rFonts w:eastAsia="SimSun"/>
        </w:rPr>
      </w:pPr>
      <w:r w:rsidRPr="00607170">
        <w:rPr>
          <w:rFonts w:eastAsia="SimSun"/>
        </w:rPr>
        <w:lastRenderedPageBreak/>
        <w:t>Gender Perm Cards</w:t>
      </w:r>
    </w:p>
    <w:p w:rsidR="00296BED" w:rsidRPr="00607170" w:rsidRDefault="00296BED" w:rsidP="00296BED">
      <w:pPr>
        <w:keepNext/>
        <w:keepLines/>
        <w:spacing w:before="200"/>
        <w:outlineLvl w:val="3"/>
        <w:rPr>
          <w:rFonts w:eastAsia="SimSun"/>
          <w:b/>
          <w:bCs/>
          <w:iCs/>
        </w:rPr>
      </w:pPr>
      <w:r w:rsidRPr="00607170">
        <w:rPr>
          <w:rFonts w:eastAsia="SimSun"/>
          <w:b/>
          <w:bCs/>
          <w:iCs/>
        </w:rPr>
        <w:t xml:space="preserve">The permutation </w:t>
      </w:r>
      <w:r w:rsidRPr="00607170">
        <w:rPr>
          <w:rFonts w:eastAsia="SimSun"/>
          <w:b/>
          <w:bCs/>
          <w:iCs/>
          <w:u w:val="single"/>
        </w:rPr>
        <w:t>solves best</w:t>
      </w:r>
      <w:r w:rsidRPr="00607170">
        <w:rPr>
          <w:rFonts w:eastAsia="SimSun"/>
          <w:b/>
          <w:bCs/>
          <w:iCs/>
        </w:rPr>
        <w:t xml:space="preserve">—a gender lens can </w:t>
      </w:r>
      <w:r w:rsidRPr="00607170">
        <w:rPr>
          <w:rFonts w:eastAsia="SimSun"/>
          <w:b/>
          <w:bCs/>
          <w:iCs/>
          <w:u w:val="single"/>
        </w:rPr>
        <w:t xml:space="preserve">shape </w:t>
      </w:r>
      <w:r w:rsidRPr="00607170">
        <w:rPr>
          <w:rFonts w:eastAsia="SimSun"/>
          <w:b/>
          <w:bCs/>
          <w:iCs/>
        </w:rPr>
        <w:t>aquaculture implementation—empirics prove</w:t>
      </w:r>
    </w:p>
    <w:p w:rsidR="00296BED" w:rsidRPr="00607170" w:rsidRDefault="00296BED" w:rsidP="00296BED">
      <w:r w:rsidRPr="00607170">
        <w:rPr>
          <w:b/>
        </w:rPr>
        <w:t>Williams, 14</w:t>
      </w:r>
      <w:r w:rsidRPr="00607170">
        <w:t xml:space="preserve">—writer for </w:t>
      </w:r>
      <w:proofErr w:type="spellStart"/>
      <w:r w:rsidRPr="00607170">
        <w:t>AsiaPacific-FishWatch</w:t>
      </w:r>
      <w:proofErr w:type="spellEnd"/>
      <w:r w:rsidRPr="00607170">
        <w:t xml:space="preserve"> (Meryl J., "LOOKING THROUGH A GENDER LENS AT SOCIAL RESPONSIBLILITY IN AQUACULTURE", World Aquaculture Society, https://www.was.org/meetings/ShowAbstract.aspx?Id=33526)//emchen </w:t>
      </w:r>
    </w:p>
    <w:p w:rsidR="00296BED" w:rsidRPr="00607170" w:rsidRDefault="00296BED" w:rsidP="00296BED">
      <w:pPr>
        <w:rPr>
          <w:rStyle w:val="Emphasis"/>
        </w:rPr>
      </w:pPr>
      <w:r w:rsidRPr="00607170">
        <w:rPr>
          <w:u w:val="single"/>
        </w:rPr>
        <w:t>"Create, Nurture, Grow" projects</w:t>
      </w:r>
      <w:r w:rsidRPr="00607170">
        <w:rPr>
          <w:sz w:val="16"/>
        </w:rPr>
        <w:t xml:space="preserve"> a mix of </w:t>
      </w:r>
      <w:r w:rsidRPr="00607170">
        <w:rPr>
          <w:u w:val="single"/>
        </w:rPr>
        <w:t>feminine and masculine qualities and a dynamic vision for aquaculture</w:t>
      </w:r>
      <w:r w:rsidRPr="00607170">
        <w:rPr>
          <w:sz w:val="16"/>
        </w:rPr>
        <w:t xml:space="preserve">. How well is this agreeably gendered image of aquaculture supported by the actual participation of women and men? </w:t>
      </w:r>
      <w:r w:rsidRPr="00607170">
        <w:rPr>
          <w:u w:val="single"/>
        </w:rPr>
        <w:t>Increasingly,</w:t>
      </w:r>
      <w:r w:rsidRPr="00607170">
        <w:rPr>
          <w:sz w:val="16"/>
        </w:rPr>
        <w:t xml:space="preserve"> </w:t>
      </w:r>
      <w:r w:rsidRPr="00607170">
        <w:rPr>
          <w:rStyle w:val="Emphasis"/>
        </w:rPr>
        <w:t xml:space="preserve">aquaculture </w:t>
      </w:r>
      <w:r w:rsidRPr="00607170">
        <w:rPr>
          <w:u w:val="single"/>
        </w:rPr>
        <w:t xml:space="preserve">will </w:t>
      </w:r>
      <w:r w:rsidRPr="00607170">
        <w:rPr>
          <w:rStyle w:val="Emphasis"/>
        </w:rPr>
        <w:t>need to prove</w:t>
      </w:r>
      <w:r w:rsidRPr="00607170">
        <w:rPr>
          <w:u w:val="single"/>
        </w:rPr>
        <w:t xml:space="preserve"> its</w:t>
      </w:r>
      <w:r w:rsidRPr="00607170">
        <w:rPr>
          <w:rStyle w:val="Emphasis"/>
        </w:rPr>
        <w:t xml:space="preserve"> credentials on social responsibility</w:t>
      </w:r>
      <w:r w:rsidRPr="00607170">
        <w:rPr>
          <w:u w:val="single"/>
        </w:rPr>
        <w:t>, of which</w:t>
      </w:r>
      <w:r w:rsidRPr="00607170">
        <w:rPr>
          <w:rStyle w:val="Emphasis"/>
        </w:rPr>
        <w:t xml:space="preserve"> gender is</w:t>
      </w:r>
      <w:r w:rsidRPr="00607170">
        <w:rPr>
          <w:sz w:val="16"/>
        </w:rPr>
        <w:t xml:space="preserve"> a </w:t>
      </w:r>
      <w:r w:rsidRPr="00607170">
        <w:rPr>
          <w:rStyle w:val="Emphasis"/>
        </w:rPr>
        <w:t>critical</w:t>
      </w:r>
      <w:r w:rsidRPr="00607170">
        <w:rPr>
          <w:sz w:val="16"/>
        </w:rPr>
        <w:t xml:space="preserve"> social dimension. </w:t>
      </w:r>
      <w:r w:rsidRPr="00607170">
        <w:rPr>
          <w:u w:val="single"/>
        </w:rPr>
        <w:t>In most aquaculture</w:t>
      </w:r>
      <w:r w:rsidRPr="00607170">
        <w:rPr>
          <w:sz w:val="16"/>
        </w:rPr>
        <w:t xml:space="preserve"> value chains, </w:t>
      </w:r>
      <w:r w:rsidRPr="00607170">
        <w:rPr>
          <w:u w:val="single"/>
        </w:rPr>
        <w:t>little research on</w:t>
      </w:r>
      <w:r w:rsidRPr="00607170">
        <w:rPr>
          <w:sz w:val="16"/>
        </w:rPr>
        <w:t xml:space="preserve"> gender and </w:t>
      </w:r>
      <w:r w:rsidRPr="00607170">
        <w:rPr>
          <w:u w:val="single"/>
        </w:rPr>
        <w:t>gender equality has been conducted</w:t>
      </w:r>
      <w:r w:rsidRPr="00607170">
        <w:rPr>
          <w:sz w:val="16"/>
        </w:rPr>
        <w:t xml:space="preserve">, </w:t>
      </w:r>
      <w:r w:rsidRPr="00607170">
        <w:rPr>
          <w:rStyle w:val="Emphasis"/>
        </w:rPr>
        <w:t>resulting in a poor base of knowledge</w:t>
      </w:r>
      <w:r w:rsidRPr="00607170">
        <w:rPr>
          <w:u w:val="single"/>
        </w:rPr>
        <w:t xml:space="preserve"> from which</w:t>
      </w:r>
      <w:r w:rsidRPr="00607170">
        <w:rPr>
          <w:sz w:val="16"/>
        </w:rPr>
        <w:t xml:space="preserve"> </w:t>
      </w:r>
      <w:r w:rsidRPr="00607170">
        <w:rPr>
          <w:rStyle w:val="Emphasis"/>
        </w:rPr>
        <w:t>to build a policy and action</w:t>
      </w:r>
      <w:r w:rsidRPr="00607170">
        <w:rPr>
          <w:u w:val="single"/>
        </w:rPr>
        <w:t>, and allowing</w:t>
      </w:r>
      <w:r w:rsidRPr="00607170">
        <w:rPr>
          <w:sz w:val="16"/>
        </w:rPr>
        <w:t xml:space="preserve"> opinion and </w:t>
      </w:r>
      <w:r w:rsidRPr="00607170">
        <w:rPr>
          <w:u w:val="single"/>
        </w:rPr>
        <w:t xml:space="preserve">pre-conceived positions to rule. </w:t>
      </w:r>
      <w:r w:rsidRPr="00607170">
        <w:rPr>
          <w:rStyle w:val="Emphasis"/>
        </w:rPr>
        <w:t>A gender lens</w:t>
      </w:r>
      <w:r w:rsidRPr="00607170">
        <w:rPr>
          <w:u w:val="single"/>
        </w:rPr>
        <w:t xml:space="preserve">, which takes gender into account when examining the roles, powers, rights and relationships of people </w:t>
      </w:r>
      <w:r w:rsidRPr="00607170">
        <w:rPr>
          <w:rStyle w:val="Emphasis"/>
        </w:rPr>
        <w:t>in aquaculture, is needed</w:t>
      </w:r>
      <w:r w:rsidRPr="00607170">
        <w:rPr>
          <w:u w:val="single"/>
        </w:rPr>
        <w:t>.</w:t>
      </w:r>
      <w:r w:rsidRPr="00607170">
        <w:rPr>
          <w:sz w:val="16"/>
        </w:rPr>
        <w:t xml:space="preserve"> </w:t>
      </w:r>
      <w:r w:rsidRPr="00607170">
        <w:rPr>
          <w:u w:val="single"/>
        </w:rPr>
        <w:t>A gender lens not only helps to understand the status of women</w:t>
      </w:r>
      <w:r w:rsidRPr="00607170">
        <w:rPr>
          <w:sz w:val="16"/>
        </w:rPr>
        <w:t xml:space="preserve"> in the sector, </w:t>
      </w:r>
      <w:r w:rsidRPr="00607170">
        <w:rPr>
          <w:u w:val="single"/>
        </w:rPr>
        <w:t>but also provides evidence on how to improve</w:t>
      </w:r>
      <w:r w:rsidRPr="00607170">
        <w:rPr>
          <w:sz w:val="16"/>
        </w:rPr>
        <w:t xml:space="preserve"> the </w:t>
      </w:r>
      <w:r w:rsidRPr="00607170">
        <w:rPr>
          <w:u w:val="single"/>
        </w:rPr>
        <w:t>outcomes for all people in the value chain</w:t>
      </w:r>
      <w:r w:rsidRPr="00607170">
        <w:rPr>
          <w:sz w:val="16"/>
        </w:rPr>
        <w:t xml:space="preserve">. </w:t>
      </w:r>
      <w:r w:rsidRPr="00607170">
        <w:rPr>
          <w:u w:val="single"/>
        </w:rPr>
        <w:t xml:space="preserve">To illustrate how gendered analysis </w:t>
      </w:r>
      <w:r w:rsidRPr="00607170">
        <w:rPr>
          <w:sz w:val="16"/>
        </w:rPr>
        <w:t xml:space="preserve">of value chains </w:t>
      </w:r>
      <w:r w:rsidRPr="00607170">
        <w:rPr>
          <w:u w:val="single"/>
        </w:rPr>
        <w:t>can provide knowledge to guide socially responsible production, this presentation examines two aquaculture</w:t>
      </w:r>
      <w:r w:rsidRPr="00607170">
        <w:rPr>
          <w:sz w:val="16"/>
        </w:rPr>
        <w:t xml:space="preserve"> value </w:t>
      </w:r>
      <w:r w:rsidRPr="00607170">
        <w:rPr>
          <w:u w:val="single"/>
        </w:rPr>
        <w:t>chains -Vietnam shrimp</w:t>
      </w:r>
      <w:r w:rsidRPr="00607170">
        <w:rPr>
          <w:sz w:val="16"/>
        </w:rPr>
        <w:t xml:space="preserve"> destined for international markets, </w:t>
      </w:r>
      <w:r w:rsidRPr="00607170">
        <w:rPr>
          <w:u w:val="single"/>
        </w:rPr>
        <w:t>and mussels grown</w:t>
      </w:r>
      <w:r w:rsidRPr="00607170">
        <w:rPr>
          <w:sz w:val="16"/>
        </w:rPr>
        <w:t xml:space="preserve"> for the local market </w:t>
      </w:r>
      <w:r w:rsidRPr="00607170">
        <w:rPr>
          <w:u w:val="single"/>
        </w:rPr>
        <w:t xml:space="preserve">in </w:t>
      </w:r>
      <w:r w:rsidRPr="00607170">
        <w:rPr>
          <w:sz w:val="16"/>
        </w:rPr>
        <w:t xml:space="preserve">Kerala, </w:t>
      </w:r>
      <w:r w:rsidRPr="00607170">
        <w:rPr>
          <w:u w:val="single"/>
        </w:rPr>
        <w:t>India</w:t>
      </w:r>
      <w:r w:rsidRPr="00607170">
        <w:rPr>
          <w:sz w:val="16"/>
        </w:rPr>
        <w:t xml:space="preserve">. </w:t>
      </w:r>
      <w:r w:rsidRPr="00607170">
        <w:rPr>
          <w:u w:val="single"/>
        </w:rPr>
        <w:t>Because they are new and developing</w:t>
      </w:r>
      <w:r w:rsidRPr="00607170">
        <w:rPr>
          <w:sz w:val="16"/>
        </w:rPr>
        <w:t xml:space="preserve"> rapidly, </w:t>
      </w:r>
      <w:r w:rsidRPr="00607170">
        <w:rPr>
          <w:u w:val="single"/>
        </w:rPr>
        <w:t>these value chains are influenced but not bound</w:t>
      </w:r>
      <w:r w:rsidRPr="00607170">
        <w:rPr>
          <w:sz w:val="16"/>
        </w:rPr>
        <w:t xml:space="preserve"> totally </w:t>
      </w:r>
      <w:r w:rsidRPr="00607170">
        <w:rPr>
          <w:u w:val="single"/>
        </w:rPr>
        <w:t>by existing cultural</w:t>
      </w:r>
      <w:r w:rsidRPr="00607170">
        <w:rPr>
          <w:sz w:val="16"/>
        </w:rPr>
        <w:t xml:space="preserve"> conditions and </w:t>
      </w:r>
      <w:r w:rsidRPr="00607170">
        <w:rPr>
          <w:u w:val="single"/>
        </w:rPr>
        <w:t>economic structures. In</w:t>
      </w:r>
      <w:r w:rsidRPr="00607170">
        <w:rPr>
          <w:sz w:val="16"/>
        </w:rPr>
        <w:t xml:space="preserve"> the </w:t>
      </w:r>
      <w:r w:rsidRPr="00607170">
        <w:rPr>
          <w:u w:val="single"/>
        </w:rPr>
        <w:t>Vietnam shrimp</w:t>
      </w:r>
      <w:r w:rsidRPr="00607170">
        <w:rPr>
          <w:sz w:val="16"/>
        </w:rPr>
        <w:t xml:space="preserve"> value chain, the </w:t>
      </w:r>
      <w:r w:rsidRPr="00607170">
        <w:rPr>
          <w:u w:val="single"/>
        </w:rPr>
        <w:t>major forces have been external markets</w:t>
      </w:r>
      <w:r w:rsidRPr="00607170">
        <w:rPr>
          <w:sz w:val="16"/>
        </w:rPr>
        <w:t xml:space="preserve">, the </w:t>
      </w:r>
      <w:r w:rsidRPr="00607170">
        <w:rPr>
          <w:u w:val="single"/>
        </w:rPr>
        <w:t>environment and shrimp disease</w:t>
      </w:r>
      <w:r w:rsidRPr="00607170">
        <w:rPr>
          <w:sz w:val="16"/>
        </w:rPr>
        <w:t xml:space="preserve">. The </w:t>
      </w:r>
      <w:r w:rsidRPr="00607170">
        <w:rPr>
          <w:u w:val="single"/>
        </w:rPr>
        <w:t>scale of operations has a major impact on social</w:t>
      </w:r>
      <w:r w:rsidRPr="00607170">
        <w:rPr>
          <w:sz w:val="16"/>
        </w:rPr>
        <w:t xml:space="preserve"> and economic </w:t>
      </w:r>
      <w:r w:rsidRPr="00607170">
        <w:rPr>
          <w:u w:val="single"/>
        </w:rPr>
        <w:t>outcomes and on gender roles and relationships</w:t>
      </w:r>
      <w:r w:rsidRPr="00607170">
        <w:rPr>
          <w:sz w:val="16"/>
        </w:rPr>
        <w:t xml:space="preserve">. The evolution of the value chain towards industrial scale export enterprises has also created risks for small and medium scale enterprises, </w:t>
      </w:r>
      <w:proofErr w:type="gramStart"/>
      <w:r w:rsidRPr="00607170">
        <w:rPr>
          <w:sz w:val="16"/>
        </w:rPr>
        <w:t>who</w:t>
      </w:r>
      <w:proofErr w:type="gramEnd"/>
      <w:r w:rsidRPr="00607170">
        <w:rPr>
          <w:sz w:val="16"/>
        </w:rPr>
        <w:t xml:space="preserve"> must grow and/or cope</w:t>
      </w:r>
      <w:r w:rsidRPr="00607170">
        <w:rPr>
          <w:u w:val="single"/>
        </w:rPr>
        <w:t>. Women and men are both affected but tend to adopt different coping strategies</w:t>
      </w:r>
      <w:r w:rsidRPr="00607170">
        <w:rPr>
          <w:sz w:val="16"/>
        </w:rPr>
        <w:t xml:space="preserve">. </w:t>
      </w:r>
      <w:r w:rsidRPr="00607170">
        <w:rPr>
          <w:rStyle w:val="Emphasis"/>
        </w:rPr>
        <w:t>As scale increases</w:t>
      </w:r>
      <w:r w:rsidRPr="00607170">
        <w:rPr>
          <w:sz w:val="16"/>
        </w:rPr>
        <w:t xml:space="preserve">, </w:t>
      </w:r>
      <w:r w:rsidRPr="00607170">
        <w:rPr>
          <w:u w:val="single"/>
        </w:rPr>
        <w:t xml:space="preserve">the </w:t>
      </w:r>
      <w:r w:rsidRPr="00607170">
        <w:rPr>
          <w:rStyle w:val="Emphasis"/>
        </w:rPr>
        <w:t>work</w:t>
      </w:r>
      <w:r w:rsidRPr="00607170">
        <w:rPr>
          <w:sz w:val="16"/>
        </w:rPr>
        <w:t xml:space="preserve"> within the value chain tends to </w:t>
      </w:r>
      <w:r w:rsidRPr="00607170">
        <w:rPr>
          <w:rStyle w:val="Emphasis"/>
        </w:rPr>
        <w:t>become more gender differentiated</w:t>
      </w:r>
      <w:r w:rsidRPr="00607170">
        <w:rPr>
          <w:sz w:val="16"/>
        </w:rPr>
        <w:t xml:space="preserve">. </w:t>
      </w:r>
      <w:r w:rsidRPr="00607170">
        <w:rPr>
          <w:u w:val="single"/>
        </w:rPr>
        <w:t>In Kerala mussel farming</w:t>
      </w:r>
      <w:r w:rsidRPr="00607170">
        <w:rPr>
          <w:sz w:val="16"/>
        </w:rPr>
        <w:t xml:space="preserve">, </w:t>
      </w:r>
      <w:r w:rsidRPr="00607170">
        <w:rPr>
          <w:u w:val="single"/>
        </w:rPr>
        <w:t>domestic welfare movements</w:t>
      </w:r>
      <w:r w:rsidRPr="00607170">
        <w:rPr>
          <w:sz w:val="16"/>
        </w:rPr>
        <w:t xml:space="preserve"> and resources, such as the Self Help Groups and research-driven technology, have </w:t>
      </w:r>
      <w:r w:rsidRPr="00607170">
        <w:rPr>
          <w:u w:val="single"/>
        </w:rPr>
        <w:t>helped</w:t>
      </w:r>
      <w:r w:rsidRPr="00607170">
        <w:rPr>
          <w:sz w:val="16"/>
        </w:rPr>
        <w:t xml:space="preserve"> initiate the industry. In a rare development, </w:t>
      </w:r>
      <w:r w:rsidRPr="00607170">
        <w:rPr>
          <w:u w:val="single"/>
        </w:rPr>
        <w:t>women</w:t>
      </w:r>
      <w:r w:rsidRPr="00607170">
        <w:rPr>
          <w:sz w:val="16"/>
        </w:rPr>
        <w:t xml:space="preserve"> have </w:t>
      </w:r>
      <w:r w:rsidRPr="00607170">
        <w:rPr>
          <w:u w:val="single"/>
        </w:rPr>
        <w:t>be</w:t>
      </w:r>
      <w:r w:rsidRPr="00607170">
        <w:rPr>
          <w:sz w:val="16"/>
        </w:rPr>
        <w:t xml:space="preserve">en </w:t>
      </w:r>
      <w:r w:rsidRPr="00607170">
        <w:rPr>
          <w:u w:val="single"/>
        </w:rPr>
        <w:t>the major actors in</w:t>
      </w:r>
      <w:r w:rsidRPr="00607170">
        <w:rPr>
          <w:sz w:val="16"/>
        </w:rPr>
        <w:t xml:space="preserve"> what </w:t>
      </w:r>
      <w:proofErr w:type="gramStart"/>
      <w:r w:rsidRPr="00607170">
        <w:rPr>
          <w:sz w:val="16"/>
        </w:rPr>
        <w:t>has</w:t>
      </w:r>
      <w:proofErr w:type="gramEnd"/>
      <w:r w:rsidRPr="00607170">
        <w:rPr>
          <w:sz w:val="16"/>
        </w:rPr>
        <w:t xml:space="preserve"> become very </w:t>
      </w:r>
      <w:r w:rsidRPr="00607170">
        <w:rPr>
          <w:u w:val="single"/>
        </w:rPr>
        <w:t>profitable farming</w:t>
      </w:r>
      <w:r w:rsidRPr="00607170">
        <w:rPr>
          <w:sz w:val="16"/>
        </w:rPr>
        <w:t xml:space="preserve"> but individual and family farms also operate. Despite and </w:t>
      </w:r>
      <w:r w:rsidRPr="00607170">
        <w:rPr>
          <w:u w:val="single"/>
        </w:rPr>
        <w:t>because of</w:t>
      </w:r>
      <w:r w:rsidRPr="00607170">
        <w:rPr>
          <w:sz w:val="16"/>
        </w:rPr>
        <w:t xml:space="preserve"> the </w:t>
      </w:r>
      <w:r w:rsidRPr="00607170">
        <w:rPr>
          <w:u w:val="single"/>
        </w:rPr>
        <w:t>early success of mussel farming, second phase issues</w:t>
      </w:r>
      <w:r w:rsidRPr="00607170">
        <w:rPr>
          <w:sz w:val="16"/>
        </w:rPr>
        <w:t xml:space="preserve"> which </w:t>
      </w:r>
      <w:r w:rsidRPr="00607170">
        <w:rPr>
          <w:u w:val="single"/>
        </w:rPr>
        <w:t>have gender implications</w:t>
      </w:r>
      <w:r w:rsidRPr="00607170">
        <w:rPr>
          <w:sz w:val="16"/>
        </w:rPr>
        <w:t xml:space="preserve"> are arising, especially over the access to rights over farming sites, investments in new technology to grow the businesses and product quality assurance. </w:t>
      </w:r>
      <w:r w:rsidRPr="00607170">
        <w:rPr>
          <w:u w:val="single"/>
        </w:rPr>
        <w:t>Whereas the first phase was well supported by a highly gendered processes directed towards women's welfare</w:t>
      </w:r>
      <w:r w:rsidRPr="00607170">
        <w:rPr>
          <w:sz w:val="16"/>
        </w:rPr>
        <w:t xml:space="preserve">, the mussel value chain is likely to evolve a much different gender and ownership structure. </w:t>
      </w:r>
      <w:r w:rsidRPr="00607170">
        <w:rPr>
          <w:u w:val="single"/>
        </w:rPr>
        <w:t>From these cases,</w:t>
      </w:r>
      <w:r w:rsidRPr="00607170">
        <w:rPr>
          <w:sz w:val="16"/>
        </w:rPr>
        <w:t xml:space="preserve"> </w:t>
      </w:r>
      <w:r w:rsidRPr="00607170">
        <w:rPr>
          <w:rStyle w:val="Emphasis"/>
        </w:rPr>
        <w:t>conclusions and recommendations can be drawn to help aquaculture</w:t>
      </w:r>
      <w:r w:rsidRPr="00607170">
        <w:rPr>
          <w:sz w:val="16"/>
        </w:rPr>
        <w:t xml:space="preserve"> institutions and operators </w:t>
      </w:r>
      <w:r w:rsidRPr="00607170">
        <w:rPr>
          <w:rStyle w:val="Emphasis"/>
        </w:rPr>
        <w:t>become more gender equitable and</w:t>
      </w:r>
      <w:r w:rsidRPr="00607170">
        <w:rPr>
          <w:sz w:val="16"/>
        </w:rPr>
        <w:t xml:space="preserve"> more </w:t>
      </w:r>
      <w:r w:rsidRPr="00607170">
        <w:rPr>
          <w:rStyle w:val="Emphasis"/>
        </w:rPr>
        <w:t xml:space="preserve">socially responsible. </w:t>
      </w:r>
    </w:p>
    <w:p w:rsidR="00296BED" w:rsidRPr="00607170" w:rsidRDefault="00296BED" w:rsidP="00296BED">
      <w:pPr>
        <w:keepNext/>
        <w:keepLines/>
        <w:spacing w:before="200"/>
        <w:outlineLvl w:val="3"/>
        <w:rPr>
          <w:rFonts w:eastAsia="SimSun"/>
          <w:b/>
          <w:bCs/>
          <w:iCs/>
        </w:rPr>
      </w:pPr>
      <w:r w:rsidRPr="00607170">
        <w:rPr>
          <w:rFonts w:eastAsia="SimSun"/>
          <w:b/>
          <w:bCs/>
          <w:iCs/>
        </w:rPr>
        <w:t xml:space="preserve">Perm—effective gender analysis in the context of aquaculture development requires a </w:t>
      </w:r>
      <w:r w:rsidRPr="00607170">
        <w:rPr>
          <w:rFonts w:eastAsia="SimSun"/>
          <w:b/>
          <w:bCs/>
          <w:iCs/>
          <w:u w:val="single"/>
        </w:rPr>
        <w:t>new methodological synthesis</w:t>
      </w:r>
    </w:p>
    <w:p w:rsidR="00296BED" w:rsidRPr="00607170" w:rsidRDefault="00296BED" w:rsidP="00296BED">
      <w:r w:rsidRPr="00607170">
        <w:rPr>
          <w:b/>
        </w:rPr>
        <w:t xml:space="preserve">Williams </w:t>
      </w:r>
      <w:proofErr w:type="gramStart"/>
      <w:r w:rsidRPr="00607170">
        <w:rPr>
          <w:b/>
        </w:rPr>
        <w:t>et</w:t>
      </w:r>
      <w:proofErr w:type="gramEnd"/>
      <w:r w:rsidRPr="00607170">
        <w:rPr>
          <w:b/>
        </w:rPr>
        <w:t xml:space="preserve">. </w:t>
      </w:r>
      <w:proofErr w:type="gramStart"/>
      <w:r w:rsidRPr="00607170">
        <w:rPr>
          <w:b/>
        </w:rPr>
        <w:t>al</w:t>
      </w:r>
      <w:proofErr w:type="gramEnd"/>
      <w:r w:rsidRPr="00607170">
        <w:rPr>
          <w:b/>
        </w:rPr>
        <w:t>, 11</w:t>
      </w:r>
      <w:r w:rsidRPr="00607170">
        <w:t xml:space="preserve">—corresponding author for global conference on aquaculture (M.J. et. al, "Sustaining aquaculture by developing human capacity and enhancing opportunities for women", The World Fish Center, </w:t>
      </w:r>
      <w:hyperlink r:id="rId6" w:history="1">
        <w:r w:rsidRPr="00607170">
          <w:rPr>
            <w:rStyle w:val="Hyperlink"/>
          </w:rPr>
          <w:t>www.worldfishcenter.org/resource_centre/WF_3153.pdf, pg. 790-792)//emchen</w:t>
        </w:r>
      </w:hyperlink>
    </w:p>
    <w:p w:rsidR="00296BED" w:rsidRPr="00607170" w:rsidRDefault="00296BED" w:rsidP="00296BED">
      <w:pPr>
        <w:rPr>
          <w:sz w:val="16"/>
        </w:rPr>
      </w:pPr>
      <w:r w:rsidRPr="00607170">
        <w:rPr>
          <w:sz w:val="16"/>
        </w:rPr>
        <w:t xml:space="preserve">Although reliable estimates are not available, </w:t>
      </w:r>
      <w:r w:rsidRPr="00607170">
        <w:rPr>
          <w:u w:val="single"/>
        </w:rPr>
        <w:t>women</w:t>
      </w:r>
      <w:r w:rsidRPr="00607170">
        <w:rPr>
          <w:sz w:val="16"/>
        </w:rPr>
        <w:t xml:space="preserve"> probably </w:t>
      </w:r>
      <w:r w:rsidRPr="00607170">
        <w:rPr>
          <w:u w:val="single"/>
        </w:rPr>
        <w:t xml:space="preserve">are </w:t>
      </w:r>
      <w:r w:rsidRPr="00607170">
        <w:rPr>
          <w:rStyle w:val="Emphasis"/>
        </w:rPr>
        <w:t>more involved</w:t>
      </w:r>
      <w:r w:rsidRPr="00607170">
        <w:rPr>
          <w:u w:val="single"/>
        </w:rPr>
        <w:t xml:space="preserve"> in aquaculture than in</w:t>
      </w:r>
      <w:r w:rsidRPr="00607170">
        <w:rPr>
          <w:sz w:val="16"/>
        </w:rPr>
        <w:t xml:space="preserve"> the </w:t>
      </w:r>
      <w:r w:rsidRPr="00607170">
        <w:rPr>
          <w:u w:val="single"/>
        </w:rPr>
        <w:t>fisheries</w:t>
      </w:r>
      <w:r w:rsidRPr="00607170">
        <w:rPr>
          <w:sz w:val="16"/>
        </w:rPr>
        <w:t xml:space="preserve"> sector (</w:t>
      </w:r>
      <w:proofErr w:type="spellStart"/>
      <w:r w:rsidRPr="00607170">
        <w:rPr>
          <w:sz w:val="16"/>
        </w:rPr>
        <w:t>Weeratunge</w:t>
      </w:r>
      <w:proofErr w:type="spellEnd"/>
      <w:r w:rsidRPr="00607170">
        <w:rPr>
          <w:sz w:val="16"/>
        </w:rPr>
        <w:t xml:space="preserve"> and Snyder, 2009). Despite this, </w:t>
      </w:r>
      <w:r w:rsidRPr="00607170">
        <w:rPr>
          <w:u w:val="single"/>
        </w:rPr>
        <w:t>women/gender studies are more numerous for fisheries</w:t>
      </w:r>
      <w:r w:rsidRPr="00607170">
        <w:rPr>
          <w:sz w:val="16"/>
        </w:rPr>
        <w:t xml:space="preserve"> than for aquaculture. In an FAO bibliography covering gender and fisheries/aquaculture reports published between </w:t>
      </w:r>
      <w:r w:rsidRPr="00607170">
        <w:rPr>
          <w:sz w:val="16"/>
        </w:rPr>
        <w:lastRenderedPageBreak/>
        <w:t>1990 and 2001 (</w:t>
      </w:r>
      <w:proofErr w:type="spellStart"/>
      <w:r w:rsidRPr="00607170">
        <w:rPr>
          <w:sz w:val="16"/>
        </w:rPr>
        <w:t>Kyprianou</w:t>
      </w:r>
      <w:proofErr w:type="spellEnd"/>
      <w:r w:rsidRPr="00607170">
        <w:rPr>
          <w:sz w:val="16"/>
        </w:rPr>
        <w:t xml:space="preserve">, 2001), </w:t>
      </w:r>
      <w:r w:rsidRPr="00607170">
        <w:rPr>
          <w:u w:val="single"/>
        </w:rPr>
        <w:t>fewer than 10 percent of</w:t>
      </w:r>
      <w:r w:rsidRPr="00607170">
        <w:rPr>
          <w:sz w:val="16"/>
        </w:rPr>
        <w:t xml:space="preserve"> the </w:t>
      </w:r>
      <w:r w:rsidRPr="00607170">
        <w:rPr>
          <w:u w:val="single"/>
        </w:rPr>
        <w:t>reports were on aquaculture</w:t>
      </w:r>
      <w:r w:rsidRPr="00607170">
        <w:rPr>
          <w:sz w:val="16"/>
        </w:rPr>
        <w:t xml:space="preserve">. More recently, between 1998 and 2007, in the four triennial symposia on women/gender in fisheries conducted by the Asian Fisheries Society (AFS), fewer than 25 percent of the papers were chiefly focused on aquaculture, more than half focused mainly on fisheries and the </w:t>
      </w:r>
      <w:proofErr w:type="gramStart"/>
      <w:r w:rsidRPr="00607170">
        <w:rPr>
          <w:sz w:val="16"/>
        </w:rPr>
        <w:t>remainder were</w:t>
      </w:r>
      <w:proofErr w:type="gramEnd"/>
      <w:r w:rsidRPr="00607170">
        <w:rPr>
          <w:sz w:val="16"/>
        </w:rPr>
        <w:t xml:space="preserve"> equally focused on aquaculture and fisheries. 1 Women in fisheries publications such as those of the Secretariat for the Pacific Community Women in Fisheries Information Bulletin (http://www.spc.int/coastfish/en/ publications/bulletins/women-in-fisheries.html and </w:t>
      </w:r>
      <w:proofErr w:type="spellStart"/>
      <w:r w:rsidRPr="00607170">
        <w:rPr>
          <w:sz w:val="16"/>
        </w:rPr>
        <w:t>Yemaya</w:t>
      </w:r>
      <w:proofErr w:type="spellEnd"/>
      <w:r w:rsidRPr="00607170">
        <w:rPr>
          <w:sz w:val="16"/>
        </w:rPr>
        <w:t xml:space="preserve"> published by the International Collective in Support of </w:t>
      </w:r>
      <w:proofErr w:type="spellStart"/>
      <w:r w:rsidRPr="00607170">
        <w:rPr>
          <w:sz w:val="16"/>
        </w:rPr>
        <w:t>Fishworkers</w:t>
      </w:r>
      <w:proofErr w:type="spellEnd"/>
      <w:r w:rsidRPr="00607170">
        <w:rPr>
          <w:sz w:val="16"/>
        </w:rPr>
        <w:t xml:space="preserve"> (ICSF) (http://wif.icsf.net/ icsf2006/</w:t>
      </w:r>
      <w:proofErr w:type="spellStart"/>
      <w:r w:rsidRPr="00607170">
        <w:rPr>
          <w:sz w:val="16"/>
        </w:rPr>
        <w:t>jspFiles</w:t>
      </w:r>
      <w:proofErr w:type="spellEnd"/>
      <w:r w:rsidRPr="00607170">
        <w:rPr>
          <w:sz w:val="16"/>
        </w:rPr>
        <w:t>/</w:t>
      </w:r>
      <w:proofErr w:type="spellStart"/>
      <w:r w:rsidRPr="00607170">
        <w:rPr>
          <w:sz w:val="16"/>
        </w:rPr>
        <w:t>wif</w:t>
      </w:r>
      <w:proofErr w:type="spellEnd"/>
      <w:r w:rsidRPr="00607170">
        <w:rPr>
          <w:sz w:val="16"/>
        </w:rPr>
        <w:t>/</w:t>
      </w:r>
      <w:proofErr w:type="spellStart"/>
      <w:r w:rsidRPr="00607170">
        <w:rPr>
          <w:sz w:val="16"/>
        </w:rPr>
        <w:t>index.jsp</w:t>
      </w:r>
      <w:proofErr w:type="spellEnd"/>
      <w:r w:rsidRPr="00607170">
        <w:rPr>
          <w:sz w:val="16"/>
        </w:rPr>
        <w:t xml:space="preserve">) mainly focus on fisheries. </w:t>
      </w:r>
      <w:r w:rsidRPr="00607170">
        <w:rPr>
          <w:u w:val="single"/>
        </w:rPr>
        <w:t>The lesser attention to gender in aquaculture versus fisheries may be due to</w:t>
      </w:r>
      <w:r w:rsidRPr="00607170">
        <w:rPr>
          <w:sz w:val="16"/>
        </w:rPr>
        <w:t xml:space="preserve"> the </w:t>
      </w:r>
      <w:r w:rsidRPr="00607170">
        <w:rPr>
          <w:u w:val="single"/>
        </w:rPr>
        <w:t>more recent history of aquaculture and academic interest in</w:t>
      </w:r>
      <w:r w:rsidRPr="00607170">
        <w:rPr>
          <w:sz w:val="16"/>
        </w:rPr>
        <w:t xml:space="preserve"> the </w:t>
      </w:r>
      <w:r w:rsidRPr="00607170">
        <w:rPr>
          <w:u w:val="single"/>
        </w:rPr>
        <w:t>complex sociology and anthropology of fishing communities</w:t>
      </w:r>
      <w:r w:rsidRPr="00607170">
        <w:rPr>
          <w:sz w:val="16"/>
        </w:rPr>
        <w:t xml:space="preserve"> and practices.</w:t>
      </w:r>
      <w:r w:rsidR="00467499" w:rsidRPr="00607170">
        <w:rPr>
          <w:sz w:val="16"/>
        </w:rPr>
        <w:t xml:space="preserve"> </w:t>
      </w:r>
      <w:r w:rsidRPr="00607170">
        <w:rPr>
          <w:sz w:val="16"/>
        </w:rPr>
        <w:t xml:space="preserve">Over the last ten years, </w:t>
      </w:r>
      <w:r w:rsidRPr="00607170">
        <w:rPr>
          <w:u w:val="single"/>
        </w:rPr>
        <w:t xml:space="preserve">gender issues in aquaculture received </w:t>
      </w:r>
      <w:r w:rsidRPr="00607170">
        <w:rPr>
          <w:rStyle w:val="Emphasis"/>
        </w:rPr>
        <w:t>little global attention</w:t>
      </w:r>
      <w:r w:rsidRPr="00607170">
        <w:rPr>
          <w:sz w:val="16"/>
        </w:rPr>
        <w:t xml:space="preserve">. The period </w:t>
      </w:r>
      <w:r w:rsidRPr="00607170">
        <w:rPr>
          <w:u w:val="single"/>
        </w:rPr>
        <w:t>started</w:t>
      </w:r>
      <w:r w:rsidRPr="00607170">
        <w:rPr>
          <w:sz w:val="16"/>
        </w:rPr>
        <w:t xml:space="preserve"> promisingly </w:t>
      </w:r>
      <w:r w:rsidRPr="00607170">
        <w:rPr>
          <w:u w:val="single"/>
        </w:rPr>
        <w:t>with several key studies</w:t>
      </w:r>
      <w:r w:rsidRPr="00607170">
        <w:rPr>
          <w:sz w:val="16"/>
        </w:rPr>
        <w:t xml:space="preserve">, such as those in the Asia Pacific Economic Cooperation (APEC) project led by the Asian Institute of Technology (AIT) and University of </w:t>
      </w:r>
      <w:proofErr w:type="spellStart"/>
      <w:r w:rsidRPr="00607170">
        <w:rPr>
          <w:sz w:val="16"/>
        </w:rPr>
        <w:t>Stirling</w:t>
      </w:r>
      <w:proofErr w:type="spellEnd"/>
      <w:r w:rsidRPr="00607170">
        <w:rPr>
          <w:sz w:val="16"/>
        </w:rPr>
        <w:t xml:space="preserve"> (</w:t>
      </w:r>
      <w:proofErr w:type="spellStart"/>
      <w:r w:rsidRPr="00607170">
        <w:rPr>
          <w:sz w:val="16"/>
        </w:rPr>
        <w:t>Brugere</w:t>
      </w:r>
      <w:proofErr w:type="spellEnd"/>
      <w:r w:rsidRPr="00607170">
        <w:rPr>
          <w:sz w:val="16"/>
        </w:rPr>
        <w:t xml:space="preserve"> et al</w:t>
      </w:r>
      <w:proofErr w:type="gramStart"/>
      <w:r w:rsidRPr="00607170">
        <w:rPr>
          <w:sz w:val="16"/>
        </w:rPr>
        <w:t>. ,</w:t>
      </w:r>
      <w:proofErr w:type="gramEnd"/>
      <w:r w:rsidRPr="00607170">
        <w:rPr>
          <w:sz w:val="16"/>
        </w:rPr>
        <w:t xml:space="preserve"> 1999; AIT, 2000; </w:t>
      </w:r>
      <w:proofErr w:type="spellStart"/>
      <w:r w:rsidRPr="00607170">
        <w:rPr>
          <w:sz w:val="16"/>
        </w:rPr>
        <w:t>Kelkar</w:t>
      </w:r>
      <w:proofErr w:type="spellEnd"/>
      <w:r w:rsidRPr="00607170">
        <w:rPr>
          <w:sz w:val="16"/>
        </w:rPr>
        <w:t xml:space="preserve">, 2001; </w:t>
      </w:r>
      <w:proofErr w:type="spellStart"/>
      <w:r w:rsidRPr="00607170">
        <w:rPr>
          <w:sz w:val="16"/>
        </w:rPr>
        <w:t>Kusakabe</w:t>
      </w:r>
      <w:proofErr w:type="spellEnd"/>
      <w:r w:rsidRPr="00607170">
        <w:rPr>
          <w:sz w:val="16"/>
        </w:rPr>
        <w:t xml:space="preserve"> and </w:t>
      </w:r>
      <w:proofErr w:type="spellStart"/>
      <w:r w:rsidRPr="00607170">
        <w:rPr>
          <w:sz w:val="16"/>
        </w:rPr>
        <w:t>Kelkar</w:t>
      </w:r>
      <w:proofErr w:type="spellEnd"/>
      <w:r w:rsidRPr="00607170">
        <w:rPr>
          <w:sz w:val="16"/>
        </w:rPr>
        <w:t xml:space="preserve"> 2001; </w:t>
      </w:r>
      <w:proofErr w:type="spellStart"/>
      <w:r w:rsidRPr="00607170">
        <w:rPr>
          <w:sz w:val="16"/>
        </w:rPr>
        <w:t>Kusakabe</w:t>
      </w:r>
      <w:proofErr w:type="spellEnd"/>
      <w:r w:rsidRPr="00607170">
        <w:rPr>
          <w:sz w:val="16"/>
        </w:rPr>
        <w:t xml:space="preserve">, 2003). Subsequently, </w:t>
      </w:r>
      <w:r w:rsidRPr="00607170">
        <w:rPr>
          <w:u w:val="single"/>
        </w:rPr>
        <w:t>research became more dispersed</w:t>
      </w:r>
      <w:r w:rsidRPr="00607170">
        <w:rPr>
          <w:sz w:val="16"/>
        </w:rPr>
        <w:t xml:space="preserve"> and much was carried out in separate projects.</w:t>
      </w:r>
      <w:r w:rsidR="00467499" w:rsidRPr="00607170">
        <w:rPr>
          <w:sz w:val="16"/>
        </w:rPr>
        <w:t xml:space="preserve"> </w:t>
      </w:r>
      <w:r w:rsidRPr="00607170">
        <w:rPr>
          <w:u w:val="single"/>
        </w:rPr>
        <w:t>FAO has not addressed gender and aquaculture in a comprehensive way</w:t>
      </w:r>
      <w:r w:rsidRPr="00607170">
        <w:rPr>
          <w:sz w:val="16"/>
        </w:rPr>
        <w:t xml:space="preserve"> since 1987 (Nash, Engle and </w:t>
      </w:r>
      <w:proofErr w:type="spellStart"/>
      <w:r w:rsidRPr="00607170">
        <w:rPr>
          <w:sz w:val="16"/>
        </w:rPr>
        <w:t>Crosetti</w:t>
      </w:r>
      <w:proofErr w:type="spellEnd"/>
      <w:r w:rsidRPr="00607170">
        <w:rPr>
          <w:sz w:val="16"/>
        </w:rPr>
        <w:t xml:space="preserve">, 1987), although many local and regional activities have been undertaken (e.g. </w:t>
      </w:r>
      <w:proofErr w:type="spellStart"/>
      <w:r w:rsidRPr="00607170">
        <w:rPr>
          <w:sz w:val="16"/>
        </w:rPr>
        <w:t>Nandeesha</w:t>
      </w:r>
      <w:proofErr w:type="spellEnd"/>
      <w:r w:rsidRPr="00607170">
        <w:rPr>
          <w:sz w:val="16"/>
        </w:rPr>
        <w:t xml:space="preserve">, 2007) and FAO National Aquaculture Sector Overview (NASO) fact sheets (www.fao.org/fishery/naso/ search/en) (Table 1) show that women and children, as well as men make important contributions. In addition, towards the end of the last decade, the lessons learned from aquaculture (and fisheries) studies were codified under the theme “Gender in Fisheries and Aquaculture” in the Gender in Agriculture Sourcebook (World Bank, FAO and IFAD, 2008) and in FAO (2007). Under social capital, </w:t>
      </w:r>
      <w:r w:rsidRPr="00607170">
        <w:rPr>
          <w:u w:val="single"/>
        </w:rPr>
        <w:t>women’s involvement in major decision-making roles in small- scale aquaculture has been identified</w:t>
      </w:r>
      <w:r w:rsidRPr="00607170">
        <w:rPr>
          <w:sz w:val="16"/>
        </w:rPr>
        <w:t xml:space="preserve"> as one of 14 indicators for assessing the contribution of small-scale aquaculture to sustainable rural development (</w:t>
      </w:r>
      <w:proofErr w:type="spellStart"/>
      <w:r w:rsidRPr="00607170">
        <w:rPr>
          <w:sz w:val="16"/>
        </w:rPr>
        <w:t>Bondad-Reantaso</w:t>
      </w:r>
      <w:proofErr w:type="spellEnd"/>
      <w:r w:rsidRPr="00607170">
        <w:rPr>
          <w:sz w:val="16"/>
        </w:rPr>
        <w:t xml:space="preserve"> et al ., 2009).</w:t>
      </w:r>
      <w:r w:rsidR="00467499" w:rsidRPr="00607170">
        <w:rPr>
          <w:sz w:val="16"/>
        </w:rPr>
        <w:t xml:space="preserve"> </w:t>
      </w:r>
      <w:r w:rsidRPr="00607170">
        <w:rPr>
          <w:sz w:val="16"/>
        </w:rPr>
        <w:t xml:space="preserve">The FAO report, State of World Aquaculture 2006 (FAO, 2006) collated available information on employment in aquaculture, where possible disaggregated by gender. Unfortunately, </w:t>
      </w:r>
      <w:r w:rsidRPr="00607170">
        <w:rPr>
          <w:u w:val="single"/>
        </w:rPr>
        <w:t>data for Asian countries</w:t>
      </w:r>
      <w:r w:rsidRPr="00607170">
        <w:rPr>
          <w:sz w:val="16"/>
        </w:rPr>
        <w:t xml:space="preserve">, the dominant aquaculture region, </w:t>
      </w:r>
      <w:r w:rsidRPr="00607170">
        <w:rPr>
          <w:u w:val="single"/>
        </w:rPr>
        <w:t>were</w:t>
      </w:r>
      <w:r w:rsidRPr="00607170">
        <w:rPr>
          <w:sz w:val="16"/>
        </w:rPr>
        <w:t xml:space="preserve"> largely </w:t>
      </w:r>
      <w:r w:rsidRPr="00607170">
        <w:rPr>
          <w:u w:val="single"/>
        </w:rPr>
        <w:t>lacking</w:t>
      </w:r>
      <w:r w:rsidRPr="00607170">
        <w:rPr>
          <w:sz w:val="16"/>
        </w:rPr>
        <w:t>. In Africa, FAO reported that women own or manage 16 percent of farms and play only a minor role in fish production, although they make large but unquantifiable contributions in fish processing and marketing. Women’s roles in managing aquaculture production differ greatly depending on commodity and country. For example, in Madagascar, Mozambique and Tanzania, women own and/or manage more than 80 percent of the seaweed farms. In South America, women’s participation in aquaculture, except in processing plants and subsistence aquaculture, is estimated at only 5 percent of workers. Across most Eastern European countries, women’s fish farming participation is as low as 5–10 percent, but rises to 20 percent in Ukraine, 50 percent in Estonia and up to 70 percent for some fish breeding farms in Russia. In 2004, in Canada, the female workforce was about 28 percent.</w:t>
      </w:r>
      <w:r w:rsidR="00467499" w:rsidRPr="00607170">
        <w:rPr>
          <w:sz w:val="16"/>
        </w:rPr>
        <w:t xml:space="preserve"> </w:t>
      </w:r>
      <w:r w:rsidRPr="00607170">
        <w:rPr>
          <w:sz w:val="16"/>
        </w:rPr>
        <w:t xml:space="preserve">Despite its limitations, </w:t>
      </w:r>
      <w:r w:rsidRPr="00607170">
        <w:rPr>
          <w:u w:val="single"/>
        </w:rPr>
        <w:t xml:space="preserve">available information indicates that aquaculture </w:t>
      </w:r>
      <w:proofErr w:type="spellStart"/>
      <w:r w:rsidRPr="00607170">
        <w:rPr>
          <w:u w:val="single"/>
        </w:rPr>
        <w:t>labour</w:t>
      </w:r>
      <w:proofErr w:type="spellEnd"/>
      <w:r w:rsidRPr="00607170">
        <w:rPr>
          <w:u w:val="single"/>
        </w:rPr>
        <w:t xml:space="preserve">, roles and responsibilities are not </w:t>
      </w:r>
      <w:r w:rsidRPr="00607170">
        <w:rPr>
          <w:rStyle w:val="Emphasis"/>
        </w:rPr>
        <w:t>gender-determined</w:t>
      </w:r>
      <w:r w:rsidRPr="00607170">
        <w:rPr>
          <w:sz w:val="16"/>
        </w:rPr>
        <w:t xml:space="preserve"> but that </w:t>
      </w:r>
      <w:r w:rsidRPr="00607170">
        <w:rPr>
          <w:u w:val="single"/>
        </w:rPr>
        <w:t xml:space="preserve">a considerable degree of gender differentiation occurs </w:t>
      </w:r>
      <w:r w:rsidRPr="00607170">
        <w:rPr>
          <w:rStyle w:val="Emphasis"/>
        </w:rPr>
        <w:t>in practice</w:t>
      </w:r>
      <w:r w:rsidRPr="00607170">
        <w:rPr>
          <w:u w:val="single"/>
        </w:rPr>
        <w:t>, conditioned by</w:t>
      </w:r>
      <w:r w:rsidRPr="00607170">
        <w:rPr>
          <w:sz w:val="16"/>
        </w:rPr>
        <w:t xml:space="preserve"> many </w:t>
      </w:r>
      <w:r w:rsidRPr="00607170">
        <w:rPr>
          <w:rStyle w:val="Emphasis"/>
        </w:rPr>
        <w:t>social</w:t>
      </w:r>
      <w:r w:rsidRPr="00607170">
        <w:rPr>
          <w:u w:val="single"/>
        </w:rPr>
        <w:t xml:space="preserve">, </w:t>
      </w:r>
      <w:r w:rsidRPr="00607170">
        <w:rPr>
          <w:rStyle w:val="Emphasis"/>
        </w:rPr>
        <w:t>economic</w:t>
      </w:r>
      <w:r w:rsidRPr="00607170">
        <w:rPr>
          <w:u w:val="single"/>
        </w:rPr>
        <w:t xml:space="preserve"> and </w:t>
      </w:r>
      <w:r w:rsidRPr="00607170">
        <w:rPr>
          <w:rStyle w:val="Emphasis"/>
        </w:rPr>
        <w:t>personal</w:t>
      </w:r>
      <w:r w:rsidRPr="00607170">
        <w:rPr>
          <w:u w:val="single"/>
        </w:rPr>
        <w:t xml:space="preserve"> factors</w:t>
      </w:r>
      <w:r w:rsidRPr="00607170">
        <w:rPr>
          <w:sz w:val="16"/>
        </w:rPr>
        <w:t xml:space="preserve">. The </w:t>
      </w:r>
      <w:r w:rsidRPr="00607170">
        <w:rPr>
          <w:u w:val="single"/>
        </w:rPr>
        <w:t>roles</w:t>
      </w:r>
      <w:r w:rsidRPr="00607170">
        <w:rPr>
          <w:sz w:val="16"/>
        </w:rPr>
        <w:t xml:space="preserve"> also </w:t>
      </w:r>
      <w:r w:rsidRPr="00607170">
        <w:rPr>
          <w:u w:val="single"/>
        </w:rPr>
        <w:t>depend on the type of aquaculture</w:t>
      </w:r>
      <w:r w:rsidRPr="00607170">
        <w:rPr>
          <w:sz w:val="16"/>
        </w:rPr>
        <w:t xml:space="preserve">. For example, in some countries such as Mexico, in intensive or semi intensive commercial aquaculture, professional female and male </w:t>
      </w:r>
      <w:proofErr w:type="gramStart"/>
      <w:r w:rsidRPr="00607170">
        <w:rPr>
          <w:sz w:val="16"/>
        </w:rPr>
        <w:t>staff perform</w:t>
      </w:r>
      <w:proofErr w:type="gramEnd"/>
      <w:r w:rsidRPr="00607170">
        <w:rPr>
          <w:sz w:val="16"/>
        </w:rPr>
        <w:t xml:space="preserve"> the same kind of activities, whereas, in sub-Saharan Africa, rural people with low educational levels tend to assign traditional roles to women. Thus, </w:t>
      </w:r>
      <w:r w:rsidRPr="00607170">
        <w:rPr>
          <w:u w:val="single"/>
        </w:rPr>
        <w:t xml:space="preserve">gender roles and contributions need to be understood </w:t>
      </w:r>
      <w:r w:rsidRPr="00607170">
        <w:rPr>
          <w:rStyle w:val="Emphasis"/>
        </w:rPr>
        <w:t>within their context</w:t>
      </w:r>
      <w:r w:rsidRPr="00607170">
        <w:rPr>
          <w:sz w:val="16"/>
        </w:rPr>
        <w:t xml:space="preserve"> and </w:t>
      </w:r>
      <w:r w:rsidRPr="00607170">
        <w:rPr>
          <w:u w:val="single"/>
        </w:rPr>
        <w:t xml:space="preserve">characterized with respect to </w:t>
      </w:r>
      <w:r w:rsidRPr="00607170">
        <w:rPr>
          <w:rStyle w:val="Emphasis"/>
        </w:rPr>
        <w:t>economic</w:t>
      </w:r>
      <w:r w:rsidRPr="00607170">
        <w:rPr>
          <w:u w:val="single"/>
        </w:rPr>
        <w:t xml:space="preserve">, </w:t>
      </w:r>
      <w:r w:rsidRPr="00607170">
        <w:rPr>
          <w:rStyle w:val="Emphasis"/>
        </w:rPr>
        <w:t>social</w:t>
      </w:r>
      <w:r w:rsidRPr="00607170">
        <w:rPr>
          <w:u w:val="single"/>
        </w:rPr>
        <w:t xml:space="preserve"> and </w:t>
      </w:r>
      <w:r w:rsidRPr="00607170">
        <w:rPr>
          <w:rStyle w:val="Emphasis"/>
        </w:rPr>
        <w:t>individual assets</w:t>
      </w:r>
      <w:r w:rsidRPr="00607170">
        <w:rPr>
          <w:sz w:val="16"/>
        </w:rPr>
        <w:t xml:space="preserve"> and people’s needs. </w:t>
      </w:r>
      <w:r w:rsidRPr="00607170">
        <w:rPr>
          <w:u w:val="single"/>
        </w:rPr>
        <w:t>Characterization</w:t>
      </w:r>
      <w:r w:rsidRPr="00607170">
        <w:rPr>
          <w:sz w:val="16"/>
        </w:rPr>
        <w:t xml:space="preserve"> may </w:t>
      </w:r>
      <w:r w:rsidRPr="00607170">
        <w:rPr>
          <w:u w:val="single"/>
        </w:rPr>
        <w:t xml:space="preserve">present </w:t>
      </w:r>
      <w:r w:rsidRPr="00607170">
        <w:rPr>
          <w:rStyle w:val="Emphasis"/>
        </w:rPr>
        <w:t>special methodological challenges</w:t>
      </w:r>
      <w:r w:rsidRPr="00607170">
        <w:rPr>
          <w:sz w:val="16"/>
        </w:rPr>
        <w:t xml:space="preserve">, especially if the contribution is made by unpaid and/or unrecognized </w:t>
      </w:r>
      <w:proofErr w:type="spellStart"/>
      <w:r w:rsidRPr="00607170">
        <w:rPr>
          <w:sz w:val="16"/>
        </w:rPr>
        <w:t>labour</w:t>
      </w:r>
      <w:proofErr w:type="spellEnd"/>
      <w:r w:rsidRPr="00607170">
        <w:rPr>
          <w:sz w:val="16"/>
        </w:rPr>
        <w:t xml:space="preserve">. A further challenge comes from the rapid development of aquaculture that is accompanied by rapid changes in supply chains and hence in </w:t>
      </w:r>
      <w:proofErr w:type="spellStart"/>
      <w:r w:rsidRPr="00607170">
        <w:rPr>
          <w:sz w:val="16"/>
        </w:rPr>
        <w:t>labour</w:t>
      </w:r>
      <w:proofErr w:type="spellEnd"/>
      <w:r w:rsidRPr="00607170">
        <w:rPr>
          <w:sz w:val="16"/>
        </w:rPr>
        <w:t xml:space="preserve">, roles and contributions. Educational level is a particularly potent determinant of who does what and therefore, the contribution made. Compared to illiterate women, those with schooling tend to be more active in small-scale operations such as wild fry collection, hatchery and fish nursery phases, feeding and other husbandry tasks, postharvest processing and marketing and can even dominate these stages of the supply chains. For example, women high school graduates dominate factory floor jobs in export prawn processing plants in Sri Lanka because they can comprehend the quality control procedures (De Silva and </w:t>
      </w:r>
      <w:proofErr w:type="spellStart"/>
      <w:r w:rsidRPr="00607170">
        <w:rPr>
          <w:sz w:val="16"/>
        </w:rPr>
        <w:t>Yamao</w:t>
      </w:r>
      <w:proofErr w:type="spellEnd"/>
      <w:r w:rsidRPr="00607170">
        <w:rPr>
          <w:sz w:val="16"/>
        </w:rPr>
        <w:t xml:space="preserve">, 2006). However, although education can give women access to a greater range of aquaculture activities, their control over resources and decision making is not only linked to their knowledge and know-how but is also affected by household, community, social and economic settings. Men tend to be responsible for pond and cage construction and maintenance, stocking and harvesting (e.g. see </w:t>
      </w:r>
      <w:proofErr w:type="spellStart"/>
      <w:r w:rsidRPr="00607170">
        <w:rPr>
          <w:sz w:val="16"/>
        </w:rPr>
        <w:t>Kibria</w:t>
      </w:r>
      <w:proofErr w:type="spellEnd"/>
      <w:r w:rsidRPr="00607170">
        <w:rPr>
          <w:sz w:val="16"/>
        </w:rPr>
        <w:t xml:space="preserve"> and </w:t>
      </w:r>
      <w:proofErr w:type="spellStart"/>
      <w:r w:rsidRPr="00607170">
        <w:rPr>
          <w:sz w:val="16"/>
        </w:rPr>
        <w:t>Mowla</w:t>
      </w:r>
      <w:proofErr w:type="spellEnd"/>
      <w:r w:rsidRPr="00607170">
        <w:rPr>
          <w:sz w:val="16"/>
        </w:rPr>
        <w:t xml:space="preserve"> (2006) for an example of </w:t>
      </w:r>
      <w:proofErr w:type="spellStart"/>
      <w:r w:rsidRPr="00607170">
        <w:rPr>
          <w:sz w:val="16"/>
        </w:rPr>
        <w:t>labour</w:t>
      </w:r>
      <w:proofErr w:type="spellEnd"/>
      <w:r w:rsidRPr="00607170">
        <w:rPr>
          <w:sz w:val="16"/>
        </w:rPr>
        <w:t xml:space="preserve"> division).</w:t>
      </w:r>
      <w:r w:rsidR="00467499" w:rsidRPr="00607170">
        <w:rPr>
          <w:sz w:val="16"/>
        </w:rPr>
        <w:t xml:space="preserve"> </w:t>
      </w:r>
      <w:r w:rsidRPr="00607170">
        <w:rPr>
          <w:u w:val="single"/>
        </w:rPr>
        <w:t>Despite</w:t>
      </w:r>
      <w:r w:rsidRPr="00607170">
        <w:rPr>
          <w:sz w:val="16"/>
        </w:rPr>
        <w:t xml:space="preserve"> their </w:t>
      </w:r>
      <w:r w:rsidRPr="00607170">
        <w:rPr>
          <w:u w:val="single"/>
        </w:rPr>
        <w:t>participation</w:t>
      </w:r>
      <w:r w:rsidRPr="00607170">
        <w:rPr>
          <w:sz w:val="16"/>
        </w:rPr>
        <w:t xml:space="preserve">, many </w:t>
      </w:r>
      <w:r w:rsidRPr="00607170">
        <w:rPr>
          <w:u w:val="single"/>
        </w:rPr>
        <w:t xml:space="preserve">women receive </w:t>
      </w:r>
      <w:r w:rsidRPr="00607170">
        <w:rPr>
          <w:rStyle w:val="Emphasis"/>
        </w:rPr>
        <w:t>low economic returns</w:t>
      </w:r>
      <w:r w:rsidRPr="00607170">
        <w:rPr>
          <w:sz w:val="16"/>
        </w:rPr>
        <w:t xml:space="preserve"> from aquaculture and </w:t>
      </w:r>
      <w:r w:rsidRPr="00607170">
        <w:rPr>
          <w:u w:val="single"/>
        </w:rPr>
        <w:t xml:space="preserve">experience </w:t>
      </w:r>
      <w:r w:rsidRPr="00607170">
        <w:rPr>
          <w:rStyle w:val="Emphasis"/>
        </w:rPr>
        <w:t>poor working and social conditions</w:t>
      </w:r>
      <w:r w:rsidRPr="00607170">
        <w:rPr>
          <w:sz w:val="16"/>
        </w:rPr>
        <w:t xml:space="preserve">. Yet, </w:t>
      </w:r>
      <w:r w:rsidRPr="00607170">
        <w:rPr>
          <w:u w:val="single"/>
        </w:rPr>
        <w:t>women and poverty should not be conflated in aquaculture development</w:t>
      </w:r>
      <w:r w:rsidRPr="00607170">
        <w:rPr>
          <w:sz w:val="16"/>
        </w:rPr>
        <w:t>, or indeed in development more generally (Jackson, 1996). Some women do or could populate the more entrepreneurial segments of the supply chains, particularly in value-addition jobs and marketing in East and Southeast Asia. Much of the discrimination that may constrain women’s aquaculture progress is driven by other factors such as legal rights to assets and cultural mores and is not due to poverty.</w:t>
      </w:r>
      <w:r w:rsidR="00467499" w:rsidRPr="00607170">
        <w:rPr>
          <w:sz w:val="16"/>
        </w:rPr>
        <w:t xml:space="preserve"> </w:t>
      </w:r>
      <w:r w:rsidRPr="00607170">
        <w:rPr>
          <w:sz w:val="16"/>
        </w:rPr>
        <w:t xml:space="preserve">Despite many development organizations having gender policies and strategic plans to mainstream gender, most </w:t>
      </w:r>
      <w:r w:rsidRPr="00607170">
        <w:rPr>
          <w:u w:val="single"/>
        </w:rPr>
        <w:t xml:space="preserve">aquaculture projects and </w:t>
      </w:r>
      <w:proofErr w:type="spellStart"/>
      <w:r w:rsidRPr="00607170">
        <w:rPr>
          <w:u w:val="single"/>
        </w:rPr>
        <w:t>programmes</w:t>
      </w:r>
      <w:proofErr w:type="spellEnd"/>
      <w:r w:rsidRPr="00607170">
        <w:rPr>
          <w:u w:val="single"/>
        </w:rPr>
        <w:t xml:space="preserve"> are </w:t>
      </w:r>
      <w:r w:rsidRPr="00607170">
        <w:rPr>
          <w:rStyle w:val="Emphasis"/>
        </w:rPr>
        <w:t>not gender sensitive</w:t>
      </w:r>
      <w:r w:rsidRPr="00607170">
        <w:rPr>
          <w:sz w:val="16"/>
        </w:rPr>
        <w:t xml:space="preserve">. For example, </w:t>
      </w:r>
      <w:r w:rsidRPr="00607170">
        <w:rPr>
          <w:u w:val="single"/>
        </w:rPr>
        <w:t xml:space="preserve">a review of five projects in one fisheries development </w:t>
      </w:r>
      <w:proofErr w:type="spellStart"/>
      <w:r w:rsidRPr="00607170">
        <w:rPr>
          <w:u w:val="single"/>
        </w:rPr>
        <w:t>programme</w:t>
      </w:r>
      <w:proofErr w:type="spellEnd"/>
      <w:r w:rsidRPr="00607170">
        <w:rPr>
          <w:sz w:val="16"/>
        </w:rPr>
        <w:t xml:space="preserve"> in </w:t>
      </w:r>
      <w:r w:rsidRPr="00607170">
        <w:rPr>
          <w:sz w:val="16"/>
        </w:rPr>
        <w:lastRenderedPageBreak/>
        <w:t xml:space="preserve">Bangladesh </w:t>
      </w:r>
      <w:r w:rsidRPr="00607170">
        <w:rPr>
          <w:u w:val="single"/>
        </w:rPr>
        <w:t xml:space="preserve">showed that women’s roles were </w:t>
      </w:r>
      <w:r w:rsidRPr="00607170">
        <w:rPr>
          <w:rStyle w:val="Emphasis"/>
        </w:rPr>
        <w:t>minor</w:t>
      </w:r>
      <w:r w:rsidRPr="00607170">
        <w:rPr>
          <w:u w:val="single"/>
        </w:rPr>
        <w:t xml:space="preserve"> or </w:t>
      </w:r>
      <w:r w:rsidRPr="00607170">
        <w:rPr>
          <w:rStyle w:val="Emphasis"/>
        </w:rPr>
        <w:t>largely overlooked</w:t>
      </w:r>
      <w:r w:rsidRPr="00607170">
        <w:rPr>
          <w:sz w:val="16"/>
        </w:rPr>
        <w:t xml:space="preserve">, including in the four aquaculture projects (Halim and Ahmed, 2006). Where the Bangladeshi </w:t>
      </w:r>
      <w:r w:rsidRPr="00607170">
        <w:rPr>
          <w:u w:val="single"/>
        </w:rPr>
        <w:t>women worked in</w:t>
      </w:r>
      <w:r w:rsidRPr="00607170">
        <w:rPr>
          <w:sz w:val="16"/>
        </w:rPr>
        <w:t xml:space="preserve"> the </w:t>
      </w:r>
      <w:r w:rsidRPr="00607170">
        <w:rPr>
          <w:u w:val="single"/>
        </w:rPr>
        <w:t>aquaculture</w:t>
      </w:r>
      <w:r w:rsidRPr="00607170">
        <w:rPr>
          <w:sz w:val="16"/>
        </w:rPr>
        <w:t xml:space="preserve"> enterprises, their work contributed to the household finances but </w:t>
      </w:r>
      <w:r w:rsidRPr="00607170">
        <w:rPr>
          <w:rStyle w:val="Emphasis"/>
        </w:rPr>
        <w:t>did not</w:t>
      </w:r>
      <w:r w:rsidRPr="00607170">
        <w:rPr>
          <w:sz w:val="16"/>
        </w:rPr>
        <w:t xml:space="preserve"> necessarily </w:t>
      </w:r>
      <w:r w:rsidRPr="00607170">
        <w:rPr>
          <w:rStyle w:val="Emphasis"/>
        </w:rPr>
        <w:t>give them more decision-making power</w:t>
      </w:r>
      <w:r w:rsidRPr="00607170">
        <w:rPr>
          <w:u w:val="single"/>
        </w:rPr>
        <w:t>. Gender is overlooked in developing</w:t>
      </w:r>
      <w:r w:rsidRPr="00607170">
        <w:rPr>
          <w:sz w:val="16"/>
        </w:rPr>
        <w:t xml:space="preserve"> many </w:t>
      </w:r>
      <w:r w:rsidRPr="00607170">
        <w:rPr>
          <w:u w:val="single"/>
        </w:rPr>
        <w:t>pond/fish farming activities</w:t>
      </w:r>
      <w:r w:rsidRPr="00607170">
        <w:rPr>
          <w:sz w:val="16"/>
        </w:rPr>
        <w:t xml:space="preserve"> and is </w:t>
      </w:r>
      <w:r w:rsidRPr="00607170">
        <w:rPr>
          <w:rStyle w:val="Emphasis"/>
        </w:rPr>
        <w:t>rarely addressed</w:t>
      </w:r>
      <w:r w:rsidRPr="00607170">
        <w:rPr>
          <w:u w:val="single"/>
        </w:rPr>
        <w:t xml:space="preserve"> in education and training</w:t>
      </w:r>
      <w:r w:rsidRPr="00607170">
        <w:rPr>
          <w:sz w:val="16"/>
        </w:rPr>
        <w:t>. Development projects also rarely address whether the benefits of aquaculture are really obtained by women and children. Although women may generate income through aquaculture, this may be at the expense of increasing their overall workloads.</w:t>
      </w:r>
    </w:p>
    <w:p w:rsidR="00296BED" w:rsidRPr="00607170" w:rsidRDefault="00296BED" w:rsidP="00296BED">
      <w:pPr>
        <w:pStyle w:val="Heading3"/>
      </w:pPr>
      <w:r w:rsidRPr="00607170">
        <w:lastRenderedPageBreak/>
        <w:t xml:space="preserve">AT </w:t>
      </w:r>
      <w:proofErr w:type="spellStart"/>
      <w:r w:rsidRPr="00607170">
        <w:t>Dedev</w:t>
      </w:r>
      <w:proofErr w:type="spellEnd"/>
    </w:p>
    <w:p w:rsidR="00296BED" w:rsidRPr="00607170" w:rsidRDefault="00296BED" w:rsidP="00296BED">
      <w:pPr>
        <w:keepNext/>
        <w:keepLines/>
        <w:spacing w:before="200"/>
        <w:outlineLvl w:val="3"/>
        <w:rPr>
          <w:rFonts w:eastAsia="SimSun"/>
          <w:b/>
          <w:bCs/>
          <w:iCs/>
        </w:rPr>
      </w:pPr>
      <w:r w:rsidRPr="00607170">
        <w:rPr>
          <w:rFonts w:eastAsia="SimSun"/>
          <w:b/>
          <w:bCs/>
          <w:iCs/>
        </w:rPr>
        <w:t xml:space="preserve">Economic and technological </w:t>
      </w:r>
      <w:r w:rsidRPr="00607170">
        <w:rPr>
          <w:rFonts w:eastAsia="SimSun"/>
          <w:b/>
          <w:bCs/>
          <w:iCs/>
          <w:u w:val="single"/>
        </w:rPr>
        <w:t>growth solves environment</w:t>
      </w:r>
      <w:r w:rsidRPr="00607170">
        <w:rPr>
          <w:rFonts w:eastAsia="SimSun"/>
          <w:b/>
          <w:bCs/>
          <w:iCs/>
        </w:rPr>
        <w:t xml:space="preserve">—aquaculture is </w:t>
      </w:r>
      <w:proofErr w:type="gramStart"/>
      <w:r w:rsidRPr="00607170">
        <w:rPr>
          <w:rFonts w:eastAsia="SimSun"/>
          <w:b/>
          <w:bCs/>
          <w:iCs/>
        </w:rPr>
        <w:t>an</w:t>
      </w:r>
      <w:proofErr w:type="gramEnd"/>
      <w:r w:rsidRPr="00607170">
        <w:rPr>
          <w:rFonts w:eastAsia="SimSun"/>
          <w:b/>
          <w:bCs/>
          <w:iCs/>
        </w:rPr>
        <w:t xml:space="preserve"> </w:t>
      </w:r>
      <w:r w:rsidRPr="00607170">
        <w:rPr>
          <w:rFonts w:eastAsia="SimSun"/>
          <w:b/>
          <w:bCs/>
          <w:iCs/>
          <w:u w:val="single"/>
        </w:rPr>
        <w:t>unique example</w:t>
      </w:r>
    </w:p>
    <w:p w:rsidR="00296BED" w:rsidRPr="00607170" w:rsidRDefault="00296BED" w:rsidP="00296BED">
      <w:proofErr w:type="spellStart"/>
      <w:proofErr w:type="gramStart"/>
      <w:r w:rsidRPr="00607170">
        <w:rPr>
          <w:rStyle w:val="StyleStyleBold12pt"/>
        </w:rPr>
        <w:t>Hornborg</w:t>
      </w:r>
      <w:proofErr w:type="spellEnd"/>
      <w:r w:rsidRPr="00607170">
        <w:rPr>
          <w:rStyle w:val="StyleStyleBold12pt"/>
        </w:rPr>
        <w:t>, 2003</w:t>
      </w:r>
      <w:r w:rsidRPr="00607170">
        <w:t>—anthropologist and professor of human ecology at Lund University (Alf, "Cornucopia or Zero-Sum Game?</w:t>
      </w:r>
      <w:proofErr w:type="gramEnd"/>
      <w:r w:rsidRPr="00607170">
        <w:t xml:space="preserve"> The Epistemology of Sustainability", Journal of World-Systems Research, Special Issue: Globalization and the Environment, courses.arch.vt.edu/courses/</w:t>
      </w:r>
      <w:proofErr w:type="spellStart"/>
      <w:r w:rsidRPr="00607170">
        <w:t>wdunaway</w:t>
      </w:r>
      <w:proofErr w:type="spellEnd"/>
      <w:r w:rsidRPr="00607170">
        <w:t>/gia5524/hornborg03.pdf, pg. 211-212)//emchen</w:t>
      </w:r>
    </w:p>
    <w:p w:rsidR="00296BED" w:rsidRPr="00607170" w:rsidRDefault="00296BED" w:rsidP="00296BED">
      <w:pPr>
        <w:rPr>
          <w:u w:val="single"/>
        </w:rPr>
      </w:pPr>
      <w:r w:rsidRPr="00607170">
        <w:rPr>
          <w:sz w:val="16"/>
        </w:rPr>
        <w:t xml:space="preserve">THE CORNUCOPIA MODEL: IS GROWTH REALLY GOOD FOR THE ENVIRONMENT? The preceding arguments to me seem logically coherent, credible, and persuasive. I am thus all the more curious about the alternative interpretation—what I refer to as </w:t>
      </w:r>
      <w:r w:rsidRPr="00607170">
        <w:rPr>
          <w:u w:val="single"/>
        </w:rPr>
        <w:t>the “cornucopia” model, that is, the currently hegemonic worldview that declares capital accumulation in the core</w:t>
      </w:r>
      <w:r w:rsidRPr="00607170">
        <w:rPr>
          <w:sz w:val="16"/>
        </w:rPr>
        <w:t xml:space="preserve"> completely</w:t>
      </w:r>
      <w:r w:rsidRPr="00607170">
        <w:rPr>
          <w:u w:val="single"/>
        </w:rPr>
        <w:t xml:space="preserve"> innocent with regard to poverty and environmental problems in the South</w:t>
      </w:r>
      <w:r w:rsidRPr="00607170">
        <w:rPr>
          <w:sz w:val="16"/>
        </w:rPr>
        <w:t xml:space="preserve">. An unusually accessible and instructive example of this worldview comes from </w:t>
      </w:r>
      <w:r w:rsidRPr="00607170">
        <w:rPr>
          <w:u w:val="single"/>
        </w:rPr>
        <w:t xml:space="preserve">Swedish </w:t>
      </w:r>
      <w:r w:rsidRPr="00607170">
        <w:rPr>
          <w:sz w:val="16"/>
        </w:rPr>
        <w:t xml:space="preserve">o </w:t>
      </w:r>
      <w:r w:rsidRPr="00607170">
        <w:rPr>
          <w:u w:val="single"/>
        </w:rPr>
        <w:t xml:space="preserve">economist Marian </w:t>
      </w:r>
      <w:proofErr w:type="spellStart"/>
      <w:r w:rsidRPr="00607170">
        <w:rPr>
          <w:u w:val="single"/>
        </w:rPr>
        <w:t>Radetzki</w:t>
      </w:r>
      <w:proofErr w:type="spellEnd"/>
      <w:r w:rsidRPr="00607170">
        <w:rPr>
          <w:sz w:val="16"/>
        </w:rPr>
        <w:t xml:space="preserve"> (1990, 1992)</w:t>
      </w:r>
      <w:proofErr w:type="gramStart"/>
      <w:r w:rsidRPr="00607170">
        <w:rPr>
          <w:sz w:val="16"/>
        </w:rPr>
        <w:t>,</w:t>
      </w:r>
      <w:proofErr w:type="gramEnd"/>
      <w:r w:rsidRPr="00607170">
        <w:rPr>
          <w:sz w:val="16"/>
        </w:rPr>
        <w:t xml:space="preserve"> whose essays address the overarching question of whether there is a positive or negative correlation between economic growth and environmental quality. He </w:t>
      </w:r>
      <w:r w:rsidRPr="00607170">
        <w:rPr>
          <w:u w:val="single"/>
        </w:rPr>
        <w:t>observes that</w:t>
      </w:r>
      <w:r w:rsidRPr="00607170">
        <w:rPr>
          <w:sz w:val="16"/>
        </w:rPr>
        <w:t xml:space="preserve"> </w:t>
      </w:r>
      <w:r w:rsidRPr="00607170">
        <w:rPr>
          <w:u w:val="single"/>
        </w:rPr>
        <w:t xml:space="preserve">the worst environmental destruction occurs in the poor rather than the richer countries and concludes </w:t>
      </w:r>
      <w:r w:rsidRPr="00607170">
        <w:rPr>
          <w:sz w:val="16"/>
        </w:rPr>
        <w:t xml:space="preserve">from this that </w:t>
      </w:r>
      <w:r w:rsidRPr="00607170">
        <w:rPr>
          <w:rStyle w:val="Emphasis"/>
        </w:rPr>
        <w:t>environmental quality improves as the economy grows</w:t>
      </w:r>
      <w:r w:rsidRPr="00607170">
        <w:rPr>
          <w:sz w:val="16"/>
        </w:rPr>
        <w:t xml:space="preserve"> and becomes “denser.” The explanation, says </w:t>
      </w:r>
      <w:proofErr w:type="spellStart"/>
      <w:r w:rsidRPr="00607170">
        <w:rPr>
          <w:sz w:val="16"/>
        </w:rPr>
        <w:t>Radetzki</w:t>
      </w:r>
      <w:proofErr w:type="spellEnd"/>
      <w:r w:rsidRPr="00607170">
        <w:rPr>
          <w:sz w:val="16"/>
        </w:rPr>
        <w:t xml:space="preserve">, is that </w:t>
      </w:r>
      <w:r w:rsidRPr="00607170">
        <w:rPr>
          <w:u w:val="single"/>
        </w:rPr>
        <w:t>the intensity of environmental damage decreases as per capita GNP increases</w:t>
      </w:r>
      <w:r w:rsidRPr="00607170">
        <w:rPr>
          <w:sz w:val="16"/>
        </w:rPr>
        <w:t xml:space="preserve">. This intensity is defined as the quantity of “environmental resources” that are expended to generate one unit of GNP. </w:t>
      </w:r>
      <w:r w:rsidRPr="00607170">
        <w:rPr>
          <w:u w:val="single"/>
        </w:rPr>
        <w:t xml:space="preserve">Intensity of environmental wear is reduced because with growth </w:t>
      </w:r>
      <w:r w:rsidRPr="00607170">
        <w:rPr>
          <w:rStyle w:val="Emphasis"/>
        </w:rPr>
        <w:t>there is a tendency for “material intensive” production</w:t>
      </w:r>
      <w:r w:rsidRPr="00607170">
        <w:rPr>
          <w:u w:val="single"/>
        </w:rPr>
        <w:t xml:space="preserve"> to be </w:t>
      </w:r>
      <w:r w:rsidRPr="00607170">
        <w:rPr>
          <w:rStyle w:val="Emphasis"/>
        </w:rPr>
        <w:t>replaced by</w:t>
      </w:r>
      <w:r w:rsidRPr="00607170">
        <w:rPr>
          <w:u w:val="single"/>
        </w:rPr>
        <w:t xml:space="preserve"> the </w:t>
      </w:r>
      <w:r w:rsidRPr="00607170">
        <w:rPr>
          <w:rStyle w:val="Emphasis"/>
        </w:rPr>
        <w:t>production of services</w:t>
      </w:r>
      <w:r w:rsidRPr="00607170">
        <w:rPr>
          <w:u w:val="single"/>
        </w:rPr>
        <w:t>.</w:t>
      </w:r>
      <w:r w:rsidRPr="00607170">
        <w:rPr>
          <w:sz w:val="16"/>
        </w:rPr>
        <w:t xml:space="preserve"> Meanwhile, </w:t>
      </w:r>
      <w:r w:rsidRPr="00607170">
        <w:rPr>
          <w:u w:val="single"/>
        </w:rPr>
        <w:t>there is an increase in</w:t>
      </w:r>
      <w:r w:rsidRPr="00607170">
        <w:rPr>
          <w:sz w:val="16"/>
        </w:rPr>
        <w:t xml:space="preserve"> the </w:t>
      </w:r>
      <w:r w:rsidRPr="00607170">
        <w:rPr>
          <w:u w:val="single"/>
        </w:rPr>
        <w:t xml:space="preserve">willingness of consumers to pay for a clean environment the more affluent they become, </w:t>
      </w:r>
      <w:r w:rsidRPr="00607170">
        <w:rPr>
          <w:sz w:val="16"/>
        </w:rPr>
        <w:t xml:space="preserve">and </w:t>
      </w:r>
      <w:r w:rsidRPr="00607170">
        <w:rPr>
          <w:rStyle w:val="Emphasis"/>
        </w:rPr>
        <w:t>environmental policies</w:t>
      </w:r>
      <w:r w:rsidRPr="00607170">
        <w:rPr>
          <w:u w:val="single"/>
        </w:rPr>
        <w:t xml:space="preserve"> in wealthier nations </w:t>
      </w:r>
      <w:r w:rsidRPr="00607170">
        <w:rPr>
          <w:rStyle w:val="Emphasis"/>
        </w:rPr>
        <w:t>encourage</w:t>
      </w:r>
      <w:r w:rsidRPr="00607170">
        <w:rPr>
          <w:u w:val="single"/>
        </w:rPr>
        <w:t xml:space="preserve"> the development of </w:t>
      </w:r>
      <w:r w:rsidRPr="00607170">
        <w:rPr>
          <w:rStyle w:val="Emphasis"/>
        </w:rPr>
        <w:t>new</w:t>
      </w:r>
      <w:r w:rsidRPr="00607170">
        <w:rPr>
          <w:u w:val="single"/>
        </w:rPr>
        <w:t xml:space="preserve"> environmental </w:t>
      </w:r>
      <w:r w:rsidRPr="00607170">
        <w:rPr>
          <w:rStyle w:val="Emphasis"/>
        </w:rPr>
        <w:t>technologies</w:t>
      </w:r>
      <w:r w:rsidRPr="00607170">
        <w:rPr>
          <w:u w:val="single"/>
        </w:rPr>
        <w:t>. Instead of intensifying the consumption of “environmental utilities,</w:t>
      </w:r>
      <w:r w:rsidRPr="00607170">
        <w:rPr>
          <w:sz w:val="16"/>
        </w:rPr>
        <w:t xml:space="preserve">” these </w:t>
      </w:r>
      <w:r w:rsidRPr="00607170">
        <w:rPr>
          <w:u w:val="single"/>
        </w:rPr>
        <w:t xml:space="preserve">nations </w:t>
      </w:r>
      <w:r w:rsidRPr="00607170">
        <w:rPr>
          <w:sz w:val="16"/>
        </w:rPr>
        <w:t xml:space="preserve">can </w:t>
      </w:r>
      <w:r w:rsidRPr="00607170">
        <w:rPr>
          <w:u w:val="single"/>
        </w:rPr>
        <w:t>substitute services from “human and physical capital” for those of natural resources.</w:t>
      </w:r>
      <w:r w:rsidRPr="00607170">
        <w:rPr>
          <w:sz w:val="16"/>
        </w:rPr>
        <w:t xml:space="preserve"> For this reason, forests and other natural resources are not diminishing in the industrialized countries. Instead, </w:t>
      </w:r>
      <w:r w:rsidRPr="00607170">
        <w:rPr>
          <w:u w:val="single"/>
        </w:rPr>
        <w:t>much of the landscape is reverting to something approaching a “natural state.” Growth</w:t>
      </w:r>
      <w:r w:rsidRPr="00607170">
        <w:rPr>
          <w:sz w:val="16"/>
        </w:rPr>
        <w:t xml:space="preserve"> </w:t>
      </w:r>
      <w:r w:rsidRPr="00607170">
        <w:rPr>
          <w:u w:val="single"/>
        </w:rPr>
        <w:t>and technological development make it possible to invest</w:t>
      </w:r>
      <w:r w:rsidRPr="00607170">
        <w:rPr>
          <w:sz w:val="16"/>
        </w:rPr>
        <w:t>, for example</w:t>
      </w:r>
      <w:r w:rsidRPr="00607170">
        <w:rPr>
          <w:u w:val="single"/>
        </w:rPr>
        <w:t xml:space="preserve">, in </w:t>
      </w:r>
      <w:r w:rsidRPr="00607170">
        <w:rPr>
          <w:rStyle w:val="Emphasis"/>
        </w:rPr>
        <w:t>aquaculture instead of depleting wild fish stocks</w:t>
      </w:r>
      <w:r w:rsidRPr="00607170">
        <w:rPr>
          <w:sz w:val="16"/>
        </w:rPr>
        <w:t xml:space="preserve">, plantations instead of cutting down rain forests, and swimming pools instead of exploiting natural beaches. </w:t>
      </w:r>
      <w:proofErr w:type="spellStart"/>
      <w:r w:rsidRPr="00607170">
        <w:rPr>
          <w:sz w:val="16"/>
        </w:rPr>
        <w:t>Radetzki</w:t>
      </w:r>
      <w:proofErr w:type="spellEnd"/>
      <w:r w:rsidRPr="00607170">
        <w:rPr>
          <w:sz w:val="16"/>
        </w:rPr>
        <w:t xml:space="preserve"> concludes that </w:t>
      </w:r>
      <w:r w:rsidRPr="00607170">
        <w:rPr>
          <w:u w:val="single"/>
        </w:rPr>
        <w:t xml:space="preserve">it is thus possible to maintain continued economic growth, and that there is in fact an unlimited potential for “sustainable growth.” </w:t>
      </w:r>
    </w:p>
    <w:p w:rsidR="00296BED" w:rsidRPr="00607170" w:rsidRDefault="00296BED" w:rsidP="00296BED">
      <w:pPr>
        <w:rPr>
          <w:u w:val="single"/>
        </w:rPr>
      </w:pPr>
    </w:p>
    <w:p w:rsidR="002264E5" w:rsidRPr="00607170" w:rsidRDefault="00467499" w:rsidP="00467499">
      <w:pPr>
        <w:pStyle w:val="Heading3"/>
      </w:pPr>
      <w:r w:rsidRPr="00607170">
        <w:lastRenderedPageBreak/>
        <w:t>Regulations Key</w:t>
      </w:r>
    </w:p>
    <w:p w:rsidR="00F34171" w:rsidRPr="00607170" w:rsidRDefault="00F34171" w:rsidP="00F34171">
      <w:pPr>
        <w:pStyle w:val="Heading4"/>
      </w:pPr>
      <w:r w:rsidRPr="00607170">
        <w:t xml:space="preserve">Simplifying regulations is critical to solve the case --- only legal solutions can solve and preserve resources </w:t>
      </w:r>
    </w:p>
    <w:p w:rsidR="00F34171" w:rsidRPr="00607170" w:rsidRDefault="00F34171" w:rsidP="00F34171">
      <w:r w:rsidRPr="00607170">
        <w:rPr>
          <w:b/>
        </w:rPr>
        <w:t>Filipe et al 13</w:t>
      </w:r>
      <w:r w:rsidRPr="00607170">
        <w:t xml:space="preserve"> – </w:t>
      </w:r>
      <w:proofErr w:type="spellStart"/>
      <w:r w:rsidRPr="00607170">
        <w:t>Instituto</w:t>
      </w:r>
      <w:proofErr w:type="spellEnd"/>
      <w:r w:rsidRPr="00607170">
        <w:t xml:space="preserve"> </w:t>
      </w:r>
      <w:proofErr w:type="spellStart"/>
      <w:r w:rsidRPr="00607170">
        <w:t>Universitario</w:t>
      </w:r>
      <w:proofErr w:type="spellEnd"/>
      <w:r w:rsidRPr="00607170">
        <w:t xml:space="preserve"> de </w:t>
      </w:r>
      <w:proofErr w:type="spellStart"/>
      <w:r w:rsidRPr="00607170">
        <w:t>Lisboa</w:t>
      </w:r>
      <w:proofErr w:type="spellEnd"/>
      <w:r w:rsidRPr="00607170">
        <w:t xml:space="preserve"> AND </w:t>
      </w:r>
      <w:proofErr w:type="spellStart"/>
      <w:r w:rsidRPr="00607170">
        <w:t>Annamalai</w:t>
      </w:r>
      <w:proofErr w:type="spellEnd"/>
      <w:r w:rsidRPr="00607170">
        <w:t xml:space="preserve"> University AND ISEG/UTL &amp; SOCIUS (José </w:t>
      </w:r>
      <w:proofErr w:type="spellStart"/>
      <w:r w:rsidRPr="00607170">
        <w:t>António</w:t>
      </w:r>
      <w:proofErr w:type="spellEnd"/>
      <w:r w:rsidRPr="00607170">
        <w:t xml:space="preserve"> Filipe, Manuel Coelho, Manuel Alberto M. Ferreira, </w:t>
      </w:r>
      <w:proofErr w:type="spellStart"/>
      <w:r w:rsidRPr="00607170">
        <w:t>Selvarasu</w:t>
      </w:r>
      <w:proofErr w:type="spellEnd"/>
      <w:r w:rsidRPr="00607170">
        <w:t xml:space="preserve"> </w:t>
      </w:r>
      <w:proofErr w:type="spellStart"/>
      <w:r w:rsidRPr="00607170">
        <w:t>Appasamy</w:t>
      </w:r>
      <w:proofErr w:type="spellEnd"/>
      <w:r w:rsidRPr="00607170">
        <w:t xml:space="preserve"> </w:t>
      </w:r>
      <w:proofErr w:type="spellStart"/>
      <w:r w:rsidRPr="00607170">
        <w:t>Mutharasu</w:t>
      </w:r>
      <w:proofErr w:type="spellEnd"/>
      <w:r w:rsidRPr="00607170">
        <w:t xml:space="preserve">, March 2013, “Fisheries, Chaos, and Ethics: A Note on India Status,” Int. J </w:t>
      </w:r>
      <w:proofErr w:type="spellStart"/>
      <w:r w:rsidRPr="00607170">
        <w:t>Lates</w:t>
      </w:r>
      <w:proofErr w:type="spellEnd"/>
      <w:r w:rsidRPr="00607170">
        <w:t xml:space="preserve"> Trends Fin. Eco. Sc. Vol-3 No. 1 March 2013)//emchen</w:t>
      </w:r>
    </w:p>
    <w:p w:rsidR="00F34171" w:rsidRPr="00607170" w:rsidRDefault="00F34171" w:rsidP="00F34171">
      <w:pPr>
        <w:rPr>
          <w:sz w:val="16"/>
        </w:rPr>
      </w:pPr>
      <w:r w:rsidRPr="00607170">
        <w:rPr>
          <w:sz w:val="16"/>
        </w:rPr>
        <w:t xml:space="preserve">Some of the </w:t>
      </w:r>
      <w:r w:rsidRPr="00607170">
        <w:rPr>
          <w:b/>
          <w:iCs/>
          <w:u w:val="single"/>
          <w:bdr w:val="single" w:sz="18" w:space="0" w:color="auto"/>
        </w:rPr>
        <w:t>ethical questions</w:t>
      </w:r>
      <w:r w:rsidRPr="00607170">
        <w:rPr>
          <w:sz w:val="16"/>
        </w:rPr>
        <w:t xml:space="preserve"> that are </w:t>
      </w:r>
      <w:r w:rsidRPr="00607170">
        <w:rPr>
          <w:u w:val="single"/>
        </w:rPr>
        <w:t>raised from</w:t>
      </w:r>
      <w:r w:rsidRPr="00607170">
        <w:rPr>
          <w:sz w:val="16"/>
        </w:rPr>
        <w:t xml:space="preserve"> the </w:t>
      </w:r>
      <w:r w:rsidRPr="00607170">
        <w:rPr>
          <w:u w:val="single"/>
        </w:rPr>
        <w:t xml:space="preserve">fisheries analysis come from </w:t>
      </w:r>
      <w:r w:rsidRPr="00607170">
        <w:rPr>
          <w:b/>
          <w:iCs/>
          <w:u w:val="single"/>
          <w:bdr w:val="single" w:sz="18" w:space="0" w:color="auto"/>
        </w:rPr>
        <w:t>overexploitation of resources</w:t>
      </w:r>
      <w:r w:rsidRPr="00607170">
        <w:rPr>
          <w:sz w:val="16"/>
        </w:rPr>
        <w:t xml:space="preserve">. Some </w:t>
      </w:r>
      <w:r w:rsidRPr="00607170">
        <w:rPr>
          <w:u w:val="single"/>
        </w:rPr>
        <w:t>others result from</w:t>
      </w:r>
      <w:r w:rsidRPr="00607170">
        <w:rPr>
          <w:sz w:val="16"/>
        </w:rPr>
        <w:t xml:space="preserve"> the </w:t>
      </w:r>
      <w:r w:rsidRPr="00607170">
        <w:rPr>
          <w:u w:val="single"/>
        </w:rPr>
        <w:t>relationship among</w:t>
      </w:r>
      <w:r w:rsidRPr="00607170">
        <w:rPr>
          <w:sz w:val="16"/>
        </w:rPr>
        <w:t xml:space="preserve"> the </w:t>
      </w:r>
      <w:r w:rsidRPr="00607170">
        <w:rPr>
          <w:u w:val="single"/>
        </w:rPr>
        <w:t>stakeholders in the area of fisheries</w:t>
      </w:r>
      <w:r w:rsidRPr="00607170">
        <w:rPr>
          <w:sz w:val="16"/>
        </w:rPr>
        <w:t xml:space="preserve">. Some </w:t>
      </w:r>
      <w:r w:rsidRPr="00607170">
        <w:rPr>
          <w:u w:val="single"/>
        </w:rPr>
        <w:t>others</w:t>
      </w:r>
      <w:r w:rsidRPr="00607170">
        <w:rPr>
          <w:sz w:val="16"/>
        </w:rPr>
        <w:t xml:space="preserve"> may result yet, for example, </w:t>
      </w:r>
      <w:r w:rsidRPr="00607170">
        <w:rPr>
          <w:u w:val="single"/>
        </w:rPr>
        <w:t>from</w:t>
      </w:r>
      <w:r w:rsidRPr="00607170">
        <w:rPr>
          <w:sz w:val="16"/>
        </w:rPr>
        <w:t xml:space="preserve"> the </w:t>
      </w:r>
      <w:r w:rsidRPr="00607170">
        <w:rPr>
          <w:u w:val="single"/>
        </w:rPr>
        <w:t>existence of conflicts in the approval processes</w:t>
      </w:r>
      <w:r w:rsidRPr="00607170">
        <w:rPr>
          <w:sz w:val="16"/>
        </w:rPr>
        <w:t xml:space="preserve"> of aquaculture projects. Many </w:t>
      </w:r>
      <w:r w:rsidRPr="00607170">
        <w:rPr>
          <w:u w:val="single"/>
        </w:rPr>
        <w:t>divergent interests are involved</w:t>
      </w:r>
      <w:r w:rsidRPr="00607170">
        <w:rPr>
          <w:sz w:val="16"/>
        </w:rPr>
        <w:t xml:space="preserve">. Some ethical issues may be expressed considering the conflicts that result from the relationship among private agents and public agents or also some others resulting from environmental policies that deal with the rights of individuals versus the rights of the state and that deal also with the rights of property owners versus those of the community. The </w:t>
      </w:r>
      <w:r w:rsidRPr="00607170">
        <w:rPr>
          <w:u w:val="single"/>
        </w:rPr>
        <w:t>ways of dealing with</w:t>
      </w:r>
      <w:r w:rsidRPr="00607170">
        <w:rPr>
          <w:sz w:val="16"/>
        </w:rPr>
        <w:t xml:space="preserve"> the </w:t>
      </w:r>
      <w:r w:rsidRPr="00607170">
        <w:rPr>
          <w:u w:val="single"/>
        </w:rPr>
        <w:t>environmental issues may vary according to the organizations that intend to protect the environment</w:t>
      </w:r>
      <w:r w:rsidRPr="00607170">
        <w:rPr>
          <w:sz w:val="16"/>
        </w:rPr>
        <w:t xml:space="preserve"> and some conflicting situations may result from the way environment is faced.</w:t>
      </w:r>
      <w:r w:rsidR="00467499" w:rsidRPr="00607170">
        <w:rPr>
          <w:sz w:val="16"/>
        </w:rPr>
        <w:t xml:space="preserve"> </w:t>
      </w:r>
      <w:r w:rsidRPr="00607170">
        <w:rPr>
          <w:sz w:val="16"/>
        </w:rPr>
        <w:t xml:space="preserve">Often, a private agent intending to exploit a resource for self interest may be contributing also with the project for the public good. This fact for itself permits, on these cases, to solve some ethical issues. </w:t>
      </w:r>
      <w:r w:rsidRPr="00607170">
        <w:rPr>
          <w:u w:val="single"/>
        </w:rPr>
        <w:t>When a private agent intends to implement an aquaculture project his [or her] interest it to make profit</w:t>
      </w:r>
      <w:r w:rsidRPr="00607170">
        <w:rPr>
          <w:sz w:val="16"/>
        </w:rPr>
        <w:t xml:space="preserve">. Anyway, </w:t>
      </w:r>
      <w:r w:rsidRPr="00607170">
        <w:rPr>
          <w:u w:val="single"/>
        </w:rPr>
        <w:t>this will allow that</w:t>
      </w:r>
      <w:r w:rsidRPr="00607170">
        <w:rPr>
          <w:sz w:val="16"/>
        </w:rPr>
        <w:t xml:space="preserve"> sea live </w:t>
      </w:r>
      <w:r w:rsidRPr="00607170">
        <w:rPr>
          <w:u w:val="single"/>
        </w:rPr>
        <w:t xml:space="preserve">resources may be </w:t>
      </w:r>
      <w:r w:rsidRPr="00607170">
        <w:rPr>
          <w:b/>
          <w:iCs/>
          <w:u w:val="single"/>
          <w:bdr w:val="single" w:sz="18" w:space="0" w:color="auto"/>
        </w:rPr>
        <w:t>preserved</w:t>
      </w:r>
      <w:r w:rsidRPr="00607170">
        <w:rPr>
          <w:sz w:val="16"/>
        </w:rPr>
        <w:t xml:space="preserve"> (Filipe et al, 2011). Aquaculture fish offer in the market has increased, given an existing demand. This means that </w:t>
      </w:r>
      <w:r w:rsidRPr="00607170">
        <w:rPr>
          <w:u w:val="single"/>
        </w:rPr>
        <w:t xml:space="preserve">aquaculture can give a </w:t>
      </w:r>
      <w:r w:rsidRPr="00607170">
        <w:rPr>
          <w:b/>
          <w:iCs/>
          <w:u w:val="single"/>
          <w:bdr w:val="single" w:sz="18" w:space="0" w:color="auto"/>
        </w:rPr>
        <w:t>strong contribution</w:t>
      </w:r>
      <w:r w:rsidRPr="00607170">
        <w:rPr>
          <w:u w:val="single"/>
        </w:rPr>
        <w:t xml:space="preserve"> for</w:t>
      </w:r>
      <w:r w:rsidRPr="00607170">
        <w:rPr>
          <w:sz w:val="16"/>
        </w:rPr>
        <w:t xml:space="preserve"> reducing sea </w:t>
      </w:r>
      <w:r w:rsidRPr="00607170">
        <w:rPr>
          <w:u w:val="single"/>
        </w:rPr>
        <w:t>fisheries</w:t>
      </w:r>
      <w:r w:rsidRPr="00607170">
        <w:rPr>
          <w:sz w:val="16"/>
        </w:rPr>
        <w:t>.</w:t>
      </w:r>
      <w:r w:rsidR="00467499" w:rsidRPr="00607170">
        <w:rPr>
          <w:sz w:val="16"/>
        </w:rPr>
        <w:t xml:space="preserve"> </w:t>
      </w:r>
      <w:r w:rsidRPr="00607170">
        <w:rPr>
          <w:b/>
          <w:iCs/>
          <w:u w:val="single"/>
          <w:bdr w:val="single" w:sz="18" w:space="0" w:color="auto"/>
        </w:rPr>
        <w:t>Law is fundamental</w:t>
      </w:r>
      <w:r w:rsidRPr="00607170">
        <w:rPr>
          <w:sz w:val="16"/>
        </w:rPr>
        <w:t xml:space="preserve"> to conserve and </w:t>
      </w:r>
      <w:r w:rsidRPr="00607170">
        <w:rPr>
          <w:u w:val="single"/>
        </w:rPr>
        <w:t>to protect environment</w:t>
      </w:r>
      <w:r w:rsidRPr="00607170">
        <w:rPr>
          <w:sz w:val="16"/>
        </w:rPr>
        <w:t xml:space="preserve"> and so it is in this area of fishing resources. </w:t>
      </w:r>
      <w:r w:rsidRPr="00607170">
        <w:rPr>
          <w:u w:val="single"/>
        </w:rPr>
        <w:t xml:space="preserve">Rules should be </w:t>
      </w:r>
      <w:r w:rsidRPr="00607170">
        <w:rPr>
          <w:b/>
          <w:iCs/>
          <w:u w:val="single"/>
          <w:bdr w:val="single" w:sz="18" w:space="0" w:color="auto"/>
        </w:rPr>
        <w:t>precise</w:t>
      </w:r>
      <w:r w:rsidRPr="00607170">
        <w:rPr>
          <w:u w:val="single"/>
        </w:rPr>
        <w:t xml:space="preserve"> and </w:t>
      </w:r>
      <w:r w:rsidRPr="00607170">
        <w:rPr>
          <w:b/>
          <w:iCs/>
          <w:u w:val="single"/>
          <w:bdr w:val="single" w:sz="18" w:space="0" w:color="auto"/>
        </w:rPr>
        <w:t>simple</w:t>
      </w:r>
      <w:r w:rsidRPr="00607170">
        <w:rPr>
          <w:u w:val="single"/>
        </w:rPr>
        <w:t xml:space="preserve"> enough to be implemented</w:t>
      </w:r>
      <w:r w:rsidRPr="00607170">
        <w:rPr>
          <w:sz w:val="16"/>
        </w:rPr>
        <w:t xml:space="preserve"> and to be fulfilled. </w:t>
      </w:r>
      <w:r w:rsidRPr="00607170">
        <w:rPr>
          <w:u w:val="single"/>
        </w:rPr>
        <w:t>In aquaculture</w:t>
      </w:r>
      <w:r w:rsidRPr="00607170">
        <w:rPr>
          <w:sz w:val="16"/>
        </w:rPr>
        <w:t xml:space="preserve"> projects </w:t>
      </w:r>
      <w:r w:rsidRPr="00607170">
        <w:rPr>
          <w:u w:val="single"/>
        </w:rPr>
        <w:t>law</w:t>
      </w:r>
      <w:r w:rsidRPr="00607170">
        <w:rPr>
          <w:sz w:val="16"/>
        </w:rPr>
        <w:t xml:space="preserve"> often </w:t>
      </w:r>
      <w:r w:rsidRPr="00607170">
        <w:rPr>
          <w:u w:val="single"/>
        </w:rPr>
        <w:t>seems to arise too many procedures and to generate too many public agents</w:t>
      </w:r>
      <w:r w:rsidRPr="00607170">
        <w:rPr>
          <w:sz w:val="16"/>
        </w:rPr>
        <w:t xml:space="preserve"> involved in the decision process that complicate the final decision (and evidently bureaucracy is present). </w:t>
      </w:r>
      <w:r w:rsidRPr="00607170">
        <w:rPr>
          <w:u w:val="single"/>
        </w:rPr>
        <w:t xml:space="preserve">An </w:t>
      </w:r>
      <w:proofErr w:type="spellStart"/>
      <w:r w:rsidRPr="00607170">
        <w:rPr>
          <w:b/>
          <w:iCs/>
          <w:u w:val="single"/>
          <w:bdr w:val="single" w:sz="18" w:space="0" w:color="auto"/>
        </w:rPr>
        <w:t>anticommons</w:t>
      </w:r>
      <w:proofErr w:type="spellEnd"/>
      <w:r w:rsidRPr="00607170">
        <w:rPr>
          <w:b/>
          <w:iCs/>
          <w:u w:val="single"/>
          <w:bdr w:val="single" w:sz="18" w:space="0" w:color="auto"/>
        </w:rPr>
        <w:t xml:space="preserve"> problem</w:t>
      </w:r>
      <w:r w:rsidRPr="00607170">
        <w:rPr>
          <w:u w:val="single"/>
        </w:rPr>
        <w:t xml:space="preserve"> can emerge</w:t>
      </w:r>
      <w:r w:rsidRPr="00607170">
        <w:rPr>
          <w:sz w:val="16"/>
        </w:rPr>
        <w:t xml:space="preserve"> from this complex situation. In consequence, the </w:t>
      </w:r>
      <w:r w:rsidRPr="00607170">
        <w:rPr>
          <w:b/>
          <w:iCs/>
          <w:u w:val="single"/>
          <w:bdr w:val="single" w:sz="18" w:space="0" w:color="auto"/>
        </w:rPr>
        <w:t>multiple agencies</w:t>
      </w:r>
      <w:r w:rsidRPr="00607170">
        <w:rPr>
          <w:u w:val="single"/>
        </w:rPr>
        <w:t xml:space="preserve"> and their work frequently </w:t>
      </w:r>
      <w:r w:rsidRPr="00607170">
        <w:rPr>
          <w:b/>
          <w:iCs/>
          <w:u w:val="single"/>
          <w:bdr w:val="single" w:sz="18" w:space="0" w:color="auto"/>
        </w:rPr>
        <w:t>frustrate worthwhile projects</w:t>
      </w:r>
      <w:r w:rsidRPr="00607170">
        <w:rPr>
          <w:u w:val="single"/>
        </w:rPr>
        <w:t xml:space="preserve"> and economic growth</w:t>
      </w:r>
      <w:r w:rsidRPr="00607170">
        <w:rPr>
          <w:sz w:val="16"/>
        </w:rPr>
        <w:t xml:space="preserve"> (see, for details, Coelho et al, 2012).</w:t>
      </w:r>
    </w:p>
    <w:p w:rsidR="00F34171" w:rsidRPr="00607170" w:rsidRDefault="00467499" w:rsidP="00467499">
      <w:pPr>
        <w:pStyle w:val="Heading3"/>
      </w:pPr>
      <w:proofErr w:type="spellStart"/>
      <w:r w:rsidRPr="00607170">
        <w:lastRenderedPageBreak/>
        <w:t>Anthro</w:t>
      </w:r>
      <w:proofErr w:type="spellEnd"/>
      <w:r w:rsidRPr="00607170">
        <w:t xml:space="preserve"> Cards</w:t>
      </w:r>
    </w:p>
    <w:p w:rsidR="00F34171" w:rsidRPr="00607170" w:rsidRDefault="00F34171" w:rsidP="00F34171">
      <w:pPr>
        <w:keepNext/>
        <w:keepLines/>
        <w:spacing w:before="200"/>
        <w:outlineLvl w:val="3"/>
        <w:rPr>
          <w:rFonts w:eastAsia="SimSun"/>
          <w:b/>
          <w:bCs/>
          <w:iCs/>
          <w:u w:val="single"/>
        </w:rPr>
      </w:pPr>
      <w:r w:rsidRPr="00607170">
        <w:rPr>
          <w:rFonts w:eastAsia="SimSun"/>
          <w:b/>
          <w:bCs/>
          <w:iCs/>
        </w:rPr>
        <w:t xml:space="preserve">Perm </w:t>
      </w:r>
      <w:proofErr w:type="gramStart"/>
      <w:r w:rsidRPr="00607170">
        <w:rPr>
          <w:rFonts w:eastAsia="SimSun"/>
          <w:b/>
          <w:bCs/>
          <w:iCs/>
        </w:rPr>
        <w:t>do</w:t>
      </w:r>
      <w:proofErr w:type="gramEnd"/>
      <w:r w:rsidRPr="00607170">
        <w:rPr>
          <w:rFonts w:eastAsia="SimSun"/>
          <w:b/>
          <w:bCs/>
          <w:iCs/>
        </w:rPr>
        <w:t xml:space="preserve"> the plan and the alt—this uniquely creates a </w:t>
      </w:r>
      <w:r w:rsidRPr="00607170">
        <w:rPr>
          <w:rFonts w:eastAsia="SimSun"/>
          <w:b/>
          <w:bCs/>
          <w:iCs/>
          <w:u w:val="single"/>
        </w:rPr>
        <w:t>new anthropocentric ethic</w:t>
      </w:r>
      <w:r w:rsidRPr="00607170">
        <w:rPr>
          <w:rFonts w:eastAsia="SimSun"/>
          <w:b/>
          <w:bCs/>
          <w:iCs/>
        </w:rPr>
        <w:t xml:space="preserve"> that </w:t>
      </w:r>
      <w:r w:rsidRPr="00607170">
        <w:rPr>
          <w:rFonts w:eastAsia="SimSun"/>
          <w:b/>
          <w:bCs/>
          <w:iCs/>
          <w:u w:val="single"/>
        </w:rPr>
        <w:t>solves the impact</w:t>
      </w:r>
    </w:p>
    <w:p w:rsidR="00F34171" w:rsidRPr="00607170" w:rsidRDefault="00F34171" w:rsidP="00F34171">
      <w:proofErr w:type="spellStart"/>
      <w:r w:rsidRPr="00607170">
        <w:rPr>
          <w:b/>
        </w:rPr>
        <w:t>Dallmeyer</w:t>
      </w:r>
      <w:proofErr w:type="spellEnd"/>
      <w:r w:rsidRPr="00607170">
        <w:rPr>
          <w:b/>
        </w:rPr>
        <w:t xml:space="preserve"> 3</w:t>
      </w:r>
      <w:r w:rsidRPr="00607170">
        <w:t xml:space="preserve"> – director of the Environmental Ethics Certificate Program @ Univ. Georgia (</w:t>
      </w:r>
      <w:proofErr w:type="spellStart"/>
      <w:r w:rsidRPr="00607170">
        <w:t>Dorinda</w:t>
      </w:r>
      <w:proofErr w:type="spellEnd"/>
      <w:r w:rsidRPr="00607170">
        <w:t xml:space="preserve"> G. </w:t>
      </w:r>
      <w:proofErr w:type="spellStart"/>
      <w:r w:rsidRPr="00607170">
        <w:t>Dallmeyer</w:t>
      </w:r>
      <w:proofErr w:type="spellEnd"/>
      <w:r w:rsidRPr="00607170">
        <w:t>, 2003, “Values at Sea: Ethics for the Marine Environment,” http://books.google.com/books?id=xY2wppGOUUUC&amp;printsec=frontcover&amp;source=gbs_atb#v=onepage&amp;q&amp;f=false)//emchen</w:t>
      </w:r>
    </w:p>
    <w:p w:rsidR="00F34171" w:rsidRPr="00607170" w:rsidRDefault="00F34171" w:rsidP="00F34171">
      <w:pPr>
        <w:rPr>
          <w:sz w:val="16"/>
        </w:rPr>
      </w:pPr>
      <w:r w:rsidRPr="00607170">
        <w:rPr>
          <w:u w:val="single"/>
        </w:rPr>
        <w:t>A new ethic for protecting</w:t>
      </w:r>
      <w:r w:rsidRPr="00607170">
        <w:rPr>
          <w:sz w:val="16"/>
        </w:rPr>
        <w:t xml:space="preserve"> and sustaining </w:t>
      </w:r>
      <w:r w:rsidRPr="00607170">
        <w:rPr>
          <w:u w:val="single"/>
        </w:rPr>
        <w:t>the marine environment will</w:t>
      </w:r>
      <w:r w:rsidRPr="00607170">
        <w:rPr>
          <w:sz w:val="16"/>
        </w:rPr>
        <w:t xml:space="preserve"> eventually </w:t>
      </w:r>
      <w:r w:rsidRPr="00607170">
        <w:rPr>
          <w:u w:val="single"/>
        </w:rPr>
        <w:t>derive from</w:t>
      </w:r>
      <w:r w:rsidRPr="00607170">
        <w:rPr>
          <w:sz w:val="16"/>
        </w:rPr>
        <w:t xml:space="preserve"> a greatly expanded understanding of </w:t>
      </w:r>
      <w:r w:rsidRPr="00607170">
        <w:rPr>
          <w:b/>
          <w:iCs/>
          <w:u w:val="single"/>
          <w:bdr w:val="single" w:sz="18" w:space="0" w:color="auto"/>
        </w:rPr>
        <w:t>human self-interest</w:t>
      </w:r>
      <w:r w:rsidRPr="00607170">
        <w:rPr>
          <w:sz w:val="16"/>
        </w:rPr>
        <w:t xml:space="preserve">. This </w:t>
      </w:r>
      <w:r w:rsidRPr="00607170">
        <w:rPr>
          <w:u w:val="single"/>
        </w:rPr>
        <w:t>ethic will depend on our better recognizing how much our</w:t>
      </w:r>
      <w:r w:rsidRPr="00607170">
        <w:rPr>
          <w:sz w:val="16"/>
        </w:rPr>
        <w:t xml:space="preserve"> physical and mental </w:t>
      </w:r>
      <w:r w:rsidRPr="00607170">
        <w:rPr>
          <w:u w:val="single"/>
        </w:rPr>
        <w:t>well-being relies on a deep and diverse array of affiliations with the sea</w:t>
      </w:r>
      <w:r w:rsidRPr="00607170">
        <w:rPr>
          <w:sz w:val="16"/>
        </w:rPr>
        <w:t xml:space="preserve">, especially its living creatures. Conversely, </w:t>
      </w:r>
      <w:r w:rsidRPr="00607170">
        <w:rPr>
          <w:u w:val="single"/>
        </w:rPr>
        <w:t>we</w:t>
      </w:r>
      <w:r w:rsidRPr="00607170">
        <w:rPr>
          <w:sz w:val="16"/>
        </w:rPr>
        <w:t xml:space="preserve"> will </w:t>
      </w:r>
      <w:r w:rsidRPr="00607170">
        <w:rPr>
          <w:u w:val="single"/>
        </w:rPr>
        <w:t xml:space="preserve">need to realize that when we impoverish and degrade the marine environment, </w:t>
      </w:r>
      <w:r w:rsidRPr="00607170">
        <w:rPr>
          <w:b/>
          <w:iCs/>
          <w:u w:val="single"/>
          <w:bdr w:val="single" w:sz="18" w:space="0" w:color="auto"/>
        </w:rPr>
        <w:t>we inevitably reduce our physical</w:t>
      </w:r>
      <w:r w:rsidRPr="00607170">
        <w:rPr>
          <w:u w:val="single"/>
        </w:rPr>
        <w:t xml:space="preserve">, </w:t>
      </w:r>
      <w:r w:rsidRPr="00607170">
        <w:rPr>
          <w:b/>
          <w:iCs/>
          <w:u w:val="single"/>
          <w:bdr w:val="single" w:sz="18" w:space="0" w:color="auto"/>
        </w:rPr>
        <w:t>material</w:t>
      </w:r>
      <w:r w:rsidRPr="00607170">
        <w:rPr>
          <w:u w:val="single"/>
        </w:rPr>
        <w:t xml:space="preserve">, </w:t>
      </w:r>
      <w:r w:rsidRPr="00607170">
        <w:rPr>
          <w:b/>
          <w:iCs/>
          <w:u w:val="single"/>
          <w:bdr w:val="single" w:sz="18" w:space="0" w:color="auto"/>
        </w:rPr>
        <w:t>emotional</w:t>
      </w:r>
      <w:r w:rsidRPr="00607170">
        <w:rPr>
          <w:u w:val="single"/>
        </w:rPr>
        <w:t xml:space="preserve">, </w:t>
      </w:r>
      <w:r w:rsidRPr="00607170">
        <w:rPr>
          <w:b/>
          <w:iCs/>
          <w:u w:val="single"/>
          <w:bdr w:val="single" w:sz="18" w:space="0" w:color="auto"/>
        </w:rPr>
        <w:t>intellectual</w:t>
      </w:r>
      <w:r w:rsidRPr="00607170">
        <w:rPr>
          <w:u w:val="single"/>
        </w:rPr>
        <w:t xml:space="preserve">, and even </w:t>
      </w:r>
      <w:r w:rsidRPr="00607170">
        <w:rPr>
          <w:b/>
          <w:iCs/>
          <w:u w:val="single"/>
          <w:bdr w:val="single" w:sz="18" w:space="0" w:color="auto"/>
        </w:rPr>
        <w:t>spiritual</w:t>
      </w:r>
      <w:r w:rsidRPr="00607170">
        <w:rPr>
          <w:u w:val="single"/>
        </w:rPr>
        <w:t xml:space="preserve"> potential and capacity. This</w:t>
      </w:r>
      <w:r w:rsidRPr="00607170">
        <w:rPr>
          <w:sz w:val="16"/>
        </w:rPr>
        <w:t xml:space="preserve"> moral and </w:t>
      </w:r>
      <w:r w:rsidRPr="00607170">
        <w:rPr>
          <w:u w:val="single"/>
        </w:rPr>
        <w:t xml:space="preserve">ethical position is based on the contention that we can achieve our </w:t>
      </w:r>
      <w:r w:rsidRPr="00607170">
        <w:rPr>
          <w:b/>
          <w:iCs/>
          <w:u w:val="single"/>
          <w:bdr w:val="single" w:sz="18" w:space="0" w:color="auto"/>
        </w:rPr>
        <w:t>fullest humanity only</w:t>
      </w:r>
      <w:r w:rsidRPr="00607170">
        <w:rPr>
          <w:u w:val="single"/>
        </w:rPr>
        <w:t xml:space="preserve"> by celebrating the richness of our dependence on</w:t>
      </w:r>
      <w:r w:rsidRPr="00607170">
        <w:rPr>
          <w:sz w:val="16"/>
        </w:rPr>
        <w:t xml:space="preserve"> natural process and diversity, including </w:t>
      </w:r>
      <w:r w:rsidRPr="00607170">
        <w:rPr>
          <w:b/>
          <w:iCs/>
          <w:u w:val="single"/>
          <w:bdr w:val="single" w:sz="18" w:space="0" w:color="auto"/>
        </w:rPr>
        <w:t>the living sea</w:t>
      </w:r>
      <w:r w:rsidRPr="00607170">
        <w:rPr>
          <w:sz w:val="16"/>
        </w:rPr>
        <w:t>.</w:t>
      </w:r>
      <w:r w:rsidR="00467499" w:rsidRPr="00607170">
        <w:rPr>
          <w:sz w:val="16"/>
        </w:rPr>
        <w:t xml:space="preserve"> </w:t>
      </w:r>
      <w:r w:rsidRPr="00607170">
        <w:rPr>
          <w:sz w:val="16"/>
        </w:rPr>
        <w:t xml:space="preserve">This ethic of </w:t>
      </w:r>
      <w:r w:rsidRPr="00607170">
        <w:rPr>
          <w:u w:val="single"/>
        </w:rPr>
        <w:t xml:space="preserve">enlightened self-interest involves </w:t>
      </w:r>
      <w:r w:rsidRPr="00607170">
        <w:rPr>
          <w:b/>
          <w:iCs/>
          <w:u w:val="single"/>
          <w:bdr w:val="single" w:sz="18" w:space="0" w:color="auto"/>
        </w:rPr>
        <w:t>far more</w:t>
      </w:r>
      <w:r w:rsidRPr="00607170">
        <w:rPr>
          <w:u w:val="single"/>
        </w:rPr>
        <w:t xml:space="preserve"> than</w:t>
      </w:r>
      <w:r w:rsidRPr="00607170">
        <w:rPr>
          <w:sz w:val="16"/>
        </w:rPr>
        <w:t xml:space="preserve"> a </w:t>
      </w:r>
      <w:r w:rsidRPr="00607170">
        <w:rPr>
          <w:u w:val="single"/>
        </w:rPr>
        <w:t>narrow</w:t>
      </w:r>
      <w:r w:rsidRPr="00607170">
        <w:rPr>
          <w:sz w:val="16"/>
        </w:rPr>
        <w:t xml:space="preserve"> material and </w:t>
      </w:r>
      <w:r w:rsidRPr="00607170">
        <w:rPr>
          <w:u w:val="single"/>
        </w:rPr>
        <w:t>economic</w:t>
      </w:r>
      <w:r w:rsidRPr="00607170">
        <w:rPr>
          <w:sz w:val="16"/>
        </w:rPr>
        <w:t xml:space="preserve"> calculus. An </w:t>
      </w:r>
      <w:r w:rsidRPr="00607170">
        <w:rPr>
          <w:u w:val="single"/>
        </w:rPr>
        <w:t>appreciation of the actual and future contributions</w:t>
      </w:r>
      <w:r w:rsidRPr="00607170">
        <w:rPr>
          <w:sz w:val="16"/>
        </w:rPr>
        <w:t xml:space="preserve"> of the marine environment </w:t>
      </w:r>
      <w:r w:rsidRPr="00607170">
        <w:rPr>
          <w:u w:val="single"/>
        </w:rPr>
        <w:t>to our</w:t>
      </w:r>
      <w:r w:rsidRPr="00607170">
        <w:rPr>
          <w:sz w:val="16"/>
        </w:rPr>
        <w:t xml:space="preserve"> industrial, medical, and </w:t>
      </w:r>
      <w:r w:rsidRPr="00607170">
        <w:rPr>
          <w:b/>
          <w:iCs/>
          <w:u w:val="single"/>
          <w:bdr w:val="single" w:sz="18" w:space="0" w:color="auto"/>
        </w:rPr>
        <w:t>material welfare</w:t>
      </w:r>
      <w:r w:rsidRPr="00607170">
        <w:rPr>
          <w:sz w:val="16"/>
        </w:rPr>
        <w:t xml:space="preserve"> undoubtedly </w:t>
      </w:r>
      <w:r w:rsidRPr="00607170">
        <w:rPr>
          <w:u w:val="single"/>
        </w:rPr>
        <w:t>remains an important part of an expanded marine ethic</w:t>
      </w:r>
      <w:r w:rsidRPr="00607170">
        <w:rPr>
          <w:sz w:val="16"/>
        </w:rPr>
        <w:t xml:space="preserve">. But </w:t>
      </w:r>
      <w:r w:rsidRPr="00607170">
        <w:rPr>
          <w:u w:val="single"/>
        </w:rPr>
        <w:t xml:space="preserve">the notion of self-interest advanced in this chapter reaches </w:t>
      </w:r>
      <w:r w:rsidRPr="00607170">
        <w:rPr>
          <w:b/>
          <w:iCs/>
          <w:u w:val="single"/>
          <w:bdr w:val="single" w:sz="18" w:space="0" w:color="auto"/>
        </w:rPr>
        <w:t>much farther</w:t>
      </w:r>
      <w:r w:rsidRPr="00607170">
        <w:rPr>
          <w:sz w:val="16"/>
        </w:rPr>
        <w:t xml:space="preserve"> and deeper </w:t>
      </w:r>
      <w:r w:rsidRPr="00607170">
        <w:rPr>
          <w:u w:val="single"/>
        </w:rPr>
        <w:t xml:space="preserve">into the matter of what it means to achieve a </w:t>
      </w:r>
      <w:r w:rsidRPr="00607170">
        <w:rPr>
          <w:b/>
          <w:iCs/>
          <w:u w:val="single"/>
          <w:bdr w:val="single" w:sz="18" w:space="0" w:color="auto"/>
        </w:rPr>
        <w:t>healthy</w:t>
      </w:r>
      <w:r w:rsidRPr="00607170">
        <w:rPr>
          <w:u w:val="single"/>
        </w:rPr>
        <w:t xml:space="preserve"> and </w:t>
      </w:r>
      <w:r w:rsidRPr="00607170">
        <w:rPr>
          <w:b/>
          <w:iCs/>
          <w:u w:val="single"/>
          <w:bdr w:val="single" w:sz="18" w:space="0" w:color="auto"/>
        </w:rPr>
        <w:t>fulfilling humanity</w:t>
      </w:r>
      <w:r w:rsidRPr="00607170">
        <w:rPr>
          <w:sz w:val="16"/>
        </w:rPr>
        <w:t xml:space="preserve">. An </w:t>
      </w:r>
      <w:r w:rsidRPr="00607170">
        <w:rPr>
          <w:u w:val="single"/>
        </w:rPr>
        <w:t>environmental ethic built merely on</w:t>
      </w:r>
      <w:r w:rsidRPr="00607170">
        <w:rPr>
          <w:sz w:val="16"/>
        </w:rPr>
        <w:t xml:space="preserve"> material and </w:t>
      </w:r>
      <w:r w:rsidRPr="00607170">
        <w:rPr>
          <w:u w:val="single"/>
        </w:rPr>
        <w:t>economic calculations may be important, but ultimately it remains restricted and inadequate</w:t>
      </w:r>
      <w:r w:rsidRPr="00607170">
        <w:rPr>
          <w:sz w:val="16"/>
        </w:rPr>
        <w:t xml:space="preserve">, carrying within </w:t>
      </w:r>
      <w:proofErr w:type="gramStart"/>
      <w:r w:rsidRPr="00607170">
        <w:rPr>
          <w:sz w:val="16"/>
        </w:rPr>
        <w:t>itself</w:t>
      </w:r>
      <w:proofErr w:type="gramEnd"/>
      <w:r w:rsidRPr="00607170">
        <w:rPr>
          <w:sz w:val="16"/>
        </w:rPr>
        <w:t xml:space="preserve"> the seeds of its own defeat by implying a moral justification for degrading nature when superior material rewards occur or when environmental features have no apparent monetary value or conflict with human economic interests.</w:t>
      </w:r>
      <w:r w:rsidR="00467499" w:rsidRPr="00607170">
        <w:rPr>
          <w:sz w:val="16"/>
        </w:rPr>
        <w:t xml:space="preserve"> </w:t>
      </w:r>
      <w:r w:rsidRPr="00607170">
        <w:rPr>
          <w:sz w:val="16"/>
        </w:rPr>
        <w:t xml:space="preserve">The </w:t>
      </w:r>
      <w:r w:rsidRPr="00607170">
        <w:rPr>
          <w:u w:val="single"/>
        </w:rPr>
        <w:t>environmental and marine ethic</w:t>
      </w:r>
      <w:r w:rsidRPr="00607170">
        <w:rPr>
          <w:sz w:val="16"/>
        </w:rPr>
        <w:t xml:space="preserve"> advanced here </w:t>
      </w:r>
      <w:r w:rsidRPr="00607170">
        <w:rPr>
          <w:u w:val="single"/>
        </w:rPr>
        <w:t>expands the concept of self-interest far beyond the narrow confines of material and economic benefit</w:t>
      </w:r>
      <w:r w:rsidRPr="00607170">
        <w:rPr>
          <w:sz w:val="16"/>
        </w:rPr>
        <w:t>.</w:t>
      </w:r>
      <w:r w:rsidR="00467499" w:rsidRPr="00607170">
        <w:rPr>
          <w:sz w:val="16"/>
        </w:rPr>
        <w:t xml:space="preserve"> </w:t>
      </w:r>
      <w:r w:rsidRPr="00607170">
        <w:rPr>
          <w:sz w:val="16"/>
        </w:rPr>
        <w:t xml:space="preserve">Instead, </w:t>
      </w:r>
      <w:r w:rsidRPr="00607170">
        <w:rPr>
          <w:u w:val="single"/>
        </w:rPr>
        <w:t xml:space="preserve">we advocate a notion of </w:t>
      </w:r>
      <w:r w:rsidRPr="00607170">
        <w:rPr>
          <w:b/>
          <w:iCs/>
          <w:u w:val="single"/>
          <w:bdr w:val="single" w:sz="18" w:space="0" w:color="auto"/>
        </w:rPr>
        <w:t>utility rooted in the human dependence</w:t>
      </w:r>
      <w:r w:rsidRPr="00607170">
        <w:rPr>
          <w:sz w:val="16"/>
        </w:rPr>
        <w:t xml:space="preserve"> on nature and the marine world </w:t>
      </w:r>
      <w:r w:rsidRPr="00607170">
        <w:rPr>
          <w:u w:val="single"/>
        </w:rPr>
        <w:t xml:space="preserve">not just for bodily comfort and physical health but also for </w:t>
      </w:r>
      <w:r w:rsidRPr="00607170">
        <w:rPr>
          <w:b/>
          <w:iCs/>
          <w:u w:val="single"/>
          <w:bdr w:val="single" w:sz="18" w:space="0" w:color="auto"/>
        </w:rPr>
        <w:t>creative capacity</w:t>
      </w:r>
      <w:r w:rsidRPr="00607170">
        <w:rPr>
          <w:u w:val="single"/>
        </w:rPr>
        <w:t xml:space="preserve">, </w:t>
      </w:r>
      <w:r w:rsidRPr="00607170">
        <w:rPr>
          <w:b/>
          <w:iCs/>
          <w:u w:val="single"/>
          <w:bdr w:val="single" w:sz="18" w:space="0" w:color="auto"/>
        </w:rPr>
        <w:t>intellectual prowess</w:t>
      </w:r>
      <w:r w:rsidRPr="00607170">
        <w:rPr>
          <w:u w:val="single"/>
        </w:rPr>
        <w:t xml:space="preserve">, </w:t>
      </w:r>
      <w:r w:rsidRPr="00607170">
        <w:rPr>
          <w:b/>
          <w:iCs/>
          <w:u w:val="single"/>
          <w:bdr w:val="single" w:sz="18" w:space="0" w:color="auto"/>
        </w:rPr>
        <w:t>emotional relations</w:t>
      </w:r>
      <w:r w:rsidRPr="00607170">
        <w:rPr>
          <w:u w:val="single"/>
        </w:rPr>
        <w:t xml:space="preserve">, </w:t>
      </w:r>
      <w:r w:rsidRPr="00607170">
        <w:rPr>
          <w:b/>
          <w:iCs/>
          <w:u w:val="single"/>
          <w:bdr w:val="single" w:sz="18" w:space="0" w:color="auto"/>
        </w:rPr>
        <w:t>spiritual connections</w:t>
      </w:r>
      <w:r w:rsidRPr="00607170">
        <w:rPr>
          <w:u w:val="single"/>
        </w:rPr>
        <w:t xml:space="preserve">, and </w:t>
      </w:r>
      <w:r w:rsidRPr="00607170">
        <w:rPr>
          <w:b/>
          <w:iCs/>
          <w:u w:val="single"/>
          <w:bdr w:val="single" w:sz="18" w:space="0" w:color="auto"/>
        </w:rPr>
        <w:t>more</w:t>
      </w:r>
      <w:r w:rsidRPr="00607170">
        <w:rPr>
          <w:sz w:val="16"/>
        </w:rPr>
        <w:t>.</w:t>
      </w:r>
      <w:r w:rsidR="00467499" w:rsidRPr="00607170">
        <w:rPr>
          <w:sz w:val="16"/>
        </w:rPr>
        <w:t xml:space="preserve"> </w:t>
      </w:r>
      <w:r w:rsidRPr="00607170">
        <w:rPr>
          <w:sz w:val="16"/>
        </w:rPr>
        <w:t xml:space="preserve">This exploration will contend that </w:t>
      </w:r>
      <w:r w:rsidRPr="00607170">
        <w:rPr>
          <w:u w:val="single"/>
        </w:rPr>
        <w:t>our dependence on the marine world remains rooted in</w:t>
      </w:r>
      <w:r w:rsidRPr="00607170">
        <w:rPr>
          <w:sz w:val="16"/>
        </w:rPr>
        <w:t xml:space="preserve"> our </w:t>
      </w:r>
      <w:r w:rsidRPr="00607170">
        <w:rPr>
          <w:b/>
          <w:iCs/>
          <w:u w:val="single"/>
          <w:bdr w:val="single" w:sz="18" w:space="0" w:color="auto"/>
        </w:rPr>
        <w:t>biology</w:t>
      </w:r>
      <w:r w:rsidRPr="00607170">
        <w:rPr>
          <w:sz w:val="16"/>
        </w:rPr>
        <w:t xml:space="preserve">, in how </w:t>
      </w:r>
      <w:r w:rsidRPr="00607170">
        <w:rPr>
          <w:u w:val="single"/>
        </w:rPr>
        <w:t>during the course of human evolution we came to depend on the marine realm as a way of conferring adaptive benefits</w:t>
      </w:r>
      <w:r w:rsidRPr="00607170">
        <w:rPr>
          <w:sz w:val="16"/>
        </w:rPr>
        <w:t xml:space="preserve"> essential in the struggle </w:t>
      </w:r>
      <w:r w:rsidRPr="00607170">
        <w:rPr>
          <w:u w:val="single"/>
        </w:rPr>
        <w:t>to persist</w:t>
      </w:r>
      <w:r w:rsidRPr="00607170">
        <w:rPr>
          <w:sz w:val="16"/>
        </w:rPr>
        <w:t xml:space="preserve"> and thrive </w:t>
      </w:r>
      <w:r w:rsidRPr="00607170">
        <w:rPr>
          <w:u w:val="single"/>
        </w:rPr>
        <w:t xml:space="preserve">as </w:t>
      </w:r>
      <w:r w:rsidRPr="00607170">
        <w:rPr>
          <w:b/>
          <w:iCs/>
          <w:u w:val="single"/>
          <w:bdr w:val="single" w:sz="18" w:space="0" w:color="auto"/>
        </w:rPr>
        <w:t>individuals</w:t>
      </w:r>
      <w:r w:rsidRPr="00607170">
        <w:rPr>
          <w:u w:val="single"/>
        </w:rPr>
        <w:t xml:space="preserve"> and as </w:t>
      </w:r>
      <w:r w:rsidRPr="00607170">
        <w:rPr>
          <w:b/>
          <w:iCs/>
          <w:u w:val="single"/>
          <w:bdr w:val="single" w:sz="18" w:space="0" w:color="auto"/>
        </w:rPr>
        <w:t>collectivities</w:t>
      </w:r>
      <w:r w:rsidRPr="00607170">
        <w:rPr>
          <w:sz w:val="16"/>
        </w:rPr>
        <w:t xml:space="preserve">. This perspective echoes the view of Harvard biologist Edward O. Wilson, who suggests, “In the end, decisions concerning preservation and use of biodiversity will turn on our values and ways of moral reasoning. </w:t>
      </w:r>
      <w:r w:rsidRPr="00607170">
        <w:rPr>
          <w:u w:val="single"/>
        </w:rPr>
        <w:t>A sound ethic</w:t>
      </w:r>
      <w:r w:rsidRPr="00607170">
        <w:rPr>
          <w:sz w:val="16"/>
        </w:rPr>
        <w:t xml:space="preserve">… </w:t>
      </w:r>
      <w:r w:rsidRPr="00607170">
        <w:rPr>
          <w:u w:val="single"/>
        </w:rPr>
        <w:t>will</w:t>
      </w:r>
      <w:r w:rsidRPr="00607170">
        <w:rPr>
          <w:sz w:val="16"/>
        </w:rPr>
        <w:t xml:space="preserve"> obviously </w:t>
      </w:r>
      <w:r w:rsidRPr="00607170">
        <w:rPr>
          <w:b/>
          <w:iCs/>
          <w:u w:val="single"/>
          <w:bdr w:val="single" w:sz="18" w:space="0" w:color="auto"/>
        </w:rPr>
        <w:t>take into account</w:t>
      </w:r>
      <w:r w:rsidRPr="00607170">
        <w:rPr>
          <w:sz w:val="16"/>
        </w:rPr>
        <w:t xml:space="preserve"> the </w:t>
      </w:r>
      <w:r w:rsidRPr="00607170">
        <w:rPr>
          <w:u w:val="single"/>
        </w:rPr>
        <w:t>immediate practical uses of species</w:t>
      </w:r>
      <w:r w:rsidRPr="00607170">
        <w:rPr>
          <w:sz w:val="16"/>
        </w:rPr>
        <w:t xml:space="preserve">, but it must </w:t>
      </w:r>
      <w:r w:rsidRPr="00607170">
        <w:rPr>
          <w:u w:val="single"/>
        </w:rPr>
        <w:t>reach further and incorporate the</w:t>
      </w:r>
      <w:r w:rsidRPr="00607170">
        <w:rPr>
          <w:sz w:val="16"/>
        </w:rPr>
        <w:t xml:space="preserve"> very </w:t>
      </w:r>
      <w:r w:rsidRPr="00607170">
        <w:rPr>
          <w:b/>
          <w:iCs/>
          <w:u w:val="single"/>
          <w:bdr w:val="single" w:sz="18" w:space="0" w:color="auto"/>
        </w:rPr>
        <w:t>meaning of human existence</w:t>
      </w:r>
      <w:r w:rsidRPr="00607170">
        <w:rPr>
          <w:sz w:val="16"/>
        </w:rPr>
        <w:t xml:space="preserve">… </w:t>
      </w:r>
      <w:r w:rsidRPr="00607170">
        <w:rPr>
          <w:u w:val="single"/>
        </w:rPr>
        <w:t xml:space="preserve">A </w:t>
      </w:r>
      <w:r w:rsidRPr="00607170">
        <w:rPr>
          <w:b/>
          <w:iCs/>
          <w:u w:val="single"/>
          <w:bdr w:val="single" w:sz="18" w:space="0" w:color="auto"/>
        </w:rPr>
        <w:t>robust</w:t>
      </w:r>
      <w:r w:rsidRPr="00607170">
        <w:rPr>
          <w:u w:val="single"/>
        </w:rPr>
        <w:t xml:space="preserve">, </w:t>
      </w:r>
      <w:r w:rsidRPr="00607170">
        <w:rPr>
          <w:b/>
          <w:iCs/>
          <w:u w:val="single"/>
          <w:bdr w:val="single" w:sz="18" w:space="0" w:color="auto"/>
        </w:rPr>
        <w:t>richly textured</w:t>
      </w:r>
      <w:r w:rsidRPr="00607170">
        <w:rPr>
          <w:u w:val="single"/>
        </w:rPr>
        <w:t xml:space="preserve">, </w:t>
      </w:r>
      <w:r w:rsidRPr="00607170">
        <w:rPr>
          <w:b/>
          <w:iCs/>
          <w:u w:val="single"/>
          <w:bdr w:val="single" w:sz="18" w:space="0" w:color="auto"/>
        </w:rPr>
        <w:t>anthropocentric</w:t>
      </w:r>
      <w:r w:rsidRPr="00607170">
        <w:rPr>
          <w:u w:val="single"/>
        </w:rPr>
        <w:t xml:space="preserve"> ethic can instead be made based on the hereditary needs of our own species</w:t>
      </w:r>
      <w:r w:rsidRPr="00607170">
        <w:rPr>
          <w:sz w:val="16"/>
        </w:rPr>
        <w:t xml:space="preserve">, for the diversity of life based </w:t>
      </w:r>
      <w:r w:rsidRPr="00607170">
        <w:rPr>
          <w:u w:val="single"/>
        </w:rPr>
        <w:t>on aesthetic, emotional and spiritual grounds</w:t>
      </w:r>
      <w:r w:rsidRPr="00607170">
        <w:rPr>
          <w:sz w:val="16"/>
        </w:rPr>
        <w:t>” (1993, 37).</w:t>
      </w:r>
    </w:p>
    <w:p w:rsidR="00F34171" w:rsidRPr="00607170" w:rsidRDefault="00F34171" w:rsidP="00F34171">
      <w:pPr>
        <w:keepNext/>
        <w:keepLines/>
        <w:spacing w:before="200"/>
        <w:outlineLvl w:val="3"/>
        <w:rPr>
          <w:rFonts w:eastAsia="SimSun"/>
          <w:b/>
          <w:bCs/>
          <w:iCs/>
        </w:rPr>
      </w:pPr>
      <w:r w:rsidRPr="00607170">
        <w:rPr>
          <w:rFonts w:eastAsia="SimSun"/>
          <w:b/>
          <w:bCs/>
          <w:iCs/>
        </w:rPr>
        <w:t xml:space="preserve">Totalizing rejection of anthropocentrism </w:t>
      </w:r>
      <w:r w:rsidRPr="00607170">
        <w:rPr>
          <w:rFonts w:eastAsia="SimSun"/>
          <w:b/>
          <w:bCs/>
          <w:iCs/>
          <w:u w:val="single"/>
        </w:rPr>
        <w:t>fails</w:t>
      </w:r>
      <w:r w:rsidRPr="00607170">
        <w:rPr>
          <w:rFonts w:eastAsia="SimSun"/>
          <w:b/>
          <w:bCs/>
          <w:iCs/>
        </w:rPr>
        <w:t xml:space="preserve"> to create a </w:t>
      </w:r>
      <w:r w:rsidRPr="00607170">
        <w:rPr>
          <w:rFonts w:eastAsia="SimSun"/>
          <w:b/>
          <w:bCs/>
          <w:iCs/>
          <w:u w:val="single"/>
        </w:rPr>
        <w:t>new ethic</w:t>
      </w:r>
      <w:r w:rsidRPr="00607170">
        <w:rPr>
          <w:rFonts w:eastAsia="SimSun"/>
          <w:b/>
          <w:bCs/>
          <w:iCs/>
        </w:rPr>
        <w:t>—</w:t>
      </w:r>
      <w:proofErr w:type="spellStart"/>
      <w:r w:rsidRPr="00607170">
        <w:rPr>
          <w:rFonts w:eastAsia="SimSun"/>
          <w:b/>
          <w:bCs/>
          <w:iCs/>
        </w:rPr>
        <w:t>anthro</w:t>
      </w:r>
      <w:proofErr w:type="spellEnd"/>
      <w:r w:rsidRPr="00607170">
        <w:rPr>
          <w:rFonts w:eastAsia="SimSun"/>
          <w:b/>
          <w:bCs/>
          <w:iCs/>
        </w:rPr>
        <w:t xml:space="preserve"> is </w:t>
      </w:r>
      <w:r w:rsidRPr="00607170">
        <w:rPr>
          <w:rFonts w:eastAsia="SimSun"/>
          <w:b/>
          <w:bCs/>
          <w:iCs/>
          <w:u w:val="single"/>
        </w:rPr>
        <w:t>rooted in biology</w:t>
      </w:r>
      <w:r w:rsidRPr="00607170">
        <w:rPr>
          <w:rFonts w:eastAsia="SimSun"/>
          <w:b/>
          <w:bCs/>
          <w:iCs/>
        </w:rPr>
        <w:t xml:space="preserve">—we should instead </w:t>
      </w:r>
      <w:r w:rsidRPr="00607170">
        <w:rPr>
          <w:rFonts w:eastAsia="SimSun"/>
          <w:b/>
          <w:bCs/>
          <w:iCs/>
          <w:u w:val="single"/>
        </w:rPr>
        <w:t>revise</w:t>
      </w:r>
      <w:r w:rsidRPr="00607170">
        <w:rPr>
          <w:rFonts w:eastAsia="SimSun"/>
          <w:b/>
          <w:bCs/>
          <w:iCs/>
        </w:rPr>
        <w:t xml:space="preserve"> our human-centric ethic to create a new </w:t>
      </w:r>
      <w:r w:rsidRPr="00607170">
        <w:rPr>
          <w:rFonts w:eastAsia="SimSun"/>
          <w:b/>
          <w:bCs/>
          <w:iCs/>
          <w:u w:val="single"/>
        </w:rPr>
        <w:t>utility-based</w:t>
      </w:r>
      <w:r w:rsidRPr="00607170">
        <w:rPr>
          <w:rFonts w:eastAsia="SimSun"/>
          <w:b/>
          <w:bCs/>
          <w:iCs/>
        </w:rPr>
        <w:t xml:space="preserve"> relationship with nature</w:t>
      </w:r>
    </w:p>
    <w:p w:rsidR="00F34171" w:rsidRPr="00607170" w:rsidRDefault="00F34171" w:rsidP="00F34171">
      <w:proofErr w:type="spellStart"/>
      <w:r w:rsidRPr="00607170">
        <w:rPr>
          <w:b/>
        </w:rPr>
        <w:t>Dallmeyer</w:t>
      </w:r>
      <w:proofErr w:type="spellEnd"/>
      <w:r w:rsidRPr="00607170">
        <w:rPr>
          <w:b/>
        </w:rPr>
        <w:t xml:space="preserve"> 3</w:t>
      </w:r>
      <w:r w:rsidRPr="00607170">
        <w:t xml:space="preserve"> – director of the Environmental Ethics Certificate Program @ Univ. Georgia (</w:t>
      </w:r>
      <w:proofErr w:type="spellStart"/>
      <w:r w:rsidRPr="00607170">
        <w:t>Dorinda</w:t>
      </w:r>
      <w:proofErr w:type="spellEnd"/>
      <w:r w:rsidRPr="00607170">
        <w:t xml:space="preserve"> G. </w:t>
      </w:r>
      <w:proofErr w:type="spellStart"/>
      <w:r w:rsidRPr="00607170">
        <w:t>Dallmeyer</w:t>
      </w:r>
      <w:proofErr w:type="spellEnd"/>
      <w:r w:rsidRPr="00607170">
        <w:t xml:space="preserve">, 2003, “Values at Sea: Ethics for the Marine Environment,” </w:t>
      </w:r>
      <w:r w:rsidRPr="00607170">
        <w:lastRenderedPageBreak/>
        <w:t>http://books.google.com/books?id=xY2wppGOUUUC&amp;printsec=frontcover&amp;source=gbs_atb#v=onepage&amp;q&amp;f=false)//emchen</w:t>
      </w:r>
    </w:p>
    <w:p w:rsidR="00F34171" w:rsidRPr="00607170" w:rsidRDefault="00F34171" w:rsidP="00F34171">
      <w:pPr>
        <w:rPr>
          <w:sz w:val="16"/>
        </w:rPr>
      </w:pPr>
      <w:r w:rsidRPr="00607170">
        <w:rPr>
          <w:sz w:val="16"/>
        </w:rPr>
        <w:t xml:space="preserve">This chapter will consider a range of presumably </w:t>
      </w:r>
      <w:r w:rsidRPr="00607170">
        <w:rPr>
          <w:b/>
          <w:iCs/>
          <w:u w:val="single"/>
          <w:bdr w:val="single" w:sz="18" w:space="0" w:color="auto"/>
        </w:rPr>
        <w:t>biologically based</w:t>
      </w:r>
      <w:r w:rsidRPr="00607170">
        <w:rPr>
          <w:u w:val="single"/>
        </w:rPr>
        <w:t xml:space="preserve"> values of nature</w:t>
      </w:r>
      <w:r w:rsidRPr="00607170">
        <w:rPr>
          <w:sz w:val="16"/>
        </w:rPr>
        <w:t xml:space="preserve"> that can </w:t>
      </w:r>
      <w:r w:rsidRPr="00607170">
        <w:rPr>
          <w:u w:val="single"/>
        </w:rPr>
        <w:t>inform and enrich an expanded ethic of stewardship for the marine environment</w:t>
      </w:r>
      <w:r w:rsidRPr="00607170">
        <w:rPr>
          <w:sz w:val="16"/>
        </w:rPr>
        <w:t>. Before offering this perspective, I will begin, as might be expected in a chapter on the sea, with a “big fish” story – one that hopefully illustrates how an ethic toward the marine environment can potentially emerge far more rapidly and profoundly than might be ordinarily presumed.</w:t>
      </w:r>
      <w:r w:rsidR="00467499" w:rsidRPr="00607170">
        <w:rPr>
          <w:sz w:val="16"/>
        </w:rPr>
        <w:t xml:space="preserve"> </w:t>
      </w:r>
      <w:r w:rsidRPr="00607170">
        <w:rPr>
          <w:sz w:val="16"/>
        </w:rPr>
        <w:t xml:space="preserve">This big fish story involves a group of marine organisms that are not fish but mammals – </w:t>
      </w:r>
      <w:r w:rsidRPr="00607170">
        <w:rPr>
          <w:u w:val="single"/>
        </w:rPr>
        <w:t>the great whales</w:t>
      </w:r>
      <w:r w:rsidRPr="00607170">
        <w:rPr>
          <w:sz w:val="16"/>
        </w:rPr>
        <w:t xml:space="preserve">, mostly the baleen whales like the blue, humpback, gray, and others but also a large toothed whale, the sperm. Although </w:t>
      </w:r>
      <w:proofErr w:type="spellStart"/>
      <w:r w:rsidRPr="00607170">
        <w:rPr>
          <w:sz w:val="16"/>
        </w:rPr>
        <w:t>mammaps</w:t>
      </w:r>
      <w:proofErr w:type="spellEnd"/>
      <w:r w:rsidRPr="00607170">
        <w:rPr>
          <w:sz w:val="16"/>
        </w:rPr>
        <w:t xml:space="preserve">, their exploitation is commonly </w:t>
      </w:r>
      <w:r w:rsidRPr="00607170">
        <w:rPr>
          <w:u w:val="single"/>
        </w:rPr>
        <w:t>referred to as “the greatest fishery the world has ever known”</w:t>
      </w:r>
      <w:r w:rsidRPr="00607170">
        <w:rPr>
          <w:sz w:val="16"/>
        </w:rPr>
        <w:t xml:space="preserve"> (Norris 1978, 320).</w:t>
      </w:r>
      <w:r w:rsidR="00467499" w:rsidRPr="00607170">
        <w:rPr>
          <w:sz w:val="16"/>
        </w:rPr>
        <w:t xml:space="preserve"> </w:t>
      </w:r>
      <w:r w:rsidRPr="00607170">
        <w:rPr>
          <w:sz w:val="16"/>
        </w:rPr>
        <w:t xml:space="preserve">While historic, it is not exactly ancient history, for as recently as 1960-1961, nearly 15 percent of the </w:t>
      </w:r>
      <w:proofErr w:type="gramStart"/>
      <w:r w:rsidRPr="00607170">
        <w:rPr>
          <w:sz w:val="16"/>
        </w:rPr>
        <w:t>world’s</w:t>
      </w:r>
      <w:proofErr w:type="gramEnd"/>
      <w:r w:rsidRPr="00607170">
        <w:rPr>
          <w:sz w:val="16"/>
        </w:rPr>
        <w:t xml:space="preserve"> “fish catch” (some 3.8 million tons) consisted of whale meat (</w:t>
      </w:r>
      <w:proofErr w:type="spellStart"/>
      <w:r w:rsidRPr="00607170">
        <w:rPr>
          <w:sz w:val="16"/>
        </w:rPr>
        <w:t>Kellert</w:t>
      </w:r>
      <w:proofErr w:type="spellEnd"/>
      <w:r w:rsidRPr="00607170">
        <w:rPr>
          <w:sz w:val="16"/>
        </w:rPr>
        <w:t xml:space="preserve"> 1996). Although few people by 1960 viewed whales as fish, from the perspective of how humans construct their economic as well as ethical relations to the world, whales continued to be treated more like fish than mammals.</w:t>
      </w:r>
      <w:r w:rsidR="00467499" w:rsidRPr="00607170">
        <w:rPr>
          <w:sz w:val="16"/>
        </w:rPr>
        <w:t xml:space="preserve"> </w:t>
      </w:r>
      <w:r w:rsidRPr="00607170">
        <w:rPr>
          <w:sz w:val="16"/>
        </w:rPr>
        <w:t xml:space="preserve">This somewhat confusing situation may be analogous to the ambivalence people extend to wolves and dogs. In a purely biological sense, wolves and dogs are almost identical. Yet wolves and dogs until recently were </w:t>
      </w:r>
      <w:proofErr w:type="spellStart"/>
      <w:r w:rsidRPr="00607170">
        <w:rPr>
          <w:sz w:val="16"/>
        </w:rPr>
        <w:t>phenomenologically</w:t>
      </w:r>
      <w:proofErr w:type="spellEnd"/>
      <w:r w:rsidRPr="00607170">
        <w:rPr>
          <w:sz w:val="16"/>
        </w:rPr>
        <w:t xml:space="preserve"> the antithesis of one another – the dog was our best friend and companion animal, the wolf, as President Theodore Roosevelt once suggested, “the beast of waste and desolation” (Lopez 1978, 136). Whales similarly occupied an ambiguous cultural and biological niche. Technically, they are mammals, but until recently the standards for managing and perceiving these creatures, such as maximum sustainable yield and regimes based on exploiting livestock and fish, often treated whales more like large, albeit profitable, fish.</w:t>
      </w:r>
      <w:r w:rsidR="00467499" w:rsidRPr="00607170">
        <w:rPr>
          <w:sz w:val="16"/>
        </w:rPr>
        <w:t xml:space="preserve"> </w:t>
      </w:r>
      <w:r w:rsidRPr="00607170">
        <w:rPr>
          <w:sz w:val="16"/>
        </w:rPr>
        <w:t xml:space="preserve">The historic scale of “the greatest fishery the world has ever known” was so vast and unrelenting that marine biologist Kenneth Norris concluded, </w:t>
      </w:r>
      <w:r w:rsidRPr="00607170">
        <w:rPr>
          <w:u w:val="single"/>
        </w:rPr>
        <w:t>“</w:t>
      </w:r>
      <w:proofErr w:type="gramStart"/>
      <w:r w:rsidRPr="00607170">
        <w:rPr>
          <w:u w:val="single"/>
        </w:rPr>
        <w:t>no</w:t>
      </w:r>
      <w:proofErr w:type="gramEnd"/>
      <w:r w:rsidRPr="00607170">
        <w:rPr>
          <w:u w:val="single"/>
        </w:rPr>
        <w:t xml:space="preserve"> other group of large animals has had so many of its members driven to extinction”</w:t>
      </w:r>
      <w:r w:rsidRPr="00607170">
        <w:rPr>
          <w:sz w:val="16"/>
        </w:rPr>
        <w:t xml:space="preserve"> (1978, 321). Three distinct periods marked the exploitation of the large whales. Prior to the seventeenth century, technological limitations limited whaling mainly to coastal areas, emphasizing the harvest of right whales (such as the gray and North Atlantic right) </w:t>
      </w:r>
      <w:proofErr w:type="gramStart"/>
      <w:r w:rsidRPr="00607170">
        <w:rPr>
          <w:sz w:val="16"/>
        </w:rPr>
        <w:t>who</w:t>
      </w:r>
      <w:proofErr w:type="gramEnd"/>
      <w:r w:rsidRPr="00607170">
        <w:rPr>
          <w:sz w:val="16"/>
        </w:rPr>
        <w:t xml:space="preserve"> were slow, coastal, and tended to float when struck, thus making them the “right” whales to hunt. The second great historic whaling era marked the time when the ships of Nantucket, New Bedford, and elsewhere roamed the seven seas in search of the mighty leviathan for its oil and other products. The third major whaling era occurred in the early twentieth century and marked the triumph of technology, as inventions such as the explosive harpoon, pneumatic lance, fast catcher boats, and factory ships allowed any whale’s exploitation, no matter how fast or remotely located, as well as the processing of whales at unsustainable levels. </w:t>
      </w:r>
      <w:r w:rsidRPr="00607170">
        <w:rPr>
          <w:u w:val="single"/>
        </w:rPr>
        <w:t>The height of this slaughter occurred during the 1930s</w:t>
      </w:r>
      <w:r w:rsidRPr="00607170">
        <w:rPr>
          <w:sz w:val="16"/>
        </w:rPr>
        <w:t xml:space="preserve">, when in some years </w:t>
      </w:r>
      <w:r w:rsidRPr="00607170">
        <w:rPr>
          <w:b/>
          <w:iCs/>
          <w:u w:val="single"/>
          <w:bdr w:val="single" w:sz="18" w:space="0" w:color="auto"/>
        </w:rPr>
        <w:t>seventy thousand</w:t>
      </w:r>
      <w:r w:rsidRPr="00607170">
        <w:rPr>
          <w:u w:val="single"/>
        </w:rPr>
        <w:t xml:space="preserve"> whales were killed</w:t>
      </w:r>
      <w:r w:rsidRPr="00607170">
        <w:rPr>
          <w:sz w:val="16"/>
        </w:rPr>
        <w:t xml:space="preserve">, although measured in biomass the greatest harvest occurred, as noted, just four decades ago. </w:t>
      </w:r>
      <w:r w:rsidRPr="00607170">
        <w:rPr>
          <w:u w:val="single"/>
        </w:rPr>
        <w:t>A number of factors in addition to technical and commercial forces</w:t>
      </w:r>
      <w:r w:rsidRPr="00607170">
        <w:rPr>
          <w:sz w:val="16"/>
        </w:rPr>
        <w:t xml:space="preserve"> contributed to the decline of the large whales (</w:t>
      </w:r>
      <w:proofErr w:type="spellStart"/>
      <w:r w:rsidRPr="00607170">
        <w:rPr>
          <w:sz w:val="16"/>
        </w:rPr>
        <w:t>Kellert</w:t>
      </w:r>
      <w:proofErr w:type="spellEnd"/>
      <w:r w:rsidRPr="00607170">
        <w:rPr>
          <w:sz w:val="16"/>
        </w:rPr>
        <w:t xml:space="preserve"> 1986). Widespread ignorance of whale biology and ecology prevailed, especially erroneous assumptions about the inexhaustibility of the oceans, deficient understanding of whale reproductive biology and behavior, and an inclination to manage every whale in nearly the same way. </w:t>
      </w:r>
      <w:r w:rsidRPr="00607170">
        <w:rPr>
          <w:u w:val="single"/>
        </w:rPr>
        <w:t>Another major factor was the difficulty of regulating</w:t>
      </w:r>
      <w:r w:rsidRPr="00607170">
        <w:rPr>
          <w:sz w:val="16"/>
        </w:rPr>
        <w:t xml:space="preserve"> whaling in the open oceans; these creatures typically were treated as the property of everyone and, therefore, of no one in particular, consequently becoming fair game for all. Whaling operations representing the interests of many nations, each possessing efficient harvesting technologies, offered few incentives for restricting the whale’s exploitation or for maintaining effective regulatory controls.</w:t>
      </w:r>
      <w:r w:rsidR="00467499" w:rsidRPr="00607170">
        <w:rPr>
          <w:sz w:val="16"/>
        </w:rPr>
        <w:t xml:space="preserve"> </w:t>
      </w:r>
      <w:r w:rsidRPr="00607170">
        <w:rPr>
          <w:u w:val="single"/>
        </w:rPr>
        <w:t>The most important contributor to the demise of large whales</w:t>
      </w:r>
      <w:r w:rsidRPr="00607170">
        <w:rPr>
          <w:sz w:val="16"/>
        </w:rPr>
        <w:t xml:space="preserve">, however, </w:t>
      </w:r>
      <w:r w:rsidRPr="00607170">
        <w:rPr>
          <w:u w:val="single"/>
        </w:rPr>
        <w:t xml:space="preserve">was the </w:t>
      </w:r>
      <w:r w:rsidRPr="00607170">
        <w:rPr>
          <w:b/>
          <w:iCs/>
          <w:u w:val="single"/>
          <w:bdr w:val="single" w:sz="18" w:space="0" w:color="auto"/>
        </w:rPr>
        <w:t>prevailing values</w:t>
      </w:r>
      <w:r w:rsidRPr="00607170">
        <w:rPr>
          <w:sz w:val="16"/>
        </w:rPr>
        <w:t xml:space="preserve">, particularly </w:t>
      </w:r>
      <w:r w:rsidRPr="00607170">
        <w:rPr>
          <w:u w:val="single"/>
        </w:rPr>
        <w:t>an inordinate occurrence of</w:t>
      </w:r>
      <w:r w:rsidRPr="00607170">
        <w:rPr>
          <w:sz w:val="16"/>
        </w:rPr>
        <w:t xml:space="preserve"> what I will call </w:t>
      </w:r>
      <w:r w:rsidRPr="00607170">
        <w:rPr>
          <w:b/>
          <w:iCs/>
          <w:u w:val="single"/>
          <w:bdr w:val="single" w:sz="18" w:space="0" w:color="auto"/>
        </w:rPr>
        <w:t>utilitarian</w:t>
      </w:r>
      <w:r w:rsidRPr="00607170">
        <w:rPr>
          <w:u w:val="single"/>
        </w:rPr>
        <w:t xml:space="preserve">, </w:t>
      </w:r>
      <w:proofErr w:type="spellStart"/>
      <w:r w:rsidRPr="00607170">
        <w:rPr>
          <w:b/>
          <w:iCs/>
          <w:u w:val="single"/>
          <w:bdr w:val="single" w:sz="18" w:space="0" w:color="auto"/>
        </w:rPr>
        <w:t>dominionistic</w:t>
      </w:r>
      <w:proofErr w:type="spellEnd"/>
      <w:r w:rsidRPr="00607170">
        <w:rPr>
          <w:u w:val="single"/>
        </w:rPr>
        <w:t xml:space="preserve">, and </w:t>
      </w:r>
      <w:r w:rsidRPr="00607170">
        <w:rPr>
          <w:b/>
          <w:iCs/>
          <w:u w:val="single"/>
          <w:bdr w:val="single" w:sz="18" w:space="0" w:color="auto"/>
        </w:rPr>
        <w:t>negativistic</w:t>
      </w:r>
      <w:r w:rsidRPr="00607170">
        <w:rPr>
          <w:u w:val="single"/>
        </w:rPr>
        <w:t xml:space="preserve"> values and</w:t>
      </w:r>
      <w:r w:rsidRPr="00607170">
        <w:rPr>
          <w:sz w:val="16"/>
        </w:rPr>
        <w:t xml:space="preserve">, conversely, </w:t>
      </w:r>
      <w:r w:rsidRPr="00607170">
        <w:rPr>
          <w:u w:val="single"/>
        </w:rPr>
        <w:t xml:space="preserve">the near absence of more sympathetic </w:t>
      </w:r>
      <w:r w:rsidRPr="00607170">
        <w:rPr>
          <w:b/>
          <w:iCs/>
          <w:u w:val="single"/>
          <w:bdr w:val="single" w:sz="18" w:space="0" w:color="auto"/>
        </w:rPr>
        <w:t>aesthetic</w:t>
      </w:r>
      <w:r w:rsidRPr="00607170">
        <w:rPr>
          <w:u w:val="single"/>
        </w:rPr>
        <w:t xml:space="preserve">, </w:t>
      </w:r>
      <w:r w:rsidRPr="00607170">
        <w:rPr>
          <w:b/>
          <w:iCs/>
          <w:u w:val="single"/>
          <w:bdr w:val="single" w:sz="18" w:space="0" w:color="auto"/>
        </w:rPr>
        <w:t>scientific</w:t>
      </w:r>
      <w:r w:rsidRPr="00607170">
        <w:rPr>
          <w:u w:val="single"/>
        </w:rPr>
        <w:t xml:space="preserve">, </w:t>
      </w:r>
      <w:r w:rsidRPr="00607170">
        <w:rPr>
          <w:b/>
          <w:iCs/>
          <w:u w:val="single"/>
          <w:bdr w:val="single" w:sz="18" w:space="0" w:color="auto"/>
        </w:rPr>
        <w:t>naturalistic</w:t>
      </w:r>
      <w:r w:rsidRPr="00607170">
        <w:rPr>
          <w:u w:val="single"/>
        </w:rPr>
        <w:t xml:space="preserve">, </w:t>
      </w:r>
      <w:r w:rsidRPr="00607170">
        <w:rPr>
          <w:b/>
          <w:iCs/>
          <w:u w:val="single"/>
          <w:bdr w:val="single" w:sz="18" w:space="0" w:color="auto"/>
        </w:rPr>
        <w:t>humanistic</w:t>
      </w:r>
      <w:r w:rsidRPr="00607170">
        <w:rPr>
          <w:u w:val="single"/>
        </w:rPr>
        <w:t xml:space="preserve">, and </w:t>
      </w:r>
      <w:r w:rsidRPr="00607170">
        <w:rPr>
          <w:b/>
          <w:iCs/>
          <w:u w:val="single"/>
          <w:bdr w:val="single" w:sz="18" w:space="0" w:color="auto"/>
        </w:rPr>
        <w:t>moralistic</w:t>
      </w:r>
      <w:r w:rsidRPr="00607170">
        <w:rPr>
          <w:u w:val="single"/>
        </w:rPr>
        <w:t xml:space="preserve"> perspectives. I am not suggesting</w:t>
      </w:r>
      <w:r w:rsidRPr="00607170">
        <w:rPr>
          <w:sz w:val="16"/>
        </w:rPr>
        <w:t xml:space="preserve"> so much </w:t>
      </w:r>
      <w:r w:rsidRPr="00607170">
        <w:rPr>
          <w:u w:val="single"/>
        </w:rPr>
        <w:t>the illegitimacy of the former values but</w:t>
      </w:r>
      <w:r w:rsidRPr="00607170">
        <w:rPr>
          <w:sz w:val="16"/>
        </w:rPr>
        <w:t xml:space="preserve"> rather </w:t>
      </w:r>
      <w:r w:rsidRPr="00607170">
        <w:rPr>
          <w:u w:val="single"/>
        </w:rPr>
        <w:t xml:space="preserve">their lack of moderation and balanced consideration with other </w:t>
      </w:r>
      <w:r w:rsidRPr="00607170">
        <w:rPr>
          <w:b/>
          <w:iCs/>
          <w:u w:val="single"/>
          <w:bdr w:val="single" w:sz="18" w:space="0" w:color="auto"/>
        </w:rPr>
        <w:t>equally legitimate</w:t>
      </w:r>
      <w:r w:rsidRPr="00607170">
        <w:rPr>
          <w:u w:val="single"/>
        </w:rPr>
        <w:t xml:space="preserve"> and beneficial values of</w:t>
      </w:r>
      <w:r w:rsidRPr="00607170">
        <w:rPr>
          <w:sz w:val="16"/>
        </w:rPr>
        <w:t xml:space="preserve"> whales and </w:t>
      </w:r>
      <w:r w:rsidRPr="00607170">
        <w:rPr>
          <w:u w:val="single"/>
        </w:rPr>
        <w:t>the marine environment</w:t>
      </w:r>
      <w:r w:rsidRPr="00607170">
        <w:rPr>
          <w:sz w:val="16"/>
        </w:rPr>
        <w:t>.</w:t>
      </w:r>
      <w:r w:rsidR="00467499" w:rsidRPr="00607170">
        <w:rPr>
          <w:sz w:val="16"/>
        </w:rPr>
        <w:t xml:space="preserve"> </w:t>
      </w:r>
      <w:r w:rsidRPr="00607170">
        <w:rPr>
          <w:u w:val="single"/>
        </w:rPr>
        <w:t>An exaggerated and</w:t>
      </w:r>
      <w:r w:rsidRPr="00607170">
        <w:rPr>
          <w:sz w:val="16"/>
        </w:rPr>
        <w:t xml:space="preserve"> ultimately </w:t>
      </w:r>
      <w:r w:rsidRPr="00607170">
        <w:rPr>
          <w:u w:val="single"/>
        </w:rPr>
        <w:t>dysfunctional emphasis on a narrow utilitarian perception of whales has been suggested</w:t>
      </w:r>
      <w:r w:rsidRPr="00607170">
        <w:rPr>
          <w:sz w:val="16"/>
        </w:rPr>
        <w:t xml:space="preserve">. This materialistic focus was exacerbated by large capital investments in whaling ships and technology, a tendency to reinvest surplus profits in other areas of economic return, a tendency to reinvest surplus profits in other areas of economic return, and simple greed, all factors that largely invalidated the promise of sustainable yield. From a more </w:t>
      </w:r>
      <w:proofErr w:type="spellStart"/>
      <w:r w:rsidRPr="00607170">
        <w:rPr>
          <w:sz w:val="16"/>
        </w:rPr>
        <w:t>dominionistic</w:t>
      </w:r>
      <w:proofErr w:type="spellEnd"/>
      <w:r w:rsidRPr="00607170">
        <w:rPr>
          <w:sz w:val="16"/>
        </w:rPr>
        <w:t xml:space="preserve"> perspective, the whale’s conquest constituted a source of considerable pride and convincing affirmation of the human capacity to master the largest creature the world had ever known in the most challenging of environments, the open sea. Negativistic views saw whales as huge monsters and sea creatures that lacked the presumption of sentience, feeling, and intelligence associated with many land mammals. While not exactly hate, prevailing fear and condescension toward whales fueled attitudes of alienation and lack of compassion, allowing the whales’ commercial and biological annihilation to be both economically justified and morally accepted.</w:t>
      </w:r>
      <w:r w:rsidR="00467499" w:rsidRPr="00607170">
        <w:rPr>
          <w:sz w:val="16"/>
        </w:rPr>
        <w:t xml:space="preserve"> </w:t>
      </w:r>
      <w:r w:rsidRPr="00607170">
        <w:rPr>
          <w:u w:val="single"/>
        </w:rPr>
        <w:t>Despite this</w:t>
      </w:r>
      <w:r w:rsidRPr="00607170">
        <w:rPr>
          <w:sz w:val="16"/>
        </w:rPr>
        <w:t xml:space="preserve"> prevailing paradigm, </w:t>
      </w:r>
      <w:r w:rsidRPr="00607170">
        <w:rPr>
          <w:u w:val="single"/>
        </w:rPr>
        <w:t>a profound transformation in values and ethical regard</w:t>
      </w:r>
      <w:r w:rsidRPr="00607170">
        <w:rPr>
          <w:sz w:val="16"/>
        </w:rPr>
        <w:t xml:space="preserve"> for whales </w:t>
      </w:r>
      <w:r w:rsidRPr="00607170">
        <w:rPr>
          <w:u w:val="single"/>
        </w:rPr>
        <w:t>occurred during the second part of the twentieth century</w:t>
      </w:r>
      <w:r w:rsidRPr="00607170">
        <w:rPr>
          <w:sz w:val="16"/>
        </w:rPr>
        <w:t>, particularly among several Western European and North American nations. This change paralleled the emergence of the modern environmental movement, as Gilbert Grosvenor, then president of the National Geographic Society, suggested when he remarked, “</w:t>
      </w:r>
      <w:r w:rsidRPr="00607170">
        <w:rPr>
          <w:u w:val="single"/>
        </w:rPr>
        <w:t xml:space="preserve">the whale has become a </w:t>
      </w:r>
      <w:r w:rsidRPr="00607170">
        <w:rPr>
          <w:b/>
          <w:iCs/>
          <w:u w:val="single"/>
          <w:bdr w:val="single" w:sz="18" w:space="0" w:color="auto"/>
        </w:rPr>
        <w:t>symbol</w:t>
      </w:r>
      <w:r w:rsidRPr="00607170">
        <w:rPr>
          <w:u w:val="single"/>
        </w:rPr>
        <w:t xml:space="preserve"> for a </w:t>
      </w:r>
      <w:r w:rsidRPr="00607170">
        <w:rPr>
          <w:b/>
          <w:iCs/>
          <w:u w:val="single"/>
          <w:bdr w:val="single" w:sz="18" w:space="0" w:color="auto"/>
        </w:rPr>
        <w:t>way of thinking</w:t>
      </w:r>
      <w:r w:rsidRPr="00607170">
        <w:rPr>
          <w:u w:val="single"/>
        </w:rPr>
        <w:t xml:space="preserve"> about our planet</w:t>
      </w:r>
      <w:r w:rsidRPr="00607170">
        <w:rPr>
          <w:sz w:val="16"/>
        </w:rPr>
        <w:t>” (1976, 721).</w:t>
      </w:r>
      <w:r w:rsidR="00467499" w:rsidRPr="00607170">
        <w:rPr>
          <w:sz w:val="16"/>
        </w:rPr>
        <w:t xml:space="preserve"> </w:t>
      </w:r>
      <w:r w:rsidRPr="00607170">
        <w:rPr>
          <w:u w:val="single"/>
        </w:rPr>
        <w:t>During this time</w:t>
      </w:r>
      <w:r w:rsidRPr="00607170">
        <w:rPr>
          <w:sz w:val="16"/>
        </w:rPr>
        <w:t xml:space="preserve">, an </w:t>
      </w:r>
      <w:r w:rsidRPr="00607170">
        <w:rPr>
          <w:u w:val="single"/>
        </w:rPr>
        <w:t>extraordinary emergence of</w:t>
      </w:r>
      <w:r w:rsidRPr="00607170">
        <w:rPr>
          <w:sz w:val="16"/>
        </w:rPr>
        <w:t xml:space="preserve"> scientific, aesthetic, </w:t>
      </w:r>
      <w:r w:rsidRPr="00607170">
        <w:rPr>
          <w:sz w:val="16"/>
        </w:rPr>
        <w:lastRenderedPageBreak/>
        <w:t xml:space="preserve">naturalistic, humanistic, and moralistic </w:t>
      </w:r>
      <w:r w:rsidRPr="00607170">
        <w:rPr>
          <w:u w:val="single"/>
        </w:rPr>
        <w:t>values toward whales occurred</w:t>
      </w:r>
      <w:r w:rsidRPr="00607170">
        <w:rPr>
          <w:sz w:val="16"/>
        </w:rPr>
        <w:t xml:space="preserve">, accompanied by a corresponding decline in perceptions of these creatures from the perspectives of </w:t>
      </w:r>
      <w:proofErr w:type="spellStart"/>
      <w:r w:rsidRPr="00607170">
        <w:rPr>
          <w:sz w:val="16"/>
        </w:rPr>
        <w:t>utililty</w:t>
      </w:r>
      <w:proofErr w:type="spellEnd"/>
      <w:r w:rsidRPr="00607170">
        <w:rPr>
          <w:sz w:val="16"/>
        </w:rPr>
        <w:t xml:space="preserve">, conquest, and fear. </w:t>
      </w:r>
      <w:r w:rsidRPr="00607170">
        <w:rPr>
          <w:u w:val="single"/>
        </w:rPr>
        <w:t>This profound alteration</w:t>
      </w:r>
      <w:r w:rsidRPr="00607170">
        <w:rPr>
          <w:sz w:val="16"/>
        </w:rPr>
        <w:t xml:space="preserve"> in “</w:t>
      </w:r>
      <w:proofErr w:type="spellStart"/>
      <w:r w:rsidRPr="00607170">
        <w:rPr>
          <w:sz w:val="16"/>
        </w:rPr>
        <w:t>valuational</w:t>
      </w:r>
      <w:proofErr w:type="spellEnd"/>
      <w:r w:rsidRPr="00607170">
        <w:rPr>
          <w:sz w:val="16"/>
        </w:rPr>
        <w:t xml:space="preserve"> chemistry” </w:t>
      </w:r>
      <w:r w:rsidRPr="00607170">
        <w:rPr>
          <w:u w:val="single"/>
        </w:rPr>
        <w:t xml:space="preserve">fostered a </w:t>
      </w:r>
      <w:r w:rsidRPr="00607170">
        <w:rPr>
          <w:b/>
          <w:iCs/>
          <w:u w:val="single"/>
          <w:bdr w:val="single" w:sz="18" w:space="0" w:color="auto"/>
        </w:rPr>
        <w:t>new ethic</w:t>
      </w:r>
      <w:r w:rsidRPr="00607170">
        <w:rPr>
          <w:u w:val="single"/>
        </w:rPr>
        <w:t xml:space="preserve"> of</w:t>
      </w:r>
      <w:r w:rsidRPr="00607170">
        <w:rPr>
          <w:sz w:val="16"/>
        </w:rPr>
        <w:t xml:space="preserve"> protective </w:t>
      </w:r>
      <w:r w:rsidRPr="00607170">
        <w:rPr>
          <w:u w:val="single"/>
        </w:rPr>
        <w:t>concern and stewardship</w:t>
      </w:r>
      <w:r w:rsidRPr="00607170">
        <w:rPr>
          <w:sz w:val="16"/>
        </w:rPr>
        <w:t xml:space="preserve"> for whales.</w:t>
      </w:r>
      <w:r w:rsidR="00467499" w:rsidRPr="00607170">
        <w:rPr>
          <w:sz w:val="16"/>
        </w:rPr>
        <w:t xml:space="preserve"> </w:t>
      </w:r>
      <w:r w:rsidRPr="00607170">
        <w:rPr>
          <w:u w:val="single"/>
        </w:rPr>
        <w:t>A number of factors fueled</w:t>
      </w:r>
      <w:r w:rsidRPr="00607170">
        <w:rPr>
          <w:sz w:val="16"/>
        </w:rPr>
        <w:t xml:space="preserve"> or reflected </w:t>
      </w:r>
      <w:r w:rsidRPr="00607170">
        <w:rPr>
          <w:u w:val="single"/>
        </w:rPr>
        <w:t>this revolutionary shift in values, behaviors, and moral relationships</w:t>
      </w:r>
      <w:r w:rsidRPr="00607170">
        <w:rPr>
          <w:sz w:val="16"/>
        </w:rPr>
        <w:t xml:space="preserve">. A </w:t>
      </w:r>
      <w:r w:rsidRPr="00607170">
        <w:rPr>
          <w:u w:val="single"/>
        </w:rPr>
        <w:t>rapid and dramatic decline in</w:t>
      </w:r>
      <w:r w:rsidRPr="00607170">
        <w:rPr>
          <w:sz w:val="16"/>
        </w:rPr>
        <w:t xml:space="preserve"> the </w:t>
      </w:r>
      <w:r w:rsidRPr="00607170">
        <w:rPr>
          <w:u w:val="single"/>
        </w:rPr>
        <w:t>population of most large whale species</w:t>
      </w:r>
      <w:r w:rsidRPr="00607170">
        <w:rPr>
          <w:sz w:val="16"/>
        </w:rPr>
        <w:t xml:space="preserve"> and the near extinction of some </w:t>
      </w:r>
      <w:r w:rsidRPr="00607170">
        <w:rPr>
          <w:u w:val="single"/>
        </w:rPr>
        <w:t xml:space="preserve">created a </w:t>
      </w:r>
      <w:r w:rsidRPr="00607170">
        <w:rPr>
          <w:b/>
          <w:iCs/>
          <w:u w:val="single"/>
          <w:bdr w:val="single" w:sz="18" w:space="0" w:color="auto"/>
        </w:rPr>
        <w:t>sense of crisis</w:t>
      </w:r>
      <w:r w:rsidRPr="00607170">
        <w:rPr>
          <w:u w:val="single"/>
        </w:rPr>
        <w:t xml:space="preserve"> and </w:t>
      </w:r>
      <w:r w:rsidRPr="00607170">
        <w:rPr>
          <w:b/>
          <w:iCs/>
          <w:u w:val="single"/>
          <w:bdr w:val="single" w:sz="18" w:space="0" w:color="auto"/>
        </w:rPr>
        <w:t>impending catastrophe</w:t>
      </w:r>
      <w:r w:rsidRPr="00607170">
        <w:rPr>
          <w:sz w:val="16"/>
        </w:rPr>
        <w:t>. From a cynical perspective</w:t>
      </w:r>
      <w:r w:rsidRPr="00607170">
        <w:rPr>
          <w:u w:val="single"/>
        </w:rPr>
        <w:t>, the commercial demise of the large whales</w:t>
      </w:r>
      <w:r w:rsidRPr="00607170">
        <w:rPr>
          <w:sz w:val="16"/>
        </w:rPr>
        <w:t xml:space="preserve">, as Peter </w:t>
      </w:r>
      <w:proofErr w:type="spellStart"/>
      <w:r w:rsidRPr="00607170">
        <w:rPr>
          <w:sz w:val="16"/>
        </w:rPr>
        <w:t>Matthiessen</w:t>
      </w:r>
      <w:proofErr w:type="spellEnd"/>
      <w:r w:rsidRPr="00607170">
        <w:rPr>
          <w:sz w:val="16"/>
        </w:rPr>
        <w:t xml:space="preserve"> remarked, </w:t>
      </w:r>
      <w:r w:rsidRPr="00607170">
        <w:rPr>
          <w:u w:val="single"/>
        </w:rPr>
        <w:t>may have made “conservationists of</w:t>
      </w:r>
      <w:r w:rsidRPr="00607170">
        <w:rPr>
          <w:sz w:val="16"/>
        </w:rPr>
        <w:t xml:space="preserve"> one and </w:t>
      </w:r>
      <w:r w:rsidRPr="00607170">
        <w:rPr>
          <w:u w:val="single"/>
        </w:rPr>
        <w:t>all</w:t>
      </w:r>
      <w:r w:rsidRPr="00607170">
        <w:rPr>
          <w:sz w:val="16"/>
        </w:rPr>
        <w:t xml:space="preserve">” (1989, 107). From a more charitable view, </w:t>
      </w:r>
      <w:r w:rsidRPr="00607170">
        <w:rPr>
          <w:u w:val="single"/>
        </w:rPr>
        <w:t xml:space="preserve">the whale emerged as a </w:t>
      </w:r>
      <w:r w:rsidRPr="00607170">
        <w:rPr>
          <w:b/>
          <w:iCs/>
          <w:u w:val="single"/>
          <w:bdr w:val="single" w:sz="18" w:space="0" w:color="auto"/>
        </w:rPr>
        <w:t>powerful symbol</w:t>
      </w:r>
      <w:r w:rsidRPr="00607170">
        <w:rPr>
          <w:u w:val="single"/>
        </w:rPr>
        <w:t xml:space="preserve"> of modern society’s profligate and destructive practices</w:t>
      </w:r>
      <w:r w:rsidRPr="00607170">
        <w:rPr>
          <w:sz w:val="16"/>
        </w:rPr>
        <w:t xml:space="preserve"> regarding nature. Many </w:t>
      </w:r>
      <w:r w:rsidRPr="00607170">
        <w:rPr>
          <w:u w:val="single"/>
        </w:rPr>
        <w:t xml:space="preserve">people were </w:t>
      </w:r>
      <w:r w:rsidRPr="00607170">
        <w:rPr>
          <w:b/>
          <w:iCs/>
          <w:u w:val="single"/>
          <w:bdr w:val="single" w:sz="18" w:space="0" w:color="auto"/>
        </w:rPr>
        <w:t>horrified</w:t>
      </w:r>
      <w:r w:rsidRPr="00607170">
        <w:rPr>
          <w:u w:val="single"/>
        </w:rPr>
        <w:t xml:space="preserve"> that we could extinguish the </w:t>
      </w:r>
      <w:r w:rsidRPr="00607170">
        <w:rPr>
          <w:b/>
          <w:iCs/>
          <w:u w:val="single"/>
          <w:bdr w:val="single" w:sz="18" w:space="0" w:color="auto"/>
        </w:rPr>
        <w:t>largest creature</w:t>
      </w:r>
      <w:r w:rsidRPr="00607170">
        <w:rPr>
          <w:u w:val="single"/>
        </w:rPr>
        <w:t xml:space="preserve"> the planet had ever known. Many lamented the</w:t>
      </w:r>
      <w:r w:rsidRPr="00607170">
        <w:rPr>
          <w:sz w:val="16"/>
        </w:rPr>
        <w:t xml:space="preserve"> presumed </w:t>
      </w:r>
      <w:r w:rsidRPr="00607170">
        <w:rPr>
          <w:u w:val="single"/>
        </w:rPr>
        <w:t>suffering and cruelty experienced by harpooned whales</w:t>
      </w:r>
      <w:r w:rsidRPr="00607170">
        <w:rPr>
          <w:sz w:val="16"/>
        </w:rPr>
        <w:t xml:space="preserve">. These moralistic and humanistic </w:t>
      </w:r>
      <w:r w:rsidRPr="00607170">
        <w:rPr>
          <w:u w:val="single"/>
        </w:rPr>
        <w:t>sentiments</w:t>
      </w:r>
      <w:r w:rsidRPr="00607170">
        <w:rPr>
          <w:sz w:val="16"/>
        </w:rPr>
        <w:t xml:space="preserve"> together </w:t>
      </w:r>
      <w:r w:rsidRPr="00607170">
        <w:rPr>
          <w:u w:val="single"/>
        </w:rPr>
        <w:t xml:space="preserve">encouraged the emergence of a </w:t>
      </w:r>
      <w:r w:rsidRPr="00607170">
        <w:rPr>
          <w:b/>
          <w:iCs/>
          <w:u w:val="single"/>
          <w:bdr w:val="single" w:sz="18" w:space="0" w:color="auto"/>
        </w:rPr>
        <w:t>new breed</w:t>
      </w:r>
      <w:r w:rsidRPr="00607170">
        <w:rPr>
          <w:u w:val="single"/>
        </w:rPr>
        <w:t xml:space="preserve"> of</w:t>
      </w:r>
      <w:r w:rsidRPr="00607170">
        <w:rPr>
          <w:sz w:val="16"/>
        </w:rPr>
        <w:t xml:space="preserve"> aggressive and often </w:t>
      </w:r>
      <w:r w:rsidRPr="00607170">
        <w:rPr>
          <w:b/>
          <w:iCs/>
          <w:u w:val="single"/>
          <w:bdr w:val="single" w:sz="18" w:space="0" w:color="auto"/>
        </w:rPr>
        <w:t>highly successful</w:t>
      </w:r>
      <w:r w:rsidRPr="00607170">
        <w:rPr>
          <w:u w:val="single"/>
        </w:rPr>
        <w:t xml:space="preserve"> nongovernmental environmental organizations</w:t>
      </w:r>
      <w:r w:rsidRPr="00607170">
        <w:rPr>
          <w:sz w:val="16"/>
        </w:rPr>
        <w:t>.</w:t>
      </w:r>
      <w:r w:rsidR="00467499" w:rsidRPr="00607170">
        <w:rPr>
          <w:sz w:val="16"/>
        </w:rPr>
        <w:t xml:space="preserve"> </w:t>
      </w:r>
      <w:r w:rsidRPr="00607170">
        <w:rPr>
          <w:u w:val="single"/>
        </w:rPr>
        <w:t>The whale’s scientific value</w:t>
      </w:r>
      <w:r w:rsidRPr="00607170">
        <w:rPr>
          <w:sz w:val="16"/>
        </w:rPr>
        <w:t xml:space="preserve"> also </w:t>
      </w:r>
      <w:r w:rsidRPr="00607170">
        <w:rPr>
          <w:b/>
          <w:iCs/>
          <w:u w:val="single"/>
          <w:bdr w:val="single" w:sz="18" w:space="0" w:color="auto"/>
        </w:rPr>
        <w:t>dramatically expanded</w:t>
      </w:r>
      <w:r w:rsidRPr="00607170">
        <w:rPr>
          <w:sz w:val="16"/>
        </w:rPr>
        <w:t xml:space="preserve">, fostered by an unprecedented surge in study and technical understandings of the marine environment following the development of new technologies during and after World War II. Startling information about marine mammal biology and behavior greatly affected the public’s perception of whales. </w:t>
      </w:r>
      <w:r w:rsidRPr="00607170">
        <w:rPr>
          <w:u w:val="single"/>
        </w:rPr>
        <w:t xml:space="preserve">People learned about the </w:t>
      </w:r>
      <w:r w:rsidRPr="00607170">
        <w:rPr>
          <w:b/>
          <w:iCs/>
          <w:u w:val="single"/>
          <w:bdr w:val="single" w:sz="18" w:space="0" w:color="auto"/>
        </w:rPr>
        <w:t>“singing”</w:t>
      </w:r>
      <w:r w:rsidRPr="00607170">
        <w:rPr>
          <w:u w:val="single"/>
        </w:rPr>
        <w:t xml:space="preserve"> of humpback whales</w:t>
      </w:r>
      <w:r w:rsidRPr="00607170">
        <w:rPr>
          <w:sz w:val="16"/>
        </w:rPr>
        <w:t xml:space="preserve">, the extraordinary </w:t>
      </w:r>
      <w:proofErr w:type="spellStart"/>
      <w:proofErr w:type="gramStart"/>
      <w:r w:rsidRPr="00607170">
        <w:rPr>
          <w:sz w:val="16"/>
        </w:rPr>
        <w:t>brian</w:t>
      </w:r>
      <w:proofErr w:type="spellEnd"/>
      <w:proofErr w:type="gramEnd"/>
      <w:r w:rsidRPr="00607170">
        <w:rPr>
          <w:sz w:val="16"/>
        </w:rPr>
        <w:t xml:space="preserve"> size and teeming intelligence of dolphins, the “kindness” of killer whales, the complex social lives of many cetaceans, and more. These </w:t>
      </w:r>
      <w:r w:rsidRPr="00607170">
        <w:rPr>
          <w:u w:val="single"/>
        </w:rPr>
        <w:t xml:space="preserve">discoveries created the impression that a </w:t>
      </w:r>
      <w:r w:rsidRPr="00607170">
        <w:rPr>
          <w:b/>
          <w:iCs/>
          <w:u w:val="single"/>
          <w:bdr w:val="single" w:sz="18" w:space="0" w:color="auto"/>
        </w:rPr>
        <w:t>basic commonality of feeling and</w:t>
      </w:r>
      <w:r w:rsidRPr="00607170">
        <w:rPr>
          <w:u w:val="single"/>
        </w:rPr>
        <w:t xml:space="preserve"> perhaps </w:t>
      </w:r>
      <w:r w:rsidRPr="00607170">
        <w:rPr>
          <w:b/>
          <w:iCs/>
          <w:u w:val="single"/>
          <w:bdr w:val="single" w:sz="18" w:space="0" w:color="auto"/>
        </w:rPr>
        <w:t>cognition</w:t>
      </w:r>
      <w:r w:rsidRPr="00607170">
        <w:rPr>
          <w:u w:val="single"/>
        </w:rPr>
        <w:t xml:space="preserve"> connected people and whales</w:t>
      </w:r>
      <w:r w:rsidRPr="00607170">
        <w:rPr>
          <w:sz w:val="16"/>
        </w:rPr>
        <w:t xml:space="preserve">, and as Richard </w:t>
      </w:r>
      <w:proofErr w:type="spellStart"/>
      <w:r w:rsidRPr="00607170">
        <w:rPr>
          <w:sz w:val="16"/>
        </w:rPr>
        <w:t>Cartmill</w:t>
      </w:r>
      <w:proofErr w:type="spellEnd"/>
      <w:r w:rsidRPr="00607170">
        <w:rPr>
          <w:sz w:val="16"/>
        </w:rPr>
        <w:t xml:space="preserve"> suggested: “if the cognitive boundary between </w:t>
      </w:r>
      <w:r w:rsidRPr="00607170">
        <w:rPr>
          <w:strike/>
          <w:sz w:val="16"/>
        </w:rPr>
        <w:t>man</w:t>
      </w:r>
      <w:r w:rsidRPr="00607170">
        <w:rPr>
          <w:sz w:val="16"/>
        </w:rPr>
        <w:t xml:space="preserve"> [human] and beast [becomes] indefensible, </w:t>
      </w:r>
      <w:r w:rsidRPr="00607170">
        <w:rPr>
          <w:u w:val="single"/>
        </w:rPr>
        <w:t xml:space="preserve">we cannot defend </w:t>
      </w:r>
      <w:r w:rsidRPr="00607170">
        <w:rPr>
          <w:b/>
          <w:iCs/>
          <w:u w:val="single"/>
          <w:bdr w:val="single" w:sz="18" w:space="0" w:color="auto"/>
        </w:rPr>
        <w:t>human dignity</w:t>
      </w:r>
      <w:r w:rsidRPr="00607170">
        <w:rPr>
          <w:u w:val="single"/>
        </w:rPr>
        <w:t xml:space="preserve"> without extending</w:t>
      </w:r>
      <w:r w:rsidRPr="00607170">
        <w:rPr>
          <w:sz w:val="16"/>
        </w:rPr>
        <w:t xml:space="preserve"> some sort of </w:t>
      </w:r>
      <w:r w:rsidRPr="00607170">
        <w:rPr>
          <w:b/>
          <w:iCs/>
          <w:u w:val="single"/>
          <w:bdr w:val="single" w:sz="18" w:space="0" w:color="auto"/>
        </w:rPr>
        <w:t>citizenship</w:t>
      </w:r>
      <w:r w:rsidRPr="00607170">
        <w:rPr>
          <w:u w:val="single"/>
        </w:rPr>
        <w:t xml:space="preserve"> to the [animal world]”</w:t>
      </w:r>
      <w:r w:rsidRPr="00607170">
        <w:rPr>
          <w:sz w:val="16"/>
        </w:rPr>
        <w:t xml:space="preserve"> (1993, 223).</w:t>
      </w:r>
      <w:r w:rsidR="00467499" w:rsidRPr="00607170">
        <w:rPr>
          <w:sz w:val="16"/>
        </w:rPr>
        <w:t xml:space="preserve"> </w:t>
      </w:r>
      <w:r w:rsidRPr="00607170">
        <w:rPr>
          <w:sz w:val="16"/>
        </w:rPr>
        <w:t>The whale’s naturalistic value was enhanced by the remarkable development of opportunities for recreationally experiencing these creatures in wild and captive settings. Whale watching first developed in the 1950s along the California coast, and by the end of the century it had become a global phenomenon (</w:t>
      </w:r>
      <w:proofErr w:type="spellStart"/>
      <w:r w:rsidRPr="00607170">
        <w:rPr>
          <w:sz w:val="16"/>
        </w:rPr>
        <w:t>Kellert</w:t>
      </w:r>
      <w:proofErr w:type="spellEnd"/>
      <w:r w:rsidRPr="00607170">
        <w:rPr>
          <w:sz w:val="16"/>
        </w:rPr>
        <w:t xml:space="preserve"> 1996). A worldwide assessment (Hoyt 1992) reported by the early 1990s that whale watching produced more than three hundred million dollars annually from more than two million participants in more than twenty countries. Seeing whales and other marine mammals in captivity also developed rapidly. By the 1990s, more than ten million people annually visited America’s thirty-five leading aquariums, witnessing displays by more than fifteen hundred captive marine mammals. Considerable controversy nonetheless emerged regarding the adverse physical and mental effects of captivity on whales (</w:t>
      </w:r>
      <w:proofErr w:type="spellStart"/>
      <w:r w:rsidRPr="00607170">
        <w:rPr>
          <w:sz w:val="16"/>
        </w:rPr>
        <w:t>Lavigne</w:t>
      </w:r>
      <w:proofErr w:type="spellEnd"/>
      <w:r w:rsidRPr="00607170">
        <w:rPr>
          <w:sz w:val="16"/>
        </w:rPr>
        <w:t xml:space="preserve">, </w:t>
      </w:r>
      <w:proofErr w:type="spellStart"/>
      <w:r w:rsidRPr="00607170">
        <w:rPr>
          <w:sz w:val="16"/>
        </w:rPr>
        <w:t>Scheffer</w:t>
      </w:r>
      <w:proofErr w:type="spellEnd"/>
      <w:r w:rsidRPr="00607170">
        <w:rPr>
          <w:sz w:val="16"/>
        </w:rPr>
        <w:t xml:space="preserve">, and </w:t>
      </w:r>
      <w:proofErr w:type="spellStart"/>
      <w:r w:rsidRPr="00607170">
        <w:rPr>
          <w:sz w:val="16"/>
        </w:rPr>
        <w:t>Kellert</w:t>
      </w:r>
      <w:proofErr w:type="spellEnd"/>
      <w:r w:rsidRPr="00607170">
        <w:rPr>
          <w:sz w:val="16"/>
        </w:rPr>
        <w:t xml:space="preserve"> 2000).</w:t>
      </w:r>
      <w:r w:rsidR="00467499" w:rsidRPr="00607170">
        <w:rPr>
          <w:sz w:val="16"/>
        </w:rPr>
        <w:t xml:space="preserve"> </w:t>
      </w:r>
      <w:r w:rsidRPr="00607170">
        <w:rPr>
          <w:sz w:val="16"/>
        </w:rPr>
        <w:t>Growing interest and concern for whales was also reflected in the appearance of many popular books, films, and even musical recordings. One of the most unusual and significant media events shaping public opinion was the recording of humpback whale sounds and their subsequent incorporation into the music of several well-known artists. This media popularity reflected the considerable impact of the mass media in both mirroring and transforming broad public values of nature. And despite nearly three decades of extensive coverage, whales continue to be widely portrayed in television programs, films, books, and sound recordings.</w:t>
      </w:r>
      <w:r w:rsidR="00467499" w:rsidRPr="00607170">
        <w:rPr>
          <w:sz w:val="16"/>
        </w:rPr>
        <w:t xml:space="preserve"> </w:t>
      </w:r>
      <w:r w:rsidRPr="00607170">
        <w:rPr>
          <w:sz w:val="16"/>
        </w:rPr>
        <w:t>This extraordinary change in the perception of whales was eventually reflected in significant shifts in government policy, particularly among Western nations. The most significant change in the United States was the passage of the US Marine Mammal Protection Act (MMPA), which declared marine mammals to be of “esthetic and recreational as well as economic” value. A thorough review of this pioneering legislation is beyond the scope of this chapter, but a few elements of the MMPA can be highlighted to illustrate changing values and ethical relations to whales and other marine mammals. These include:</w:t>
      </w:r>
      <w:r w:rsidR="00467499" w:rsidRPr="00607170">
        <w:rPr>
          <w:sz w:val="16"/>
        </w:rPr>
        <w:t xml:space="preserve"> </w:t>
      </w:r>
      <w:r w:rsidRPr="00607170">
        <w:rPr>
          <w:sz w:val="16"/>
        </w:rPr>
        <w:t xml:space="preserve">-The shift from a maximum sustainable yield to an “optimum production” standard for managing whales that included consideration of such factors as the contribution of whales to the “productivity… and health of [marine] ecosystems” and the </w:t>
      </w:r>
      <w:proofErr w:type="spellStart"/>
      <w:r w:rsidRPr="00607170">
        <w:rPr>
          <w:sz w:val="16"/>
        </w:rPr>
        <w:t>nonconsumptive</w:t>
      </w:r>
      <w:proofErr w:type="spellEnd"/>
      <w:r w:rsidRPr="00607170">
        <w:rPr>
          <w:sz w:val="16"/>
        </w:rPr>
        <w:t xml:space="preserve"> uses of these animals</w:t>
      </w:r>
      <w:r w:rsidR="00467499" w:rsidRPr="00607170">
        <w:rPr>
          <w:sz w:val="16"/>
        </w:rPr>
        <w:t xml:space="preserve"> </w:t>
      </w:r>
      <w:r w:rsidRPr="00607170">
        <w:rPr>
          <w:sz w:val="16"/>
        </w:rPr>
        <w:t>-An emphasis on the management of individual population stocks of whales rather than entire species</w:t>
      </w:r>
      <w:r w:rsidR="00467499" w:rsidRPr="00607170">
        <w:rPr>
          <w:sz w:val="16"/>
        </w:rPr>
        <w:t xml:space="preserve"> </w:t>
      </w:r>
      <w:r w:rsidRPr="00607170">
        <w:rPr>
          <w:sz w:val="16"/>
        </w:rPr>
        <w:t>-A stress on ecosystem management, including not allowing whales “to diminish beyond the point at which they cease to be a significant functioning element of which they are a part”</w:t>
      </w:r>
      <w:r w:rsidR="00467499" w:rsidRPr="00607170">
        <w:rPr>
          <w:sz w:val="16"/>
        </w:rPr>
        <w:t xml:space="preserve"> </w:t>
      </w:r>
      <w:r w:rsidRPr="00607170">
        <w:rPr>
          <w:sz w:val="16"/>
        </w:rPr>
        <w:t>-The placing of a moratorium on the taking of whales, with certain exceptions</w:t>
      </w:r>
      <w:r w:rsidR="00467499" w:rsidRPr="00607170">
        <w:rPr>
          <w:sz w:val="16"/>
        </w:rPr>
        <w:t xml:space="preserve"> </w:t>
      </w:r>
      <w:r w:rsidRPr="00607170">
        <w:rPr>
          <w:sz w:val="16"/>
        </w:rPr>
        <w:t>The MMPA also called for the humane treatments of marine mammals, including the prevention of harassment in the wild, and conditions in captivity that met relatively demanding treatment, educational, and scientific standards.</w:t>
      </w:r>
      <w:r w:rsidR="00467499" w:rsidRPr="00607170">
        <w:rPr>
          <w:sz w:val="16"/>
        </w:rPr>
        <w:t xml:space="preserve"> </w:t>
      </w:r>
      <w:r w:rsidRPr="00607170">
        <w:rPr>
          <w:sz w:val="16"/>
        </w:rPr>
        <w:t>Like many “big fish” stories, there is a moral to the tale. Despite considerable ambivalence in public perceptions of whales, especially outside the United States (</w:t>
      </w:r>
      <w:proofErr w:type="spellStart"/>
      <w:r w:rsidRPr="00607170">
        <w:rPr>
          <w:sz w:val="16"/>
        </w:rPr>
        <w:t>Freemand</w:t>
      </w:r>
      <w:proofErr w:type="spellEnd"/>
      <w:r w:rsidRPr="00607170">
        <w:rPr>
          <w:sz w:val="16"/>
        </w:rPr>
        <w:t xml:space="preserve"> and </w:t>
      </w:r>
      <w:proofErr w:type="spellStart"/>
      <w:r w:rsidRPr="00607170">
        <w:rPr>
          <w:sz w:val="16"/>
        </w:rPr>
        <w:t>Kellert</w:t>
      </w:r>
      <w:proofErr w:type="spellEnd"/>
      <w:r w:rsidRPr="00607170">
        <w:rPr>
          <w:sz w:val="16"/>
        </w:rPr>
        <w:t xml:space="preserve"> 1995), a profound transformation has occurred remarkably quickly in ethical and moral concern for whales. For many people, whales now possess a moral standing that extends to them the right to be treated with compassion, kindness, and assured survival. Whales may not yet possess the moral status of cats and dogs – creatures awarded individual names and the right to live with people and, most of all, the right not be eaten (Thomas 1983) – but they elicit extraordinary levels of ethical and moral concern. This ethical standing reflects the emergence of highly appreciative aesthetic, naturalistic, scientific, humanistic, and moralistic values and a corresponding decline in values focusing on whales’ material exploitation, dominance, and fear.</w:t>
      </w:r>
      <w:r w:rsidR="00467499" w:rsidRPr="00607170">
        <w:rPr>
          <w:sz w:val="16"/>
        </w:rPr>
        <w:t xml:space="preserve"> </w:t>
      </w:r>
      <w:r w:rsidRPr="00607170">
        <w:rPr>
          <w:sz w:val="16"/>
        </w:rPr>
        <w:t>An Ethic for the Marine Environment</w:t>
      </w:r>
      <w:r w:rsidR="00467499" w:rsidRPr="00607170">
        <w:rPr>
          <w:sz w:val="16"/>
        </w:rPr>
        <w:t xml:space="preserve"> </w:t>
      </w:r>
      <w:r w:rsidRPr="00607170">
        <w:rPr>
          <w:sz w:val="16"/>
        </w:rPr>
        <w:t xml:space="preserve">The moral of the tale is that I believe </w:t>
      </w:r>
      <w:r w:rsidRPr="00607170">
        <w:rPr>
          <w:u w:val="single"/>
        </w:rPr>
        <w:t xml:space="preserve">an analogous shift can occur as rapidly in human values toward the </w:t>
      </w:r>
      <w:r w:rsidRPr="00607170">
        <w:rPr>
          <w:b/>
          <w:iCs/>
          <w:u w:val="single"/>
          <w:bdr w:val="single" w:sz="18" w:space="0" w:color="auto"/>
        </w:rPr>
        <w:t>broader marine environment</w:t>
      </w:r>
      <w:r w:rsidRPr="00607170">
        <w:rPr>
          <w:sz w:val="16"/>
        </w:rPr>
        <w:t xml:space="preserve">. As with whales, however, </w:t>
      </w:r>
      <w:r w:rsidRPr="00607170">
        <w:rPr>
          <w:u w:val="single"/>
        </w:rPr>
        <w:t>such a shift will require a</w:t>
      </w:r>
      <w:r w:rsidRPr="00607170">
        <w:rPr>
          <w:sz w:val="16"/>
        </w:rPr>
        <w:t xml:space="preserve"> vastly transformed </w:t>
      </w:r>
      <w:r w:rsidRPr="00607170">
        <w:rPr>
          <w:u w:val="single"/>
        </w:rPr>
        <w:t xml:space="preserve">realization </w:t>
      </w:r>
      <w:r w:rsidRPr="00607170">
        <w:rPr>
          <w:u w:val="single"/>
        </w:rPr>
        <w:lastRenderedPageBreak/>
        <w:t xml:space="preserve">of human </w:t>
      </w:r>
      <w:r w:rsidRPr="00607170">
        <w:rPr>
          <w:b/>
          <w:iCs/>
          <w:u w:val="single"/>
          <w:bdr w:val="single" w:sz="18" w:space="0" w:color="auto"/>
        </w:rPr>
        <w:t>self-interest</w:t>
      </w:r>
      <w:r w:rsidRPr="00607170">
        <w:rPr>
          <w:u w:val="single"/>
        </w:rPr>
        <w:t xml:space="preserve"> rooted in an expanded recognition of human physical, emotional, intellectual, and even spiritual dependence</w:t>
      </w:r>
      <w:r w:rsidRPr="00607170">
        <w:rPr>
          <w:sz w:val="16"/>
        </w:rPr>
        <w:t xml:space="preserve"> on the health and diversity of the marine world.</w:t>
      </w:r>
      <w:r w:rsidR="00467499" w:rsidRPr="00607170">
        <w:rPr>
          <w:sz w:val="16"/>
        </w:rPr>
        <w:t xml:space="preserve"> </w:t>
      </w:r>
      <w:r w:rsidRPr="00607170">
        <w:rPr>
          <w:sz w:val="16"/>
        </w:rPr>
        <w:t xml:space="preserve">The </w:t>
      </w:r>
      <w:r w:rsidRPr="00607170">
        <w:rPr>
          <w:u w:val="single"/>
        </w:rPr>
        <w:t>realization of this self-interest will stem from</w:t>
      </w:r>
      <w:r w:rsidRPr="00607170">
        <w:rPr>
          <w:sz w:val="16"/>
        </w:rPr>
        <w:t xml:space="preserve"> a much deeper understanding of </w:t>
      </w:r>
      <w:r w:rsidRPr="00607170">
        <w:rPr>
          <w:u w:val="single"/>
        </w:rPr>
        <w:t xml:space="preserve">the </w:t>
      </w:r>
      <w:r w:rsidRPr="00607170">
        <w:rPr>
          <w:b/>
          <w:iCs/>
          <w:u w:val="single"/>
          <w:bdr w:val="single" w:sz="18" w:space="0" w:color="auto"/>
        </w:rPr>
        <w:t>biological basis</w:t>
      </w:r>
      <w:r w:rsidRPr="00607170">
        <w:rPr>
          <w:u w:val="single"/>
        </w:rPr>
        <w:t xml:space="preserve"> for</w:t>
      </w:r>
      <w:r w:rsidRPr="00607170">
        <w:rPr>
          <w:sz w:val="16"/>
        </w:rPr>
        <w:t xml:space="preserve"> the </w:t>
      </w:r>
      <w:r w:rsidRPr="00607170">
        <w:rPr>
          <w:u w:val="single"/>
        </w:rPr>
        <w:t xml:space="preserve">human affinity for nature and the sea, a perspective referred to as </w:t>
      </w:r>
      <w:r w:rsidRPr="00607170">
        <w:rPr>
          <w:b/>
          <w:iCs/>
          <w:u w:val="single"/>
          <w:bdr w:val="single" w:sz="18" w:space="0" w:color="auto"/>
        </w:rPr>
        <w:t>“</w:t>
      </w:r>
      <w:proofErr w:type="spellStart"/>
      <w:r w:rsidRPr="00607170">
        <w:rPr>
          <w:b/>
          <w:iCs/>
          <w:u w:val="single"/>
          <w:bdr w:val="single" w:sz="18" w:space="0" w:color="auto"/>
        </w:rPr>
        <w:t>biophilia</w:t>
      </w:r>
      <w:proofErr w:type="spellEnd"/>
      <w:r w:rsidRPr="00607170">
        <w:rPr>
          <w:b/>
          <w:iCs/>
          <w:u w:val="single"/>
          <w:bdr w:val="single" w:sz="18" w:space="0" w:color="auto"/>
        </w:rPr>
        <w:t>”</w:t>
      </w:r>
      <w:r w:rsidRPr="00607170">
        <w:rPr>
          <w:sz w:val="16"/>
        </w:rPr>
        <w:t xml:space="preserve"> (Wilson 1984; </w:t>
      </w:r>
      <w:proofErr w:type="spellStart"/>
      <w:r w:rsidRPr="00607170">
        <w:rPr>
          <w:sz w:val="16"/>
        </w:rPr>
        <w:t>Kellert</w:t>
      </w:r>
      <w:proofErr w:type="spellEnd"/>
      <w:r w:rsidRPr="00607170">
        <w:rPr>
          <w:sz w:val="16"/>
        </w:rPr>
        <w:t xml:space="preserve"> and Wilson 1993; </w:t>
      </w:r>
      <w:proofErr w:type="spellStart"/>
      <w:r w:rsidRPr="00607170">
        <w:rPr>
          <w:sz w:val="16"/>
        </w:rPr>
        <w:t>Kellert</w:t>
      </w:r>
      <w:proofErr w:type="spellEnd"/>
      <w:r w:rsidRPr="00607170">
        <w:rPr>
          <w:sz w:val="16"/>
        </w:rPr>
        <w:t xml:space="preserve"> 1997). In my own work, </w:t>
      </w:r>
      <w:r w:rsidRPr="00607170">
        <w:rPr>
          <w:u w:val="single"/>
        </w:rPr>
        <w:t>the</w:t>
      </w:r>
      <w:r w:rsidRPr="00607170">
        <w:rPr>
          <w:sz w:val="16"/>
        </w:rPr>
        <w:t xml:space="preserve"> </w:t>
      </w:r>
      <w:proofErr w:type="spellStart"/>
      <w:r w:rsidRPr="00607170">
        <w:rPr>
          <w:sz w:val="16"/>
        </w:rPr>
        <w:t>biophilia</w:t>
      </w:r>
      <w:proofErr w:type="spellEnd"/>
      <w:r w:rsidRPr="00607170">
        <w:rPr>
          <w:sz w:val="16"/>
        </w:rPr>
        <w:t xml:space="preserve"> </w:t>
      </w:r>
      <w:r w:rsidRPr="00607170">
        <w:rPr>
          <w:u w:val="single"/>
        </w:rPr>
        <w:t>concept has been tied to</w:t>
      </w:r>
      <w:r w:rsidRPr="00607170">
        <w:rPr>
          <w:sz w:val="16"/>
        </w:rPr>
        <w:t xml:space="preserve"> nine presumably inherent </w:t>
      </w:r>
      <w:r w:rsidRPr="00607170">
        <w:rPr>
          <w:u w:val="single"/>
        </w:rPr>
        <w:t>ways people value, attach meaning to, and derive benefit from nature</w:t>
      </w:r>
      <w:r w:rsidRPr="00607170">
        <w:rPr>
          <w:sz w:val="16"/>
        </w:rPr>
        <w:t xml:space="preserve">. Collectively, </w:t>
      </w:r>
      <w:proofErr w:type="gramStart"/>
      <w:r w:rsidRPr="00607170">
        <w:rPr>
          <w:u w:val="single"/>
        </w:rPr>
        <w:t>these values reflect how the experience of healthy natural process</w:t>
      </w:r>
      <w:r w:rsidRPr="00607170">
        <w:rPr>
          <w:sz w:val="16"/>
        </w:rPr>
        <w:t xml:space="preserve"> and diversity has functioned and </w:t>
      </w:r>
      <w:r w:rsidRPr="00607170">
        <w:rPr>
          <w:u w:val="single"/>
        </w:rPr>
        <w:t>continues</w:t>
      </w:r>
      <w:proofErr w:type="gramEnd"/>
      <w:r w:rsidRPr="00607170">
        <w:rPr>
          <w:u w:val="single"/>
        </w:rPr>
        <w:t xml:space="preserve"> to function as an anvil on which </w:t>
      </w:r>
      <w:r w:rsidRPr="00607170">
        <w:rPr>
          <w:b/>
          <w:iCs/>
          <w:u w:val="single"/>
          <w:bdr w:val="single" w:sz="18" w:space="0" w:color="auto"/>
        </w:rPr>
        <w:t>human fitness</w:t>
      </w:r>
      <w:r w:rsidRPr="00607170">
        <w:rPr>
          <w:u w:val="single"/>
        </w:rPr>
        <w:t xml:space="preserve"> is forged</w:t>
      </w:r>
      <w:r w:rsidRPr="00607170">
        <w:rPr>
          <w:sz w:val="16"/>
        </w:rPr>
        <w:t xml:space="preserve">. Conversely, substantially impoverishing and degrading the natural world, particularly our capacity to experience and reap benefit from it, inevitably diminishes human material, emotional, and intellectual potential. </w:t>
      </w:r>
    </w:p>
    <w:p w:rsidR="00F34171" w:rsidRPr="00607170" w:rsidRDefault="00F34171" w:rsidP="00F34171"/>
    <w:p w:rsidR="00467499" w:rsidRPr="00607170" w:rsidRDefault="00467499" w:rsidP="00467499">
      <w:pPr>
        <w:pStyle w:val="Heading3"/>
      </w:pPr>
      <w:r w:rsidRPr="00607170">
        <w:lastRenderedPageBreak/>
        <w:t xml:space="preserve">Modeling </w:t>
      </w:r>
      <w:proofErr w:type="spellStart"/>
      <w:r w:rsidRPr="00607170">
        <w:t>Ev</w:t>
      </w:r>
      <w:proofErr w:type="spellEnd"/>
    </w:p>
    <w:p w:rsidR="002264E5" w:rsidRPr="00607170" w:rsidRDefault="002264E5" w:rsidP="002264E5">
      <w:pPr>
        <w:pStyle w:val="Heading4"/>
        <w:rPr>
          <w:rFonts w:eastAsia="SimSun"/>
        </w:rPr>
      </w:pPr>
      <w:r w:rsidRPr="00607170">
        <w:rPr>
          <w:rFonts w:eastAsia="SimSun"/>
        </w:rPr>
        <w:t>Revising regulatory structures is necessary to create</w:t>
      </w:r>
      <w:r w:rsidRPr="00607170">
        <w:t xml:space="preserve"> </w:t>
      </w:r>
      <w:r w:rsidRPr="00607170">
        <w:rPr>
          <w:u w:val="single"/>
        </w:rPr>
        <w:t>material change</w:t>
      </w:r>
      <w:r w:rsidRPr="00607170">
        <w:t>—</w:t>
      </w:r>
      <w:r w:rsidRPr="00607170">
        <w:rPr>
          <w:u w:val="single"/>
        </w:rPr>
        <w:t xml:space="preserve">uniquely </w:t>
      </w:r>
      <w:r w:rsidRPr="00607170">
        <w:t>spills over to other countries</w:t>
      </w:r>
    </w:p>
    <w:p w:rsidR="002264E5" w:rsidRPr="00607170" w:rsidRDefault="002264E5" w:rsidP="002264E5">
      <w:r w:rsidRPr="00607170">
        <w:rPr>
          <w:b/>
        </w:rPr>
        <w:t>Richardson</w:t>
      </w:r>
      <w:r w:rsidRPr="00607170">
        <w:t xml:space="preserve"> 1/25/</w:t>
      </w:r>
      <w:r w:rsidRPr="00607170">
        <w:rPr>
          <w:b/>
        </w:rPr>
        <w:t>10</w:t>
      </w:r>
      <w:r w:rsidRPr="00607170">
        <w:t xml:space="preserve">—a writer based in Friendship and former </w:t>
      </w:r>
      <w:proofErr w:type="spellStart"/>
      <w:r w:rsidRPr="00607170">
        <w:t>Mainebiz</w:t>
      </w:r>
      <w:proofErr w:type="spellEnd"/>
      <w:r w:rsidRPr="00607170">
        <w:t xml:space="preserve"> editor, World Affairs fellowship from the International Center for Journalists in Washington, D.C. n (Whit, "Fishing for a future | A </w:t>
      </w:r>
      <w:proofErr w:type="spellStart"/>
      <w:r w:rsidRPr="00607170">
        <w:t>Searsmont</w:t>
      </w:r>
      <w:proofErr w:type="spellEnd"/>
      <w:r w:rsidRPr="00607170">
        <w:t xml:space="preserve"> entrepreneur's aquaculture innovation is welcomed in foreign waters while the U.S. plays catch up", </w:t>
      </w:r>
      <w:proofErr w:type="spellStart"/>
      <w:r w:rsidRPr="00607170">
        <w:t>Mainbiz</w:t>
      </w:r>
      <w:proofErr w:type="spellEnd"/>
      <w:r w:rsidRPr="00607170">
        <w:t xml:space="preserve">, </w:t>
      </w:r>
      <w:hyperlink r:id="rId7" w:history="1">
        <w:r w:rsidRPr="00607170">
          <w:t>www.mainebiz.biz/article/20100125/CURRENTEDITION/301259997/fishing-for-a-future-|-a-searsmont-entrepreneur's-aquaculture-innovation-is-welcomed-in-foreign-waters-while-the-us-plays-catch-up)//emchen</w:t>
        </w:r>
      </w:hyperlink>
    </w:p>
    <w:p w:rsidR="002264E5" w:rsidRPr="00607170" w:rsidRDefault="002264E5" w:rsidP="002264E5">
      <w:r w:rsidRPr="00607170">
        <w:t xml:space="preserve">In the dingy shipyard of </w:t>
      </w:r>
      <w:proofErr w:type="spellStart"/>
      <w:r w:rsidRPr="00607170">
        <w:t>Guaymas</w:t>
      </w:r>
      <w:proofErr w:type="spellEnd"/>
      <w:r w:rsidRPr="00607170">
        <w:t>, Mexico, several men gather around a black, geodesic cage large enough to encapsulate a Hummer. The men, in their T-shirts and jeans, bolt one triangular section to another as the black sphere continues to take shape. Covered in a fine black wire mesh, the panels offer welcome shade on a scorching afternoon in November. On the other side of the yard sit two giant domes made of the same triangular panels, two halves of a cage that dwarfs the one the men are working on now.</w:t>
      </w:r>
    </w:p>
    <w:p w:rsidR="002264E5" w:rsidRPr="00607170" w:rsidRDefault="002264E5" w:rsidP="002264E5"/>
    <w:p w:rsidR="002264E5" w:rsidRPr="00607170" w:rsidRDefault="002264E5" w:rsidP="002264E5">
      <w:r w:rsidRPr="00607170">
        <w:t xml:space="preserve">The black panels, stacked chest-high around the yard, took a cross-continental trip from a small manufacturing facility in </w:t>
      </w:r>
      <w:proofErr w:type="spellStart"/>
      <w:r w:rsidRPr="00607170">
        <w:t>Searsmont</w:t>
      </w:r>
      <w:proofErr w:type="spellEnd"/>
      <w:r w:rsidRPr="00607170">
        <w:t>, Maine, to get to this patch of sandy soil on the Sea of Cortez, the body of water on the west coast of Mexico separated from the Pacific by the Baja Peninsula.</w:t>
      </w:r>
    </w:p>
    <w:p w:rsidR="002264E5" w:rsidRPr="00607170" w:rsidRDefault="002264E5" w:rsidP="002264E5"/>
    <w:p w:rsidR="002264E5" w:rsidRPr="00607170" w:rsidRDefault="002264E5" w:rsidP="002264E5">
      <w:r w:rsidRPr="00607170">
        <w:t xml:space="preserve">Now nearly empty, the </w:t>
      </w:r>
      <w:proofErr w:type="spellStart"/>
      <w:r w:rsidRPr="00607170">
        <w:t>Guaymas</w:t>
      </w:r>
      <w:proofErr w:type="spellEnd"/>
      <w:r w:rsidRPr="00607170">
        <w:t xml:space="preserve"> shipyard once bustled with activity. It built the fleet of trawlers that has hunted the Sea of Cortez's abundant shrimp populations for the past few decades. Today, the rusting hulks of abandoned cranes — appearing like something out of "War of the Worlds" with their blue steel legs meeting the ground a hundred feet below cabins where pigeons now roost — tower above these workers building something new.</w:t>
      </w:r>
    </w:p>
    <w:p w:rsidR="002264E5" w:rsidRPr="00607170" w:rsidRDefault="002264E5" w:rsidP="002264E5"/>
    <w:p w:rsidR="002264E5" w:rsidRPr="00607170" w:rsidRDefault="002264E5" w:rsidP="002264E5">
      <w:r w:rsidRPr="00607170">
        <w:t>Most of those shrimp trawlers sit rusting like the cranes. Nearby, there are roughly 20 trawlers tied to a dock, alongside piles of what looks to be years' worth of trash. The fishermen who congregate on the docks, some fixing nets, others smoking cigarettes and socializing, seem unconcerned that it's the middle of shrimp season. Out of all the trawlers, only one crew is busy stocking their ship to prepare for a trip to sea.</w:t>
      </w:r>
    </w:p>
    <w:p w:rsidR="002264E5" w:rsidRPr="00607170" w:rsidRDefault="002264E5" w:rsidP="002264E5"/>
    <w:p w:rsidR="002264E5" w:rsidRPr="00607170" w:rsidRDefault="002264E5" w:rsidP="002264E5">
      <w:r w:rsidRPr="00607170">
        <w:t xml:space="preserve">One of those idled fishermen could have been Oscar Valdez, if it wasn't for those cages from Maine. Valdez, a lean, dark-skinned man with silver-streaked black hair and a mustache, began fishing when he was a young man and slowly built a small fleet of trawlers. His company, </w:t>
      </w:r>
      <w:proofErr w:type="spellStart"/>
      <w:r w:rsidRPr="00607170">
        <w:t>Pesquera</w:t>
      </w:r>
      <w:proofErr w:type="spellEnd"/>
      <w:r w:rsidRPr="00607170">
        <w:t xml:space="preserve"> </w:t>
      </w:r>
      <w:proofErr w:type="spellStart"/>
      <w:r w:rsidRPr="00607170">
        <w:t>Delly</w:t>
      </w:r>
      <w:proofErr w:type="spellEnd"/>
      <w:r w:rsidRPr="00607170">
        <w:t xml:space="preserve">, grew to a peak of 11 trawlers, and also spun off another company to build a seafood processing plant. But as </w:t>
      </w:r>
      <w:r w:rsidRPr="00607170">
        <w:rPr>
          <w:u w:val="single"/>
        </w:rPr>
        <w:t xml:space="preserve">shrimp fishing grew </w:t>
      </w:r>
      <w:r w:rsidRPr="00607170">
        <w:rPr>
          <w:rStyle w:val="Emphasis"/>
        </w:rPr>
        <w:t>more difficult</w:t>
      </w:r>
      <w:r w:rsidRPr="00607170">
        <w:rPr>
          <w:u w:val="single"/>
        </w:rPr>
        <w:t xml:space="preserve"> as more boats competed for an </w:t>
      </w:r>
      <w:r w:rsidRPr="00607170">
        <w:rPr>
          <w:rStyle w:val="Emphasis"/>
        </w:rPr>
        <w:t>exploited resource</w:t>
      </w:r>
      <w:r w:rsidRPr="00607170">
        <w:t xml:space="preserve">, Valdez started searching for alternatives. What he found was a novel method to farm shrimp instead of hunt for them. Farming shrimp in artificial ponds onshore is common along the coast of Sonora, the Mexican state where </w:t>
      </w:r>
      <w:proofErr w:type="spellStart"/>
      <w:r w:rsidRPr="00607170">
        <w:t>Guaymas</w:t>
      </w:r>
      <w:proofErr w:type="spellEnd"/>
      <w:r w:rsidRPr="00607170">
        <w:t xml:space="preserve"> is located. But when </w:t>
      </w:r>
      <w:r w:rsidRPr="00607170">
        <w:rPr>
          <w:u w:val="single"/>
        </w:rPr>
        <w:t>Valdez</w:t>
      </w:r>
      <w:r w:rsidRPr="00607170">
        <w:t xml:space="preserve">'s eye settled on the </w:t>
      </w:r>
      <w:proofErr w:type="spellStart"/>
      <w:r w:rsidRPr="00607170">
        <w:t>AquaPod</w:t>
      </w:r>
      <w:proofErr w:type="spellEnd"/>
      <w:r w:rsidRPr="00607170">
        <w:t xml:space="preserve">, he </w:t>
      </w:r>
      <w:r w:rsidRPr="00607170">
        <w:rPr>
          <w:u w:val="single"/>
        </w:rPr>
        <w:t xml:space="preserve">saw </w:t>
      </w:r>
      <w:r w:rsidRPr="00607170">
        <w:rPr>
          <w:rStyle w:val="Emphasis"/>
        </w:rPr>
        <w:t>untapped potential</w:t>
      </w:r>
      <w:r w:rsidRPr="00607170">
        <w:rPr>
          <w:u w:val="single"/>
        </w:rPr>
        <w:t xml:space="preserve"> for farming shrimp</w:t>
      </w:r>
      <w:r w:rsidRPr="00607170">
        <w:t xml:space="preserve"> in the open ocean.</w:t>
      </w:r>
    </w:p>
    <w:p w:rsidR="002264E5" w:rsidRPr="00607170" w:rsidRDefault="002264E5" w:rsidP="002264E5"/>
    <w:p w:rsidR="002264E5" w:rsidRPr="00607170" w:rsidRDefault="002264E5" w:rsidP="002264E5">
      <w:r w:rsidRPr="00607170">
        <w:t xml:space="preserve">Ocean Farm Technologies is the company in </w:t>
      </w:r>
      <w:proofErr w:type="spellStart"/>
      <w:r w:rsidRPr="00607170">
        <w:t>Searsmont</w:t>
      </w:r>
      <w:proofErr w:type="spellEnd"/>
      <w:r w:rsidRPr="00607170">
        <w:t xml:space="preserve">, Maine, that is quietly manufacturing the </w:t>
      </w:r>
      <w:proofErr w:type="spellStart"/>
      <w:r w:rsidRPr="00607170">
        <w:t>AquaPods</w:t>
      </w:r>
      <w:proofErr w:type="spellEnd"/>
      <w:r w:rsidRPr="00607170">
        <w:t xml:space="preserve">, designed to withstand the rough conditions of the open ocean and allow </w:t>
      </w:r>
      <w:r w:rsidRPr="00607170">
        <w:lastRenderedPageBreak/>
        <w:t>entrepreneurs like Valdez to raise their livestock several miles offshore as opposed to conventional fish farming on land or in near-shore areas.</w:t>
      </w:r>
    </w:p>
    <w:p w:rsidR="002264E5" w:rsidRPr="00607170" w:rsidRDefault="002264E5" w:rsidP="002264E5"/>
    <w:p w:rsidR="002264E5" w:rsidRPr="00607170" w:rsidRDefault="002264E5" w:rsidP="002264E5">
      <w:r w:rsidRPr="00607170">
        <w:t xml:space="preserve">Valdez used a Mexican government program to trade in four of his shrimp boats for $100,000 apiece and used the money to buy three </w:t>
      </w:r>
      <w:proofErr w:type="spellStart"/>
      <w:r w:rsidRPr="00607170">
        <w:t>AquaPods</w:t>
      </w:r>
      <w:proofErr w:type="spellEnd"/>
      <w:r w:rsidRPr="00607170">
        <w:t xml:space="preserve">, which cost approximately $140,000 each. With the </w:t>
      </w:r>
      <w:proofErr w:type="spellStart"/>
      <w:r w:rsidRPr="00607170">
        <w:t>AquaPod</w:t>
      </w:r>
      <w:proofErr w:type="spellEnd"/>
      <w:r w:rsidRPr="00607170">
        <w:t xml:space="preserve">, Valdez figures he will be able to harvest 30 tons of shrimp per cage per cycle, of which there could be as many as three a year. He says his trawlers never brought in that amount per year. But trading in his traditional boats for new-fangled fish cages was still a gamble. "It was necessary to take the risk because I'm having problems with the fishing. I'm not making business," Valdez says, sitting on a recent morning in his office inside his company's seafood packaging plant in the industrial section of </w:t>
      </w:r>
      <w:proofErr w:type="spellStart"/>
      <w:r w:rsidRPr="00607170">
        <w:t>Guaymas</w:t>
      </w:r>
      <w:proofErr w:type="spellEnd"/>
      <w:r w:rsidRPr="00607170">
        <w:t>. "We are lots of boats, so obviously I had to take a decision of what to do. Right now we are in times to initiate something before this collapse and we have more serious problems. So, you got to start generating those options of what to do. So I thought, well, it's the moment to change."</w:t>
      </w:r>
    </w:p>
    <w:p w:rsidR="002264E5" w:rsidRPr="00607170" w:rsidRDefault="002264E5" w:rsidP="002264E5"/>
    <w:p w:rsidR="002264E5" w:rsidRPr="00607170" w:rsidRDefault="002264E5" w:rsidP="002264E5">
      <w:r w:rsidRPr="00607170">
        <w:t xml:space="preserve">Steve Page, founder and president of Maine's Ocean Farm Technologies, visited Mexico in November to help Valdez's company deploy the cages now under construction. Page stands next to one of the giant domes of the </w:t>
      </w:r>
      <w:proofErr w:type="spellStart"/>
      <w:r w:rsidRPr="00607170">
        <w:t>AquaPod</w:t>
      </w:r>
      <w:proofErr w:type="spellEnd"/>
      <w:r w:rsidRPr="00607170">
        <w:t xml:space="preserve"> with Valdez and another man, a veteran of the region's shrimp </w:t>
      </w:r>
      <w:r w:rsidRPr="00607170">
        <w:rPr>
          <w:u w:val="single"/>
        </w:rPr>
        <w:t>farming industry</w:t>
      </w:r>
      <w:r w:rsidRPr="00607170">
        <w:t xml:space="preserve">, which has </w:t>
      </w:r>
      <w:r w:rsidRPr="00607170">
        <w:rPr>
          <w:u w:val="single"/>
        </w:rPr>
        <w:t>traditionally operated</w:t>
      </w:r>
      <w:r w:rsidRPr="00607170">
        <w:t xml:space="preserve"> onshore </w:t>
      </w:r>
      <w:r w:rsidRPr="00607170">
        <w:rPr>
          <w:u w:val="single"/>
        </w:rPr>
        <w:t>in artificial ponds</w:t>
      </w:r>
      <w:r w:rsidRPr="00607170">
        <w:t>. The men talk about the size of the mesh to ensure the smallest shrimp can't escape and about the doubts some have about farming shrimp in submerged cages. While some claim shrimp need to rest on the ocean bottom — or the bottom of an artificial pond — Valdez believes that's not the case. Page agrees. "It's a good business," Page says about farming shrimp onshore. "But this is a better business.</w:t>
      </w:r>
    </w:p>
    <w:p w:rsidR="002264E5" w:rsidRPr="00607170" w:rsidRDefault="002264E5" w:rsidP="002264E5"/>
    <w:p w:rsidR="002264E5" w:rsidRPr="00607170" w:rsidRDefault="002264E5" w:rsidP="002264E5">
      <w:r w:rsidRPr="00607170">
        <w:t>"I hope so," Valdez says with a laugh. His company's significant investment in this relatively untested technology depends on it.</w:t>
      </w:r>
    </w:p>
    <w:p w:rsidR="002264E5" w:rsidRPr="00607170" w:rsidRDefault="002264E5" w:rsidP="002264E5">
      <w:r w:rsidRPr="00607170">
        <w:t>Growing pains</w:t>
      </w:r>
    </w:p>
    <w:p w:rsidR="002264E5" w:rsidRPr="00607170" w:rsidRDefault="002264E5" w:rsidP="002264E5"/>
    <w:p w:rsidR="002264E5" w:rsidRPr="00607170" w:rsidRDefault="002264E5" w:rsidP="002264E5">
      <w:proofErr w:type="spellStart"/>
      <w:r w:rsidRPr="00607170">
        <w:t>Pesquera</w:t>
      </w:r>
      <w:proofErr w:type="spellEnd"/>
      <w:r w:rsidRPr="00607170">
        <w:t xml:space="preserve"> </w:t>
      </w:r>
      <w:proofErr w:type="spellStart"/>
      <w:r w:rsidRPr="00607170">
        <w:t>Delly</w:t>
      </w:r>
      <w:proofErr w:type="spellEnd"/>
      <w:r w:rsidRPr="00607170">
        <w:t xml:space="preserve"> already has one of its 3,600-cubic-meter </w:t>
      </w:r>
      <w:proofErr w:type="spellStart"/>
      <w:r w:rsidRPr="00607170">
        <w:t>AquaPods</w:t>
      </w:r>
      <w:proofErr w:type="spellEnd"/>
      <w:r w:rsidRPr="00607170">
        <w:t xml:space="preserve"> deployed two kilometers off nearby San Carlos that has produced one harvest of approximately 13 tons, or 130,000 adult shrimp. Unfortunately, the expected yield was supposed to be closer to 40 tons. </w:t>
      </w:r>
      <w:proofErr w:type="gramStart"/>
      <w:r w:rsidRPr="00607170">
        <w:t>The culprit?</w:t>
      </w:r>
      <w:proofErr w:type="gramEnd"/>
      <w:r w:rsidRPr="00607170">
        <w:t xml:space="preserve"> </w:t>
      </w:r>
      <w:proofErr w:type="gramStart"/>
      <w:r w:rsidRPr="00607170">
        <w:t xml:space="preserve">Hurricane </w:t>
      </w:r>
      <w:proofErr w:type="spellStart"/>
      <w:r w:rsidRPr="00607170">
        <w:t>Jemina</w:t>
      </w:r>
      <w:proofErr w:type="spellEnd"/>
      <w:r w:rsidRPr="00607170">
        <w:t>, which hit this part of Mexico in September.</w:t>
      </w:r>
      <w:proofErr w:type="gramEnd"/>
      <w:r w:rsidRPr="00607170">
        <w:t xml:space="preserve"> No one is sure how the shrimp escaped from the cage, though it seems the hurricane's strong currents got the best of the </w:t>
      </w:r>
      <w:proofErr w:type="spellStart"/>
      <w:r w:rsidRPr="00607170">
        <w:t>AquaPod</w:t>
      </w:r>
      <w:proofErr w:type="spellEnd"/>
      <w:r w:rsidRPr="00607170">
        <w:t>, leading Page's team to design a new mooring system.</w:t>
      </w:r>
    </w:p>
    <w:p w:rsidR="002264E5" w:rsidRPr="00607170" w:rsidRDefault="002264E5" w:rsidP="002264E5"/>
    <w:p w:rsidR="002264E5" w:rsidRPr="00607170" w:rsidRDefault="002264E5" w:rsidP="002264E5">
      <w:r w:rsidRPr="00607170">
        <w:t xml:space="preserve">Page designed the </w:t>
      </w:r>
      <w:proofErr w:type="spellStart"/>
      <w:r w:rsidRPr="00607170">
        <w:t>AquaPods</w:t>
      </w:r>
      <w:proofErr w:type="spellEnd"/>
      <w:r w:rsidRPr="00607170">
        <w:t xml:space="preserve"> to farm seafood in offshore environments. What "offshore" means, however, is open to </w:t>
      </w:r>
      <w:proofErr w:type="gramStart"/>
      <w:r w:rsidRPr="00607170">
        <w:t>interpretation.</w:t>
      </w:r>
      <w:proofErr w:type="gramEnd"/>
      <w:r w:rsidRPr="00607170">
        <w:t xml:space="preserve"> At its basic level, it means a fish farm exposed to the elements of the open ocean, and is used to distinguish it from conventional ocean aquaculture, which typically involves surface net pens in the shallow water of sheltered bays and coves. But, offshore aquaculture is so new that there are no absolutes — for instance, Page didn't have shrimp in mind when he conjured the </w:t>
      </w:r>
      <w:proofErr w:type="spellStart"/>
      <w:r w:rsidRPr="00607170">
        <w:t>AquaPods</w:t>
      </w:r>
      <w:proofErr w:type="spellEnd"/>
      <w:r w:rsidRPr="00607170">
        <w:t xml:space="preserve"> — and Ocean Farm Technologies finds itself in a position to revolutionize the industry. "I think this has a very good chance of working out, but it does point out that we should not be limited in looking at what species of seafood can be grown in these containment systems," Page says. "Part of my dream all along has been not only to grow fish, but also grow shellfish on the containment system itself … lobsters, other crustaceans and seaweeds. The ocean farm of the future will not be just one species or another. It's going to be </w:t>
      </w:r>
      <w:proofErr w:type="spellStart"/>
      <w:r w:rsidRPr="00607170">
        <w:t>polyculture</w:t>
      </w:r>
      <w:proofErr w:type="spellEnd"/>
      <w:r w:rsidRPr="00607170">
        <w:t>. It's going to be … sea vegetables and seafood."</w:t>
      </w:r>
    </w:p>
    <w:p w:rsidR="002264E5" w:rsidRPr="00607170" w:rsidRDefault="002264E5" w:rsidP="002264E5"/>
    <w:p w:rsidR="002264E5" w:rsidRPr="00607170" w:rsidRDefault="002264E5" w:rsidP="002264E5">
      <w:r w:rsidRPr="00607170">
        <w:t xml:space="preserve">Last year marked a watershed moment for aquaculture. For the first time, aquaculture supplied half the world's seafood, approximately 60 million tons (or 50.8 million </w:t>
      </w:r>
      <w:proofErr w:type="spellStart"/>
      <w:r w:rsidRPr="00607170">
        <w:t>tonnes</w:t>
      </w:r>
      <w:proofErr w:type="spellEnd"/>
      <w:r w:rsidRPr="00607170">
        <w:t xml:space="preserve">, also known as </w:t>
      </w:r>
      <w:r w:rsidRPr="00607170">
        <w:lastRenderedPageBreak/>
        <w:t xml:space="preserve">metric tons) valued at $70 billion, according to a study in the Proceedings of the National Academy of Sciences. The portion of that farm-raised seafood that comes from the United States, however, is minuscule, less than 1.5%. China, on the other hand, produced 70% of that 60 million tons. Despite its vast coastlines and marine heritage, the United States has fallen behind in producing its own seafood. The United States imports 81% of the seafood consumed here, nearly seven million tons a year, resulting in a seafood trade deficit in 2008 of $9.4 billion, the country's third-largest trade deficit behind oil and automobiles. With the demand for seafood expected to increase over the next several decades and wild fish stocks struggling from overfishing, it appears that aquaculture's role in providing seafood will continue to increase. </w:t>
      </w:r>
      <w:r w:rsidRPr="00607170">
        <w:rPr>
          <w:u w:val="single"/>
        </w:rPr>
        <w:t xml:space="preserve">The United Nation's </w:t>
      </w:r>
      <w:r w:rsidRPr="00607170">
        <w:rPr>
          <w:rStyle w:val="Emphasis"/>
        </w:rPr>
        <w:t>F</w:t>
      </w:r>
      <w:r w:rsidRPr="00607170">
        <w:t xml:space="preserve">ood and </w:t>
      </w:r>
      <w:r w:rsidRPr="00607170">
        <w:rPr>
          <w:rStyle w:val="Emphasis"/>
        </w:rPr>
        <w:t>A</w:t>
      </w:r>
      <w:r w:rsidRPr="00607170">
        <w:t xml:space="preserve">griculture </w:t>
      </w:r>
      <w:r w:rsidRPr="00607170">
        <w:rPr>
          <w:rStyle w:val="Emphasis"/>
        </w:rPr>
        <w:t>O</w:t>
      </w:r>
      <w:r w:rsidRPr="00607170">
        <w:t xml:space="preserve">rganization </w:t>
      </w:r>
      <w:r w:rsidRPr="00607170">
        <w:rPr>
          <w:u w:val="single"/>
        </w:rPr>
        <w:t>expects aquaculture to supply 60% of all seafood by 2020</w:t>
      </w:r>
      <w:r w:rsidRPr="00607170">
        <w:t>.</w:t>
      </w:r>
    </w:p>
    <w:p w:rsidR="002264E5" w:rsidRPr="00607170" w:rsidRDefault="002264E5" w:rsidP="002264E5">
      <w:r w:rsidRPr="00607170">
        <w:t>Regulatory roadblocks</w:t>
      </w:r>
    </w:p>
    <w:p w:rsidR="002264E5" w:rsidRPr="00607170" w:rsidRDefault="002264E5" w:rsidP="002264E5"/>
    <w:p w:rsidR="002264E5" w:rsidRPr="00607170" w:rsidRDefault="002264E5" w:rsidP="002264E5">
      <w:r w:rsidRPr="00607170">
        <w:t xml:space="preserve">But </w:t>
      </w:r>
      <w:r w:rsidRPr="00607170">
        <w:rPr>
          <w:u w:val="single"/>
        </w:rPr>
        <w:t>whether a domestic industry will contribute</w:t>
      </w:r>
      <w:r w:rsidRPr="00607170">
        <w:t xml:space="preserve"> to that increase </w:t>
      </w:r>
      <w:r w:rsidRPr="00607170">
        <w:rPr>
          <w:u w:val="single"/>
        </w:rPr>
        <w:t xml:space="preserve">is </w:t>
      </w:r>
      <w:r w:rsidRPr="00607170">
        <w:rPr>
          <w:rStyle w:val="Emphasis"/>
        </w:rPr>
        <w:t>anybody's guess</w:t>
      </w:r>
      <w:r w:rsidRPr="00607170">
        <w:t xml:space="preserve">. Aquaculture has been present in Maine's coastal waters since the 1800s, and the first laws governing aquaculture in the state date to 1905, according to the Maine Department of Marine Resources, the </w:t>
      </w:r>
      <w:r w:rsidRPr="00607170">
        <w:rPr>
          <w:u w:val="single"/>
        </w:rPr>
        <w:t>regulatory body</w:t>
      </w:r>
      <w:r w:rsidRPr="00607170">
        <w:t xml:space="preserve"> that </w:t>
      </w:r>
      <w:r w:rsidRPr="00607170">
        <w:rPr>
          <w:u w:val="single"/>
        </w:rPr>
        <w:t>oversees</w:t>
      </w:r>
      <w:r w:rsidRPr="00607170">
        <w:t xml:space="preserve"> Maine's </w:t>
      </w:r>
      <w:r w:rsidRPr="00607170">
        <w:rPr>
          <w:u w:val="single"/>
        </w:rPr>
        <w:t>aquaculture</w:t>
      </w:r>
      <w:r w:rsidRPr="00607170">
        <w:t xml:space="preserve"> industry. Aquaculture as we know it today began in Maine in the 1970s.</w:t>
      </w:r>
    </w:p>
    <w:p w:rsidR="002264E5" w:rsidRPr="00607170" w:rsidRDefault="002264E5" w:rsidP="002264E5"/>
    <w:p w:rsidR="002264E5" w:rsidRPr="00607170" w:rsidRDefault="002264E5" w:rsidP="002264E5">
      <w:r w:rsidRPr="00607170">
        <w:t xml:space="preserve">Maine's aquaculture industry, which mostly takes the form of farm-raised salmon and mussels, harvested roughly 10,200 tons in 2008, according to DMR. A 2003 economic impact study estimated the industry generates $82 million in direct sales and revenue annually, and has a $130 million impact on the state's economy, according to the Maine Aquaculture Association. But despite Maine's existing aquaculture industry and its traditional working waterfront, Page has had very little luck selling his </w:t>
      </w:r>
      <w:proofErr w:type="spellStart"/>
      <w:r w:rsidRPr="00607170">
        <w:t>AquaPods</w:t>
      </w:r>
      <w:proofErr w:type="spellEnd"/>
      <w:r w:rsidRPr="00607170">
        <w:t xml:space="preserve"> in his own backyard. "Why do I have to travel to all these Third-World places to sell my product?" Page asks. "Why isn't Maine doing this?"</w:t>
      </w:r>
    </w:p>
    <w:p w:rsidR="002264E5" w:rsidRPr="00607170" w:rsidRDefault="002264E5" w:rsidP="002264E5"/>
    <w:p w:rsidR="002264E5" w:rsidRPr="00607170" w:rsidRDefault="002264E5" w:rsidP="002264E5">
      <w:r w:rsidRPr="00607170">
        <w:t xml:space="preserve">Page, a veteran of Maine's salmon-farming industry, says </w:t>
      </w:r>
      <w:r w:rsidRPr="00607170">
        <w:rPr>
          <w:u w:val="single"/>
        </w:rPr>
        <w:t xml:space="preserve">lack of a federal regulatory framework for permitting fish </w:t>
      </w:r>
      <w:r w:rsidRPr="00607170">
        <w:rPr>
          <w:rStyle w:val="StyleBoldUnderline"/>
        </w:rPr>
        <w:t>farms in federal waters</w:t>
      </w:r>
      <w:r w:rsidRPr="00607170">
        <w:t xml:space="preserve">, which extend from three to 200 miles offshore, </w:t>
      </w:r>
      <w:r w:rsidRPr="00607170">
        <w:rPr>
          <w:rStyle w:val="StyleBoldUnderline"/>
        </w:rPr>
        <w:t>and an almost certain litigious process means investors shy away from pursuing an offshore fish farm in Maine or the rest of the United States.</w:t>
      </w:r>
      <w:r w:rsidRPr="00607170">
        <w:t xml:space="preserve"> The fact that no one has proven that raising fish in capital-intensive offshore farms in the cold waters of the North Atlantic is an economically viable business model only adds to investors' wariness. "I'm optimistic in the long run. I'm pessimistic in the short run," Page says while standing under the half-completed </w:t>
      </w:r>
      <w:proofErr w:type="spellStart"/>
      <w:r w:rsidRPr="00607170">
        <w:t>AquaPod</w:t>
      </w:r>
      <w:proofErr w:type="spellEnd"/>
      <w:r w:rsidRPr="00607170">
        <w:t xml:space="preserve"> in the </w:t>
      </w:r>
      <w:proofErr w:type="spellStart"/>
      <w:r w:rsidRPr="00607170">
        <w:t>Guaymas</w:t>
      </w:r>
      <w:proofErr w:type="spellEnd"/>
      <w:r w:rsidRPr="00607170">
        <w:t xml:space="preserve"> shipyard, hammers and wrenches working away in the background. "I really don't see it happening anytime soon. It's going to be a long, long legislative process to enact legislation, and once legislation is enacted it's going to be a long, long regulatory process to do the rule making. So, I really don't see anything happening in the U.S. for four to five years."</w:t>
      </w:r>
    </w:p>
    <w:p w:rsidR="002264E5" w:rsidRPr="00607170" w:rsidRDefault="002264E5" w:rsidP="002264E5"/>
    <w:p w:rsidR="002264E5" w:rsidRPr="00607170" w:rsidRDefault="002264E5" w:rsidP="002264E5">
      <w:r w:rsidRPr="00607170">
        <w:t xml:space="preserve">For this reason, Page realizes his best growth opportunities lie outside the United States, where governments have been more open to the prospects of offshore aquaculture. Since 2008, Ocean Farm Technologies has shipped </w:t>
      </w:r>
      <w:proofErr w:type="spellStart"/>
      <w:r w:rsidRPr="00607170">
        <w:t>AquaPods</w:t>
      </w:r>
      <w:proofErr w:type="spellEnd"/>
      <w:r w:rsidRPr="00607170">
        <w:t xml:space="preserve"> to companies in Puerto Rico, Panama, Mexico and South Korea. Interest has come from all over the world. Turkish businessmen paid Page a visit during a snowy day last winter to check out the </w:t>
      </w:r>
      <w:proofErr w:type="spellStart"/>
      <w:r w:rsidRPr="00607170">
        <w:t>AquaPod</w:t>
      </w:r>
      <w:proofErr w:type="spellEnd"/>
      <w:r w:rsidRPr="00607170">
        <w:t xml:space="preserve">. And within the last couple of months, the governments of Ecuador and Indonesia have inquired about using the smaller cages, dubbed </w:t>
      </w:r>
      <w:proofErr w:type="spellStart"/>
      <w:r w:rsidRPr="00607170">
        <w:t>MicroPods</w:t>
      </w:r>
      <w:proofErr w:type="spellEnd"/>
      <w:r w:rsidRPr="00607170">
        <w:t>, to help struggling fishermen become farmers, a potential use that has been recognized in Maine, as well. "The transition from informal fishermen to fish farmers is really catching on worldwide right now," Page says. "It just seems to be an idea whose time has come."</w:t>
      </w:r>
    </w:p>
    <w:p w:rsidR="002264E5" w:rsidRPr="00607170" w:rsidRDefault="002264E5" w:rsidP="002264E5"/>
    <w:p w:rsidR="002264E5" w:rsidRPr="00607170" w:rsidRDefault="002264E5" w:rsidP="002264E5">
      <w:r w:rsidRPr="00607170">
        <w:lastRenderedPageBreak/>
        <w:t>While the tools may be new, the idea of farming the oceans is not. That prescient explorer of the deep blue, Jacques Cousteau, promoted farming the oceans in the early 1970s. "With Earth's burgeoning human populations to feed, we must turn to the sea with new understanding and new technology," Cousteau said in his 1973 television show "The Undersea World of Jacques Cousteau." "We need to farm it as we farm the land."</w:t>
      </w:r>
    </w:p>
    <w:p w:rsidR="002264E5" w:rsidRPr="00607170" w:rsidRDefault="002264E5" w:rsidP="002264E5"/>
    <w:p w:rsidR="002264E5" w:rsidRPr="00607170" w:rsidRDefault="002264E5" w:rsidP="002264E5">
      <w:r w:rsidRPr="00607170">
        <w:t>Pushing limits</w:t>
      </w:r>
    </w:p>
    <w:p w:rsidR="002264E5" w:rsidRPr="00607170" w:rsidRDefault="002264E5" w:rsidP="002264E5"/>
    <w:p w:rsidR="002264E5" w:rsidRPr="00607170" w:rsidRDefault="002264E5" w:rsidP="002264E5">
      <w:r w:rsidRPr="00607170">
        <w:t xml:space="preserve">One pioneer of the offshore aquaculture movement close to fulfilling Cousteau's vision is Brian O'Hanlon, a 30-year-old New Yorker who grew up in a family of seafood dealers. O'Hanlon became interested in aquaculture young, hatching red snapper in his parents' basement when he was 17. Now, 13 years later, O'Hanlon is in a motor boat heading through the Caribbean harbor of Puerto </w:t>
      </w:r>
      <w:proofErr w:type="spellStart"/>
      <w:r w:rsidRPr="00607170">
        <w:t>Lindo</w:t>
      </w:r>
      <w:proofErr w:type="spellEnd"/>
      <w:r w:rsidRPr="00607170">
        <w:t xml:space="preserve">, a small fishing village on Panama's north coast. It's here that O'Hanlon, president and founder of Open Blue Sea Farms, has chosen to literally test the waters with what he claims is the largest offshore fish farm in the world. Since last August, Open Blue Sea Farms has been farming cobia, a white fish similar to halibut, nine miles off Panama's coast in submerged cages designed by </w:t>
      </w:r>
      <w:proofErr w:type="spellStart"/>
      <w:r w:rsidRPr="00607170">
        <w:t>OceanSpar</w:t>
      </w:r>
      <w:proofErr w:type="spellEnd"/>
      <w:r w:rsidRPr="00607170">
        <w:t xml:space="preserve">, a Washington-based competitor of Ocean Farm Technologies. It is the most remote and exposed offshore fish farm in the world, O'Hanlon says. On this day, O'Hanlon isn't heading all the way to the farm, which is a long, bumpy motor boat ride over the horizon. Instead, he's checking on a large cargo ship that's preparing to tow three more </w:t>
      </w:r>
      <w:proofErr w:type="spellStart"/>
      <w:r w:rsidRPr="00607170">
        <w:t>OceanSpar</w:t>
      </w:r>
      <w:proofErr w:type="spellEnd"/>
      <w:r w:rsidRPr="00607170">
        <w:t xml:space="preserve"> </w:t>
      </w:r>
      <w:proofErr w:type="spellStart"/>
      <w:r w:rsidRPr="00607170">
        <w:t>SeaStations</w:t>
      </w:r>
      <w:proofErr w:type="spellEnd"/>
      <w:r w:rsidRPr="00607170">
        <w:t xml:space="preserve"> out to the farm site.</w:t>
      </w:r>
    </w:p>
    <w:p w:rsidR="002264E5" w:rsidRPr="00607170" w:rsidRDefault="002264E5" w:rsidP="002264E5"/>
    <w:p w:rsidR="002264E5" w:rsidRPr="00607170" w:rsidRDefault="002264E5" w:rsidP="002264E5">
      <w:r w:rsidRPr="00607170">
        <w:t xml:space="preserve">On the way to the rusted blue hull of the "Pristine Oceans," O'Hanlon's motor boat passes four of Page's </w:t>
      </w:r>
      <w:proofErr w:type="spellStart"/>
      <w:r w:rsidRPr="00607170">
        <w:t>MicroPods</w:t>
      </w:r>
      <w:proofErr w:type="spellEnd"/>
      <w:r w:rsidRPr="00607170">
        <w:t xml:space="preserve">, which are almost totally submerged in the bay. One is full of young cobia, another is made with </w:t>
      </w:r>
      <w:proofErr w:type="gramStart"/>
      <w:r w:rsidRPr="00607170">
        <w:t>a copper</w:t>
      </w:r>
      <w:proofErr w:type="gramEnd"/>
      <w:r w:rsidRPr="00607170">
        <w:t xml:space="preserve"> mesh netting that O'Hanlon is helping Page test for better performance in reducing the amount of algae and seaweed growth on the cages. O'Hanlon began his quest to develop a successful offshore fish farm several years ago with a demonstration project using </w:t>
      </w:r>
      <w:proofErr w:type="spellStart"/>
      <w:r w:rsidRPr="00607170">
        <w:t>AquaPods</w:t>
      </w:r>
      <w:proofErr w:type="spellEnd"/>
      <w:r w:rsidRPr="00607170">
        <w:t xml:space="preserve"> in Puerto Rico. The demonstration project succeeded and he began looking for sites for a commercial-scale project in 2005. Puerto Rico, a territory of the United States, is governed by U.S. law. O'Hanlon says it was a good place for the demonstration project, "but in the end it didn't turn out to be a great place to build a large-scale operation. There was a lot of bureaucracy. Too many agencies involved. No clear permitting process or framework for the permits."</w:t>
      </w:r>
    </w:p>
    <w:p w:rsidR="002264E5" w:rsidRPr="00607170" w:rsidRDefault="002264E5" w:rsidP="002264E5"/>
    <w:p w:rsidR="002264E5" w:rsidRPr="00607170" w:rsidRDefault="002264E5" w:rsidP="002264E5">
      <w:proofErr w:type="spellStart"/>
      <w:r w:rsidRPr="00607170">
        <w:t>Pesquera</w:t>
      </w:r>
      <w:proofErr w:type="spellEnd"/>
      <w:r w:rsidRPr="00607170">
        <w:t xml:space="preserve"> </w:t>
      </w:r>
      <w:proofErr w:type="spellStart"/>
      <w:r w:rsidRPr="00607170">
        <w:t>Delly</w:t>
      </w:r>
      <w:proofErr w:type="spellEnd"/>
    </w:p>
    <w:p w:rsidR="002264E5" w:rsidRPr="00607170" w:rsidRDefault="002264E5" w:rsidP="002264E5">
      <w:r w:rsidRPr="00607170">
        <w:t>Director: Oscar Valdez</w:t>
      </w:r>
    </w:p>
    <w:p w:rsidR="002264E5" w:rsidRPr="00607170" w:rsidRDefault="002264E5" w:rsidP="002264E5">
      <w:r w:rsidRPr="00607170">
        <w:t>Project site: Two kilometers off the coast of San Carlos, Sonora, Mexico</w:t>
      </w:r>
    </w:p>
    <w:p w:rsidR="002264E5" w:rsidRPr="00607170" w:rsidRDefault="002264E5" w:rsidP="002264E5">
      <w:r w:rsidRPr="00607170">
        <w:t>Species farmed: Shrimp</w:t>
      </w:r>
    </w:p>
    <w:p w:rsidR="002264E5" w:rsidRPr="00607170" w:rsidRDefault="002264E5" w:rsidP="002264E5">
      <w:r w:rsidRPr="00607170">
        <w:t>Size of farm site: 248 acres</w:t>
      </w:r>
    </w:p>
    <w:p w:rsidR="002264E5" w:rsidRPr="00607170" w:rsidRDefault="002264E5" w:rsidP="002264E5">
      <w:r w:rsidRPr="00607170">
        <w:t xml:space="preserve">Use of </w:t>
      </w:r>
      <w:proofErr w:type="spellStart"/>
      <w:r w:rsidRPr="00607170">
        <w:t>AquaPods</w:t>
      </w:r>
      <w:proofErr w:type="spellEnd"/>
      <w:r w:rsidRPr="00607170">
        <w:t xml:space="preserve">: The </w:t>
      </w:r>
      <w:proofErr w:type="gramStart"/>
      <w:r w:rsidRPr="00607170">
        <w:t>company</w:t>
      </w:r>
      <w:proofErr w:type="gramEnd"/>
      <w:r w:rsidRPr="00607170">
        <w:t xml:space="preserve"> has deployed one 3,600-cubic-meter </w:t>
      </w:r>
      <w:proofErr w:type="spellStart"/>
      <w:r w:rsidRPr="00607170">
        <w:t>AquaPod</w:t>
      </w:r>
      <w:proofErr w:type="spellEnd"/>
      <w:r w:rsidRPr="00607170">
        <w:t xml:space="preserve"> and is preparing to deploy two more. The company also intends to deploy eight smaller </w:t>
      </w:r>
      <w:proofErr w:type="spellStart"/>
      <w:r w:rsidRPr="00607170">
        <w:t>MicroPods</w:t>
      </w:r>
      <w:proofErr w:type="spellEnd"/>
      <w:r w:rsidRPr="00607170">
        <w:t xml:space="preserve"> stocked with shrimp.</w:t>
      </w:r>
    </w:p>
    <w:p w:rsidR="002264E5" w:rsidRPr="00607170" w:rsidRDefault="002264E5" w:rsidP="002264E5"/>
    <w:p w:rsidR="002264E5" w:rsidRPr="00607170" w:rsidRDefault="002264E5" w:rsidP="002264E5">
      <w:r w:rsidRPr="00607170">
        <w:t>Open Blue Sea Farms</w:t>
      </w:r>
    </w:p>
    <w:p w:rsidR="002264E5" w:rsidRPr="00607170" w:rsidRDefault="002264E5" w:rsidP="002264E5">
      <w:r w:rsidRPr="00607170">
        <w:t>President: Brian O'Hanlon</w:t>
      </w:r>
    </w:p>
    <w:p w:rsidR="002264E5" w:rsidRPr="00607170" w:rsidRDefault="002264E5" w:rsidP="002264E5">
      <w:r w:rsidRPr="00607170">
        <w:t xml:space="preserve">Project site: Nine miles off the coast of Puerto </w:t>
      </w:r>
      <w:proofErr w:type="spellStart"/>
      <w:r w:rsidRPr="00607170">
        <w:t>Lindo</w:t>
      </w:r>
      <w:proofErr w:type="spellEnd"/>
      <w:r w:rsidRPr="00607170">
        <w:t>, Panama</w:t>
      </w:r>
    </w:p>
    <w:p w:rsidR="002264E5" w:rsidRPr="00607170" w:rsidRDefault="002264E5" w:rsidP="002264E5">
      <w:r w:rsidRPr="00607170">
        <w:t>Species farmed: Cobia</w:t>
      </w:r>
    </w:p>
    <w:p w:rsidR="002264E5" w:rsidRPr="00607170" w:rsidRDefault="002264E5" w:rsidP="002264E5">
      <w:r w:rsidRPr="00607170">
        <w:t>Size of farm site: 2,500 acres</w:t>
      </w:r>
    </w:p>
    <w:p w:rsidR="002264E5" w:rsidRPr="00607170" w:rsidRDefault="002264E5" w:rsidP="002264E5">
      <w:r w:rsidRPr="00607170">
        <w:t xml:space="preserve">Use of </w:t>
      </w:r>
      <w:proofErr w:type="spellStart"/>
      <w:r w:rsidRPr="00607170">
        <w:t>AquaPods</w:t>
      </w:r>
      <w:proofErr w:type="spellEnd"/>
      <w:r w:rsidRPr="00607170">
        <w:t xml:space="preserve">: The </w:t>
      </w:r>
      <w:proofErr w:type="gramStart"/>
      <w:r w:rsidRPr="00607170">
        <w:t>company</w:t>
      </w:r>
      <w:proofErr w:type="gramEnd"/>
      <w:r w:rsidRPr="00607170">
        <w:t xml:space="preserve"> has deployed six </w:t>
      </w:r>
      <w:proofErr w:type="spellStart"/>
      <w:r w:rsidRPr="00607170">
        <w:t>MicroPods</w:t>
      </w:r>
      <w:proofErr w:type="spellEnd"/>
      <w:r w:rsidRPr="00607170">
        <w:t xml:space="preserve"> at a near shore site</w:t>
      </w:r>
    </w:p>
    <w:p w:rsidR="002264E5" w:rsidRPr="00607170" w:rsidRDefault="002264E5" w:rsidP="002264E5"/>
    <w:p w:rsidR="002264E5" w:rsidRPr="00607170" w:rsidRDefault="002264E5" w:rsidP="002264E5">
      <w:r w:rsidRPr="00607170">
        <w:lastRenderedPageBreak/>
        <w:t>In addition, Puerto Rico's transportation and labor costs were high and, perhaps most importantly, the availability of suitable deep-water sites was limited. Not to mention its location in hurricane alley. "Panama, on the other hand, has a very small government, very clear process for permitting, very supportive government and many available sites for building these farms outside the hurricane region, so we can build larger facilities without the risk," O'Hanlon says, also noting the country's inexpensive transportation options and lower labor costs.</w:t>
      </w:r>
    </w:p>
    <w:p w:rsidR="002264E5" w:rsidRPr="00607170" w:rsidRDefault="002264E5" w:rsidP="002264E5"/>
    <w:p w:rsidR="002264E5" w:rsidRPr="00607170" w:rsidRDefault="002264E5" w:rsidP="002264E5">
      <w:r w:rsidRPr="00607170">
        <w:t xml:space="preserve">One of </w:t>
      </w:r>
      <w:r w:rsidRPr="00607170">
        <w:rPr>
          <w:u w:val="single"/>
        </w:rPr>
        <w:t xml:space="preserve">O'Hanlon's goals is to create </w:t>
      </w:r>
      <w:r w:rsidRPr="00607170">
        <w:rPr>
          <w:rStyle w:val="Emphasis"/>
        </w:rPr>
        <w:t>a farming system</w:t>
      </w:r>
      <w:r w:rsidRPr="00607170">
        <w:rPr>
          <w:u w:val="single"/>
        </w:rPr>
        <w:t xml:space="preserve"> that can be </w:t>
      </w:r>
      <w:r w:rsidRPr="00607170">
        <w:rPr>
          <w:rStyle w:val="Emphasis"/>
        </w:rPr>
        <w:t>replicated around the world</w:t>
      </w:r>
      <w:r w:rsidRPr="00607170">
        <w:t>, including off the coast of Maine. But, while O'Hanlon says his company is the closest to proving the economic viability of an offshore farm (he estimates reaching profitability by the end of 2011), he says there's still a lot of work that needs to be done, especially around automating processes.</w:t>
      </w:r>
    </w:p>
    <w:p w:rsidR="002264E5" w:rsidRPr="00607170" w:rsidRDefault="002264E5" w:rsidP="002264E5"/>
    <w:p w:rsidR="002264E5" w:rsidRPr="00607170" w:rsidRDefault="002264E5" w:rsidP="002264E5">
      <w:r w:rsidRPr="00607170">
        <w:t xml:space="preserve">But even if the model were ready, O'Hanlon doesn't think the United States will be for five to 10 more years. First, the </w:t>
      </w:r>
      <w:r w:rsidRPr="00607170">
        <w:rPr>
          <w:rStyle w:val="Emphasis"/>
        </w:rPr>
        <w:t>U</w:t>
      </w:r>
      <w:r w:rsidRPr="00607170">
        <w:t xml:space="preserve">nited </w:t>
      </w:r>
      <w:r w:rsidRPr="00607170">
        <w:rPr>
          <w:rStyle w:val="Emphasis"/>
        </w:rPr>
        <w:t>S</w:t>
      </w:r>
      <w:r w:rsidRPr="00607170">
        <w:t>tates</w:t>
      </w:r>
      <w:r w:rsidRPr="00607170">
        <w:rPr>
          <w:u w:val="single"/>
        </w:rPr>
        <w:t xml:space="preserve"> </w:t>
      </w:r>
      <w:r w:rsidRPr="00607170">
        <w:rPr>
          <w:rStyle w:val="Emphasis"/>
        </w:rPr>
        <w:t>needs</w:t>
      </w:r>
      <w:r w:rsidRPr="00607170">
        <w:rPr>
          <w:u w:val="single"/>
        </w:rPr>
        <w:t xml:space="preserve"> to create </w:t>
      </w:r>
      <w:r w:rsidRPr="00607170">
        <w:rPr>
          <w:rStyle w:val="Emphasis"/>
        </w:rPr>
        <w:t>a regulatory framework that balances industry growth with environmental and conservation concerns</w:t>
      </w:r>
      <w:r w:rsidRPr="00607170">
        <w:t>. Then it needs to address groups within the country that are opposed to the expansion of ocean aquaculture. "</w:t>
      </w:r>
      <w:r w:rsidRPr="00607170">
        <w:rPr>
          <w:u w:val="single"/>
        </w:rPr>
        <w:t xml:space="preserve">We're </w:t>
      </w:r>
      <w:r w:rsidRPr="00607170">
        <w:t xml:space="preserve">really </w:t>
      </w:r>
      <w:r w:rsidRPr="00607170">
        <w:rPr>
          <w:u w:val="single"/>
        </w:rPr>
        <w:t>trying to produce a fish in a sustainable and responsible way</w:t>
      </w:r>
      <w:r w:rsidRPr="00607170">
        <w:t xml:space="preserve"> and I think the </w:t>
      </w:r>
      <w:r w:rsidRPr="00607170">
        <w:rPr>
          <w:u w:val="single"/>
        </w:rPr>
        <w:t>U.S. itself has a responsibility to</w:t>
      </w:r>
      <w:r w:rsidRPr="00607170">
        <w:t xml:space="preserve"> — in one way or another — </w:t>
      </w:r>
      <w:r w:rsidRPr="00607170">
        <w:rPr>
          <w:u w:val="single"/>
        </w:rPr>
        <w:t>produce more seafood rather than rely on the rest of world for it,"</w:t>
      </w:r>
      <w:r w:rsidRPr="00607170">
        <w:t xml:space="preserve"> O'Hanlon says while sitting under a gazebo on a hill overlooking the Caribbean.</w:t>
      </w:r>
    </w:p>
    <w:p w:rsidR="002264E5" w:rsidRPr="00607170" w:rsidRDefault="002264E5" w:rsidP="002264E5"/>
    <w:p w:rsidR="002264E5" w:rsidRPr="00607170" w:rsidRDefault="002264E5" w:rsidP="002264E5">
      <w:r w:rsidRPr="00607170">
        <w:t xml:space="preserve">The opposition O'Hanlon's referring to comes from groups such as Food &amp; Water Watch, a Washington, D.C.-based group ardently opposed to the expansion of ocean aquaculture (see "Offshore aquaculture detractors," page 14.) Marianne </w:t>
      </w:r>
      <w:proofErr w:type="spellStart"/>
      <w:r w:rsidRPr="00607170">
        <w:t>Cufone</w:t>
      </w:r>
      <w:proofErr w:type="spellEnd"/>
      <w:r w:rsidRPr="00607170">
        <w:t xml:space="preserve">, director of Food &amp; Water Watch's fish program, agrees that the United States should produce more seafood, but says ocean aquaculture is not the answer. Instead, </w:t>
      </w:r>
      <w:proofErr w:type="spellStart"/>
      <w:r w:rsidRPr="00607170">
        <w:t>Cufone</w:t>
      </w:r>
      <w:proofErr w:type="spellEnd"/>
      <w:r w:rsidRPr="00607170">
        <w:t xml:space="preserve"> touts land-based aquaculture systems as a sustainable model for supplementing the domestic seafood production without the risk of disease, fish escapes and pollution. "We've been struggling for so many years to try and make [ocean aquaculture] work, and it simply hasn't been working well," she says.</w:t>
      </w:r>
    </w:p>
    <w:p w:rsidR="002264E5" w:rsidRPr="00607170" w:rsidRDefault="002264E5" w:rsidP="002264E5"/>
    <w:p w:rsidR="002264E5" w:rsidRPr="00607170" w:rsidRDefault="002264E5" w:rsidP="002264E5">
      <w:r w:rsidRPr="00607170">
        <w:t>O'Hanlon's ideal solution would be to invite all who oppose offshore aquaculture to his farm to see it firsthand. "I'll be the first to admit, we're not perfect, but the point is that what we're trying to do here is do it better and fix the problems that do exist and do remain," he says.</w:t>
      </w:r>
    </w:p>
    <w:p w:rsidR="002264E5" w:rsidRPr="00607170" w:rsidRDefault="002264E5" w:rsidP="002264E5"/>
    <w:p w:rsidR="002264E5" w:rsidRPr="00607170" w:rsidRDefault="002264E5" w:rsidP="002264E5">
      <w:r w:rsidRPr="00607170">
        <w:t xml:space="preserve">For the moment though, O'Hanlon is focused on making sure everything is ready to tow the cages out to sea. He heads the motor boat out of the harbor to test the currents that could potentially drag the </w:t>
      </w:r>
      <w:proofErr w:type="spellStart"/>
      <w:r w:rsidRPr="00607170">
        <w:t>SeaStations</w:t>
      </w:r>
      <w:proofErr w:type="spellEnd"/>
      <w:r w:rsidRPr="00607170">
        <w:t xml:space="preserve"> toward shore. He has brought a white plastic bucket attached to a buoy and a GPS system. At three pre-designated spots, O'Hanlon fills the bucket with water and lets it sink, weighted by an attached metal shackle. O'Hanlon marks the spot on his GPS, </w:t>
      </w:r>
      <w:proofErr w:type="gramStart"/>
      <w:r w:rsidRPr="00607170">
        <w:t>then</w:t>
      </w:r>
      <w:proofErr w:type="gramEnd"/>
      <w:r w:rsidRPr="00607170">
        <w:t xml:space="preserve"> waits as the boat and buoy drift on the current toward shore. After 10 minutes, O'Hanlon fetches the buoy, marking the GPS waypoint to see how far the bucket has traveled. There are more sophisticated methods of testing the strength of a current, but O'Hanlon says this method works just fine for now. The irony isn't lost on him. "Believe it or not, you're looking at one of the most advanced fish farms in the world," he says.</w:t>
      </w:r>
    </w:p>
    <w:p w:rsidR="002264E5" w:rsidRPr="00607170" w:rsidRDefault="002264E5" w:rsidP="002264E5"/>
    <w:p w:rsidR="002264E5" w:rsidRPr="00607170" w:rsidRDefault="002264E5" w:rsidP="002264E5">
      <w:r w:rsidRPr="00607170">
        <w:t xml:space="preserve">While O'Hanlon pursues the long-term viability of offshore fish farming, Oscar Valdez needs more immediate returns. His nearly dozen shrimp trawlers were bringing in fewer shrimp every trip, while at the same time his costs were increasing. He needed to make a decision. "I have two options in fishing, to produce more and sell cheaper, or just to lower my cost to the ground. I </w:t>
      </w:r>
      <w:r w:rsidRPr="00607170">
        <w:lastRenderedPageBreak/>
        <w:t>can do none of those things now," Valdez says. He explains that a boat costs about $500,000. "If the boat costs me that, how much shrimp must I capture to pay for the boat? I cannot pay for the boat. Instead, the cage cost me $140,000 and with some time I'll be able to pay for it."</w:t>
      </w:r>
    </w:p>
    <w:p w:rsidR="002264E5" w:rsidRPr="00607170" w:rsidRDefault="002264E5" w:rsidP="002264E5"/>
    <w:p w:rsidR="002264E5" w:rsidRPr="00607170" w:rsidRDefault="002264E5" w:rsidP="002264E5">
      <w:r w:rsidRPr="00607170">
        <w:t xml:space="preserve">Gustavo Valdez, Oscar's son and operations manager for </w:t>
      </w:r>
      <w:proofErr w:type="spellStart"/>
      <w:r w:rsidRPr="00607170">
        <w:t>Pesquera</w:t>
      </w:r>
      <w:proofErr w:type="spellEnd"/>
      <w:r w:rsidRPr="00607170">
        <w:t xml:space="preserve"> </w:t>
      </w:r>
      <w:proofErr w:type="spellStart"/>
      <w:r w:rsidRPr="00607170">
        <w:t>Delly's</w:t>
      </w:r>
      <w:proofErr w:type="spellEnd"/>
      <w:r w:rsidRPr="00607170">
        <w:t xml:space="preserve"> nascent aquaculture division, sheds a bit more light on the predicament that shrimp fishermen face in the Sea of Cortez. "Usually the best part of a season is the first three or four months of a six-month season, and here we are two months down the road from the start and half the fleet is already tied to the docks because it's just not economically viable to continue fishing," he says. "So, it's a matter of whether you sit around and leave your boats, your assets, to do nothing for the rest of the year or you find a way to keep producing in a way that allows you to be economically viable."</w:t>
      </w:r>
    </w:p>
    <w:p w:rsidR="002264E5" w:rsidRPr="00607170" w:rsidRDefault="002264E5" w:rsidP="002264E5"/>
    <w:p w:rsidR="002264E5" w:rsidRPr="00607170" w:rsidRDefault="002264E5" w:rsidP="002264E5">
      <w:r w:rsidRPr="00607170">
        <w:t xml:space="preserve">It's that economic reality that Gustavo Valdez believes will drive the aquaculture industry's movement offshore. "If you've been involved in fishing your whole life and you have all your experience in that type of business, the next logical step is aquaculture." </w:t>
      </w:r>
    </w:p>
    <w:p w:rsidR="002264E5" w:rsidRPr="00607170" w:rsidRDefault="002264E5" w:rsidP="002264E5">
      <w:pPr>
        <w:rPr>
          <w:rFonts w:eastAsia="SimSun"/>
        </w:rPr>
      </w:pPr>
    </w:p>
    <w:p w:rsidR="00D52ADB" w:rsidRPr="00607170" w:rsidRDefault="00467499" w:rsidP="00467499">
      <w:pPr>
        <w:pStyle w:val="Heading3"/>
      </w:pPr>
      <w:r w:rsidRPr="00607170">
        <w:lastRenderedPageBreak/>
        <w:t>AT Science Bad</w:t>
      </w:r>
    </w:p>
    <w:p w:rsidR="00D52ADB" w:rsidRPr="00607170" w:rsidRDefault="00D52ADB" w:rsidP="00D52ADB">
      <w:pPr>
        <w:pStyle w:val="Heading4"/>
      </w:pPr>
      <w:r w:rsidRPr="00607170">
        <w:t xml:space="preserve">The social contingency of our form of science means we </w:t>
      </w:r>
      <w:r w:rsidRPr="00607170">
        <w:rPr>
          <w:u w:val="single"/>
        </w:rPr>
        <w:t>don’t link</w:t>
      </w:r>
      <w:r w:rsidRPr="00607170">
        <w:t xml:space="preserve"> to their science bad arguments – only our method ensures an </w:t>
      </w:r>
      <w:r w:rsidRPr="00607170">
        <w:rPr>
          <w:u w:val="single"/>
        </w:rPr>
        <w:t>ethical</w:t>
      </w:r>
      <w:r w:rsidRPr="00607170">
        <w:t xml:space="preserve"> form of knowledge production</w:t>
      </w:r>
    </w:p>
    <w:p w:rsidR="00D52ADB" w:rsidRPr="00607170" w:rsidRDefault="00D52ADB" w:rsidP="00D52ADB">
      <w:proofErr w:type="gramStart"/>
      <w:r w:rsidRPr="00607170">
        <w:rPr>
          <w:b/>
        </w:rPr>
        <w:t>Bremer et al 13</w:t>
      </w:r>
      <w:r w:rsidRPr="00607170">
        <w:t xml:space="preserve"> – Professors @ Centre for the Study of the Sciences and the Humanities (S. Bremer, A.S. Haugen and M. Kaiser, 9/14/13, “Whose sustainability counts?</w:t>
      </w:r>
      <w:proofErr w:type="gramEnd"/>
      <w:r w:rsidRPr="00607170">
        <w:t xml:space="preserve"> Engaging with debates on the sustainability of Bangladeshi shrimp,” </w:t>
      </w:r>
      <w:hyperlink r:id="rId8" w:anchor="v=onepage&amp;q=aquaculture%20%22ethics%22&amp;f=true)//emchen" w:history="1">
        <w:r w:rsidRPr="00607170">
          <w:rPr>
            <w:rStyle w:val="Hyperlink"/>
          </w:rPr>
          <w:t>http://books.google.com/books?id=KXuV_Rfp2XUC&amp;pg=PA313&amp;lpg=PA313&amp;dq=aquaculture+%22ethics%22&amp;source=bl&amp;ots=ZpGpccPBn7&amp;sig=j0W194_gXB0Y8PdOeQtkGW2kqPY&amp;hl=en&amp;sa=X&amp;ei=kkPQU9rRK87GPZ7YgfAI&amp;ved=0CJkBEOgBMA8#v=onepage&amp;q=aquaculture%20%22ethics%22&amp;f=true)//emchen</w:t>
        </w:r>
      </w:hyperlink>
    </w:p>
    <w:p w:rsidR="00D52ADB" w:rsidRPr="00607170" w:rsidRDefault="00D52ADB" w:rsidP="00D52ADB">
      <w:pPr>
        <w:rPr>
          <w:sz w:val="16"/>
        </w:rPr>
      </w:pPr>
      <w:r w:rsidRPr="00607170">
        <w:rPr>
          <w:u w:val="single"/>
        </w:rPr>
        <w:t>Once a luxury food, shrimp</w:t>
      </w:r>
      <w:r w:rsidRPr="00607170">
        <w:rPr>
          <w:sz w:val="16"/>
        </w:rPr>
        <w:t xml:space="preserve"> today </w:t>
      </w:r>
      <w:r w:rsidRPr="00607170">
        <w:rPr>
          <w:u w:val="single"/>
        </w:rPr>
        <w:t>is</w:t>
      </w:r>
      <w:r w:rsidRPr="00607170">
        <w:rPr>
          <w:sz w:val="16"/>
        </w:rPr>
        <w:t xml:space="preserve"> both </w:t>
      </w:r>
      <w:r w:rsidRPr="00607170">
        <w:rPr>
          <w:rStyle w:val="Emphasis"/>
        </w:rPr>
        <w:t>cheap</w:t>
      </w:r>
      <w:r w:rsidRPr="00607170">
        <w:rPr>
          <w:u w:val="single"/>
        </w:rPr>
        <w:t xml:space="preserve"> and </w:t>
      </w:r>
      <w:r w:rsidRPr="00607170">
        <w:rPr>
          <w:rStyle w:val="Emphasis"/>
        </w:rPr>
        <w:t>easily accessible</w:t>
      </w:r>
      <w:r w:rsidRPr="00607170">
        <w:rPr>
          <w:sz w:val="16"/>
        </w:rPr>
        <w:t xml:space="preserve"> for Europeans, </w:t>
      </w:r>
      <w:r w:rsidRPr="00607170">
        <w:rPr>
          <w:u w:val="single"/>
        </w:rPr>
        <w:t>owing largely to</w:t>
      </w:r>
      <w:r w:rsidRPr="00607170">
        <w:rPr>
          <w:sz w:val="16"/>
        </w:rPr>
        <w:t xml:space="preserve"> the </w:t>
      </w:r>
      <w:r w:rsidRPr="00607170">
        <w:rPr>
          <w:rStyle w:val="Emphasis"/>
        </w:rPr>
        <w:t>rapid expansion</w:t>
      </w:r>
      <w:r w:rsidRPr="00607170">
        <w:rPr>
          <w:u w:val="single"/>
        </w:rPr>
        <w:t xml:space="preserve"> of shrimp aquaculture</w:t>
      </w:r>
      <w:r w:rsidRPr="00607170">
        <w:rPr>
          <w:sz w:val="16"/>
        </w:rPr>
        <w:t xml:space="preserve"> in Asia, including Bangladesh. But, the </w:t>
      </w:r>
      <w:r w:rsidRPr="00607170">
        <w:rPr>
          <w:u w:val="single"/>
        </w:rPr>
        <w:t>economic benefits offered by</w:t>
      </w:r>
      <w:r w:rsidRPr="00607170">
        <w:rPr>
          <w:sz w:val="16"/>
        </w:rPr>
        <w:t xml:space="preserve"> this </w:t>
      </w:r>
      <w:r w:rsidRPr="00607170">
        <w:rPr>
          <w:u w:val="single"/>
        </w:rPr>
        <w:t>global shrimp trade are</w:t>
      </w:r>
      <w:r w:rsidRPr="00607170">
        <w:rPr>
          <w:sz w:val="16"/>
        </w:rPr>
        <w:t xml:space="preserve"> arguably </w:t>
      </w:r>
      <w:r w:rsidRPr="00607170">
        <w:rPr>
          <w:u w:val="single"/>
        </w:rPr>
        <w:t xml:space="preserve">accompanied by </w:t>
      </w:r>
      <w:r w:rsidRPr="00607170">
        <w:rPr>
          <w:rStyle w:val="Emphasis"/>
        </w:rPr>
        <w:t>significant social and environmental costs</w:t>
      </w:r>
      <w:r w:rsidRPr="00607170">
        <w:rPr>
          <w:sz w:val="16"/>
        </w:rPr>
        <w:t xml:space="preserve"> in the producing countries, </w:t>
      </w:r>
      <w:r w:rsidRPr="00607170">
        <w:rPr>
          <w:u w:val="single"/>
        </w:rPr>
        <w:t>leading</w:t>
      </w:r>
      <w:r w:rsidRPr="00607170">
        <w:rPr>
          <w:sz w:val="16"/>
        </w:rPr>
        <w:t xml:space="preserve"> some </w:t>
      </w:r>
      <w:r w:rsidRPr="00607170">
        <w:rPr>
          <w:u w:val="single"/>
        </w:rPr>
        <w:t xml:space="preserve">groups to call for a </w:t>
      </w:r>
      <w:r w:rsidRPr="00607170">
        <w:rPr>
          <w:rStyle w:val="Emphasis"/>
        </w:rPr>
        <w:t>complete boycott</w:t>
      </w:r>
      <w:r w:rsidRPr="00607170">
        <w:rPr>
          <w:sz w:val="16"/>
        </w:rPr>
        <w:t xml:space="preserve"> of shrimp from countries like Bangladesh. The European Union 7</w:t>
      </w:r>
      <w:r w:rsidRPr="00607170">
        <w:rPr>
          <w:sz w:val="16"/>
          <w:vertAlign w:val="superscript"/>
        </w:rPr>
        <w:t>th</w:t>
      </w:r>
      <w:r w:rsidRPr="00607170">
        <w:rPr>
          <w:sz w:val="16"/>
        </w:rPr>
        <w:t xml:space="preserve"> Framework-funded research project ‘Sustaining Ethical Aquaculture Trade’ (SEAT) sought to engage with this political debate on the sustainability of the Bangladeshi shrimp trade. It </w:t>
      </w:r>
      <w:r w:rsidRPr="00607170">
        <w:rPr>
          <w:u w:val="single"/>
        </w:rPr>
        <w:t xml:space="preserve">attempted to draw attention to the </w:t>
      </w:r>
      <w:r w:rsidRPr="00607170">
        <w:rPr>
          <w:rStyle w:val="Emphasis"/>
        </w:rPr>
        <w:t>complexity of the value-chain</w:t>
      </w:r>
      <w:r w:rsidRPr="00607170">
        <w:rPr>
          <w:sz w:val="16"/>
        </w:rPr>
        <w:t xml:space="preserve"> taking shrimp from farm to fork, and the plurality of actors along this chain, posing the politically significant question, ‘whose sustainability counts’? This paper argues that </w:t>
      </w:r>
      <w:r w:rsidRPr="00607170">
        <w:rPr>
          <w:rStyle w:val="Emphasis"/>
        </w:rPr>
        <w:t>scientists undertaking research</w:t>
      </w:r>
      <w:r w:rsidRPr="00607170">
        <w:rPr>
          <w:sz w:val="16"/>
        </w:rPr>
        <w:t xml:space="preserve"> on these themes </w:t>
      </w:r>
      <w:r w:rsidRPr="00607170">
        <w:rPr>
          <w:u w:val="single"/>
        </w:rPr>
        <w:t xml:space="preserve">cannot shy away from the </w:t>
      </w:r>
      <w:r w:rsidRPr="00607170">
        <w:rPr>
          <w:rStyle w:val="Emphasis"/>
        </w:rPr>
        <w:t>political nature</w:t>
      </w:r>
      <w:r w:rsidRPr="00607170">
        <w:rPr>
          <w:u w:val="single"/>
        </w:rPr>
        <w:t xml:space="preserve"> of these questions</w:t>
      </w:r>
      <w:r w:rsidRPr="00607170">
        <w:rPr>
          <w:sz w:val="16"/>
        </w:rPr>
        <w:t xml:space="preserve">, and relates the experiences of the SEAT project and its study of the highly politicized Bangladeshi shrimp value-chain. </w:t>
      </w:r>
      <w:r w:rsidRPr="00607170">
        <w:rPr>
          <w:u w:val="single"/>
        </w:rPr>
        <w:t xml:space="preserve">This political role demanded </w:t>
      </w:r>
      <w:r w:rsidRPr="00607170">
        <w:rPr>
          <w:rStyle w:val="Emphasis"/>
        </w:rPr>
        <w:t>reflexivity</w:t>
      </w:r>
      <w:r w:rsidRPr="00607170">
        <w:rPr>
          <w:u w:val="single"/>
        </w:rPr>
        <w:t xml:space="preserve"> from</w:t>
      </w:r>
      <w:r w:rsidRPr="00607170">
        <w:rPr>
          <w:sz w:val="16"/>
        </w:rPr>
        <w:t xml:space="preserve"> SEAT </w:t>
      </w:r>
      <w:r w:rsidRPr="00607170">
        <w:rPr>
          <w:u w:val="single"/>
        </w:rPr>
        <w:t xml:space="preserve">researchers relative to the </w:t>
      </w:r>
      <w:r w:rsidRPr="00607170">
        <w:rPr>
          <w:rStyle w:val="Emphasis"/>
        </w:rPr>
        <w:t>role</w:t>
      </w:r>
      <w:r w:rsidRPr="00607170">
        <w:rPr>
          <w:u w:val="single"/>
        </w:rPr>
        <w:t xml:space="preserve"> of the </w:t>
      </w:r>
      <w:r w:rsidRPr="00607170">
        <w:rPr>
          <w:rStyle w:val="Emphasis"/>
        </w:rPr>
        <w:t>scientific community</w:t>
      </w:r>
      <w:r w:rsidRPr="00607170">
        <w:rPr>
          <w:u w:val="single"/>
        </w:rPr>
        <w:t xml:space="preserve"> in </w:t>
      </w:r>
      <w:r w:rsidRPr="00607170">
        <w:rPr>
          <w:rStyle w:val="Emphasis"/>
        </w:rPr>
        <w:t>political debates</w:t>
      </w:r>
      <w:r w:rsidRPr="00607170">
        <w:rPr>
          <w:u w:val="single"/>
        </w:rPr>
        <w:t>. While the paper acknowledges</w:t>
      </w:r>
      <w:r w:rsidRPr="00607170">
        <w:rPr>
          <w:sz w:val="16"/>
        </w:rPr>
        <w:t xml:space="preserve"> the potential </w:t>
      </w:r>
      <w:r w:rsidRPr="00607170">
        <w:rPr>
          <w:u w:val="single"/>
        </w:rPr>
        <w:t>conflict between objectivity</w:t>
      </w:r>
      <w:r w:rsidRPr="00607170">
        <w:rPr>
          <w:sz w:val="16"/>
        </w:rPr>
        <w:t xml:space="preserve"> on the one side </w:t>
      </w:r>
      <w:r w:rsidRPr="00607170">
        <w:rPr>
          <w:u w:val="single"/>
        </w:rPr>
        <w:t>and being a force in social change</w:t>
      </w:r>
      <w:r w:rsidRPr="00607170">
        <w:rPr>
          <w:sz w:val="16"/>
        </w:rPr>
        <w:t xml:space="preserve"> on the other, </w:t>
      </w:r>
      <w:r w:rsidRPr="00607170">
        <w:rPr>
          <w:u w:val="single"/>
        </w:rPr>
        <w:t>the value-laden nature of</w:t>
      </w:r>
      <w:r w:rsidRPr="00607170">
        <w:rPr>
          <w:sz w:val="16"/>
        </w:rPr>
        <w:t xml:space="preserve"> the term </w:t>
      </w:r>
      <w:r w:rsidRPr="00607170">
        <w:rPr>
          <w:u w:val="single"/>
        </w:rPr>
        <w:t xml:space="preserve">‘sustainability’ seems to imply consequences for actual research and outreach </w:t>
      </w:r>
      <w:r w:rsidRPr="00607170">
        <w:rPr>
          <w:rStyle w:val="Emphasis"/>
        </w:rPr>
        <w:t>transcending</w:t>
      </w:r>
      <w:r w:rsidRPr="00607170">
        <w:rPr>
          <w:u w:val="single"/>
        </w:rPr>
        <w:t xml:space="preserve"> the</w:t>
      </w:r>
      <w:r w:rsidRPr="00607170">
        <w:rPr>
          <w:sz w:val="16"/>
        </w:rPr>
        <w:t xml:space="preserve"> traditional </w:t>
      </w:r>
      <w:r w:rsidRPr="00607170">
        <w:rPr>
          <w:u w:val="single"/>
        </w:rPr>
        <w:t>role of the scientific community</w:t>
      </w:r>
      <w:r w:rsidRPr="00607170">
        <w:rPr>
          <w:sz w:val="16"/>
        </w:rPr>
        <w:t xml:space="preserve">. This paper has the joint aims of describing a particular method for undertaking research that contributed to political debates, and stimulating the broader dialogue on the role of science in political debates. </w:t>
      </w:r>
    </w:p>
    <w:p w:rsidR="00BE33CA" w:rsidRDefault="00BE33CA" w:rsidP="00BE33CA">
      <w:pPr>
        <w:pStyle w:val="Heading3"/>
      </w:pPr>
      <w:r>
        <w:lastRenderedPageBreak/>
        <w:t>Generic</w:t>
      </w:r>
    </w:p>
    <w:p w:rsidR="00BE33CA" w:rsidRDefault="00BE33CA" w:rsidP="00BE33CA">
      <w:pPr>
        <w:pStyle w:val="Heading4"/>
      </w:pPr>
      <w:r>
        <w:t>Collapse of biodiversity causes political instability, crime and child labor – empirics</w:t>
      </w:r>
    </w:p>
    <w:p w:rsidR="00BE33CA" w:rsidRPr="002F5145" w:rsidRDefault="00BE33CA" w:rsidP="00BE33CA">
      <w:pPr>
        <w:rPr>
          <w:rStyle w:val="StyleStyleBold12pt"/>
        </w:rPr>
      </w:pPr>
      <w:r w:rsidRPr="002F5145">
        <w:rPr>
          <w:rStyle w:val="StyleStyleBold12pt"/>
        </w:rPr>
        <w:t>Cohen 7-28-14</w:t>
      </w:r>
    </w:p>
    <w:p w:rsidR="00BE33CA" w:rsidRDefault="00BE33CA" w:rsidP="00BE33CA">
      <w:r>
        <w:t xml:space="preserve">(Julie, HOW KILLING OFF WILDLIFE CAUSES SOCIAL CHAOS, UNIVERSITY OF CALIFORNIA, BERKELEY, UNIVERSITY OF CALIFORNIA, SANTA BARBARA, </w:t>
      </w:r>
      <w:hyperlink r:id="rId9" w:history="1">
        <w:r w:rsidRPr="00BB3DAA">
          <w:rPr>
            <w:rStyle w:val="Hyperlink"/>
          </w:rPr>
          <w:t>http://www.futurity.org/wildlife-conservation-conflict-738232/</w:t>
        </w:r>
      </w:hyperlink>
      <w:r>
        <w:t>, JZG)</w:t>
      </w:r>
    </w:p>
    <w:p w:rsidR="00BE33CA" w:rsidRDefault="00BE33CA" w:rsidP="00BE33CA"/>
    <w:p w:rsidR="00BE33CA" w:rsidRDefault="00BE33CA" w:rsidP="00BE33CA">
      <w:r>
        <w:t xml:space="preserve">The </w:t>
      </w:r>
      <w:r w:rsidRPr="002F5145">
        <w:rPr>
          <w:rStyle w:val="StyleBoldUnderline"/>
        </w:rPr>
        <w:t>decline of wildlife can cause hunger and unemployment and, consequently, fuel increased crime and political instability,</w:t>
      </w:r>
      <w:r>
        <w:t xml:space="preserve"> report researchers.</w:t>
      </w:r>
    </w:p>
    <w:p w:rsidR="00BE33CA" w:rsidRDefault="00BE33CA" w:rsidP="00BE33CA"/>
    <w:p w:rsidR="00BE33CA" w:rsidRDefault="00BE33CA" w:rsidP="00BE33CA">
      <w:r w:rsidRPr="002F5145">
        <w:rPr>
          <w:rStyle w:val="StyleBoldUnderline"/>
        </w:rPr>
        <w:t>In the nineteenth century</w:t>
      </w:r>
      <w:r>
        <w:t xml:space="preserve">, some </w:t>
      </w:r>
      <w:r w:rsidRPr="002F5145">
        <w:rPr>
          <w:rStyle w:val="StyleBoldUnderline"/>
        </w:rPr>
        <w:t xml:space="preserve">scholars say the near-extinction of the American bison led to the near-collapse of </w:t>
      </w:r>
      <w:proofErr w:type="spellStart"/>
      <w:r w:rsidRPr="002F5145">
        <w:rPr>
          <w:rStyle w:val="StyleBoldUnderline"/>
        </w:rPr>
        <w:t>midwestern</w:t>
      </w:r>
      <w:proofErr w:type="spellEnd"/>
      <w:r w:rsidRPr="002F5145">
        <w:rPr>
          <w:rStyle w:val="StyleBoldUnderline"/>
        </w:rPr>
        <w:t xml:space="preserve"> Native American cultures</w:t>
      </w:r>
      <w:r>
        <w:t>. That other civilizations have been affected in similar ways demonstrates the deep interconnectedness of the health of a society and the health of its wildlife.</w:t>
      </w:r>
    </w:p>
    <w:p w:rsidR="00BE33CA" w:rsidRDefault="00BE33CA" w:rsidP="00BE33CA"/>
    <w:p w:rsidR="00BE33CA" w:rsidRDefault="00BE33CA" w:rsidP="00BE33CA">
      <w:r>
        <w:t xml:space="preserve">“These </w:t>
      </w:r>
      <w:r w:rsidRPr="002F5145">
        <w:rPr>
          <w:rStyle w:val="StyleBoldUnderline"/>
        </w:rPr>
        <w:t>links are poorly recognized by many environmental leaders</w:t>
      </w:r>
      <w:r>
        <w:t>,” says Douglas McCauley, an assistant professor in the department of ecology, evolution, and marine biology at University of California, Santa Barbara.</w:t>
      </w:r>
    </w:p>
    <w:p w:rsidR="00BE33CA" w:rsidRDefault="00BE33CA" w:rsidP="00BE33CA"/>
    <w:p w:rsidR="00BE33CA" w:rsidRPr="002F5145" w:rsidRDefault="00BE33CA" w:rsidP="00BE33CA">
      <w:pPr>
        <w:rPr>
          <w:rStyle w:val="StyleBoldUnderline"/>
        </w:rPr>
      </w:pPr>
      <w:r>
        <w:t xml:space="preserve">He offers other examples of this correlation: “The </w:t>
      </w:r>
      <w:r w:rsidRPr="002F5145">
        <w:rPr>
          <w:rStyle w:val="StyleBoldUnderline"/>
        </w:rPr>
        <w:t>population crash of cod caused the disintegration of centuries-old coastal communities in Canada and cost billions of dollars in relief ai</w:t>
      </w:r>
      <w:r>
        <w:t xml:space="preserve">d. The </w:t>
      </w:r>
      <w:r w:rsidRPr="002F5145">
        <w:rPr>
          <w:rStyle w:val="StyleBoldUnderline"/>
        </w:rPr>
        <w:t>collapse of fisheries in Somalia contributed to explosions in local and international maritime violence.”</w:t>
      </w:r>
    </w:p>
    <w:p w:rsidR="00BE33CA" w:rsidRDefault="00BE33CA" w:rsidP="00BE33CA"/>
    <w:p w:rsidR="00BE33CA" w:rsidRDefault="00BE33CA" w:rsidP="00BE33CA">
      <w:r w:rsidRPr="002F5145">
        <w:rPr>
          <w:rStyle w:val="StyleBoldUnderline"/>
        </w:rPr>
        <w:t>According to</w:t>
      </w:r>
      <w:r>
        <w:t xml:space="preserve"> lead author Justin </w:t>
      </w:r>
      <w:proofErr w:type="spellStart"/>
      <w:r w:rsidRPr="002F5145">
        <w:rPr>
          <w:rStyle w:val="StyleBoldUnderline"/>
        </w:rPr>
        <w:t>Brashares</w:t>
      </w:r>
      <w:proofErr w:type="spellEnd"/>
      <w:r>
        <w:t xml:space="preserve">, </w:t>
      </w:r>
      <w:r w:rsidRPr="002F5145">
        <w:rPr>
          <w:rStyle w:val="StyleBoldUnderline"/>
        </w:rPr>
        <w:t>associate professor of ecology and conservation in UC Berkeley’s department of environmental science, policy, and management, the effects of global wildlife declines drive violent conflicts, organized crime, and even child labor</w:t>
      </w:r>
      <w:r>
        <w:t>, necessitating a far greater collaboration with disciplines beyond conservation biology.</w:t>
      </w:r>
    </w:p>
    <w:p w:rsidR="00BE33CA" w:rsidRDefault="00BE33CA" w:rsidP="00BE33CA"/>
    <w:p w:rsidR="00BE33CA" w:rsidRDefault="00BE33CA" w:rsidP="00BE33CA">
      <w:r>
        <w:t>“</w:t>
      </w:r>
      <w:r w:rsidRPr="002F5145">
        <w:rPr>
          <w:rStyle w:val="StyleBoldUnderline"/>
        </w:rPr>
        <w:t>Impoverished families rely upon wildlife resources for their livelihoods</w:t>
      </w:r>
      <w:r>
        <w:t xml:space="preserve">,” he says. “We can’t apply economic models that prescribe increases in prices or reduced </w:t>
      </w:r>
      <w:proofErr w:type="gramStart"/>
      <w:r>
        <w:t>demand as supplies become</w:t>
      </w:r>
      <w:proofErr w:type="gramEnd"/>
      <w:r>
        <w:t xml:space="preserve"> scarce.</w:t>
      </w:r>
    </w:p>
    <w:p w:rsidR="00BE33CA" w:rsidRDefault="00BE33CA" w:rsidP="00BE33CA"/>
    <w:p w:rsidR="00BE33CA" w:rsidRPr="002F5145" w:rsidRDefault="00BE33CA" w:rsidP="00BE33CA">
      <w:pPr>
        <w:rPr>
          <w:rStyle w:val="StyleBoldUnderline"/>
        </w:rPr>
      </w:pPr>
      <w:r>
        <w:t xml:space="preserve">“Instead, </w:t>
      </w:r>
      <w:r w:rsidRPr="002F5145">
        <w:rPr>
          <w:rStyle w:val="StyleBoldUnderline"/>
        </w:rPr>
        <w:t>more labor is required to capture scarce wild animals and fish, and children are a major source of cheap labor</w:t>
      </w:r>
      <w:r>
        <w:t xml:space="preserve">. </w:t>
      </w:r>
      <w:r w:rsidRPr="002F5145">
        <w:rPr>
          <w:rStyle w:val="StyleBoldUnderline"/>
        </w:rPr>
        <w:t>Hundreds of thousands of impoverished families are selling their kids to work in harsh conditions.”</w:t>
      </w:r>
    </w:p>
    <w:p w:rsidR="00BE33CA" w:rsidRDefault="00BE33CA" w:rsidP="00BE33CA"/>
    <w:p w:rsidR="00BE33CA" w:rsidRDefault="00BE33CA" w:rsidP="00BE33CA">
      <w:r w:rsidRPr="002F5145">
        <w:rPr>
          <w:rStyle w:val="StyleBoldUnderline"/>
        </w:rPr>
        <w:t>The paper</w:t>
      </w:r>
      <w:r>
        <w:t xml:space="preserve">, published in Science, </w:t>
      </w:r>
      <w:r w:rsidRPr="002F5145">
        <w:rPr>
          <w:rStyle w:val="StyleBoldUnderline"/>
        </w:rPr>
        <w:t>connects the dots between the rise of piracy and maritime violence in Somalia to battles over fishing rights.</w:t>
      </w:r>
      <w:r>
        <w:t xml:space="preserve"> What began as an effort to repel foreign vessels illegally trawling in Somali waters escalated into hijacking fishing and then </w:t>
      </w:r>
      <w:proofErr w:type="spellStart"/>
      <w:r>
        <w:t>nonfishing</w:t>
      </w:r>
      <w:proofErr w:type="spellEnd"/>
      <w:r>
        <w:t xml:space="preserve"> vessels for ransom.</w:t>
      </w:r>
    </w:p>
    <w:p w:rsidR="00BE33CA" w:rsidRDefault="00BE33CA" w:rsidP="00BE33CA">
      <w:pPr>
        <w:pStyle w:val="Heading4"/>
      </w:pPr>
      <w:r>
        <w:t>Overfishing is a bigger root cause of ocean decline than climate change</w:t>
      </w:r>
    </w:p>
    <w:p w:rsidR="00BE33CA" w:rsidRDefault="00BE33CA" w:rsidP="00BE33CA">
      <w:proofErr w:type="spellStart"/>
      <w:r w:rsidRPr="00143A80">
        <w:rPr>
          <w:rStyle w:val="StyleStyleBold12pt"/>
        </w:rPr>
        <w:t>Pyper</w:t>
      </w:r>
      <w:proofErr w:type="spellEnd"/>
      <w:r w:rsidRPr="00143A80">
        <w:rPr>
          <w:rStyle w:val="StyleStyleBold12pt"/>
        </w:rPr>
        <w:t xml:space="preserve"> 7-2</w:t>
      </w:r>
      <w:r>
        <w:t>-14</w:t>
      </w:r>
    </w:p>
    <w:p w:rsidR="00BE33CA" w:rsidRDefault="00BE33CA" w:rsidP="00BE33CA">
      <w:r>
        <w:lastRenderedPageBreak/>
        <w:t xml:space="preserve">(Julia, Overfishing and Pollution Kill More Corals than Climate Change, </w:t>
      </w:r>
      <w:proofErr w:type="spellStart"/>
      <w:r>
        <w:t>ClimateWire</w:t>
      </w:r>
      <w:proofErr w:type="spellEnd"/>
      <w:r>
        <w:t xml:space="preserve">, </w:t>
      </w:r>
      <w:hyperlink r:id="rId10" w:history="1">
        <w:r w:rsidRPr="006D5CD6">
          <w:rPr>
            <w:rStyle w:val="Hyperlink"/>
          </w:rPr>
          <w:t>http://www.scientificamerican.com/article/overfishing-and-pollution-kill-more-corals-than-climate-change/</w:t>
        </w:r>
      </w:hyperlink>
      <w:r>
        <w:t>, JZG)</w:t>
      </w:r>
    </w:p>
    <w:p w:rsidR="00BE33CA" w:rsidRDefault="00BE33CA" w:rsidP="00BE33CA"/>
    <w:p w:rsidR="00BE33CA" w:rsidRDefault="00BE33CA" w:rsidP="00BE33CA">
      <w:r>
        <w:t xml:space="preserve">The </w:t>
      </w:r>
      <w:r w:rsidRPr="0042116F">
        <w:rPr>
          <w:rStyle w:val="StyleBoldUnderline"/>
        </w:rPr>
        <w:t>Caribbean is an environmentally and economically significant region</w:t>
      </w:r>
      <w:r>
        <w:t xml:space="preserve">. </w:t>
      </w:r>
      <w:proofErr w:type="gramStart"/>
      <w:r>
        <w:t>It's</w:t>
      </w:r>
      <w:proofErr w:type="gramEnd"/>
      <w:r>
        <w:t xml:space="preserve"> </w:t>
      </w:r>
      <w:r w:rsidRPr="0042116F">
        <w:rPr>
          <w:rStyle w:val="StyleBoldUnderline"/>
        </w:rPr>
        <w:t>home to 9 percent of the world's coral reefs</w:t>
      </w:r>
      <w:r>
        <w:t xml:space="preserve"> and some of the most diverse ecosystems. </w:t>
      </w:r>
      <w:r w:rsidRPr="0042116F">
        <w:rPr>
          <w:rStyle w:val="StyleBoldUnderline"/>
        </w:rPr>
        <w:t>These reefs</w:t>
      </w:r>
      <w:r>
        <w:t xml:space="preserve"> also span 38 countries and </w:t>
      </w:r>
      <w:r w:rsidRPr="0042116F">
        <w:rPr>
          <w:rStyle w:val="StyleBoldUnderline"/>
        </w:rPr>
        <w:t>serve as a vital economic driver, generating more than $3 billion annually</w:t>
      </w:r>
      <w:r>
        <w:t xml:space="preserve"> from tourism and fisheries. </w:t>
      </w:r>
    </w:p>
    <w:p w:rsidR="00BE33CA" w:rsidRDefault="00BE33CA" w:rsidP="00BE33CA">
      <w:r>
        <w:t>The next time Caribbean snorkelers peer down into the water, there may not be much for them to see, new research finds.</w:t>
      </w:r>
    </w:p>
    <w:p w:rsidR="00BE33CA" w:rsidRDefault="00BE33CA" w:rsidP="00BE33CA"/>
    <w:p w:rsidR="00BE33CA" w:rsidRDefault="00BE33CA" w:rsidP="00BE33CA">
      <w:r w:rsidRPr="0042116F">
        <w:rPr>
          <w:rStyle w:val="StyleBoldUnderline"/>
        </w:rPr>
        <w:t>Due to local pressures such as overfishing</w:t>
      </w:r>
      <w:r>
        <w:t xml:space="preserve"> and excessive coastal pollution, </w:t>
      </w:r>
      <w:r w:rsidRPr="0042116F">
        <w:rPr>
          <w:rStyle w:val="StyleBoldUnderline"/>
        </w:rPr>
        <w:t>coral cover in the Caribbean has declined by more than 50 percent since the 1970s</w:t>
      </w:r>
      <w:r>
        <w:t xml:space="preserve">, </w:t>
      </w:r>
      <w:r w:rsidRPr="0042116F">
        <w:rPr>
          <w:rStyle w:val="StyleBoldUnderline"/>
        </w:rPr>
        <w:t>according to a comprehensive study</w:t>
      </w:r>
      <w:r>
        <w:t xml:space="preserve"> released today by the Global Coral Reef Monitoring Network (GCRMN), the International Union for Conservation of Nature (IUCN) and the U.N. Environment </w:t>
      </w:r>
      <w:proofErr w:type="spellStart"/>
      <w:r>
        <w:t>Programme</w:t>
      </w:r>
      <w:proofErr w:type="spellEnd"/>
      <w:r>
        <w:t xml:space="preserve"> (UNEP).</w:t>
      </w:r>
    </w:p>
    <w:p w:rsidR="00BE33CA" w:rsidRDefault="00BE33CA" w:rsidP="00BE33CA"/>
    <w:p w:rsidR="00BE33CA" w:rsidRDefault="00BE33CA" w:rsidP="00BE33CA">
      <w:r w:rsidRPr="0042116F">
        <w:rPr>
          <w:rStyle w:val="StyleBoldUnderline"/>
        </w:rPr>
        <w:t>Unless governments promptly implement measures to mitigate the threats posed by fisheries</w:t>
      </w:r>
      <w:r>
        <w:t>, tourism and coastal development, "</w:t>
      </w:r>
      <w:r w:rsidRPr="0042116F">
        <w:rPr>
          <w:rStyle w:val="StyleBoldUnderline"/>
        </w:rPr>
        <w:t>Caribbean coral reefs and their associated resources will virtually disappear within just a few decades</w:t>
      </w:r>
      <w:r>
        <w:t>," the authors write.</w:t>
      </w:r>
    </w:p>
    <w:p w:rsidR="00BE33CA" w:rsidRDefault="00BE33CA" w:rsidP="00BE33CA"/>
    <w:p w:rsidR="00BE33CA" w:rsidRDefault="00BE33CA" w:rsidP="00BE33CA">
      <w:r>
        <w:t>The report points to scientific evidence that ocean acidification is restricting coral growth over time and that coral bleaching caused by extreme heat events has already caused mass coral mortality. For instance, an intense bleaching event at St. John in the U.S. Virgin Islands in 2005 caused some reefs to lose up to 60 percent of their coral cover.</w:t>
      </w:r>
    </w:p>
    <w:p w:rsidR="00BE33CA" w:rsidRDefault="00BE33CA" w:rsidP="00BE33CA"/>
    <w:p w:rsidR="00BE33CA" w:rsidRDefault="00BE33CA" w:rsidP="00BE33CA">
      <w:r>
        <w:t>"We know that these things will be more and more critical as time goes on and humanity burns more coal and oil and puts more CO2 into the atmosphere," said Jeremy Jackson, lead author of the report and scientific director of GCRMN. "But when you look at the entire region, it's something else other than extreme heating events has been a much more important driver of the lost corals."</w:t>
      </w:r>
    </w:p>
    <w:p w:rsidR="00BE33CA" w:rsidRDefault="00BE33CA" w:rsidP="00BE33CA"/>
    <w:p w:rsidR="00BE33CA" w:rsidRDefault="00BE33CA" w:rsidP="00BE33CA">
      <w:r>
        <w:t>The report challenges conventional wisdom about the relative importance of global climate change versus local impacts as the primary driver of coral reef degradation to date. It finds that while climate change poses a threat to corals, local stressors—particularly ones that threaten crucial algae-eating species—have been the main determinant of coral health in the Caribbean to date.</w:t>
      </w:r>
    </w:p>
    <w:p w:rsidR="00BE33CA" w:rsidRDefault="00BE33CA" w:rsidP="00BE33CA">
      <w:pPr>
        <w:pStyle w:val="Heading4"/>
      </w:pPr>
      <w:r>
        <w:t xml:space="preserve">The US is increasing aquaculture now which takes out all turns, but it is not enough to solves the </w:t>
      </w:r>
      <w:proofErr w:type="spellStart"/>
      <w:r>
        <w:t>aff</w:t>
      </w:r>
      <w:proofErr w:type="spellEnd"/>
    </w:p>
    <w:p w:rsidR="00BE33CA" w:rsidRDefault="00BE33CA" w:rsidP="00BE33CA">
      <w:r>
        <w:t>*AT Farming Bad</w:t>
      </w:r>
    </w:p>
    <w:p w:rsidR="00BE33CA" w:rsidRPr="00127561" w:rsidRDefault="00BE33CA" w:rsidP="00BE33CA">
      <w:r>
        <w:t>*AT hurricanes</w:t>
      </w:r>
    </w:p>
    <w:p w:rsidR="00BE33CA" w:rsidRPr="00127561" w:rsidRDefault="00BE33CA" w:rsidP="00BE33CA">
      <w:pPr>
        <w:rPr>
          <w:rStyle w:val="StyleStyleBold12pt"/>
        </w:rPr>
      </w:pPr>
      <w:r w:rsidRPr="00127561">
        <w:rPr>
          <w:rStyle w:val="StyleStyleBold12pt"/>
        </w:rPr>
        <w:t>Burton 14</w:t>
      </w:r>
    </w:p>
    <w:p w:rsidR="00BE33CA" w:rsidRDefault="00BE33CA" w:rsidP="00BE33CA">
      <w:r>
        <w:t xml:space="preserve">(Rebecca, U.S. Expected to Allow Fish Farms in Federal Waters, May 27, 2014, </w:t>
      </w:r>
      <w:hyperlink r:id="rId11" w:history="1">
        <w:r w:rsidRPr="00184D60">
          <w:rPr>
            <w:rStyle w:val="Hyperlink"/>
          </w:rPr>
          <w:t>http://nola14.nytimes-institute.com/2014/05/27/u-s-expected-to-allow-fish-farms-in-federal-waters/</w:t>
        </w:r>
      </w:hyperlink>
      <w:r>
        <w:t>, JZG)</w:t>
      </w:r>
    </w:p>
    <w:p w:rsidR="00BE33CA" w:rsidRPr="00127561" w:rsidRDefault="00BE33CA" w:rsidP="00BE33CA">
      <w:pPr>
        <w:rPr>
          <w:sz w:val="16"/>
        </w:rPr>
      </w:pPr>
      <w:r w:rsidRPr="005145DC">
        <w:rPr>
          <w:u w:val="single"/>
        </w:rPr>
        <w:t>For the first time, commercial fish farms could be allowed to operate at least three miles offshore in waters administered by the federal government</w:t>
      </w:r>
      <w:r w:rsidRPr="00127561">
        <w:rPr>
          <w:sz w:val="16"/>
        </w:rPr>
        <w:t>.</w:t>
      </w:r>
      <w:r w:rsidRPr="00127561">
        <w:rPr>
          <w:sz w:val="12"/>
        </w:rPr>
        <w:t>¶</w:t>
      </w:r>
      <w:r w:rsidRPr="00127561">
        <w:rPr>
          <w:sz w:val="16"/>
        </w:rPr>
        <w:t xml:space="preserve"> </w:t>
      </w:r>
      <w:proofErr w:type="gramStart"/>
      <w:r w:rsidRPr="00127561">
        <w:rPr>
          <w:sz w:val="16"/>
        </w:rPr>
        <w:t>The</w:t>
      </w:r>
      <w:proofErr w:type="gramEnd"/>
      <w:r w:rsidRPr="00127561">
        <w:rPr>
          <w:sz w:val="16"/>
        </w:rPr>
        <w:t xml:space="preserve"> move comes as </w:t>
      </w:r>
      <w:r w:rsidRPr="005145DC">
        <w:rPr>
          <w:u w:val="single"/>
        </w:rPr>
        <w:t>climate change and overfishing have decimated United States fish stocks,</w:t>
      </w:r>
      <w:r w:rsidRPr="00127561">
        <w:rPr>
          <w:sz w:val="16"/>
        </w:rPr>
        <w:t xml:space="preserve"> </w:t>
      </w:r>
      <w:r w:rsidRPr="005145DC">
        <w:rPr>
          <w:u w:val="single"/>
        </w:rPr>
        <w:t>making it harder for commercial fishermen to meet domestic demand</w:t>
      </w:r>
      <w:r w:rsidRPr="00127561">
        <w:rPr>
          <w:sz w:val="16"/>
        </w:rPr>
        <w:t xml:space="preserve">. Other countries, particularly in Asia, now supply most of the seafood eaten in </w:t>
      </w:r>
      <w:r w:rsidRPr="00127561">
        <w:rPr>
          <w:sz w:val="16"/>
        </w:rPr>
        <w:lastRenderedPageBreak/>
        <w:t>this country.</w:t>
      </w:r>
      <w:r w:rsidRPr="00127561">
        <w:rPr>
          <w:sz w:val="12"/>
        </w:rPr>
        <w:t>¶</w:t>
      </w:r>
      <w:r w:rsidRPr="00127561">
        <w:rPr>
          <w:sz w:val="16"/>
        </w:rPr>
        <w:t xml:space="preserve"> </w:t>
      </w:r>
      <w:proofErr w:type="gramStart"/>
      <w:r w:rsidRPr="005145DC">
        <w:rPr>
          <w:u w:val="single"/>
        </w:rPr>
        <w:t>Under</w:t>
      </w:r>
      <w:proofErr w:type="gramEnd"/>
      <w:r w:rsidRPr="005145DC">
        <w:rPr>
          <w:u w:val="single"/>
        </w:rPr>
        <w:t xml:space="preserve"> a new aquaculture program, expected to be approved by year’s end, up to 20 offshore fish farms would be allowed in the Gulf of Mexico over the next decade</w:t>
      </w:r>
      <w:r w:rsidRPr="00127561">
        <w:rPr>
          <w:sz w:val="16"/>
        </w:rPr>
        <w:t xml:space="preserve">. The </w:t>
      </w:r>
      <w:r w:rsidRPr="005145DC">
        <w:rPr>
          <w:u w:val="single"/>
        </w:rPr>
        <w:t>Gulf Aquaculture Plan would enable farmers to produce as much as 64 million pounds of fish species native to the Gulf,</w:t>
      </w:r>
      <w:r w:rsidRPr="00127561">
        <w:rPr>
          <w:sz w:val="16"/>
        </w:rPr>
        <w:t xml:space="preserve"> such as red snapper, which could generate an estimated $256 million in profit.</w:t>
      </w:r>
      <w:r w:rsidRPr="00127561">
        <w:rPr>
          <w:sz w:val="12"/>
        </w:rPr>
        <w:t>¶</w:t>
      </w:r>
      <w:r w:rsidRPr="00127561">
        <w:rPr>
          <w:sz w:val="16"/>
        </w:rPr>
        <w:t xml:space="preserve"> The type of fish farming under consideration involves submerged cages that can be as big as half a football field and hold up to a million fish.</w:t>
      </w:r>
      <w:r w:rsidRPr="00127561">
        <w:rPr>
          <w:sz w:val="12"/>
        </w:rPr>
        <w:t>¶</w:t>
      </w:r>
      <w:r w:rsidRPr="00127561">
        <w:rPr>
          <w:sz w:val="16"/>
        </w:rPr>
        <w:t xml:space="preserve"> </w:t>
      </w:r>
      <w:r w:rsidRPr="005145DC">
        <w:rPr>
          <w:u w:val="single"/>
        </w:rPr>
        <w:t>Currently</w:t>
      </w:r>
      <w:r w:rsidRPr="00127561">
        <w:rPr>
          <w:sz w:val="16"/>
        </w:rPr>
        <w:t xml:space="preserve">, between 84 and </w:t>
      </w:r>
      <w:r w:rsidRPr="005145DC">
        <w:rPr>
          <w:u w:val="single"/>
        </w:rPr>
        <w:t>91 percent of seafood sold in the United States comes from elsewhere</w:t>
      </w:r>
      <w:r w:rsidRPr="00127561">
        <w:rPr>
          <w:sz w:val="16"/>
        </w:rPr>
        <w:t xml:space="preserve"> — up 63 percent from 10 years ago — </w:t>
      </w:r>
      <w:r w:rsidRPr="005145DC">
        <w:rPr>
          <w:u w:val="single"/>
        </w:rPr>
        <w:t>and China is the biggest supplier</w:t>
      </w:r>
      <w:r w:rsidRPr="00127561">
        <w:rPr>
          <w:sz w:val="16"/>
        </w:rPr>
        <w:t xml:space="preserve">. As a result, the </w:t>
      </w:r>
      <w:r w:rsidRPr="005145DC">
        <w:rPr>
          <w:u w:val="single"/>
        </w:rPr>
        <w:t>country is facing a $10.4 billion seafood trade deficit and is playing catch-up as it attempts to build its own aquaculture industry.</w:t>
      </w:r>
      <w:r w:rsidRPr="00127561">
        <w:rPr>
          <w:sz w:val="12"/>
        </w:rPr>
        <w:t>¶</w:t>
      </w:r>
      <w:r w:rsidRPr="00127561">
        <w:rPr>
          <w:sz w:val="16"/>
        </w:rPr>
        <w:t xml:space="preserve"> “This country has to get into the aquaculture business — it really does,” said </w:t>
      </w:r>
      <w:proofErr w:type="spellStart"/>
      <w:r w:rsidRPr="00127561">
        <w:rPr>
          <w:sz w:val="16"/>
        </w:rPr>
        <w:t>Harlon</w:t>
      </w:r>
      <w:proofErr w:type="spellEnd"/>
      <w:r w:rsidRPr="00127561">
        <w:rPr>
          <w:sz w:val="16"/>
        </w:rPr>
        <w:t xml:space="preserve"> Pearce, the owner of </w:t>
      </w:r>
      <w:proofErr w:type="spellStart"/>
      <w:r w:rsidRPr="00127561">
        <w:rPr>
          <w:sz w:val="16"/>
        </w:rPr>
        <w:t>Harlon’s</w:t>
      </w:r>
      <w:proofErr w:type="spellEnd"/>
      <w:r w:rsidRPr="00127561">
        <w:rPr>
          <w:sz w:val="16"/>
        </w:rPr>
        <w:t xml:space="preserve"> LA Fish &amp; Seafood, a wholesale supplier in Kenner, La.</w:t>
      </w:r>
      <w:r w:rsidRPr="00127561">
        <w:rPr>
          <w:sz w:val="12"/>
        </w:rPr>
        <w:t>¶</w:t>
      </w:r>
      <w:r w:rsidRPr="00127561">
        <w:rPr>
          <w:sz w:val="16"/>
        </w:rPr>
        <w:t xml:space="preserve"> The nation’s entire commercial fishing industry brought in $5.3 billion worth of catches in 2011, according to the National Oceanic and Atmospheric Administration. Louisiana brought in $331.1 million worth of seafood in 2012, more than any other Gulf state, according to the United States Department of Commerce. Fishermen from Gulf states brought in an overall total of $763 million that same year.</w:t>
      </w:r>
      <w:r w:rsidRPr="00127561">
        <w:rPr>
          <w:sz w:val="12"/>
        </w:rPr>
        <w:t>¶</w:t>
      </w:r>
      <w:r w:rsidRPr="00127561">
        <w:rPr>
          <w:sz w:val="16"/>
        </w:rPr>
        <w:t xml:space="preserve"> </w:t>
      </w:r>
      <w:r w:rsidRPr="005145DC">
        <w:rPr>
          <w:u w:val="single"/>
        </w:rPr>
        <w:t>Federal officials think the Gulf of Mexico, with its broad continental shelf and existing oil-drilling developments, is an ideal place to begin commercial farming</w:t>
      </w:r>
      <w:r w:rsidRPr="00127561">
        <w:rPr>
          <w:sz w:val="16"/>
        </w:rPr>
        <w:t>.</w:t>
      </w:r>
      <w:r w:rsidRPr="00127561">
        <w:rPr>
          <w:sz w:val="12"/>
        </w:rPr>
        <w:t>¶</w:t>
      </w:r>
      <w:r w:rsidRPr="00127561">
        <w:rPr>
          <w:sz w:val="16"/>
        </w:rPr>
        <w:t xml:space="preserve"> The </w:t>
      </w:r>
      <w:r w:rsidRPr="005145DC">
        <w:rPr>
          <w:u w:val="single"/>
        </w:rPr>
        <w:t>NOAA is calling for a five-fold increase in domestic fish farming by 2025</w:t>
      </w:r>
      <w:r w:rsidRPr="00127561">
        <w:rPr>
          <w:sz w:val="16"/>
        </w:rPr>
        <w:t xml:space="preserve">, said Holly </w:t>
      </w:r>
      <w:proofErr w:type="spellStart"/>
      <w:r w:rsidRPr="00127561">
        <w:rPr>
          <w:sz w:val="16"/>
        </w:rPr>
        <w:t>Binns</w:t>
      </w:r>
      <w:proofErr w:type="spellEnd"/>
      <w:r w:rsidRPr="00127561">
        <w:rPr>
          <w:sz w:val="16"/>
        </w:rPr>
        <w:t>, an ocean conservation advocate for The Pew Charitable Trusts, a nonprofit based in Philadelphia.</w:t>
      </w:r>
      <w:r w:rsidRPr="00127561">
        <w:rPr>
          <w:sz w:val="12"/>
        </w:rPr>
        <w:t>¶</w:t>
      </w:r>
      <w:r w:rsidRPr="00127561">
        <w:rPr>
          <w:sz w:val="16"/>
        </w:rPr>
        <w:t xml:space="preserve"> “Aquaculture has become the fastest-growing segment of the world’s food production,” said Ms. </w:t>
      </w:r>
      <w:proofErr w:type="spellStart"/>
      <w:r w:rsidRPr="00127561">
        <w:rPr>
          <w:sz w:val="16"/>
        </w:rPr>
        <w:t>Binns</w:t>
      </w:r>
      <w:proofErr w:type="spellEnd"/>
      <w:r w:rsidRPr="00127561">
        <w:rPr>
          <w:sz w:val="16"/>
        </w:rPr>
        <w:t>, whose organization works to promote sustainable fishing practices. “About half of all fish eaten by consumers is from aquaculture operations.”</w:t>
      </w:r>
      <w:r w:rsidRPr="00127561">
        <w:rPr>
          <w:sz w:val="12"/>
        </w:rPr>
        <w:t>¶</w:t>
      </w:r>
      <w:r w:rsidRPr="00127561">
        <w:rPr>
          <w:sz w:val="16"/>
        </w:rPr>
        <w:t xml:space="preserve"> But </w:t>
      </w:r>
      <w:r w:rsidRPr="005145DC">
        <w:rPr>
          <w:u w:val="single"/>
        </w:rPr>
        <w:t>the program has drawn criticism from fishermen who bring in wild catches as well as environmentalists.</w:t>
      </w:r>
      <w:r w:rsidRPr="00127561">
        <w:rPr>
          <w:sz w:val="16"/>
        </w:rPr>
        <w:t xml:space="preserve"> Their </w:t>
      </w:r>
      <w:r w:rsidRPr="005145DC">
        <w:rPr>
          <w:u w:val="single"/>
        </w:rPr>
        <w:t>opposition has been a big reason the plan</w:t>
      </w:r>
      <w:r w:rsidRPr="00127561">
        <w:rPr>
          <w:sz w:val="16"/>
        </w:rPr>
        <w:t xml:space="preserve">, first proposed by NOAA in 2009, </w:t>
      </w:r>
      <w:r w:rsidRPr="005145DC">
        <w:rPr>
          <w:u w:val="single"/>
        </w:rPr>
        <w:t>has not been implemented</w:t>
      </w:r>
      <w:r w:rsidRPr="00127561">
        <w:rPr>
          <w:sz w:val="16"/>
        </w:rPr>
        <w:t>.</w:t>
      </w:r>
      <w:r w:rsidRPr="00127561">
        <w:rPr>
          <w:sz w:val="12"/>
        </w:rPr>
        <w:t>¶</w:t>
      </w:r>
      <w:r w:rsidRPr="00127561">
        <w:rPr>
          <w:sz w:val="16"/>
        </w:rPr>
        <w:t xml:space="preserve"> </w:t>
      </w:r>
      <w:proofErr w:type="gramStart"/>
      <w:r w:rsidRPr="00127561">
        <w:rPr>
          <w:sz w:val="16"/>
        </w:rPr>
        <w:t>One</w:t>
      </w:r>
      <w:proofErr w:type="gramEnd"/>
      <w:r w:rsidRPr="00127561">
        <w:rPr>
          <w:sz w:val="16"/>
        </w:rPr>
        <w:t xml:space="preserve"> issue is how fish farming could affect traditional fishermen who sell wild catches. Prices for those fish have already been pushed down by cheap imports, and they could fall further as farming increases supply.</w:t>
      </w:r>
      <w:r w:rsidRPr="00127561">
        <w:rPr>
          <w:sz w:val="12"/>
        </w:rPr>
        <w:t>¶</w:t>
      </w:r>
      <w:r w:rsidRPr="00127561">
        <w:rPr>
          <w:sz w:val="16"/>
        </w:rPr>
        <w:t xml:space="preserve"> Fishermen also say the plan, which prohibits fishing near farming pens to protect the stock from poachers, will deprive them of prime trawling grounds.</w:t>
      </w:r>
      <w:r w:rsidRPr="00127561">
        <w:rPr>
          <w:sz w:val="12"/>
        </w:rPr>
        <w:t>¶</w:t>
      </w:r>
      <w:r w:rsidRPr="00127561">
        <w:rPr>
          <w:sz w:val="16"/>
        </w:rPr>
        <w:t xml:space="preserve"> John Williams, executive director of the Southern Shrimp Alliance, a trade group, said that though a rule the NOAA has proposed to prohibit cages in shrimping areas would help protect his industry, he remained fearful that the farms might affect wild schools, especially if the two populations accidentally mix.</w:t>
      </w:r>
      <w:r w:rsidRPr="00127561">
        <w:rPr>
          <w:sz w:val="12"/>
        </w:rPr>
        <w:t>¶</w:t>
      </w:r>
      <w:r w:rsidRPr="00127561">
        <w:rPr>
          <w:sz w:val="16"/>
        </w:rPr>
        <w:t xml:space="preserve"> “</w:t>
      </w:r>
      <w:r w:rsidRPr="005145DC">
        <w:rPr>
          <w:u w:val="single"/>
        </w:rPr>
        <w:t>What happens when a hurricane hits?</w:t>
      </w:r>
      <w:r w:rsidRPr="00127561">
        <w:rPr>
          <w:sz w:val="16"/>
        </w:rPr>
        <w:t xml:space="preserve">” Mr. Williams </w:t>
      </w:r>
      <w:proofErr w:type="spellStart"/>
      <w:r w:rsidRPr="00127561">
        <w:rPr>
          <w:sz w:val="16"/>
        </w:rPr>
        <w:t>said</w:t>
      </w:r>
      <w:proofErr w:type="gramStart"/>
      <w:r w:rsidRPr="00127561">
        <w:rPr>
          <w:sz w:val="16"/>
        </w:rPr>
        <w:t>.“</w:t>
      </w:r>
      <w:proofErr w:type="gramEnd"/>
      <w:r w:rsidRPr="00127561">
        <w:rPr>
          <w:sz w:val="16"/>
        </w:rPr>
        <w:t>What</w:t>
      </w:r>
      <w:proofErr w:type="spellEnd"/>
      <w:r w:rsidRPr="00127561">
        <w:rPr>
          <w:sz w:val="16"/>
        </w:rPr>
        <w:t xml:space="preserve"> happens when pens get damaged?”</w:t>
      </w:r>
      <w:r w:rsidRPr="00127561">
        <w:rPr>
          <w:sz w:val="12"/>
        </w:rPr>
        <w:t>¶</w:t>
      </w:r>
      <w:r w:rsidRPr="00127561">
        <w:rPr>
          <w:sz w:val="16"/>
        </w:rPr>
        <w:t xml:space="preserve"> Brian </w:t>
      </w:r>
      <w:r w:rsidRPr="005145DC">
        <w:rPr>
          <w:u w:val="single"/>
        </w:rPr>
        <w:t>O’ Hanlon</w:t>
      </w:r>
      <w:r w:rsidRPr="00127561">
        <w:rPr>
          <w:sz w:val="16"/>
        </w:rPr>
        <w:t xml:space="preserve">, chief executive officer of Open Blue Cobia, a </w:t>
      </w:r>
      <w:proofErr w:type="spellStart"/>
      <w:r w:rsidRPr="00127561">
        <w:rPr>
          <w:sz w:val="16"/>
        </w:rPr>
        <w:t>deepwater</w:t>
      </w:r>
      <w:proofErr w:type="spellEnd"/>
      <w:r w:rsidRPr="00127561">
        <w:rPr>
          <w:sz w:val="16"/>
        </w:rPr>
        <w:t xml:space="preserve"> fish farming operation in Panama, </w:t>
      </w:r>
      <w:r w:rsidRPr="005145DC">
        <w:rPr>
          <w:u w:val="single"/>
        </w:rPr>
        <w:t>said the risk from hurricanes is exaggerated</w:t>
      </w:r>
      <w:r w:rsidRPr="00127561">
        <w:rPr>
          <w:sz w:val="16"/>
        </w:rPr>
        <w:t xml:space="preserve">. “When you dive down and see these pens, </w:t>
      </w:r>
      <w:r w:rsidRPr="005145DC">
        <w:rPr>
          <w:u w:val="single"/>
        </w:rPr>
        <w:t>it’s a very calm environment</w:t>
      </w:r>
      <w:r w:rsidRPr="00127561">
        <w:rPr>
          <w:sz w:val="16"/>
        </w:rPr>
        <w:t xml:space="preserve">,” Mr. O’ Hanlon said. “There is still a lot of current and movement but nothing like you see on the surface. </w:t>
      </w:r>
      <w:r w:rsidRPr="005145DC">
        <w:rPr>
          <w:u w:val="single"/>
        </w:rPr>
        <w:t>They’re protected</w:t>
      </w:r>
      <w:r w:rsidRPr="00127561">
        <w:rPr>
          <w:sz w:val="16"/>
        </w:rPr>
        <w:t>.”</w:t>
      </w:r>
      <w:r w:rsidRPr="00127561">
        <w:rPr>
          <w:sz w:val="12"/>
        </w:rPr>
        <w:t>¶</w:t>
      </w:r>
      <w:r w:rsidRPr="00127561">
        <w:rPr>
          <w:sz w:val="16"/>
        </w:rPr>
        <w:t xml:space="preserve"> </w:t>
      </w:r>
      <w:proofErr w:type="gramStart"/>
      <w:r w:rsidRPr="00127561">
        <w:rPr>
          <w:sz w:val="16"/>
        </w:rPr>
        <w:t>The</w:t>
      </w:r>
      <w:proofErr w:type="gramEnd"/>
      <w:r w:rsidRPr="00127561">
        <w:rPr>
          <w:sz w:val="16"/>
        </w:rPr>
        <w:t xml:space="preserve"> </w:t>
      </w:r>
      <w:r w:rsidRPr="005145DC">
        <w:rPr>
          <w:u w:val="single"/>
        </w:rPr>
        <w:t>plan is also opposed by groups like Food and Water Watch</w:t>
      </w:r>
      <w:r w:rsidRPr="00127561">
        <w:rPr>
          <w:sz w:val="16"/>
        </w:rPr>
        <w:t xml:space="preserve">. Some environmentalists cite research at </w:t>
      </w:r>
      <w:r w:rsidRPr="005145DC">
        <w:rPr>
          <w:u w:val="single"/>
        </w:rPr>
        <w:t>near-shore fish farms</w:t>
      </w:r>
      <w:r w:rsidRPr="00127561">
        <w:rPr>
          <w:sz w:val="16"/>
        </w:rPr>
        <w:t xml:space="preserve"> that show how keeping large populations of fish in an enclosed area can </w:t>
      </w:r>
      <w:r w:rsidRPr="005145DC">
        <w:rPr>
          <w:u w:val="single"/>
        </w:rPr>
        <w:t>contribute to the spread of disease, contamination from fish waste and overuse of wild bait for feed.</w:t>
      </w:r>
      <w:r w:rsidRPr="00127561">
        <w:rPr>
          <w:sz w:val="12"/>
        </w:rPr>
        <w:t>¶</w:t>
      </w:r>
      <w:r w:rsidRPr="00127561">
        <w:rPr>
          <w:sz w:val="16"/>
        </w:rPr>
        <w:t xml:space="preserve"> But </w:t>
      </w:r>
      <w:r w:rsidRPr="00127561">
        <w:rPr>
          <w:u w:val="single"/>
        </w:rPr>
        <w:t>aquaculture advocates claim that the areas being opened by the federal government would mitigate some of those problems because water flows are stronger farther out in the ocean</w:t>
      </w:r>
      <w:r w:rsidRPr="00127561">
        <w:rPr>
          <w:sz w:val="16"/>
        </w:rPr>
        <w:t>. The brisk current would help, for instance, to dilute fish waste.</w:t>
      </w:r>
      <w:r w:rsidRPr="00127561">
        <w:rPr>
          <w:sz w:val="12"/>
        </w:rPr>
        <w:t>¶</w:t>
      </w:r>
      <w:r w:rsidRPr="00127561">
        <w:rPr>
          <w:sz w:val="16"/>
        </w:rPr>
        <w:t xml:space="preserve"> </w:t>
      </w:r>
      <w:proofErr w:type="gramStart"/>
      <w:r w:rsidRPr="00127561">
        <w:rPr>
          <w:sz w:val="16"/>
        </w:rPr>
        <w:t>Some</w:t>
      </w:r>
      <w:proofErr w:type="gramEnd"/>
      <w:r w:rsidRPr="00127561">
        <w:rPr>
          <w:sz w:val="16"/>
        </w:rPr>
        <w:t xml:space="preserve"> aquaculture advocates themselves are skeptical of starting this kind of program in the Gulf of Mexico. Daniel </w:t>
      </w:r>
      <w:proofErr w:type="spellStart"/>
      <w:r w:rsidRPr="00127561">
        <w:rPr>
          <w:sz w:val="16"/>
        </w:rPr>
        <w:t>Benetti</w:t>
      </w:r>
      <w:proofErr w:type="spellEnd"/>
      <w:r w:rsidRPr="00127561">
        <w:rPr>
          <w:sz w:val="16"/>
        </w:rPr>
        <w:t>, director of the aquaculture program at the University of Miami, who for 30 years has sought to bring fish farming to the Gulf, said he had recently come to view aquaculture as uneconomical for the area and preferred simply restocking the Gulf.</w:t>
      </w:r>
      <w:r w:rsidRPr="00127561">
        <w:rPr>
          <w:sz w:val="12"/>
        </w:rPr>
        <w:t>¶</w:t>
      </w:r>
      <w:r w:rsidRPr="00127561">
        <w:rPr>
          <w:sz w:val="16"/>
        </w:rPr>
        <w:t xml:space="preserve"> “Anyone here would need incentives because the Gulf of Mexico is not competitive,” Dr. </w:t>
      </w:r>
      <w:proofErr w:type="spellStart"/>
      <w:r w:rsidRPr="00127561">
        <w:rPr>
          <w:sz w:val="16"/>
        </w:rPr>
        <w:t>Benetti</w:t>
      </w:r>
      <w:proofErr w:type="spellEnd"/>
      <w:r w:rsidRPr="00127561">
        <w:rPr>
          <w:sz w:val="16"/>
        </w:rPr>
        <w:t xml:space="preserve"> said. “</w:t>
      </w:r>
      <w:proofErr w:type="gramStart"/>
      <w:r w:rsidRPr="00127561">
        <w:rPr>
          <w:sz w:val="16"/>
        </w:rPr>
        <w:t>There’s</w:t>
      </w:r>
      <w:proofErr w:type="gramEnd"/>
      <w:r w:rsidRPr="00127561">
        <w:rPr>
          <w:sz w:val="16"/>
        </w:rPr>
        <w:t xml:space="preserve"> too many issues. We shouldn’t do aquaculture in the Gulf. It’s not a good place.”</w:t>
      </w:r>
      <w:r w:rsidRPr="00127561">
        <w:rPr>
          <w:sz w:val="12"/>
        </w:rPr>
        <w:t>¶</w:t>
      </w:r>
      <w:r w:rsidRPr="00127561">
        <w:rPr>
          <w:sz w:val="16"/>
        </w:rPr>
        <w:t xml:space="preserve"> “The rest of the world has made all the mistakes for us,” said Mr. Pearce, the fish and seafood supplier, who is also the commissioner-at-large for the Gulf of Mexico Fishery Management Council. “As long as we kind of follow their lead in some respects and not make the same mistakes that they’ve made in the past with all the water quality, then we should be fine and the Gulf of Mexico, particularly off the coast of Louisiana, is perfect for doing this.”</w:t>
      </w:r>
    </w:p>
    <w:p w:rsidR="00BE33CA" w:rsidRPr="008C1B2E" w:rsidRDefault="00BE33CA" w:rsidP="00BE33CA"/>
    <w:p w:rsidR="00BE33CA" w:rsidRDefault="00BE33CA" w:rsidP="00BE33CA">
      <w:pPr>
        <w:pStyle w:val="Heading3"/>
      </w:pPr>
      <w:r>
        <w:lastRenderedPageBreak/>
        <w:t>NOAA DA Update</w:t>
      </w:r>
    </w:p>
    <w:p w:rsidR="00BE33CA" w:rsidRDefault="00BE33CA" w:rsidP="00BE33CA">
      <w:pPr>
        <w:pStyle w:val="Heading4"/>
      </w:pPr>
      <w:r>
        <w:t xml:space="preserve">Uniqueness </w:t>
      </w:r>
      <w:proofErr w:type="spellStart"/>
      <w:r>
        <w:t>Ow</w:t>
      </w:r>
      <w:proofErr w:type="spellEnd"/>
      <w:r>
        <w:t xml:space="preserve"> the link – and no impact to readiness</w:t>
      </w:r>
    </w:p>
    <w:p w:rsidR="00BE33CA" w:rsidRDefault="00BE33CA" w:rsidP="00BE33CA">
      <w:proofErr w:type="spellStart"/>
      <w:r w:rsidRPr="006E7ED9">
        <w:rPr>
          <w:rStyle w:val="StyleStyleBold12pt"/>
        </w:rPr>
        <w:t>Yehle</w:t>
      </w:r>
      <w:proofErr w:type="spellEnd"/>
      <w:r w:rsidRPr="006E7ED9">
        <w:rPr>
          <w:rStyle w:val="StyleStyleBold12pt"/>
        </w:rPr>
        <w:t xml:space="preserve"> 7-14</w:t>
      </w:r>
      <w:r>
        <w:t>-14 - E&amp;E reporter</w:t>
      </w:r>
    </w:p>
    <w:p w:rsidR="00BE33CA" w:rsidRDefault="00BE33CA" w:rsidP="00BE33CA">
      <w:r>
        <w:t xml:space="preserve">(Emily, </w:t>
      </w:r>
      <w:proofErr w:type="gramStart"/>
      <w:r>
        <w:t>With</w:t>
      </w:r>
      <w:proofErr w:type="gramEnd"/>
      <w:r>
        <w:t xml:space="preserve"> satellite on death watch, forecasts face uncertain future, </w:t>
      </w:r>
      <w:hyperlink r:id="rId12" w:history="1">
        <w:r w:rsidRPr="006D5CD6">
          <w:rPr>
            <w:rStyle w:val="Hyperlink"/>
          </w:rPr>
          <w:t>http://www.eenews.net/stories/1060002814</w:t>
        </w:r>
      </w:hyperlink>
      <w:r>
        <w:t>, JZG)</w:t>
      </w:r>
    </w:p>
    <w:p w:rsidR="00BE33CA" w:rsidRDefault="00BE33CA" w:rsidP="00BE33CA"/>
    <w:p w:rsidR="00BE33CA" w:rsidRPr="006E7ED9" w:rsidRDefault="00BE33CA" w:rsidP="00BE33CA">
      <w:pPr>
        <w:rPr>
          <w:rStyle w:val="StyleBoldUnderline"/>
        </w:rPr>
      </w:pPr>
      <w:r w:rsidRPr="006E7ED9">
        <w:rPr>
          <w:rStyle w:val="StyleBoldUnderline"/>
        </w:rPr>
        <w:t xml:space="preserve">Today, the polar satellite </w:t>
      </w:r>
      <w:proofErr w:type="gramStart"/>
      <w:r w:rsidRPr="006E7ED9">
        <w:rPr>
          <w:rStyle w:val="StyleBoldUnderline"/>
        </w:rPr>
        <w:t>program -- and its geostationary counterpart -- are</w:t>
      </w:r>
      <w:proofErr w:type="gramEnd"/>
      <w:r w:rsidRPr="006E7ED9">
        <w:rPr>
          <w:rStyle w:val="StyleBoldUnderline"/>
        </w:rPr>
        <w:t xml:space="preserve"> among the few budget requests that Congress plans to fully fund in fiscal 2015. Lawmakers from both parties don't want to risk the weather forecasts their constituents rely upon.</w:t>
      </w:r>
    </w:p>
    <w:p w:rsidR="00BE33CA" w:rsidRDefault="00BE33CA" w:rsidP="00BE33CA">
      <w:r>
        <w:t>Indeed, the loss of so much data sounds catastrophic. But is it?</w:t>
      </w:r>
    </w:p>
    <w:p w:rsidR="00BE33CA" w:rsidRDefault="00BE33CA" w:rsidP="00BE33CA">
      <w:r>
        <w:t>"All is not lost if we lose all of them," said Jeff Masters, founder of the website Weather Underground. "But we're not going to lose all of them. We're going to lose a few."</w:t>
      </w:r>
    </w:p>
    <w:p w:rsidR="00BE33CA" w:rsidRDefault="00BE33CA" w:rsidP="00BE33CA">
      <w:r>
        <w:t xml:space="preserve">NOAA now relies on a hodgepodge of polar satellites in an attempt to ensure data for every </w:t>
      </w:r>
      <w:bookmarkStart w:id="0" w:name="_GoBack"/>
      <w:bookmarkEnd w:id="0"/>
      <w:r>
        <w:t>region of the Earth is no more than six hours old.</w:t>
      </w:r>
    </w:p>
    <w:p w:rsidR="00BE33CA" w:rsidRDefault="00BE33CA" w:rsidP="00BE33CA">
      <w:r>
        <w:t>Only one "operational," or primary, satellite comes from a NOAA program; it covers the afternoon orbit. Two satellites built through Department of Defense programs and controlled by NOAA cover the early morning and midafternoon orbits, and NOAA also gathers data from a European satellite. A few of NOAA's older satellites provide additional data.</w:t>
      </w:r>
    </w:p>
    <w:p w:rsidR="00BE33CA" w:rsidRPr="006E7ED9" w:rsidRDefault="00BE33CA" w:rsidP="00BE33CA">
      <w:pPr>
        <w:rPr>
          <w:rStyle w:val="StyleBoldUnderline"/>
        </w:rPr>
      </w:pPr>
      <w:r w:rsidRPr="006E7ED9">
        <w:rPr>
          <w:rStyle w:val="StyleBoldUnderline"/>
        </w:rPr>
        <w:t>Experts say NOAA's primary satellite is the one most likely to fail, leaving the agency without a fully functioning polar satellite for an afternoon snapshot. But it would still have data from other polar-orbiting satellites -- just not as much and not as frequently. A loss could limit measurements that allow hurricane paths to be predicted earlier and would especially affect forecasts in northern regions, dealing a particular blow to Alaska.</w:t>
      </w:r>
    </w:p>
    <w:p w:rsidR="00BE33CA" w:rsidRDefault="00BE33CA" w:rsidP="00BE33CA">
      <w:r w:rsidRPr="006E7ED9">
        <w:rPr>
          <w:rStyle w:val="StyleBoldUnderline"/>
        </w:rPr>
        <w:t>"It's not like we're not going to have forecasts</w:t>
      </w:r>
      <w:r>
        <w:t xml:space="preserve">, but the question is: Are they going to be as accurate if we have this gap?" said David </w:t>
      </w:r>
      <w:proofErr w:type="spellStart"/>
      <w:r>
        <w:t>Powner</w:t>
      </w:r>
      <w:proofErr w:type="spellEnd"/>
      <w:r>
        <w:t>, the director of IT management issues at the Government Accountability Office.</w:t>
      </w:r>
    </w:p>
    <w:p w:rsidR="00BE33CA" w:rsidRDefault="00BE33CA" w:rsidP="00BE33CA">
      <w:proofErr w:type="spellStart"/>
      <w:r>
        <w:t>Powner</w:t>
      </w:r>
      <w:proofErr w:type="spellEnd"/>
      <w:r>
        <w:t xml:space="preserve"> has authored several reports on NOAA's satellite programs, and his division continues to keep tabs on the agency's progress. GAO has estimated that a data gap in the afternoon orbit could last anywhere from 17 to 53 months.</w:t>
      </w:r>
    </w:p>
    <w:p w:rsidR="00BE33CA" w:rsidRDefault="00BE33CA" w:rsidP="00BE33CA">
      <w:r>
        <w:t xml:space="preserve">But with NOAA on track to launch a new satellite, </w:t>
      </w:r>
      <w:proofErr w:type="spellStart"/>
      <w:r>
        <w:t>Powner</w:t>
      </w:r>
      <w:proofErr w:type="spellEnd"/>
      <w:r>
        <w:t xml:space="preserve"> said the main challenge now is planning for that gap; possibilities range from airplane missions to tweaking computer models. NOAA's primary polar satellite could last years longer -- or fail next year. NOAA must prepare for it all, within its limited budget.</w:t>
      </w:r>
    </w:p>
    <w:p w:rsidR="00BE33CA" w:rsidRDefault="00BE33CA" w:rsidP="00BE33CA">
      <w:r>
        <w:t xml:space="preserve">"We just don't want to cross our fingers and hope that something lasts longer than what you built it for," </w:t>
      </w:r>
      <w:proofErr w:type="spellStart"/>
      <w:r>
        <w:t>Powner</w:t>
      </w:r>
      <w:proofErr w:type="spellEnd"/>
      <w:r>
        <w:t xml:space="preserve"> said.</w:t>
      </w:r>
    </w:p>
    <w:p w:rsidR="00BE33CA" w:rsidRDefault="00BE33CA" w:rsidP="00BE33CA"/>
    <w:p w:rsidR="00BE33CA" w:rsidRDefault="00BE33CA" w:rsidP="00BE33CA"/>
    <w:p w:rsidR="00D52ADB" w:rsidRPr="00607170" w:rsidRDefault="00D52ADB" w:rsidP="00D52ADB">
      <w:pPr>
        <w:rPr>
          <w:sz w:val="16"/>
        </w:rPr>
      </w:pPr>
    </w:p>
    <w:p w:rsidR="00467499" w:rsidRPr="00607170" w:rsidRDefault="00467499" w:rsidP="00467499">
      <w:pPr>
        <w:pStyle w:val="Heading1"/>
        <w:rPr>
          <w:rFonts w:eastAsia="SimSun"/>
        </w:rPr>
      </w:pPr>
      <w:r w:rsidRPr="00607170">
        <w:rPr>
          <w:rFonts w:eastAsia="SimSun"/>
        </w:rPr>
        <w:lastRenderedPageBreak/>
        <w:t>NEG</w:t>
      </w:r>
    </w:p>
    <w:p w:rsidR="00467499" w:rsidRPr="00607170" w:rsidRDefault="00467499" w:rsidP="00467499">
      <w:pPr>
        <w:pStyle w:val="Heading3"/>
        <w:rPr>
          <w:rFonts w:eastAsia="SimSun"/>
        </w:rPr>
      </w:pPr>
      <w:r w:rsidRPr="00607170">
        <w:rPr>
          <w:rFonts w:eastAsia="SimSun"/>
        </w:rPr>
        <w:lastRenderedPageBreak/>
        <w:t>Aquaculture Bad</w:t>
      </w:r>
    </w:p>
    <w:p w:rsidR="00467499" w:rsidRPr="00607170" w:rsidRDefault="00467499" w:rsidP="00467499">
      <w:pPr>
        <w:keepNext/>
        <w:keepLines/>
        <w:spacing w:before="200"/>
        <w:outlineLvl w:val="3"/>
        <w:rPr>
          <w:rFonts w:eastAsia="SimSun"/>
          <w:b/>
          <w:bCs/>
          <w:iCs/>
        </w:rPr>
      </w:pPr>
      <w:r w:rsidRPr="00607170">
        <w:rPr>
          <w:rFonts w:eastAsia="SimSun"/>
          <w:b/>
          <w:bCs/>
          <w:iCs/>
        </w:rPr>
        <w:t xml:space="preserve">Aquaculture causes genetically modified </w:t>
      </w:r>
      <w:r w:rsidRPr="00607170">
        <w:rPr>
          <w:rFonts w:eastAsia="SimSun"/>
          <w:b/>
          <w:bCs/>
          <w:iCs/>
          <w:u w:val="single"/>
        </w:rPr>
        <w:t>fish escapes</w:t>
      </w:r>
      <w:r w:rsidRPr="00607170">
        <w:rPr>
          <w:rFonts w:eastAsia="SimSun"/>
          <w:b/>
          <w:bCs/>
          <w:iCs/>
        </w:rPr>
        <w:t xml:space="preserve"> – empirics prove and causes </w:t>
      </w:r>
      <w:r w:rsidRPr="00607170">
        <w:rPr>
          <w:rFonts w:eastAsia="SimSun"/>
          <w:b/>
          <w:bCs/>
          <w:iCs/>
          <w:u w:val="single"/>
        </w:rPr>
        <w:t>extinction</w:t>
      </w:r>
      <w:r w:rsidRPr="00607170">
        <w:rPr>
          <w:rFonts w:eastAsia="SimSun"/>
          <w:b/>
          <w:bCs/>
          <w:iCs/>
        </w:rPr>
        <w:t xml:space="preserve"> of wild life species</w:t>
      </w:r>
    </w:p>
    <w:p w:rsidR="00467499" w:rsidRPr="00607170" w:rsidRDefault="00467499" w:rsidP="00467499">
      <w:proofErr w:type="spellStart"/>
      <w:r w:rsidRPr="00607170">
        <w:rPr>
          <w:b/>
        </w:rPr>
        <w:t>Kimbrell</w:t>
      </w:r>
      <w:proofErr w:type="spellEnd"/>
      <w:r w:rsidRPr="00607170">
        <w:rPr>
          <w:b/>
        </w:rPr>
        <w:t xml:space="preserve"> and </w:t>
      </w:r>
      <w:proofErr w:type="spellStart"/>
      <w:r w:rsidRPr="00607170">
        <w:rPr>
          <w:b/>
        </w:rPr>
        <w:t>Tomaselli</w:t>
      </w:r>
      <w:proofErr w:type="spellEnd"/>
      <w:r w:rsidRPr="00607170">
        <w:rPr>
          <w:b/>
        </w:rPr>
        <w:t xml:space="preserve"> 11</w:t>
      </w:r>
      <w:r w:rsidRPr="00607170">
        <w:t xml:space="preserve"> – attorneys for the Center for Food Safety – </w:t>
      </w:r>
      <w:proofErr w:type="spellStart"/>
      <w:r w:rsidRPr="00607170">
        <w:t>Kimbrell</w:t>
      </w:r>
      <w:proofErr w:type="spellEnd"/>
      <w:r w:rsidRPr="00607170">
        <w:t xml:space="preserve"> = adjunct prof. sustainable food and agriculture law @ Lewis and Clark Law School (George A. </w:t>
      </w:r>
      <w:proofErr w:type="spellStart"/>
      <w:r w:rsidRPr="00607170">
        <w:t>Kimbrell</w:t>
      </w:r>
      <w:proofErr w:type="spellEnd"/>
      <w:r w:rsidRPr="00607170">
        <w:t xml:space="preserve"> &amp; Paige </w:t>
      </w:r>
      <w:proofErr w:type="spellStart"/>
      <w:r w:rsidRPr="00607170">
        <w:t>Tomaselli</w:t>
      </w:r>
      <w:proofErr w:type="spellEnd"/>
      <w:r w:rsidRPr="00607170">
        <w:t>, 2011, “A “fisheye” lens on the technological dilemma: the specter of genetically engineered animals,” 18 Animal L. 75)//emchen</w:t>
      </w:r>
    </w:p>
    <w:p w:rsidR="00467499" w:rsidRPr="00607170" w:rsidRDefault="00467499" w:rsidP="00467499">
      <w:pPr>
        <w:rPr>
          <w:u w:val="single"/>
        </w:rPr>
      </w:pPr>
      <w:r w:rsidRPr="00607170">
        <w:rPr>
          <w:u w:val="single"/>
        </w:rPr>
        <w:t>Despite claims</w:t>
      </w:r>
      <w:r w:rsidRPr="00607170">
        <w:rPr>
          <w:sz w:val="16"/>
        </w:rPr>
        <w:t xml:space="preserve"> that genetically</w:t>
      </w:r>
      <w:r w:rsidRPr="00607170">
        <w:rPr>
          <w:u w:val="single"/>
        </w:rPr>
        <w:t xml:space="preserve"> engineering fish will be</w:t>
      </w:r>
      <w:r w:rsidRPr="00607170">
        <w:rPr>
          <w:sz w:val="16"/>
        </w:rPr>
        <w:t xml:space="preserve"> fiscally</w:t>
      </w:r>
      <w:r w:rsidRPr="00607170">
        <w:rPr>
          <w:u w:val="single"/>
        </w:rPr>
        <w:t xml:space="preserve"> successful</w:t>
      </w:r>
      <w:r w:rsidRPr="00607170">
        <w:rPr>
          <w:sz w:val="16"/>
        </w:rPr>
        <w:t xml:space="preserve">, the </w:t>
      </w:r>
      <w:r w:rsidRPr="00607170">
        <w:rPr>
          <w:u w:val="single"/>
        </w:rPr>
        <w:t>commercial viability</w:t>
      </w:r>
      <w:r w:rsidRPr="00607170">
        <w:rPr>
          <w:sz w:val="16"/>
        </w:rPr>
        <w:t xml:space="preserve"> of </w:t>
      </w:r>
      <w:proofErr w:type="spellStart"/>
      <w:r w:rsidRPr="00607170">
        <w:rPr>
          <w:sz w:val="16"/>
        </w:rPr>
        <w:t>AquaBounty's</w:t>
      </w:r>
      <w:proofErr w:type="spellEnd"/>
      <w:r w:rsidRPr="00607170">
        <w:rPr>
          <w:sz w:val="16"/>
        </w:rPr>
        <w:t xml:space="preserve"> plan </w:t>
      </w:r>
      <w:r w:rsidRPr="00607170">
        <w:rPr>
          <w:u w:val="single"/>
        </w:rPr>
        <w:t>is questionable</w:t>
      </w:r>
      <w:r w:rsidRPr="00607170">
        <w:rPr>
          <w:sz w:val="16"/>
        </w:rPr>
        <w:t xml:space="preserve">. Currently, </w:t>
      </w:r>
      <w:r w:rsidRPr="00607170">
        <w:rPr>
          <w:u w:val="single"/>
        </w:rPr>
        <w:t>all production-scale</w:t>
      </w:r>
      <w:r w:rsidRPr="00607170">
        <w:rPr>
          <w:sz w:val="16"/>
        </w:rPr>
        <w:t xml:space="preserve"> salmon </w:t>
      </w:r>
      <w:r w:rsidRPr="00607170">
        <w:rPr>
          <w:u w:val="single"/>
        </w:rPr>
        <w:t>aquaculture is done in open-ocean net pen facilities</w:t>
      </w:r>
      <w:r w:rsidRPr="00607170">
        <w:rPr>
          <w:sz w:val="16"/>
        </w:rPr>
        <w:t xml:space="preserve">. </w:t>
      </w:r>
      <w:proofErr w:type="gramStart"/>
      <w:r w:rsidRPr="00607170">
        <w:rPr>
          <w:sz w:val="16"/>
        </w:rPr>
        <w:t>n23</w:t>
      </w:r>
      <w:proofErr w:type="gramEnd"/>
      <w:r w:rsidRPr="00607170">
        <w:rPr>
          <w:sz w:val="16"/>
        </w:rPr>
        <w:t xml:space="preserve"> More likely, </w:t>
      </w:r>
      <w:r w:rsidRPr="00607170">
        <w:rPr>
          <w:u w:val="single"/>
        </w:rPr>
        <w:t>this initial approval would simply crack open the regulatory door</w:t>
      </w:r>
      <w:r w:rsidRPr="00607170">
        <w:rPr>
          <w:sz w:val="16"/>
        </w:rPr>
        <w:t xml:space="preserve">, after </w:t>
      </w:r>
      <w:r w:rsidRPr="00607170">
        <w:rPr>
          <w:u w:val="single"/>
        </w:rPr>
        <w:t>which</w:t>
      </w:r>
      <w:r w:rsidRPr="00607170">
        <w:rPr>
          <w:sz w:val="16"/>
        </w:rPr>
        <w:t xml:space="preserve"> </w:t>
      </w:r>
      <w:proofErr w:type="spellStart"/>
      <w:r w:rsidRPr="00607170">
        <w:rPr>
          <w:sz w:val="16"/>
        </w:rPr>
        <w:t>AquaBounty</w:t>
      </w:r>
      <w:proofErr w:type="spellEnd"/>
      <w:r w:rsidRPr="00607170">
        <w:rPr>
          <w:sz w:val="16"/>
        </w:rPr>
        <w:t xml:space="preserve"> </w:t>
      </w:r>
      <w:r w:rsidRPr="00607170">
        <w:rPr>
          <w:u w:val="single"/>
        </w:rPr>
        <w:t>could more easily employ broader commercialization plans</w:t>
      </w:r>
      <w:r w:rsidRPr="00607170">
        <w:rPr>
          <w:sz w:val="16"/>
        </w:rPr>
        <w:t xml:space="preserve">. </w:t>
      </w:r>
      <w:proofErr w:type="gramStart"/>
      <w:r w:rsidRPr="00607170">
        <w:rPr>
          <w:sz w:val="16"/>
        </w:rPr>
        <w:t>n24</w:t>
      </w:r>
      <w:proofErr w:type="gramEnd"/>
      <w:r w:rsidRPr="00607170">
        <w:rPr>
          <w:sz w:val="16"/>
        </w:rPr>
        <w:t xml:space="preserve"> Along these [*80] lines, the company has simultaneously announced </w:t>
      </w:r>
      <w:r w:rsidRPr="00607170">
        <w:rPr>
          <w:u w:val="single"/>
        </w:rPr>
        <w:t>plans to expand</w:t>
      </w:r>
      <w:r w:rsidRPr="00607170">
        <w:rPr>
          <w:sz w:val="16"/>
        </w:rPr>
        <w:t xml:space="preserve"> its </w:t>
      </w:r>
      <w:r w:rsidRPr="00607170">
        <w:rPr>
          <w:u w:val="single"/>
        </w:rPr>
        <w:t>operations in the U.S. and around the world.</w:t>
      </w:r>
      <w:r w:rsidRPr="00607170">
        <w:rPr>
          <w:sz w:val="16"/>
        </w:rPr>
        <w:t xml:space="preserve"> </w:t>
      </w:r>
      <w:proofErr w:type="gramStart"/>
      <w:r w:rsidRPr="00607170">
        <w:rPr>
          <w:sz w:val="16"/>
        </w:rPr>
        <w:t>n25</w:t>
      </w:r>
      <w:proofErr w:type="gramEnd"/>
      <w:r w:rsidRPr="00607170">
        <w:rPr>
          <w:sz w:val="16"/>
        </w:rPr>
        <w:t xml:space="preserve"> Notwithstanding these announcements from </w:t>
      </w:r>
      <w:proofErr w:type="spellStart"/>
      <w:r w:rsidRPr="00607170">
        <w:rPr>
          <w:sz w:val="16"/>
        </w:rPr>
        <w:t>AquaBounty</w:t>
      </w:r>
      <w:proofErr w:type="spellEnd"/>
      <w:r w:rsidRPr="00607170">
        <w:rPr>
          <w:sz w:val="16"/>
        </w:rPr>
        <w:t xml:space="preserve">, FDA has </w:t>
      </w:r>
      <w:r w:rsidRPr="00607170">
        <w:rPr>
          <w:u w:val="single"/>
        </w:rPr>
        <w:t>limited the scope</w:t>
      </w:r>
      <w:r w:rsidRPr="00607170">
        <w:rPr>
          <w:sz w:val="16"/>
        </w:rPr>
        <w:t xml:space="preserve"> </w:t>
      </w:r>
      <w:r w:rsidRPr="00607170">
        <w:rPr>
          <w:u w:val="single"/>
        </w:rPr>
        <w:t>of</w:t>
      </w:r>
      <w:r w:rsidRPr="00607170">
        <w:rPr>
          <w:sz w:val="16"/>
        </w:rPr>
        <w:t xml:space="preserve"> its </w:t>
      </w:r>
      <w:r w:rsidRPr="00607170">
        <w:rPr>
          <w:u w:val="single"/>
        </w:rPr>
        <w:t>risk assessment</w:t>
      </w:r>
      <w:r w:rsidRPr="00607170">
        <w:rPr>
          <w:sz w:val="16"/>
        </w:rPr>
        <w:t xml:space="preserve"> to only the initial production sites. </w:t>
      </w:r>
      <w:proofErr w:type="gramStart"/>
      <w:r w:rsidRPr="00607170">
        <w:rPr>
          <w:sz w:val="16"/>
        </w:rPr>
        <w:t>n26</w:t>
      </w:r>
      <w:proofErr w:type="gramEnd"/>
      <w:r w:rsidRPr="00607170">
        <w:rPr>
          <w:sz w:val="16"/>
        </w:rPr>
        <w:t xml:space="preserve"> The </w:t>
      </w:r>
      <w:r w:rsidRPr="00607170">
        <w:rPr>
          <w:rStyle w:val="Emphasis"/>
        </w:rPr>
        <w:t>environmental risks</w:t>
      </w:r>
      <w:r w:rsidRPr="00607170">
        <w:rPr>
          <w:sz w:val="16"/>
        </w:rPr>
        <w:t xml:space="preserve"> of transgenic salmon </w:t>
      </w:r>
      <w:r w:rsidRPr="00607170">
        <w:rPr>
          <w:rStyle w:val="Emphasis"/>
        </w:rPr>
        <w:t>are</w:t>
      </w:r>
      <w:r w:rsidRPr="00607170">
        <w:rPr>
          <w:sz w:val="16"/>
        </w:rPr>
        <w:t xml:space="preserve"> both very </w:t>
      </w:r>
      <w:r w:rsidRPr="00607170">
        <w:rPr>
          <w:rStyle w:val="Emphasis"/>
        </w:rPr>
        <w:t>real and potentially disastrous</w:t>
      </w:r>
      <w:r w:rsidRPr="00607170">
        <w:rPr>
          <w:sz w:val="16"/>
        </w:rPr>
        <w:t xml:space="preserve">. </w:t>
      </w:r>
      <w:proofErr w:type="gramStart"/>
      <w:r w:rsidRPr="00607170">
        <w:rPr>
          <w:sz w:val="16"/>
        </w:rPr>
        <w:t>n27</w:t>
      </w:r>
      <w:proofErr w:type="gramEnd"/>
      <w:r w:rsidRPr="00607170">
        <w:rPr>
          <w:sz w:val="16"/>
        </w:rPr>
        <w:t xml:space="preserve"> In 2002, the National Academy of Sciences issued a seminal report in which it concluded that </w:t>
      </w:r>
      <w:r w:rsidRPr="00607170">
        <w:rPr>
          <w:u w:val="single"/>
        </w:rPr>
        <w:t>GE fish</w:t>
      </w:r>
      <w:r w:rsidRPr="00607170">
        <w:rPr>
          <w:sz w:val="16"/>
        </w:rPr>
        <w:t xml:space="preserve"> </w:t>
      </w:r>
      <w:r w:rsidRPr="00607170">
        <w:rPr>
          <w:u w:val="single"/>
        </w:rPr>
        <w:t xml:space="preserve">could </w:t>
      </w:r>
      <w:r w:rsidRPr="00607170">
        <w:rPr>
          <w:rStyle w:val="Emphasis"/>
        </w:rPr>
        <w:t>cause significant environmental and food safety problems</w:t>
      </w:r>
      <w:r w:rsidRPr="00607170">
        <w:rPr>
          <w:sz w:val="16"/>
        </w:rPr>
        <w:t xml:space="preserve">. </w:t>
      </w:r>
      <w:proofErr w:type="gramStart"/>
      <w:r w:rsidRPr="00607170">
        <w:rPr>
          <w:sz w:val="16"/>
        </w:rPr>
        <w:t>n28</w:t>
      </w:r>
      <w:proofErr w:type="gramEnd"/>
      <w:r w:rsidRPr="00607170">
        <w:rPr>
          <w:sz w:val="16"/>
        </w:rPr>
        <w:t xml:space="preserve"> More recently</w:t>
      </w:r>
      <w:r w:rsidRPr="00607170">
        <w:rPr>
          <w:u w:val="single"/>
        </w:rPr>
        <w:t>, a study</w:t>
      </w:r>
      <w:r w:rsidRPr="00607170">
        <w:rPr>
          <w:sz w:val="16"/>
        </w:rPr>
        <w:t xml:space="preserve"> commissioned</w:t>
      </w:r>
      <w:r w:rsidRPr="00607170">
        <w:rPr>
          <w:u w:val="single"/>
        </w:rPr>
        <w:t xml:space="preserve"> by the</w:t>
      </w:r>
      <w:r w:rsidRPr="00607170">
        <w:rPr>
          <w:sz w:val="16"/>
        </w:rPr>
        <w:t xml:space="preserve"> </w:t>
      </w:r>
      <w:r w:rsidRPr="00607170">
        <w:rPr>
          <w:rStyle w:val="Emphasis"/>
        </w:rPr>
        <w:t>E</w:t>
      </w:r>
      <w:r w:rsidRPr="00607170">
        <w:rPr>
          <w:sz w:val="16"/>
        </w:rPr>
        <w:t xml:space="preserve">uropean </w:t>
      </w:r>
      <w:r w:rsidRPr="00607170">
        <w:rPr>
          <w:rStyle w:val="Emphasis"/>
        </w:rPr>
        <w:t>U</w:t>
      </w:r>
      <w:r w:rsidRPr="00607170">
        <w:rPr>
          <w:sz w:val="16"/>
        </w:rPr>
        <w:t xml:space="preserve">nion </w:t>
      </w:r>
      <w:r w:rsidRPr="00607170">
        <w:rPr>
          <w:u w:val="single"/>
        </w:rPr>
        <w:t>revealed that GE fish</w:t>
      </w:r>
      <w:r w:rsidRPr="00607170">
        <w:rPr>
          <w:sz w:val="16"/>
        </w:rPr>
        <w:t xml:space="preserve"> may </w:t>
      </w:r>
      <w:r w:rsidRPr="00607170">
        <w:rPr>
          <w:u w:val="single"/>
        </w:rPr>
        <w:t>have a higher tolerance for environmental stressors</w:t>
      </w:r>
      <w:r w:rsidRPr="00607170">
        <w:rPr>
          <w:sz w:val="16"/>
        </w:rPr>
        <w:t xml:space="preserve">, enabling them </w:t>
      </w:r>
      <w:r w:rsidRPr="00607170">
        <w:rPr>
          <w:u w:val="single"/>
        </w:rPr>
        <w:t>to survive in ecosystems</w:t>
      </w:r>
      <w:r w:rsidRPr="00607170">
        <w:rPr>
          <w:sz w:val="16"/>
        </w:rPr>
        <w:t xml:space="preserve"> in which they were </w:t>
      </w:r>
      <w:r w:rsidRPr="00607170">
        <w:rPr>
          <w:u w:val="single"/>
        </w:rPr>
        <w:t>previously unable to colonize</w:t>
      </w:r>
      <w:r w:rsidRPr="00607170">
        <w:rPr>
          <w:sz w:val="16"/>
        </w:rPr>
        <w:t xml:space="preserve">. </w:t>
      </w:r>
      <w:proofErr w:type="gramStart"/>
      <w:r w:rsidRPr="00607170">
        <w:rPr>
          <w:sz w:val="16"/>
        </w:rPr>
        <w:t>n29</w:t>
      </w:r>
      <w:proofErr w:type="gramEnd"/>
      <w:r w:rsidRPr="00607170">
        <w:rPr>
          <w:sz w:val="16"/>
        </w:rPr>
        <w:t xml:space="preserve"> </w:t>
      </w:r>
      <w:r w:rsidRPr="00607170">
        <w:rPr>
          <w:u w:val="single"/>
        </w:rPr>
        <w:t xml:space="preserve">Scientists with </w:t>
      </w:r>
      <w:r w:rsidRPr="00607170">
        <w:rPr>
          <w:sz w:val="16"/>
        </w:rPr>
        <w:t xml:space="preserve">the </w:t>
      </w:r>
      <w:r w:rsidRPr="00607170">
        <w:rPr>
          <w:u w:val="single"/>
        </w:rPr>
        <w:t>U.S. Fish and Wildlife Service (FWS</w:t>
      </w:r>
      <w:r w:rsidRPr="00607170">
        <w:rPr>
          <w:sz w:val="16"/>
        </w:rPr>
        <w:t xml:space="preserve">) (which, unlike FDA, has expertise in fish biology and ecology) n30 </w:t>
      </w:r>
      <w:r w:rsidRPr="00607170">
        <w:rPr>
          <w:u w:val="single"/>
        </w:rPr>
        <w:t>found FDA's risk assessment "overly simplistic</w:t>
      </w:r>
      <w:r w:rsidRPr="00607170">
        <w:rPr>
          <w:sz w:val="16"/>
        </w:rPr>
        <w:t xml:space="preserve">," </w:t>
      </w:r>
      <w:r w:rsidRPr="00607170">
        <w:rPr>
          <w:u w:val="single"/>
        </w:rPr>
        <w:t>failing to</w:t>
      </w:r>
      <w:r w:rsidRPr="00607170">
        <w:rPr>
          <w:sz w:val="16"/>
        </w:rPr>
        <w:t xml:space="preserve"> "adequately </w:t>
      </w:r>
      <w:r w:rsidRPr="00607170">
        <w:rPr>
          <w:u w:val="single"/>
        </w:rPr>
        <w:t xml:space="preserve">capture </w:t>
      </w:r>
      <w:r w:rsidRPr="00607170">
        <w:rPr>
          <w:sz w:val="16"/>
        </w:rPr>
        <w:t xml:space="preserve">the actual </w:t>
      </w:r>
      <w:r w:rsidRPr="00607170">
        <w:rPr>
          <w:u w:val="single"/>
        </w:rPr>
        <w:t>risk of environmental damage</w:t>
      </w:r>
      <w:r w:rsidRPr="00607170">
        <w:rPr>
          <w:sz w:val="16"/>
        </w:rPr>
        <w:t>s" to wild salmon</w:t>
      </w:r>
      <w:r w:rsidRPr="00607170">
        <w:rPr>
          <w:u w:val="single"/>
        </w:rPr>
        <w:t xml:space="preserve"> in the event of escape</w:t>
      </w:r>
      <w:r w:rsidRPr="00607170">
        <w:rPr>
          <w:sz w:val="16"/>
        </w:rPr>
        <w:t xml:space="preserve">. </w:t>
      </w:r>
      <w:proofErr w:type="gramStart"/>
      <w:r w:rsidRPr="00607170">
        <w:rPr>
          <w:sz w:val="16"/>
        </w:rPr>
        <w:t>n31</w:t>
      </w:r>
      <w:proofErr w:type="gramEnd"/>
      <w:r w:rsidRPr="00607170">
        <w:rPr>
          <w:sz w:val="16"/>
        </w:rPr>
        <w:t xml:space="preserve"> FWS warned </w:t>
      </w:r>
      <w:r w:rsidRPr="00607170">
        <w:rPr>
          <w:u w:val="single"/>
        </w:rPr>
        <w:t>"history dictates that fish</w:t>
      </w:r>
      <w:r w:rsidRPr="00607170">
        <w:rPr>
          <w:sz w:val="16"/>
        </w:rPr>
        <w:t xml:space="preserve"> held </w:t>
      </w:r>
      <w:r w:rsidRPr="00607170">
        <w:rPr>
          <w:u w:val="single"/>
        </w:rPr>
        <w:t>in aquaculture facilities</w:t>
      </w:r>
      <w:r w:rsidRPr="00607170">
        <w:rPr>
          <w:sz w:val="16"/>
        </w:rPr>
        <w:t xml:space="preserve">, either land-or water-based, </w:t>
      </w:r>
      <w:r w:rsidRPr="00607170">
        <w:rPr>
          <w:u w:val="single"/>
        </w:rPr>
        <w:t>escape</w:t>
      </w:r>
      <w:r w:rsidRPr="00607170">
        <w:rPr>
          <w:sz w:val="16"/>
        </w:rPr>
        <w:t xml:space="preserve">." n32 When </w:t>
      </w:r>
      <w:r w:rsidRPr="00607170">
        <w:rPr>
          <w:u w:val="single"/>
        </w:rPr>
        <w:t>GE salmon</w:t>
      </w:r>
      <w:r w:rsidRPr="00607170">
        <w:rPr>
          <w:sz w:val="16"/>
        </w:rPr>
        <w:t xml:space="preserve"> do escape, studies have shown that they may </w:t>
      </w:r>
      <w:r w:rsidRPr="00607170">
        <w:rPr>
          <w:rStyle w:val="Emphasis"/>
        </w:rPr>
        <w:t>out-compete wild salmon</w:t>
      </w:r>
      <w:r w:rsidRPr="00607170">
        <w:rPr>
          <w:u w:val="single"/>
        </w:rPr>
        <w:t xml:space="preserve"> for resources</w:t>
      </w:r>
      <w:r w:rsidRPr="00607170">
        <w:rPr>
          <w:sz w:val="16"/>
        </w:rPr>
        <w:t xml:space="preserve">, especially when food is scarce. </w:t>
      </w:r>
      <w:proofErr w:type="gramStart"/>
      <w:r w:rsidRPr="00607170">
        <w:rPr>
          <w:sz w:val="16"/>
        </w:rPr>
        <w:t>n33</w:t>
      </w:r>
      <w:proofErr w:type="gramEnd"/>
      <w:r w:rsidRPr="00607170">
        <w:rPr>
          <w:sz w:val="16"/>
        </w:rPr>
        <w:t xml:space="preserve"> Additionally, </w:t>
      </w:r>
      <w:r w:rsidRPr="00607170">
        <w:rPr>
          <w:u w:val="single"/>
        </w:rPr>
        <w:t>transgenic salmon's over-production of IGF-1</w:t>
      </w:r>
      <w:r w:rsidRPr="00607170">
        <w:rPr>
          <w:sz w:val="16"/>
        </w:rPr>
        <w:t xml:space="preserve"> [*81] </w:t>
      </w:r>
      <w:r w:rsidRPr="00607170">
        <w:rPr>
          <w:u w:val="single"/>
        </w:rPr>
        <w:t>leads to behavioral changes, such as increased aggressiveness n34 and altered breeding and migration patterns</w:t>
      </w:r>
      <w:r w:rsidRPr="00607170">
        <w:rPr>
          <w:sz w:val="16"/>
        </w:rPr>
        <w:t xml:space="preserve">. </w:t>
      </w:r>
      <w:proofErr w:type="gramStart"/>
      <w:r w:rsidRPr="00607170">
        <w:rPr>
          <w:sz w:val="16"/>
        </w:rPr>
        <w:t>n35</w:t>
      </w:r>
      <w:proofErr w:type="gramEnd"/>
      <w:r w:rsidRPr="00607170">
        <w:rPr>
          <w:sz w:val="16"/>
        </w:rPr>
        <w:t xml:space="preserve"> These traits ultimately make GE salmon less viable in the wild, although not necessarily less successful at breeding. </w:t>
      </w:r>
      <w:proofErr w:type="gramStart"/>
      <w:r w:rsidRPr="00607170">
        <w:rPr>
          <w:sz w:val="16"/>
        </w:rPr>
        <w:t>n36</w:t>
      </w:r>
      <w:proofErr w:type="gramEnd"/>
      <w:r w:rsidRPr="00607170">
        <w:rPr>
          <w:sz w:val="16"/>
        </w:rPr>
        <w:t xml:space="preserve"> Worse, these changes together may create what biologists have dubbed the "Trojan gene" effect, reminiscent of Homer's Trojan Horse: n37 the </w:t>
      </w:r>
      <w:r w:rsidRPr="00607170">
        <w:rPr>
          <w:u w:val="single"/>
        </w:rPr>
        <w:t>introduction of transgenic fish with enhanced mating success but reduced adult viability</w:t>
      </w:r>
      <w:r w:rsidRPr="00607170">
        <w:rPr>
          <w:sz w:val="16"/>
        </w:rPr>
        <w:t xml:space="preserve"> into a wild population </w:t>
      </w:r>
      <w:r w:rsidRPr="00607170">
        <w:rPr>
          <w:u w:val="single"/>
        </w:rPr>
        <w:t xml:space="preserve">may result in a </w:t>
      </w:r>
      <w:r w:rsidRPr="00607170">
        <w:rPr>
          <w:rStyle w:val="Emphasis"/>
        </w:rPr>
        <w:t>rapid decline of the wild population</w:t>
      </w:r>
      <w:r w:rsidRPr="00607170">
        <w:rPr>
          <w:sz w:val="16"/>
        </w:rPr>
        <w:t xml:space="preserve">. </w:t>
      </w:r>
      <w:proofErr w:type="gramStart"/>
      <w:r w:rsidRPr="00607170">
        <w:rPr>
          <w:sz w:val="16"/>
        </w:rPr>
        <w:t>n38</w:t>
      </w:r>
      <w:proofErr w:type="gramEnd"/>
      <w:r w:rsidRPr="00607170">
        <w:rPr>
          <w:sz w:val="16"/>
        </w:rPr>
        <w:t xml:space="preserve"> The mating advantage of the larger </w:t>
      </w:r>
      <w:r w:rsidRPr="00607170">
        <w:rPr>
          <w:u w:val="single"/>
        </w:rPr>
        <w:t>GE fish spreads the Trojan gene throughout the wild population, until each successive generation suffers from reduced viability rates</w:t>
      </w:r>
      <w:r w:rsidRPr="00607170">
        <w:rPr>
          <w:sz w:val="16"/>
        </w:rPr>
        <w:t xml:space="preserve">, eating away at the size of the salmon population as a whole. </w:t>
      </w:r>
      <w:proofErr w:type="gramStart"/>
      <w:r w:rsidRPr="00607170">
        <w:rPr>
          <w:sz w:val="16"/>
        </w:rPr>
        <w:t>n39</w:t>
      </w:r>
      <w:proofErr w:type="gramEnd"/>
      <w:r w:rsidRPr="00607170">
        <w:rPr>
          <w:sz w:val="16"/>
        </w:rPr>
        <w:t xml:space="preserve"> It is survival of the "</w:t>
      </w:r>
      <w:proofErr w:type="spellStart"/>
      <w:r w:rsidRPr="00607170">
        <w:rPr>
          <w:sz w:val="16"/>
        </w:rPr>
        <w:t>unfittest</w:t>
      </w:r>
      <w:proofErr w:type="spellEnd"/>
      <w:r w:rsidRPr="00607170">
        <w:rPr>
          <w:sz w:val="16"/>
        </w:rPr>
        <w:t xml:space="preserve">": </w:t>
      </w:r>
      <w:r w:rsidRPr="00607170">
        <w:rPr>
          <w:u w:val="single"/>
        </w:rPr>
        <w:t xml:space="preserve">larger, engineered salmon are more attractive </w:t>
      </w:r>
      <w:r w:rsidRPr="00607170">
        <w:rPr>
          <w:sz w:val="16"/>
        </w:rPr>
        <w:t xml:space="preserve">to mates during </w:t>
      </w:r>
      <w:r w:rsidRPr="00607170">
        <w:rPr>
          <w:u w:val="single"/>
        </w:rPr>
        <w:t>reproduction, but because of</w:t>
      </w:r>
      <w:r w:rsidRPr="00607170">
        <w:rPr>
          <w:sz w:val="16"/>
        </w:rPr>
        <w:t xml:space="preserve"> unexpected </w:t>
      </w:r>
      <w:r w:rsidRPr="00607170">
        <w:rPr>
          <w:u w:val="single"/>
        </w:rPr>
        <w:t>physiological havoc caused by the new genes, their offspring die more often</w:t>
      </w:r>
      <w:r w:rsidRPr="00607170">
        <w:rPr>
          <w:sz w:val="16"/>
        </w:rPr>
        <w:t xml:space="preserve">. One study concluded that the </w:t>
      </w:r>
      <w:r w:rsidRPr="00607170">
        <w:rPr>
          <w:u w:val="single"/>
        </w:rPr>
        <w:t xml:space="preserve">release of only sixty </w:t>
      </w:r>
      <w:r w:rsidRPr="00607170">
        <w:rPr>
          <w:sz w:val="16"/>
        </w:rPr>
        <w:t xml:space="preserve">of these </w:t>
      </w:r>
      <w:r w:rsidRPr="00607170">
        <w:rPr>
          <w:u w:val="single"/>
        </w:rPr>
        <w:t>genetically engineered salmon</w:t>
      </w:r>
      <w:r w:rsidRPr="00607170">
        <w:rPr>
          <w:sz w:val="16"/>
        </w:rPr>
        <w:t xml:space="preserve"> into the environment </w:t>
      </w:r>
      <w:r w:rsidRPr="00607170">
        <w:rPr>
          <w:u w:val="single"/>
        </w:rPr>
        <w:t xml:space="preserve">could result in the </w:t>
      </w:r>
      <w:r w:rsidRPr="00607170">
        <w:rPr>
          <w:rStyle w:val="Emphasis"/>
        </w:rPr>
        <w:t>extinction</w:t>
      </w:r>
      <w:r w:rsidRPr="00607170">
        <w:rPr>
          <w:u w:val="single"/>
        </w:rPr>
        <w:t xml:space="preserve"> of 60,000 native salmon</w:t>
      </w:r>
      <w:r w:rsidRPr="00607170">
        <w:rPr>
          <w:sz w:val="16"/>
        </w:rPr>
        <w:t xml:space="preserve"> in less than forty salmon generations. </w:t>
      </w:r>
      <w:proofErr w:type="gramStart"/>
      <w:r w:rsidRPr="00607170">
        <w:rPr>
          <w:sz w:val="16"/>
        </w:rPr>
        <w:t>n40</w:t>
      </w:r>
      <w:proofErr w:type="gramEnd"/>
      <w:r w:rsidRPr="00607170">
        <w:rPr>
          <w:sz w:val="16"/>
        </w:rPr>
        <w:t xml:space="preserve"> </w:t>
      </w:r>
      <w:r w:rsidRPr="00607170">
        <w:rPr>
          <w:rStyle w:val="Emphasis"/>
        </w:rPr>
        <w:t>Once engineered organisms escape</w:t>
      </w:r>
      <w:r w:rsidRPr="00607170">
        <w:rPr>
          <w:sz w:val="16"/>
        </w:rPr>
        <w:t xml:space="preserve"> or are released into the environment</w:t>
      </w:r>
      <w:r w:rsidRPr="00607170">
        <w:rPr>
          <w:u w:val="single"/>
        </w:rPr>
        <w:t xml:space="preserve">, </w:t>
      </w:r>
      <w:r w:rsidRPr="00607170">
        <w:rPr>
          <w:rStyle w:val="Emphasis"/>
        </w:rPr>
        <w:t>it is impossible to recall or eliminate them</w:t>
      </w:r>
      <w:r w:rsidRPr="00607170">
        <w:rPr>
          <w:sz w:val="16"/>
        </w:rPr>
        <w:t xml:space="preserve">. Unlike chemical pollution, </w:t>
      </w:r>
      <w:r w:rsidRPr="00607170">
        <w:rPr>
          <w:u w:val="single"/>
        </w:rPr>
        <w:t>transgenic contamination is a living pollution that</w:t>
      </w:r>
      <w:r w:rsidRPr="00607170">
        <w:rPr>
          <w:sz w:val="16"/>
        </w:rPr>
        <w:t xml:space="preserve"> can </w:t>
      </w:r>
      <w:r w:rsidRPr="00607170">
        <w:rPr>
          <w:u w:val="single"/>
        </w:rPr>
        <w:t>propagate itself over space and time via gene flow</w:t>
      </w:r>
      <w:r w:rsidRPr="00607170">
        <w:rPr>
          <w:sz w:val="16"/>
        </w:rPr>
        <w:t xml:space="preserve">. As one federal court [*82] found in the context of transgenic plants, "once the gene transmission occurs and a farmer's seed crop is contaminated with the [engineered] gene, there is no way for the farmer to remove the gene from the crop or control its further spread." n41 </w:t>
      </w:r>
      <w:r w:rsidRPr="00607170">
        <w:rPr>
          <w:u w:val="single"/>
        </w:rPr>
        <w:t>The altered salmon</w:t>
      </w:r>
      <w:r w:rsidRPr="00607170">
        <w:rPr>
          <w:sz w:val="16"/>
        </w:rPr>
        <w:t xml:space="preserve">, once in rivers or the ocean, </w:t>
      </w:r>
      <w:r w:rsidRPr="00607170">
        <w:rPr>
          <w:u w:val="single"/>
        </w:rPr>
        <w:t xml:space="preserve">will reproduce, mutate, and disseminate. Their polluting power will </w:t>
      </w:r>
      <w:r w:rsidRPr="00607170">
        <w:rPr>
          <w:rStyle w:val="Emphasis"/>
        </w:rPr>
        <w:t>continue, and may even increas</w:t>
      </w:r>
      <w:r w:rsidRPr="00607170">
        <w:rPr>
          <w:u w:val="single"/>
        </w:rPr>
        <w:t>e, over time.</w:t>
      </w:r>
    </w:p>
    <w:p w:rsidR="00467499" w:rsidRPr="00607170" w:rsidRDefault="00467499" w:rsidP="00467499"/>
    <w:p w:rsidR="00467499" w:rsidRPr="00607170" w:rsidRDefault="00467499">
      <w:pPr>
        <w:rPr>
          <w:rFonts w:ascii="Calibri" w:eastAsia="SimSun" w:hAnsi="Calibri"/>
          <w:sz w:val="20"/>
          <w:szCs w:val="20"/>
        </w:rPr>
      </w:pPr>
    </w:p>
    <w:p w:rsidR="00467499" w:rsidRPr="00607170" w:rsidRDefault="00467499" w:rsidP="00467499">
      <w:pPr>
        <w:pStyle w:val="Heading3"/>
      </w:pPr>
      <w:proofErr w:type="spellStart"/>
      <w:r w:rsidRPr="00607170">
        <w:lastRenderedPageBreak/>
        <w:t>Anthro</w:t>
      </w:r>
      <w:proofErr w:type="spellEnd"/>
      <w:r w:rsidRPr="00607170">
        <w:t xml:space="preserve"> K</w:t>
      </w:r>
    </w:p>
    <w:p w:rsidR="00467499" w:rsidRPr="00607170" w:rsidRDefault="00467499" w:rsidP="00467499">
      <w:pPr>
        <w:keepNext/>
        <w:keepLines/>
        <w:spacing w:before="200"/>
        <w:outlineLvl w:val="3"/>
        <w:rPr>
          <w:rFonts w:eastAsia="SimSun"/>
          <w:b/>
          <w:bCs/>
          <w:iCs/>
          <w:color w:val="FF0000"/>
        </w:rPr>
      </w:pPr>
      <w:r w:rsidRPr="00607170">
        <w:rPr>
          <w:rFonts w:eastAsia="SimSun"/>
          <w:b/>
          <w:bCs/>
          <w:iCs/>
        </w:rPr>
        <w:t>&lt;</w:t>
      </w:r>
      <w:proofErr w:type="gramStart"/>
      <w:r w:rsidRPr="00607170">
        <w:rPr>
          <w:rFonts w:eastAsia="SimSun"/>
          <w:b/>
          <w:bCs/>
          <w:iCs/>
        </w:rPr>
        <w:t>play</w:t>
      </w:r>
      <w:proofErr w:type="gramEnd"/>
      <w:r w:rsidRPr="00607170">
        <w:rPr>
          <w:rFonts w:eastAsia="SimSun"/>
          <w:b/>
          <w:bCs/>
          <w:iCs/>
        </w:rPr>
        <w:t xml:space="preserve"> whale noises&gt; </w:t>
      </w:r>
    </w:p>
    <w:p w:rsidR="00467499" w:rsidRPr="00607170" w:rsidRDefault="00467499" w:rsidP="00467499"/>
    <w:p w:rsidR="00467499" w:rsidRPr="00607170" w:rsidRDefault="00467499" w:rsidP="00467499">
      <w:pPr>
        <w:keepNext/>
        <w:keepLines/>
        <w:spacing w:before="200"/>
        <w:outlineLvl w:val="3"/>
        <w:rPr>
          <w:rFonts w:eastAsia="SimSun"/>
          <w:b/>
          <w:bCs/>
          <w:iCs/>
        </w:rPr>
      </w:pPr>
      <w:r w:rsidRPr="00607170">
        <w:rPr>
          <w:rFonts w:eastAsia="SimSun"/>
          <w:b/>
          <w:bCs/>
          <w:iCs/>
        </w:rPr>
        <w:t xml:space="preserve">The alt is a </w:t>
      </w:r>
      <w:proofErr w:type="spellStart"/>
      <w:r w:rsidRPr="00607170">
        <w:rPr>
          <w:rFonts w:eastAsia="SimSun"/>
          <w:b/>
          <w:bCs/>
          <w:iCs/>
          <w:u w:val="single"/>
        </w:rPr>
        <w:t>performative</w:t>
      </w:r>
      <w:proofErr w:type="spellEnd"/>
      <w:r w:rsidRPr="00607170">
        <w:rPr>
          <w:rFonts w:eastAsia="SimSun"/>
          <w:b/>
          <w:bCs/>
          <w:iCs/>
          <w:u w:val="single"/>
        </w:rPr>
        <w:t xml:space="preserve"> crack</w:t>
      </w:r>
      <w:r w:rsidRPr="00607170">
        <w:rPr>
          <w:rFonts w:eastAsia="SimSun"/>
          <w:b/>
          <w:bCs/>
          <w:iCs/>
        </w:rPr>
        <w:t xml:space="preserve"> in their model of </w:t>
      </w:r>
      <w:r w:rsidRPr="00607170">
        <w:rPr>
          <w:rFonts w:eastAsia="SimSun"/>
          <w:b/>
          <w:bCs/>
          <w:iCs/>
          <w:u w:val="single"/>
        </w:rPr>
        <w:t>pure anthropocentric utilitarianism</w:t>
      </w:r>
      <w:r w:rsidRPr="00607170">
        <w:rPr>
          <w:rFonts w:eastAsia="SimSun"/>
          <w:b/>
          <w:bCs/>
          <w:iCs/>
        </w:rPr>
        <w:t xml:space="preserve">—our </w:t>
      </w:r>
      <w:r w:rsidRPr="00607170">
        <w:rPr>
          <w:rFonts w:eastAsia="SimSun"/>
          <w:b/>
          <w:bCs/>
          <w:iCs/>
          <w:u w:val="single"/>
        </w:rPr>
        <w:t>iconic interrogation</w:t>
      </w:r>
      <w:r w:rsidRPr="00607170">
        <w:rPr>
          <w:rFonts w:eastAsia="SimSun"/>
          <w:b/>
          <w:bCs/>
          <w:iCs/>
        </w:rPr>
        <w:t xml:space="preserve"> spills over and influences </w:t>
      </w:r>
      <w:r w:rsidRPr="00607170">
        <w:rPr>
          <w:rFonts w:eastAsia="SimSun"/>
          <w:b/>
          <w:bCs/>
          <w:iCs/>
          <w:u w:val="single"/>
        </w:rPr>
        <w:t>public policy</w:t>
      </w:r>
      <w:r w:rsidRPr="00607170">
        <w:rPr>
          <w:rFonts w:eastAsia="SimSun"/>
          <w:b/>
          <w:bCs/>
          <w:iCs/>
        </w:rPr>
        <w:t xml:space="preserve">—using whale sounds as a </w:t>
      </w:r>
      <w:r w:rsidRPr="00607170">
        <w:rPr>
          <w:rFonts w:eastAsia="SimSun"/>
          <w:b/>
          <w:bCs/>
          <w:iCs/>
          <w:u w:val="single"/>
        </w:rPr>
        <w:t xml:space="preserve">rejection of the </w:t>
      </w:r>
      <w:proofErr w:type="spellStart"/>
      <w:r w:rsidRPr="00607170">
        <w:rPr>
          <w:rFonts w:eastAsia="SimSun"/>
          <w:b/>
          <w:bCs/>
          <w:iCs/>
          <w:u w:val="single"/>
        </w:rPr>
        <w:t>aff</w:t>
      </w:r>
      <w:proofErr w:type="spellEnd"/>
      <w:r w:rsidRPr="00607170">
        <w:rPr>
          <w:rFonts w:eastAsia="SimSun"/>
          <w:b/>
          <w:bCs/>
          <w:iCs/>
        </w:rPr>
        <w:t xml:space="preserve"> solves</w:t>
      </w:r>
    </w:p>
    <w:p w:rsidR="00467499" w:rsidRPr="00607170" w:rsidRDefault="00467499" w:rsidP="00467499">
      <w:proofErr w:type="spellStart"/>
      <w:r w:rsidRPr="00607170">
        <w:rPr>
          <w:b/>
        </w:rPr>
        <w:t>Dallmeyer</w:t>
      </w:r>
      <w:proofErr w:type="spellEnd"/>
      <w:r w:rsidRPr="00607170">
        <w:rPr>
          <w:b/>
        </w:rPr>
        <w:t xml:space="preserve"> 3</w:t>
      </w:r>
      <w:r w:rsidRPr="00607170">
        <w:t xml:space="preserve"> – director of the Environmental Ethics Certificate Program @ Univ. Georgia (</w:t>
      </w:r>
      <w:proofErr w:type="spellStart"/>
      <w:r w:rsidRPr="00607170">
        <w:t>Dorinda</w:t>
      </w:r>
      <w:proofErr w:type="spellEnd"/>
      <w:r w:rsidRPr="00607170">
        <w:t xml:space="preserve"> G. </w:t>
      </w:r>
      <w:proofErr w:type="spellStart"/>
      <w:r w:rsidRPr="00607170">
        <w:t>Dallmeyer</w:t>
      </w:r>
      <w:proofErr w:type="spellEnd"/>
      <w:r w:rsidRPr="00607170">
        <w:t>, 2003, “Values at Sea: Ethics for the Marine Environment,” http://books.google.com/books?id=xY2wppGOUUUC&amp;printsec=frontcover&amp;source=gbs_atb#v=onepage&amp;q&amp;f=false)//emchen</w:t>
      </w:r>
    </w:p>
    <w:p w:rsidR="00467499" w:rsidRPr="00607170" w:rsidRDefault="00467499" w:rsidP="00467499">
      <w:r w:rsidRPr="00607170">
        <w:t xml:space="preserve">Growing </w:t>
      </w:r>
      <w:r w:rsidRPr="00607170">
        <w:rPr>
          <w:u w:val="single"/>
        </w:rPr>
        <w:t>interest and concern for whales was</w:t>
      </w:r>
      <w:r w:rsidRPr="00607170">
        <w:t xml:space="preserve"> also </w:t>
      </w:r>
      <w:r w:rsidRPr="00607170">
        <w:rPr>
          <w:u w:val="single"/>
        </w:rPr>
        <w:t>reflected in</w:t>
      </w:r>
      <w:r w:rsidRPr="00607170">
        <w:t xml:space="preserve"> the appearance of many popular books, films, and even </w:t>
      </w:r>
      <w:r w:rsidRPr="00607170">
        <w:rPr>
          <w:b/>
          <w:iCs/>
          <w:u w:val="single"/>
          <w:bdr w:val="single" w:sz="18" w:space="0" w:color="auto"/>
        </w:rPr>
        <w:t>musical recordings</w:t>
      </w:r>
      <w:r w:rsidRPr="00607170">
        <w:rPr>
          <w:u w:val="single"/>
        </w:rPr>
        <w:t>. One of the most</w:t>
      </w:r>
      <w:r w:rsidRPr="00607170">
        <w:t xml:space="preserve"> unusual and </w:t>
      </w:r>
      <w:r w:rsidRPr="00607170">
        <w:rPr>
          <w:b/>
          <w:iCs/>
          <w:u w:val="single"/>
          <w:bdr w:val="single" w:sz="18" w:space="0" w:color="auto"/>
        </w:rPr>
        <w:t>significant</w:t>
      </w:r>
      <w:r w:rsidRPr="00607170">
        <w:rPr>
          <w:u w:val="single"/>
        </w:rPr>
        <w:t xml:space="preserve"> media events shaping public opinion was the recording of </w:t>
      </w:r>
      <w:r w:rsidRPr="00607170">
        <w:rPr>
          <w:b/>
          <w:iCs/>
          <w:u w:val="single"/>
          <w:bdr w:val="single" w:sz="18" w:space="0" w:color="auto"/>
        </w:rPr>
        <w:t>humpback whale sounds</w:t>
      </w:r>
      <w:r w:rsidRPr="00607170">
        <w:rPr>
          <w:u w:val="single"/>
        </w:rPr>
        <w:t xml:space="preserve"> and their</w:t>
      </w:r>
      <w:r w:rsidRPr="00607170">
        <w:t xml:space="preserve"> subsequent </w:t>
      </w:r>
      <w:r w:rsidRPr="00607170">
        <w:rPr>
          <w:u w:val="single"/>
        </w:rPr>
        <w:t>incorporation into the music of several well-known artists</w:t>
      </w:r>
      <w:r w:rsidRPr="00607170">
        <w:t xml:space="preserve">. This </w:t>
      </w:r>
      <w:r w:rsidRPr="00607170">
        <w:rPr>
          <w:u w:val="single"/>
        </w:rPr>
        <w:t>media</w:t>
      </w:r>
      <w:r w:rsidRPr="00607170">
        <w:t xml:space="preserve"> popularity </w:t>
      </w:r>
      <w:r w:rsidRPr="00607170">
        <w:rPr>
          <w:u w:val="single"/>
        </w:rPr>
        <w:t xml:space="preserve">reflected the </w:t>
      </w:r>
      <w:r w:rsidRPr="00607170">
        <w:rPr>
          <w:b/>
          <w:iCs/>
          <w:u w:val="single"/>
          <w:bdr w:val="single" w:sz="18" w:space="0" w:color="auto"/>
        </w:rPr>
        <w:t>considerable impact</w:t>
      </w:r>
      <w:r w:rsidRPr="00607170">
        <w:rPr>
          <w:u w:val="single"/>
        </w:rPr>
        <w:t xml:space="preserve"> of the mass media in</w:t>
      </w:r>
      <w:r w:rsidRPr="00607170">
        <w:t xml:space="preserve"> both mirroring and </w:t>
      </w:r>
      <w:r w:rsidRPr="00607170">
        <w:rPr>
          <w:b/>
          <w:iCs/>
          <w:u w:val="single"/>
          <w:bdr w:val="single" w:sz="18" w:space="0" w:color="auto"/>
        </w:rPr>
        <w:t>transforming</w:t>
      </w:r>
      <w:r w:rsidRPr="00607170">
        <w:rPr>
          <w:u w:val="single"/>
        </w:rPr>
        <w:t xml:space="preserve"> broad public values of nature</w:t>
      </w:r>
      <w:r w:rsidRPr="00607170">
        <w:t>. And despite nearly three decades of extensive coverage, whales continue to be widely portrayed in television programs, films, books, and sound recordings.</w:t>
      </w:r>
    </w:p>
    <w:p w:rsidR="00467499" w:rsidRPr="00607170" w:rsidRDefault="00467499" w:rsidP="00467499">
      <w:r w:rsidRPr="00607170">
        <w:rPr>
          <w:u w:val="single"/>
        </w:rPr>
        <w:t>This extraordinary change in</w:t>
      </w:r>
      <w:r w:rsidRPr="00607170">
        <w:t xml:space="preserve"> the </w:t>
      </w:r>
      <w:r w:rsidRPr="00607170">
        <w:rPr>
          <w:u w:val="single"/>
        </w:rPr>
        <w:t>perception of whales was</w:t>
      </w:r>
      <w:r w:rsidRPr="00607170">
        <w:t xml:space="preserve"> eventually </w:t>
      </w:r>
      <w:r w:rsidRPr="00607170">
        <w:rPr>
          <w:u w:val="single"/>
        </w:rPr>
        <w:t xml:space="preserve">reflected in </w:t>
      </w:r>
      <w:r w:rsidRPr="00607170">
        <w:rPr>
          <w:b/>
          <w:iCs/>
          <w:u w:val="single"/>
          <w:bdr w:val="single" w:sz="18" w:space="0" w:color="auto"/>
        </w:rPr>
        <w:t>significant shifts</w:t>
      </w:r>
      <w:r w:rsidRPr="00607170">
        <w:rPr>
          <w:u w:val="single"/>
        </w:rPr>
        <w:t xml:space="preserve"> in government policy</w:t>
      </w:r>
      <w:r w:rsidRPr="00607170">
        <w:t xml:space="preserve">, particularly among Western nations. </w:t>
      </w:r>
      <w:r w:rsidRPr="00607170">
        <w:rPr>
          <w:u w:val="single"/>
        </w:rPr>
        <w:t>The most significant change</w:t>
      </w:r>
      <w:r w:rsidRPr="00607170">
        <w:t xml:space="preserve"> in the United States </w:t>
      </w:r>
      <w:r w:rsidRPr="00607170">
        <w:rPr>
          <w:u w:val="single"/>
        </w:rPr>
        <w:t>was the passage of the</w:t>
      </w:r>
      <w:r w:rsidRPr="00607170">
        <w:t xml:space="preserve"> US Marine Mammal Protection Act (</w:t>
      </w:r>
      <w:r w:rsidRPr="00607170">
        <w:rPr>
          <w:u w:val="single"/>
        </w:rPr>
        <w:t>MMPA</w:t>
      </w:r>
      <w:r w:rsidRPr="00607170">
        <w:t xml:space="preserve">), which </w:t>
      </w:r>
      <w:r w:rsidRPr="00607170">
        <w:rPr>
          <w:u w:val="single"/>
        </w:rPr>
        <w:t>declared marine mammals to be of “</w:t>
      </w:r>
      <w:r w:rsidRPr="00607170">
        <w:rPr>
          <w:b/>
          <w:iCs/>
          <w:u w:val="single"/>
          <w:bdr w:val="single" w:sz="18" w:space="0" w:color="auto"/>
        </w:rPr>
        <w:t>esthetic and recreational</w:t>
      </w:r>
      <w:r w:rsidRPr="00607170">
        <w:t xml:space="preserve"> as well as economic” </w:t>
      </w:r>
      <w:r w:rsidRPr="00607170">
        <w:rPr>
          <w:b/>
          <w:iCs/>
          <w:u w:val="single"/>
          <w:bdr w:val="single" w:sz="18" w:space="0" w:color="auto"/>
        </w:rPr>
        <w:t>value</w:t>
      </w:r>
      <w:r w:rsidRPr="00607170">
        <w:t xml:space="preserve">. A thorough review of this pioneering legislation is beyond the scope of this chapter, but a few elements of the MMPA can be highlighted to </w:t>
      </w:r>
      <w:r w:rsidRPr="00607170">
        <w:rPr>
          <w:u w:val="single"/>
        </w:rPr>
        <w:t xml:space="preserve">illustrate </w:t>
      </w:r>
      <w:r w:rsidRPr="00607170">
        <w:rPr>
          <w:b/>
          <w:iCs/>
          <w:u w:val="single"/>
          <w:bdr w:val="single" w:sz="18" w:space="0" w:color="auto"/>
        </w:rPr>
        <w:t>changing values</w:t>
      </w:r>
      <w:r w:rsidRPr="00607170">
        <w:rPr>
          <w:u w:val="single"/>
        </w:rPr>
        <w:t xml:space="preserve"> and </w:t>
      </w:r>
      <w:r w:rsidRPr="00607170">
        <w:rPr>
          <w:b/>
          <w:iCs/>
          <w:u w:val="single"/>
          <w:bdr w:val="single" w:sz="18" w:space="0" w:color="auto"/>
        </w:rPr>
        <w:t>ethical relations</w:t>
      </w:r>
      <w:r w:rsidRPr="00607170">
        <w:rPr>
          <w:u w:val="single"/>
        </w:rPr>
        <w:t xml:space="preserve"> to</w:t>
      </w:r>
      <w:r w:rsidRPr="00607170">
        <w:t xml:space="preserve"> whales and other </w:t>
      </w:r>
      <w:r w:rsidRPr="00607170">
        <w:rPr>
          <w:u w:val="single"/>
        </w:rPr>
        <w:t>marine mammals</w:t>
      </w:r>
      <w:r w:rsidRPr="00607170">
        <w:t xml:space="preserve">. These include: </w:t>
      </w:r>
    </w:p>
    <w:p w:rsidR="00467499" w:rsidRPr="00607170" w:rsidRDefault="00467499" w:rsidP="00467499">
      <w:r w:rsidRPr="00607170">
        <w:t>-</w:t>
      </w:r>
      <w:r w:rsidRPr="00607170">
        <w:rPr>
          <w:u w:val="single"/>
        </w:rPr>
        <w:t>The shift from a maximum sustainable yield to an “optimum production”</w:t>
      </w:r>
      <w:r w:rsidRPr="00607170">
        <w:t xml:space="preserve"> standard for managing whales that included consideration of such factors as the contribution of whales to the “productivity… and health of [marine] ecosystems” and the </w:t>
      </w:r>
      <w:proofErr w:type="spellStart"/>
      <w:r w:rsidRPr="00607170">
        <w:t>nonconsumptive</w:t>
      </w:r>
      <w:proofErr w:type="spellEnd"/>
      <w:r w:rsidRPr="00607170">
        <w:t xml:space="preserve"> uses of these animals</w:t>
      </w:r>
    </w:p>
    <w:p w:rsidR="00467499" w:rsidRPr="00607170" w:rsidRDefault="00467499" w:rsidP="00467499">
      <w:r w:rsidRPr="00607170">
        <w:t xml:space="preserve">-An </w:t>
      </w:r>
      <w:r w:rsidRPr="00607170">
        <w:rPr>
          <w:u w:val="single"/>
        </w:rPr>
        <w:t>emphasis on the management of individual population stocks of whales rather than entire species</w:t>
      </w:r>
    </w:p>
    <w:p w:rsidR="00467499" w:rsidRPr="00607170" w:rsidRDefault="00467499" w:rsidP="00467499">
      <w:r w:rsidRPr="00607170">
        <w:t>-</w:t>
      </w:r>
      <w:r w:rsidRPr="00607170">
        <w:rPr>
          <w:u w:val="single"/>
        </w:rPr>
        <w:t>A stress on ecosystem management</w:t>
      </w:r>
      <w:r w:rsidRPr="00607170">
        <w:t>, including not allowing whales “to diminish beyond the point at which they cease to be a significant functioning element of which they are a part”</w:t>
      </w:r>
    </w:p>
    <w:p w:rsidR="00467499" w:rsidRPr="00607170" w:rsidRDefault="00467499" w:rsidP="00467499">
      <w:r w:rsidRPr="00607170">
        <w:t xml:space="preserve">-The </w:t>
      </w:r>
      <w:r w:rsidRPr="00607170">
        <w:rPr>
          <w:u w:val="single"/>
        </w:rPr>
        <w:t>placing of a moratorium on the taking of whales</w:t>
      </w:r>
      <w:r w:rsidRPr="00607170">
        <w:t>, with certain exceptions</w:t>
      </w:r>
    </w:p>
    <w:p w:rsidR="00467499" w:rsidRPr="00607170" w:rsidRDefault="00467499" w:rsidP="00467499">
      <w:r w:rsidRPr="00607170">
        <w:rPr>
          <w:u w:val="single"/>
        </w:rPr>
        <w:t>The MMPA also called for the humane treatments</w:t>
      </w:r>
      <w:r w:rsidRPr="00607170">
        <w:t xml:space="preserve"> of marine mammals, including the prevention of harassment in the wild, and conditions in captivity that met relatively demanding treatment, educational, and scientific standards. </w:t>
      </w:r>
    </w:p>
    <w:p w:rsidR="00467499" w:rsidRPr="00607170" w:rsidRDefault="00467499" w:rsidP="00467499">
      <w:r w:rsidRPr="00607170">
        <w:t xml:space="preserve">Like many “big fish” stories, </w:t>
      </w:r>
      <w:r w:rsidRPr="00607170">
        <w:rPr>
          <w:u w:val="single"/>
        </w:rPr>
        <w:t>there is a moral to the tale</w:t>
      </w:r>
      <w:r w:rsidRPr="00607170">
        <w:t>. Despite considerable ambivalence in public perceptions of whales, especially outside the United States (</w:t>
      </w:r>
      <w:proofErr w:type="spellStart"/>
      <w:r w:rsidRPr="00607170">
        <w:t>Freemand</w:t>
      </w:r>
      <w:proofErr w:type="spellEnd"/>
      <w:r w:rsidRPr="00607170">
        <w:t xml:space="preserve"> and </w:t>
      </w:r>
      <w:proofErr w:type="spellStart"/>
      <w:r w:rsidRPr="00607170">
        <w:t>Kellert</w:t>
      </w:r>
      <w:proofErr w:type="spellEnd"/>
      <w:r w:rsidRPr="00607170">
        <w:t xml:space="preserve"> 1995), </w:t>
      </w:r>
      <w:r w:rsidRPr="00607170">
        <w:rPr>
          <w:u w:val="single"/>
        </w:rPr>
        <w:t xml:space="preserve">a profound transformation has occurred </w:t>
      </w:r>
      <w:r w:rsidRPr="00607170">
        <w:rPr>
          <w:b/>
          <w:iCs/>
          <w:u w:val="single"/>
          <w:bdr w:val="single" w:sz="18" w:space="0" w:color="auto"/>
        </w:rPr>
        <w:t>remarkably quickly</w:t>
      </w:r>
      <w:r w:rsidRPr="00607170">
        <w:rPr>
          <w:u w:val="single"/>
        </w:rPr>
        <w:t xml:space="preserve"> in ethical and moral concern for whales</w:t>
      </w:r>
      <w:r w:rsidRPr="00607170">
        <w:t xml:space="preserve">. For many people, </w:t>
      </w:r>
      <w:r w:rsidRPr="00607170">
        <w:rPr>
          <w:u w:val="single"/>
        </w:rPr>
        <w:t xml:space="preserve">whales now possess a moral standing that extends to them the right to be treated with </w:t>
      </w:r>
      <w:r w:rsidRPr="00607170">
        <w:rPr>
          <w:b/>
          <w:iCs/>
          <w:u w:val="single"/>
          <w:bdr w:val="single" w:sz="18" w:space="0" w:color="auto"/>
        </w:rPr>
        <w:t>compassion</w:t>
      </w:r>
      <w:r w:rsidRPr="00607170">
        <w:rPr>
          <w:u w:val="single"/>
        </w:rPr>
        <w:t xml:space="preserve">, </w:t>
      </w:r>
      <w:r w:rsidRPr="00607170">
        <w:rPr>
          <w:b/>
          <w:iCs/>
          <w:u w:val="single"/>
          <w:bdr w:val="single" w:sz="18" w:space="0" w:color="auto"/>
        </w:rPr>
        <w:t>kindness</w:t>
      </w:r>
      <w:r w:rsidRPr="00607170">
        <w:rPr>
          <w:u w:val="single"/>
        </w:rPr>
        <w:t xml:space="preserve">, and </w:t>
      </w:r>
      <w:r w:rsidRPr="00607170">
        <w:rPr>
          <w:b/>
          <w:iCs/>
          <w:u w:val="single"/>
          <w:bdr w:val="single" w:sz="18" w:space="0" w:color="auto"/>
        </w:rPr>
        <w:t>assured survival</w:t>
      </w:r>
      <w:r w:rsidRPr="00607170">
        <w:t xml:space="preserve">. Whales may not yet possess the moral status of cats and dogs – creatures awarded individual names and the right to live with people and, most of all, the right not be eaten (Thomas 1983) – but they </w:t>
      </w:r>
      <w:r w:rsidRPr="00607170">
        <w:rPr>
          <w:u w:val="single"/>
        </w:rPr>
        <w:t>elicit extraordinary levels of ethical and moral concern</w:t>
      </w:r>
      <w:r w:rsidRPr="00607170">
        <w:t xml:space="preserve">. This </w:t>
      </w:r>
      <w:r w:rsidRPr="00607170">
        <w:rPr>
          <w:u w:val="single"/>
        </w:rPr>
        <w:t xml:space="preserve">ethical standing reflects the emergence of </w:t>
      </w:r>
      <w:r w:rsidRPr="00607170">
        <w:rPr>
          <w:u w:val="single"/>
        </w:rPr>
        <w:lastRenderedPageBreak/>
        <w:t xml:space="preserve">highly appreciative </w:t>
      </w:r>
      <w:r w:rsidRPr="00607170">
        <w:rPr>
          <w:b/>
          <w:iCs/>
          <w:u w:val="single"/>
          <w:bdr w:val="single" w:sz="18" w:space="0" w:color="auto"/>
        </w:rPr>
        <w:t>aesthetic</w:t>
      </w:r>
      <w:r w:rsidRPr="00607170">
        <w:rPr>
          <w:u w:val="single"/>
        </w:rPr>
        <w:t xml:space="preserve">, </w:t>
      </w:r>
      <w:r w:rsidRPr="00607170">
        <w:rPr>
          <w:b/>
          <w:iCs/>
          <w:u w:val="single"/>
          <w:bdr w:val="single" w:sz="18" w:space="0" w:color="auto"/>
        </w:rPr>
        <w:t>naturalistic</w:t>
      </w:r>
      <w:r w:rsidRPr="00607170">
        <w:rPr>
          <w:u w:val="single"/>
        </w:rPr>
        <w:t xml:space="preserve">, </w:t>
      </w:r>
      <w:r w:rsidRPr="00607170">
        <w:rPr>
          <w:b/>
          <w:iCs/>
          <w:u w:val="single"/>
          <w:bdr w:val="single" w:sz="18" w:space="0" w:color="auto"/>
        </w:rPr>
        <w:t>scientific</w:t>
      </w:r>
      <w:r w:rsidRPr="00607170">
        <w:rPr>
          <w:u w:val="single"/>
        </w:rPr>
        <w:t xml:space="preserve">, </w:t>
      </w:r>
      <w:r w:rsidRPr="00607170">
        <w:rPr>
          <w:b/>
          <w:iCs/>
          <w:u w:val="single"/>
          <w:bdr w:val="single" w:sz="18" w:space="0" w:color="auto"/>
        </w:rPr>
        <w:t>humanistic</w:t>
      </w:r>
      <w:r w:rsidRPr="00607170">
        <w:rPr>
          <w:u w:val="single"/>
        </w:rPr>
        <w:t xml:space="preserve">, and </w:t>
      </w:r>
      <w:r w:rsidRPr="00607170">
        <w:rPr>
          <w:b/>
          <w:iCs/>
          <w:u w:val="single"/>
          <w:bdr w:val="single" w:sz="18" w:space="0" w:color="auto"/>
        </w:rPr>
        <w:t>moralistic</w:t>
      </w:r>
      <w:r w:rsidRPr="00607170">
        <w:rPr>
          <w:u w:val="single"/>
        </w:rPr>
        <w:t xml:space="preserve"> values and a corresponding decline in values focusing on</w:t>
      </w:r>
      <w:r w:rsidRPr="00607170">
        <w:t xml:space="preserve"> whales’ </w:t>
      </w:r>
      <w:r w:rsidRPr="00607170">
        <w:rPr>
          <w:u w:val="single"/>
        </w:rPr>
        <w:t xml:space="preserve">material </w:t>
      </w:r>
      <w:r w:rsidRPr="00607170">
        <w:rPr>
          <w:b/>
          <w:iCs/>
          <w:u w:val="single"/>
          <w:bdr w:val="single" w:sz="18" w:space="0" w:color="auto"/>
        </w:rPr>
        <w:t>exploitation</w:t>
      </w:r>
      <w:r w:rsidRPr="00607170">
        <w:rPr>
          <w:u w:val="single"/>
        </w:rPr>
        <w:t xml:space="preserve">, </w:t>
      </w:r>
      <w:r w:rsidRPr="00607170">
        <w:rPr>
          <w:b/>
          <w:iCs/>
          <w:u w:val="single"/>
          <w:bdr w:val="single" w:sz="18" w:space="0" w:color="auto"/>
        </w:rPr>
        <w:t>dominance</w:t>
      </w:r>
      <w:r w:rsidRPr="00607170">
        <w:rPr>
          <w:u w:val="single"/>
        </w:rPr>
        <w:t xml:space="preserve">, and </w:t>
      </w:r>
      <w:r w:rsidRPr="00607170">
        <w:rPr>
          <w:b/>
          <w:iCs/>
          <w:u w:val="single"/>
          <w:bdr w:val="single" w:sz="18" w:space="0" w:color="auto"/>
        </w:rPr>
        <w:t>fear</w:t>
      </w:r>
      <w:r w:rsidRPr="00607170">
        <w:rPr>
          <w:u w:val="single"/>
        </w:rPr>
        <w:t>.</w:t>
      </w:r>
      <w:r w:rsidRPr="00607170">
        <w:t xml:space="preserve"> </w:t>
      </w:r>
    </w:p>
    <w:p w:rsidR="00467499" w:rsidRPr="00607170" w:rsidRDefault="00467499" w:rsidP="00467499"/>
    <w:p w:rsidR="00467499" w:rsidRPr="00607170" w:rsidRDefault="00467499" w:rsidP="00467499">
      <w:r w:rsidRPr="00607170">
        <w:t>An Ethic for the Marine Environment</w:t>
      </w:r>
    </w:p>
    <w:p w:rsidR="00467499" w:rsidRPr="00607170" w:rsidRDefault="00467499" w:rsidP="00467499">
      <w:r w:rsidRPr="00607170">
        <w:t xml:space="preserve">The moral of the tale is that I believe an analogous shift can occur as rapidly in human values toward the broader marine environment. As with whales, however, such a shift will require a vastly transformed realization of human self-interest rooted in an expanded recognition of human physical, emotional, intellectual, and even spiritual dependence on the health and diversity of the marine world. </w:t>
      </w:r>
    </w:p>
    <w:p w:rsidR="00467499" w:rsidRPr="00607170" w:rsidRDefault="00467499" w:rsidP="00467499">
      <w:r w:rsidRPr="00607170">
        <w:t>The realization of this self-interest will stem from a much deeper understanding of the biological basis for the human affinity for nature and the sea, a perspective referred to as “</w:t>
      </w:r>
      <w:proofErr w:type="spellStart"/>
      <w:r w:rsidRPr="00607170">
        <w:t>biophilia</w:t>
      </w:r>
      <w:proofErr w:type="spellEnd"/>
      <w:r w:rsidRPr="00607170">
        <w:t xml:space="preserve">” (Wilson 1984; </w:t>
      </w:r>
      <w:proofErr w:type="spellStart"/>
      <w:r w:rsidRPr="00607170">
        <w:t>Kellert</w:t>
      </w:r>
      <w:proofErr w:type="spellEnd"/>
      <w:r w:rsidRPr="00607170">
        <w:t xml:space="preserve"> and Wilson 1993; </w:t>
      </w:r>
      <w:proofErr w:type="spellStart"/>
      <w:r w:rsidRPr="00607170">
        <w:t>Kellert</w:t>
      </w:r>
      <w:proofErr w:type="spellEnd"/>
      <w:r w:rsidRPr="00607170">
        <w:t xml:space="preserve"> 1997). In my own work, the </w:t>
      </w:r>
      <w:proofErr w:type="spellStart"/>
      <w:r w:rsidRPr="00607170">
        <w:t>biophilia</w:t>
      </w:r>
      <w:proofErr w:type="spellEnd"/>
      <w:r w:rsidRPr="00607170">
        <w:t xml:space="preserve"> concept has been tied to nine presumably inherent ways people value, attach meaning to, and derive benefit from nature. Collectively, </w:t>
      </w:r>
      <w:proofErr w:type="gramStart"/>
      <w:r w:rsidRPr="00607170">
        <w:t>these values reflect how the experience of healthy natural process and diversity has functioned and continues</w:t>
      </w:r>
      <w:proofErr w:type="gramEnd"/>
      <w:r w:rsidRPr="00607170">
        <w:t xml:space="preserve"> to function as an anvil on which human fitness is forged. Conversely, substantially impoverishing and degrading the natural world, particularly our capacity to experience and reap benefit from it, inevitably diminishes human material, emotional, and intellectual potential. </w:t>
      </w:r>
    </w:p>
    <w:p w:rsidR="00467499" w:rsidRDefault="00467499" w:rsidP="00467499">
      <w:r w:rsidRPr="00607170">
        <w:t>These presumably inherent inclinations to value nature are nonetheless viewed as “weak” biological tendencies, dependent on an adequate diet of experience, learning, and cultural support to become fully and functionally manifest. In other words, human choice and free will remain critical in the individual and collective decision about whether to cultivate, nurture, and develop our capacities for reaping physical and mental rewards from the complexity of the human relation to the sea.</w:t>
      </w:r>
    </w:p>
    <w:p w:rsidR="00467499" w:rsidRDefault="00467499" w:rsidP="00467499"/>
    <w:p w:rsidR="00467499" w:rsidRDefault="00467499">
      <w:pPr>
        <w:rPr>
          <w:rFonts w:ascii="Calibri" w:eastAsia="SimSun" w:hAnsi="Calibri"/>
          <w:sz w:val="20"/>
          <w:szCs w:val="20"/>
        </w:rPr>
      </w:pPr>
    </w:p>
    <w:sectPr w:rsidR="00467499" w:rsidSect="00727E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11E3"/>
    <w:rsid w:val="000564AE"/>
    <w:rsid w:val="000758BF"/>
    <w:rsid w:val="0008193C"/>
    <w:rsid w:val="000D38AC"/>
    <w:rsid w:val="000D5E61"/>
    <w:rsid w:val="00112C16"/>
    <w:rsid w:val="001336C4"/>
    <w:rsid w:val="00196082"/>
    <w:rsid w:val="001A0B10"/>
    <w:rsid w:val="002264E5"/>
    <w:rsid w:val="002550BE"/>
    <w:rsid w:val="002613C3"/>
    <w:rsid w:val="0026635E"/>
    <w:rsid w:val="002702BE"/>
    <w:rsid w:val="00296BED"/>
    <w:rsid w:val="0035067B"/>
    <w:rsid w:val="00352443"/>
    <w:rsid w:val="003931A6"/>
    <w:rsid w:val="003C2F7C"/>
    <w:rsid w:val="00467499"/>
    <w:rsid w:val="00471E3E"/>
    <w:rsid w:val="00487B7B"/>
    <w:rsid w:val="004B3C0C"/>
    <w:rsid w:val="005504F5"/>
    <w:rsid w:val="00553727"/>
    <w:rsid w:val="00581E85"/>
    <w:rsid w:val="00607170"/>
    <w:rsid w:val="00617C0A"/>
    <w:rsid w:val="006262B9"/>
    <w:rsid w:val="006C11E3"/>
    <w:rsid w:val="00727E78"/>
    <w:rsid w:val="00796DA2"/>
    <w:rsid w:val="007E7658"/>
    <w:rsid w:val="008A172C"/>
    <w:rsid w:val="008C6B91"/>
    <w:rsid w:val="008E4D8D"/>
    <w:rsid w:val="00940E9F"/>
    <w:rsid w:val="009A44F3"/>
    <w:rsid w:val="00A92EB3"/>
    <w:rsid w:val="00AE51A3"/>
    <w:rsid w:val="00AF66A1"/>
    <w:rsid w:val="00BA7DBB"/>
    <w:rsid w:val="00BB1057"/>
    <w:rsid w:val="00BC6371"/>
    <w:rsid w:val="00BE33CA"/>
    <w:rsid w:val="00C04096"/>
    <w:rsid w:val="00D40D90"/>
    <w:rsid w:val="00D52ADB"/>
    <w:rsid w:val="00E60F26"/>
    <w:rsid w:val="00E72463"/>
    <w:rsid w:val="00EA4F57"/>
    <w:rsid w:val="00F07436"/>
    <w:rsid w:val="00F34171"/>
    <w:rsid w:val="00F74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A92EB3"/>
    <w:rPr>
      <w:rFonts w:ascii="Georgia" w:eastAsiaTheme="minorHAnsi" w:hAnsi="Georgia" w:cs="Calibri"/>
      <w:sz w:val="22"/>
      <w:szCs w:val="22"/>
    </w:rPr>
  </w:style>
  <w:style w:type="paragraph" w:styleId="Heading1">
    <w:name w:val="heading 1"/>
    <w:aliases w:val="Pocket"/>
    <w:basedOn w:val="Normal"/>
    <w:next w:val="Normal"/>
    <w:link w:val="Heading1Char"/>
    <w:uiPriority w:val="1"/>
    <w:qFormat/>
    <w:rsid w:val="00A92EB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92EB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92EB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
    <w:basedOn w:val="Normal"/>
    <w:next w:val="Normal"/>
    <w:link w:val="Heading4Char"/>
    <w:uiPriority w:val="4"/>
    <w:qFormat/>
    <w:rsid w:val="00A92EB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92E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2EB3"/>
  </w:style>
  <w:style w:type="character" w:customStyle="1" w:styleId="Heading1Char">
    <w:name w:val="Heading 1 Char"/>
    <w:aliases w:val="Pocket Char"/>
    <w:basedOn w:val="DefaultParagraphFont"/>
    <w:link w:val="Heading1"/>
    <w:uiPriority w:val="1"/>
    <w:rsid w:val="00A92EB3"/>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A92EB3"/>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A92EB3"/>
    <w:rPr>
      <w:rFonts w:ascii="Georgia" w:eastAsiaTheme="majorEastAsia" w:hAnsi="Georgia" w:cstheme="majorBidi"/>
      <w:b/>
      <w:bCs/>
      <w:sz w:val="32"/>
      <w:szCs w:val="22"/>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4"/>
    <w:rsid w:val="00A92EB3"/>
    <w:rPr>
      <w:rFonts w:ascii="Georgia" w:eastAsiaTheme="majorEastAsia" w:hAnsi="Georgia" w:cstheme="majorBidi"/>
      <w:b/>
      <w:bCs/>
      <w:iCs/>
      <w:sz w:val="26"/>
      <w:szCs w:val="22"/>
    </w:rPr>
  </w:style>
  <w:style w:type="character" w:styleId="Emphasis">
    <w:name w:val="Emphasis"/>
    <w:basedOn w:val="DefaultParagraphFont"/>
    <w:uiPriority w:val="7"/>
    <w:qFormat/>
    <w:rsid w:val="00A92EB3"/>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A92EB3"/>
    <w:rPr>
      <w:b/>
      <w:bCs/>
    </w:rPr>
  </w:style>
  <w:style w:type="character" w:customStyle="1" w:styleId="StyleBoldUnderline">
    <w:name w:val="Style Bold Underline"/>
    <w:aliases w:val="Underline,Style Underline"/>
    <w:basedOn w:val="DefaultParagraphFont"/>
    <w:uiPriority w:val="6"/>
    <w:qFormat/>
    <w:rsid w:val="00A92EB3"/>
    <w:rPr>
      <w:b/>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A92EB3"/>
    <w:rPr>
      <w:b/>
      <w:bCs/>
      <w:sz w:val="26"/>
      <w:u w:val="none"/>
    </w:rPr>
  </w:style>
  <w:style w:type="paragraph" w:styleId="Header">
    <w:name w:val="header"/>
    <w:basedOn w:val="Normal"/>
    <w:link w:val="HeaderChar"/>
    <w:uiPriority w:val="99"/>
    <w:semiHidden/>
    <w:rsid w:val="00A92EB3"/>
    <w:pPr>
      <w:tabs>
        <w:tab w:val="center" w:pos="4680"/>
        <w:tab w:val="right" w:pos="9360"/>
      </w:tabs>
    </w:pPr>
  </w:style>
  <w:style w:type="character" w:customStyle="1" w:styleId="HeaderChar">
    <w:name w:val="Header Char"/>
    <w:basedOn w:val="DefaultParagraphFont"/>
    <w:link w:val="Header"/>
    <w:uiPriority w:val="99"/>
    <w:semiHidden/>
    <w:rsid w:val="00A92EB3"/>
    <w:rPr>
      <w:rFonts w:ascii="Georgia" w:eastAsiaTheme="minorHAnsi" w:hAnsi="Georgia" w:cs="Calibri"/>
      <w:sz w:val="22"/>
      <w:szCs w:val="22"/>
    </w:rPr>
  </w:style>
  <w:style w:type="paragraph" w:styleId="Footer">
    <w:name w:val="footer"/>
    <w:basedOn w:val="Normal"/>
    <w:link w:val="FooterChar"/>
    <w:uiPriority w:val="99"/>
    <w:semiHidden/>
    <w:rsid w:val="00A92EB3"/>
    <w:pPr>
      <w:tabs>
        <w:tab w:val="center" w:pos="4680"/>
        <w:tab w:val="right" w:pos="9360"/>
      </w:tabs>
    </w:pPr>
  </w:style>
  <w:style w:type="character" w:customStyle="1" w:styleId="FooterChar">
    <w:name w:val="Footer Char"/>
    <w:basedOn w:val="DefaultParagraphFont"/>
    <w:link w:val="Footer"/>
    <w:uiPriority w:val="99"/>
    <w:semiHidden/>
    <w:rsid w:val="00A92EB3"/>
    <w:rPr>
      <w:rFonts w:ascii="Georgia" w:eastAsiaTheme="minorHAnsi" w:hAnsi="Georgia" w:cs="Calibri"/>
      <w:sz w:val="22"/>
      <w:szCs w:val="22"/>
    </w:rPr>
  </w:style>
  <w:style w:type="character" w:styleId="Hyperlink">
    <w:name w:val="Hyperlink"/>
    <w:aliases w:val="Read,Important,heading 1 (block title),Card Text,Internet Link"/>
    <w:basedOn w:val="DefaultParagraphFont"/>
    <w:uiPriority w:val="99"/>
    <w:rsid w:val="00A92EB3"/>
    <w:rPr>
      <w:color w:val="auto"/>
      <w:u w:val="none"/>
    </w:rPr>
  </w:style>
  <w:style w:type="character" w:styleId="FollowedHyperlink">
    <w:name w:val="FollowedHyperlink"/>
    <w:basedOn w:val="DefaultParagraphFont"/>
    <w:uiPriority w:val="99"/>
    <w:semiHidden/>
    <w:rsid w:val="00A92EB3"/>
    <w:rPr>
      <w:color w:val="auto"/>
      <w:u w:val="none"/>
    </w:rPr>
  </w:style>
  <w:style w:type="paragraph" w:styleId="DocumentMap">
    <w:name w:val="Document Map"/>
    <w:basedOn w:val="Normal"/>
    <w:link w:val="DocumentMapChar"/>
    <w:uiPriority w:val="99"/>
    <w:semiHidden/>
    <w:unhideWhenUsed/>
    <w:rsid w:val="005504F5"/>
    <w:rPr>
      <w:rFonts w:ascii="Tahoma" w:hAnsi="Tahoma" w:cs="Tahoma"/>
      <w:sz w:val="16"/>
      <w:szCs w:val="16"/>
    </w:rPr>
  </w:style>
  <w:style w:type="character" w:customStyle="1" w:styleId="DocumentMapChar">
    <w:name w:val="Document Map Char"/>
    <w:basedOn w:val="DefaultParagraphFont"/>
    <w:link w:val="DocumentMap"/>
    <w:uiPriority w:val="99"/>
    <w:semiHidden/>
    <w:rsid w:val="005504F5"/>
    <w:rPr>
      <w:rFonts w:ascii="Tahoma" w:eastAsia="Calibri" w:hAnsi="Tahoma" w:cs="Tahoma"/>
      <w:sz w:val="16"/>
      <w:szCs w:val="16"/>
      <w:lang w:eastAsia="en-US"/>
    </w:rPr>
  </w:style>
  <w:style w:type="paragraph" w:customStyle="1" w:styleId="Analytic">
    <w:name w:val="Analytic"/>
    <w:link w:val="AnalyticChar"/>
    <w:autoRedefine/>
    <w:uiPriority w:val="4"/>
    <w:qFormat/>
    <w:rsid w:val="00BE33CA"/>
    <w:pPr>
      <w:spacing w:after="160" w:line="259" w:lineRule="auto"/>
    </w:pPr>
    <w:rPr>
      <w:rFonts w:ascii="Georgia" w:eastAsiaTheme="minorHAnsi" w:hAnsi="Georgia" w:cstheme="minorBidi"/>
      <w:b/>
      <w:sz w:val="22"/>
      <w:szCs w:val="22"/>
    </w:rPr>
  </w:style>
  <w:style w:type="character" w:customStyle="1" w:styleId="AnalyticChar">
    <w:name w:val="Analytic Char"/>
    <w:basedOn w:val="DefaultParagraphFont"/>
    <w:link w:val="Analytic"/>
    <w:uiPriority w:val="4"/>
    <w:rsid w:val="00BE33CA"/>
    <w:rPr>
      <w:rFonts w:ascii="Georgia" w:eastAsiaTheme="minorHAnsi" w:hAnsi="Georgia" w:cstheme="minorBidi"/>
      <w:b/>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A92EB3"/>
    <w:rPr>
      <w:rFonts w:ascii="Georgia" w:eastAsiaTheme="minorHAnsi" w:hAnsi="Georgia" w:cs="Calibri"/>
      <w:sz w:val="22"/>
      <w:szCs w:val="22"/>
    </w:rPr>
  </w:style>
  <w:style w:type="paragraph" w:styleId="Heading1">
    <w:name w:val="heading 1"/>
    <w:aliases w:val="Pocket"/>
    <w:basedOn w:val="Normal"/>
    <w:next w:val="Normal"/>
    <w:link w:val="Heading1Char"/>
    <w:uiPriority w:val="1"/>
    <w:qFormat/>
    <w:rsid w:val="00A92EB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92EB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92EB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
    <w:basedOn w:val="Normal"/>
    <w:next w:val="Normal"/>
    <w:link w:val="Heading4Char"/>
    <w:uiPriority w:val="4"/>
    <w:qFormat/>
    <w:rsid w:val="00A92EB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92E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2EB3"/>
  </w:style>
  <w:style w:type="character" w:customStyle="1" w:styleId="Heading1Char">
    <w:name w:val="Heading 1 Char"/>
    <w:aliases w:val="Pocket Char"/>
    <w:basedOn w:val="DefaultParagraphFont"/>
    <w:link w:val="Heading1"/>
    <w:uiPriority w:val="1"/>
    <w:rsid w:val="00A92EB3"/>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A92EB3"/>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A92EB3"/>
    <w:rPr>
      <w:rFonts w:ascii="Georgia" w:eastAsiaTheme="majorEastAsia" w:hAnsi="Georgia" w:cstheme="majorBidi"/>
      <w:b/>
      <w:bCs/>
      <w:sz w:val="32"/>
      <w:szCs w:val="22"/>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4"/>
    <w:rsid w:val="00A92EB3"/>
    <w:rPr>
      <w:rFonts w:ascii="Georgia" w:eastAsiaTheme="majorEastAsia" w:hAnsi="Georgia" w:cstheme="majorBidi"/>
      <w:b/>
      <w:bCs/>
      <w:iCs/>
      <w:sz w:val="26"/>
      <w:szCs w:val="22"/>
    </w:rPr>
  </w:style>
  <w:style w:type="character" w:styleId="Emphasis">
    <w:name w:val="Emphasis"/>
    <w:basedOn w:val="DefaultParagraphFont"/>
    <w:uiPriority w:val="7"/>
    <w:qFormat/>
    <w:rsid w:val="00A92EB3"/>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A92EB3"/>
    <w:rPr>
      <w:b/>
      <w:bCs/>
    </w:rPr>
  </w:style>
  <w:style w:type="character" w:customStyle="1" w:styleId="StyleBoldUnderline">
    <w:name w:val="Style Bold Underline"/>
    <w:aliases w:val="Underline,Style Underline"/>
    <w:basedOn w:val="DefaultParagraphFont"/>
    <w:uiPriority w:val="6"/>
    <w:qFormat/>
    <w:rsid w:val="00A92EB3"/>
    <w:rPr>
      <w:b/>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A92EB3"/>
    <w:rPr>
      <w:b/>
      <w:bCs/>
      <w:sz w:val="26"/>
      <w:u w:val="none"/>
    </w:rPr>
  </w:style>
  <w:style w:type="paragraph" w:styleId="Header">
    <w:name w:val="header"/>
    <w:basedOn w:val="Normal"/>
    <w:link w:val="HeaderChar"/>
    <w:uiPriority w:val="99"/>
    <w:semiHidden/>
    <w:rsid w:val="00A92EB3"/>
    <w:pPr>
      <w:tabs>
        <w:tab w:val="center" w:pos="4680"/>
        <w:tab w:val="right" w:pos="9360"/>
      </w:tabs>
    </w:pPr>
  </w:style>
  <w:style w:type="character" w:customStyle="1" w:styleId="HeaderChar">
    <w:name w:val="Header Char"/>
    <w:basedOn w:val="DefaultParagraphFont"/>
    <w:link w:val="Header"/>
    <w:uiPriority w:val="99"/>
    <w:semiHidden/>
    <w:rsid w:val="00A92EB3"/>
    <w:rPr>
      <w:rFonts w:ascii="Georgia" w:eastAsiaTheme="minorHAnsi" w:hAnsi="Georgia" w:cs="Calibri"/>
      <w:sz w:val="22"/>
      <w:szCs w:val="22"/>
    </w:rPr>
  </w:style>
  <w:style w:type="paragraph" w:styleId="Footer">
    <w:name w:val="footer"/>
    <w:basedOn w:val="Normal"/>
    <w:link w:val="FooterChar"/>
    <w:uiPriority w:val="99"/>
    <w:semiHidden/>
    <w:rsid w:val="00A92EB3"/>
    <w:pPr>
      <w:tabs>
        <w:tab w:val="center" w:pos="4680"/>
        <w:tab w:val="right" w:pos="9360"/>
      </w:tabs>
    </w:pPr>
  </w:style>
  <w:style w:type="character" w:customStyle="1" w:styleId="FooterChar">
    <w:name w:val="Footer Char"/>
    <w:basedOn w:val="DefaultParagraphFont"/>
    <w:link w:val="Footer"/>
    <w:uiPriority w:val="99"/>
    <w:semiHidden/>
    <w:rsid w:val="00A92EB3"/>
    <w:rPr>
      <w:rFonts w:ascii="Georgia" w:eastAsiaTheme="minorHAnsi" w:hAnsi="Georgia" w:cs="Calibri"/>
      <w:sz w:val="22"/>
      <w:szCs w:val="22"/>
    </w:rPr>
  </w:style>
  <w:style w:type="character" w:styleId="Hyperlink">
    <w:name w:val="Hyperlink"/>
    <w:aliases w:val="Read,Important,heading 1 (block title),Card Text,Internet Link"/>
    <w:basedOn w:val="DefaultParagraphFont"/>
    <w:uiPriority w:val="99"/>
    <w:rsid w:val="00A92EB3"/>
    <w:rPr>
      <w:color w:val="auto"/>
      <w:u w:val="none"/>
    </w:rPr>
  </w:style>
  <w:style w:type="character" w:styleId="FollowedHyperlink">
    <w:name w:val="FollowedHyperlink"/>
    <w:basedOn w:val="DefaultParagraphFont"/>
    <w:uiPriority w:val="99"/>
    <w:semiHidden/>
    <w:rsid w:val="00A92EB3"/>
    <w:rPr>
      <w:color w:val="auto"/>
      <w:u w:val="none"/>
    </w:rPr>
  </w:style>
  <w:style w:type="paragraph" w:styleId="DocumentMap">
    <w:name w:val="Document Map"/>
    <w:basedOn w:val="Normal"/>
    <w:link w:val="DocumentMapChar"/>
    <w:uiPriority w:val="99"/>
    <w:semiHidden/>
    <w:unhideWhenUsed/>
    <w:rsid w:val="005504F5"/>
    <w:rPr>
      <w:rFonts w:ascii="Tahoma" w:hAnsi="Tahoma" w:cs="Tahoma"/>
      <w:sz w:val="16"/>
      <w:szCs w:val="16"/>
    </w:rPr>
  </w:style>
  <w:style w:type="character" w:customStyle="1" w:styleId="DocumentMapChar">
    <w:name w:val="Document Map Char"/>
    <w:basedOn w:val="DefaultParagraphFont"/>
    <w:link w:val="DocumentMap"/>
    <w:uiPriority w:val="99"/>
    <w:semiHidden/>
    <w:rsid w:val="005504F5"/>
    <w:rPr>
      <w:rFonts w:ascii="Tahoma" w:eastAsia="Calibri" w:hAnsi="Tahoma" w:cs="Tahoma"/>
      <w:sz w:val="16"/>
      <w:szCs w:val="16"/>
      <w:lang w:eastAsia="en-US"/>
    </w:rPr>
  </w:style>
  <w:style w:type="paragraph" w:customStyle="1" w:styleId="Analytic">
    <w:name w:val="Analytic"/>
    <w:link w:val="AnalyticChar"/>
    <w:autoRedefine/>
    <w:uiPriority w:val="4"/>
    <w:qFormat/>
    <w:rsid w:val="00BE33CA"/>
    <w:pPr>
      <w:spacing w:after="160" w:line="259" w:lineRule="auto"/>
    </w:pPr>
    <w:rPr>
      <w:rFonts w:ascii="Georgia" w:eastAsiaTheme="minorHAnsi" w:hAnsi="Georgia" w:cstheme="minorBidi"/>
      <w:b/>
      <w:sz w:val="22"/>
      <w:szCs w:val="22"/>
    </w:rPr>
  </w:style>
  <w:style w:type="character" w:customStyle="1" w:styleId="AnalyticChar">
    <w:name w:val="Analytic Char"/>
    <w:basedOn w:val="DefaultParagraphFont"/>
    <w:link w:val="Analytic"/>
    <w:uiPriority w:val="4"/>
    <w:rsid w:val="00BE33CA"/>
    <w:rPr>
      <w:rFonts w:ascii="Georgia" w:eastAsiaTheme="minorHAnsi" w:hAnsi="Georgia" w:cstheme="minorBidi"/>
      <w:b/>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books.google.com/books?id=KXuV_Rfp2XUC&amp;pg=PA313&amp;lpg=PA313&amp;dq=aquaculture+%22ethics%22&amp;source=bl&amp;ots=ZpGpccPBn7&amp;sig=j0W194_gXB0Y8PdOeQtkGW2kqPY&amp;hl=en&amp;sa=X&amp;ei=kkPQU9rRK87GPZ7YgfAI&amp;ved=0CJkBEOgBMA8"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www.mainebiz.biz/article/20100125/CURRENTEDITION/301259997/fishing-for-a-future-|-a-searsmont-entrepreneur's-aquaculture-innovation-is-welcomed-in-foreign-waters-while-the-us-plays-catch-up)//emchen" TargetMode="External"/><Relationship Id="rId12" Type="http://schemas.openxmlformats.org/officeDocument/2006/relationships/hyperlink" Target="http://www.eenews.net/stories/106000281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worldfishcenter.org/resource_centre/WF_3153.pdf,%20pg.%20790-792)//emchen" TargetMode="External"/><Relationship Id="rId11" Type="http://schemas.openxmlformats.org/officeDocument/2006/relationships/hyperlink" Target="http://nola14.nytimes-institute.com/2014/05/27/u-s-expected-to-allow-fish-farms-in-federal-waters/" TargetMode="External"/><Relationship Id="rId5" Type="http://schemas.openxmlformats.org/officeDocument/2006/relationships/webSettings" Target="webSettings.xml"/><Relationship Id="rId10" Type="http://schemas.openxmlformats.org/officeDocument/2006/relationships/hyperlink" Target="http://www.scientificamerican.com/article/overfishing-and-pollution-kill-more-corals-than-climate-change/" TargetMode="External"/><Relationship Id="rId4" Type="http://schemas.openxmlformats.org/officeDocument/2006/relationships/settings" Target="settings.xml"/><Relationship Id="rId9" Type="http://schemas.openxmlformats.org/officeDocument/2006/relationships/hyperlink" Target="http://www.futurity.org/wildlife-conservation-conflict-738232/"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3</TotalTime>
  <Pages>31</Pages>
  <Words>18156</Words>
  <Characters>103490</Characters>
  <Application>Microsoft Office Word</Application>
  <DocSecurity>0</DocSecurity>
  <Lines>862</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121404</CharactersWithSpaces>
  <SharedDoc>false</SharedDoc>
  <HLinks>
    <vt:vector size="24" baseType="variant">
      <vt:variant>
        <vt:i4>917511</vt:i4>
      </vt:variant>
      <vt:variant>
        <vt:i4>9</vt:i4>
      </vt:variant>
      <vt:variant>
        <vt:i4>0</vt:i4>
      </vt:variant>
      <vt:variant>
        <vt:i4>5</vt:i4>
      </vt:variant>
      <vt:variant>
        <vt:lpwstr>http://books.google.com/books?id=KXuV_Rfp2XUC&amp;pg=PA313&amp;lpg=PA313&amp;dq=aquaculture+%22ethics%22&amp;source=bl&amp;ots=ZpGpccPBn7&amp;sig=j0W194_gXB0Y8PdOeQtkGW2kqPY&amp;hl=en&amp;sa=X&amp;ei=kkPQU9rRK87GPZ7YgfAI&amp;ved=0CJkBEOgBMA8</vt:lpwstr>
      </vt:variant>
      <vt:variant>
        <vt:lpwstr>v=onepage&amp;q=aquaculture%20%22ethics%22&amp;f=true)//emchen</vt:lpwstr>
      </vt:variant>
      <vt:variant>
        <vt:i4>458758</vt:i4>
      </vt:variant>
      <vt:variant>
        <vt:i4>6</vt:i4>
      </vt:variant>
      <vt:variant>
        <vt:i4>0</vt:i4>
      </vt:variant>
      <vt:variant>
        <vt:i4>5</vt:i4>
      </vt:variant>
      <vt:variant>
        <vt:lpwstr>http://www.worldfishcenter.org/resource_centre/WF_3153.pdf, pg. 790-792)//emchen</vt:lpwstr>
      </vt:variant>
      <vt:variant>
        <vt:lpwstr/>
      </vt:variant>
      <vt:variant>
        <vt:i4>5898264</vt:i4>
      </vt:variant>
      <vt:variant>
        <vt:i4>3</vt:i4>
      </vt:variant>
      <vt:variant>
        <vt:i4>0</vt:i4>
      </vt:variant>
      <vt:variant>
        <vt:i4>5</vt:i4>
      </vt:variant>
      <vt:variant>
        <vt:lpwstr>http://www.mainebiz.biz/article/20100125/CURRENTEDITION/301259997/fishing-for-a-future-|-a-searsmont-entrepreneur's-aquaculture-innovation-is-welcomed-in-foreign-waters-while-the-us-plays-catch-up)//emchen</vt:lpwstr>
      </vt:variant>
      <vt:variant>
        <vt:lpwstr/>
      </vt:variant>
      <vt:variant>
        <vt:i4>458758</vt:i4>
      </vt:variant>
      <vt:variant>
        <vt:i4>0</vt:i4>
      </vt:variant>
      <vt:variant>
        <vt:i4>0</vt:i4>
      </vt:variant>
      <vt:variant>
        <vt:i4>5</vt:i4>
      </vt:variant>
      <vt:variant>
        <vt:lpwstr>http://www.worldfishcenter.org/resource_centre/WF_3153.pdf, pg. 790-792)//emchen</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emchen</dc:creator>
  <cp:lastModifiedBy>JP</cp:lastModifiedBy>
  <cp:revision>2</cp:revision>
  <dcterms:created xsi:type="dcterms:W3CDTF">2014-08-02T15:34:00Z</dcterms:created>
  <dcterms:modified xsi:type="dcterms:W3CDTF">2014-08-02T15:34:00Z</dcterms:modified>
</cp:coreProperties>
</file>