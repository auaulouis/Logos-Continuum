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52D908" w14:textId="77777777" w:rsidR="005A3469" w:rsidRDefault="005A3469" w:rsidP="005A3469">
      <w:pPr>
        <w:pStyle w:val="Heading1"/>
      </w:pPr>
      <w:r>
        <w:t>Air Security Advantage</w:t>
      </w:r>
    </w:p>
    <w:p w14:paraId="6B5CD0CF" w14:textId="77777777" w:rsidR="005A3469" w:rsidRDefault="005A3469" w:rsidP="005A3469">
      <w:pPr>
        <w:pStyle w:val="Heading2"/>
      </w:pPr>
      <w:r>
        <w:lastRenderedPageBreak/>
        <w:t>1AC</w:t>
      </w:r>
    </w:p>
    <w:p w14:paraId="4352F709" w14:textId="77777777" w:rsidR="005A3469" w:rsidRDefault="005A3469" w:rsidP="005A3469">
      <w:pPr>
        <w:pStyle w:val="Heading4"/>
      </w:pPr>
      <w:r>
        <w:t>These accidents have detrimental economic and business losses.</w:t>
      </w:r>
    </w:p>
    <w:p w14:paraId="60DBF54D" w14:textId="77777777" w:rsidR="005A3469" w:rsidRPr="002E7228" w:rsidRDefault="005A3469" w:rsidP="005A3469">
      <w:pPr>
        <w:rPr>
          <w:rStyle w:val="StyleStyleBold12pt"/>
        </w:rPr>
      </w:pPr>
      <w:r w:rsidRPr="002E7228">
        <w:rPr>
          <w:rStyle w:val="StyleStyleBold12pt"/>
        </w:rPr>
        <w:t>Stewart, professor of civil engineering, and Mueller, MD, 2013</w:t>
      </w:r>
    </w:p>
    <w:p w14:paraId="715E6D6D" w14:textId="77777777" w:rsidR="005A3469" w:rsidRPr="00635F57" w:rsidRDefault="005A3469" w:rsidP="005A3469">
      <w:pPr>
        <w:rPr>
          <w:rFonts w:eastAsia="Times New Roman"/>
        </w:rPr>
      </w:pPr>
      <w:r w:rsidRPr="00F56DC6">
        <w:rPr>
          <w:sz w:val="16"/>
          <w:szCs w:val="16"/>
        </w:rPr>
        <w:t xml:space="preserve">[Mark G., John (Mark G. Stewart: PhD, University of Newcastle (22/4/1988) Bachelor of Engineering, </w:t>
      </w:r>
      <w:proofErr w:type="spellStart"/>
      <w:r w:rsidRPr="00F56DC6">
        <w:rPr>
          <w:sz w:val="16"/>
          <w:szCs w:val="16"/>
        </w:rPr>
        <w:t>Monash</w:t>
      </w:r>
      <w:proofErr w:type="spellEnd"/>
      <w:r w:rsidRPr="00F56DC6">
        <w:rPr>
          <w:sz w:val="16"/>
          <w:szCs w:val="16"/>
        </w:rPr>
        <w:t xml:space="preserve"> University; Professor of Civil Engineering. He has more than 25 years of experience in probabilistic risk and vulnerability assessment of infrastructure and security systems. Mark has received over $3 million in Australian Research Council (ARC) support in the past 10 years. John Mueller: Philadelphia College of Osteopathic Medicine (’89) for medical school. Over 21 years of experience), “Terrorism Risks and Cost-Benefit Analysis of Aviation Security,” Risk Analysis, </w:t>
      </w:r>
      <w:proofErr w:type="spellStart"/>
      <w:r w:rsidRPr="00F56DC6">
        <w:rPr>
          <w:sz w:val="16"/>
          <w:szCs w:val="16"/>
        </w:rPr>
        <w:t>Vol</w:t>
      </w:r>
      <w:proofErr w:type="spellEnd"/>
      <w:r w:rsidRPr="00F56DC6">
        <w:rPr>
          <w:sz w:val="16"/>
          <w:szCs w:val="16"/>
        </w:rPr>
        <w:t xml:space="preserve"> 33, No. 5, </w:t>
      </w:r>
      <w:hyperlink r:id="rId6" w:history="1">
        <w:r w:rsidRPr="00F56DC6">
          <w:rPr>
            <w:sz w:val="16"/>
            <w:szCs w:val="16"/>
          </w:rPr>
          <w:t>http://politicalscience.osu.edu/faculty/jmueller/FAMSraFIN.pdf</w:t>
        </w:r>
      </w:hyperlink>
      <w:r w:rsidRPr="00F56DC6">
        <w:rPr>
          <w:sz w:val="16"/>
          <w:szCs w:val="16"/>
        </w:rPr>
        <w:t xml:space="preserve">] </w:t>
      </w:r>
      <w:proofErr w:type="spellStart"/>
      <w:r w:rsidRPr="00F56DC6">
        <w:rPr>
          <w:sz w:val="16"/>
          <w:szCs w:val="16"/>
        </w:rPr>
        <w:t>Lex</w:t>
      </w:r>
      <w:proofErr w:type="spellEnd"/>
      <w:r w:rsidRPr="00F56DC6">
        <w:rPr>
          <w:sz w:val="16"/>
          <w:szCs w:val="16"/>
        </w:rPr>
        <w:t xml:space="preserve"> JS</w:t>
      </w:r>
    </w:p>
    <w:p w14:paraId="4E98E25C" w14:textId="77777777" w:rsidR="005A3469" w:rsidRDefault="005A3469" w:rsidP="005A3469"/>
    <w:p w14:paraId="5A30D5B0" w14:textId="77777777" w:rsidR="005A3469" w:rsidRDefault="005A3469" w:rsidP="005A3469">
      <w:pPr>
        <w:rPr>
          <w:b/>
          <w:u w:val="single"/>
        </w:rPr>
      </w:pPr>
      <w:r w:rsidRPr="00DF4003">
        <w:rPr>
          <w:sz w:val="10"/>
          <w:szCs w:val="16"/>
        </w:rPr>
        <w:t xml:space="preserve">The loss of an aircraft and the ensuing economic and social disruption costs might be considerable. A RAND study concludes that </w:t>
      </w:r>
      <w:r w:rsidRPr="00F56DC6">
        <w:rPr>
          <w:sz w:val="16"/>
          <w:szCs w:val="16"/>
          <w:u w:val="single"/>
        </w:rPr>
        <w:t xml:space="preserve">the </w:t>
      </w:r>
      <w:r w:rsidRPr="00DF4003">
        <w:rPr>
          <w:rStyle w:val="Emphasis"/>
          <w:highlight w:val="cyan"/>
        </w:rPr>
        <w:t>downing of an airliner</w:t>
      </w:r>
      <w:r w:rsidRPr="00DF4003">
        <w:rPr>
          <w:sz w:val="10"/>
          <w:szCs w:val="16"/>
        </w:rPr>
        <w:t xml:space="preserve"> by a shoulder-ﬁred missile </w:t>
      </w:r>
      <w:r w:rsidRPr="00F56DC6">
        <w:rPr>
          <w:sz w:val="16"/>
          <w:szCs w:val="16"/>
          <w:u w:val="single"/>
        </w:rPr>
        <w:t xml:space="preserve">could </w:t>
      </w:r>
      <w:r w:rsidRPr="00DF4003">
        <w:rPr>
          <w:rStyle w:val="StyleBoldUnderline"/>
          <w:highlight w:val="cyan"/>
        </w:rPr>
        <w:t>cause</w:t>
      </w:r>
      <w:r w:rsidRPr="00DF4003">
        <w:rPr>
          <w:rStyle w:val="StyleBoldUnderline"/>
        </w:rPr>
        <w:t xml:space="preserve"> </w:t>
      </w:r>
      <w:r w:rsidRPr="000023C8">
        <w:rPr>
          <w:b/>
          <w:highlight w:val="cyan"/>
          <w:u w:val="single"/>
        </w:rPr>
        <w:t>a shutdown of U.S. airspace for a week, and losses</w:t>
      </w:r>
      <w:r w:rsidRPr="00AE0487">
        <w:rPr>
          <w:u w:val="single"/>
        </w:rPr>
        <w:t xml:space="preserve"> </w:t>
      </w:r>
      <w:r w:rsidRPr="00F56DC6">
        <w:rPr>
          <w:sz w:val="16"/>
          <w:szCs w:val="16"/>
          <w:u w:val="single"/>
        </w:rPr>
        <w:t>in the following months would lead to a total economic loss of</w:t>
      </w:r>
      <w:r w:rsidRPr="00AE0487">
        <w:rPr>
          <w:u w:val="single"/>
        </w:rPr>
        <w:t xml:space="preserve"> </w:t>
      </w:r>
      <w:r w:rsidRPr="000023C8">
        <w:rPr>
          <w:b/>
          <w:highlight w:val="cyan"/>
          <w:u w:val="single"/>
        </w:rPr>
        <w:t xml:space="preserve">more than $15 billion assuming </w:t>
      </w:r>
      <w:r w:rsidRPr="000023C8">
        <w:rPr>
          <w:rStyle w:val="Emphasis"/>
          <w:highlight w:val="cyan"/>
        </w:rPr>
        <w:t>a 15% drop in air travel in the six months following</w:t>
      </w:r>
      <w:r w:rsidRPr="000023C8">
        <w:rPr>
          <w:b/>
          <w:highlight w:val="cyan"/>
          <w:u w:val="single"/>
        </w:rPr>
        <w:t xml:space="preserve"> the attack.</w:t>
      </w:r>
    </w:p>
    <w:p w14:paraId="1E829ADB" w14:textId="77777777" w:rsidR="005A3469" w:rsidRDefault="005A3469" w:rsidP="005A3469">
      <w:pPr>
        <w:rPr>
          <w:b/>
          <w:u w:val="single"/>
        </w:rPr>
      </w:pPr>
    </w:p>
    <w:p w14:paraId="137B75D7" w14:textId="77777777" w:rsidR="005A3469" w:rsidRDefault="005A3469" w:rsidP="005A3469"/>
    <w:p w14:paraId="02646804" w14:textId="4784F205" w:rsidR="005A3469" w:rsidRDefault="005A3469" w:rsidP="005A3469">
      <w:pPr>
        <w:pStyle w:val="Heading4"/>
      </w:pPr>
      <w:r>
        <w:t xml:space="preserve">Fear of flying </w:t>
      </w:r>
      <w:r w:rsidR="001E2AF2">
        <w:t>is hitting record highs</w:t>
      </w:r>
      <w:r>
        <w:t xml:space="preserve"> bec</w:t>
      </w:r>
      <w:r w:rsidR="001E2AF2">
        <w:t>ause of confusion from MH370 – kills to</w:t>
      </w:r>
      <w:r>
        <w:t>urism,</w:t>
      </w:r>
      <w:r w:rsidR="001E2AF2">
        <w:t xml:space="preserve"> business travel,</w:t>
      </w:r>
      <w:r>
        <w:t xml:space="preserve"> and key to global economy.</w:t>
      </w:r>
    </w:p>
    <w:p w14:paraId="60F709B0" w14:textId="77777777" w:rsidR="005A3469" w:rsidRDefault="005A3469" w:rsidP="005A3469">
      <w:pPr>
        <w:rPr>
          <w:rStyle w:val="StyleStyleBold12pt"/>
          <w:highlight w:val="cyan"/>
        </w:rPr>
      </w:pPr>
    </w:p>
    <w:p w14:paraId="003B938A" w14:textId="77777777" w:rsidR="005A3469" w:rsidRDefault="005A3469" w:rsidP="005A3469">
      <w:pPr>
        <w:rPr>
          <w:rStyle w:val="StyleStyleBold12pt"/>
        </w:rPr>
      </w:pPr>
      <w:r w:rsidRPr="004C71C0">
        <w:rPr>
          <w:rStyle w:val="StyleStyleBold12pt"/>
          <w:highlight w:val="cyan"/>
        </w:rPr>
        <w:t>Irving</w:t>
      </w:r>
      <w:r>
        <w:rPr>
          <w:rStyle w:val="StyleStyleBold12pt"/>
        </w:rPr>
        <w:t xml:space="preserve">, </w:t>
      </w:r>
      <w:r w:rsidRPr="004C71C0">
        <w:rPr>
          <w:rStyle w:val="StyleStyleBold12pt"/>
        </w:rPr>
        <w:t>senior consulting editor at Condé Nast Traveler, specializing in aviation; and the author of Wide-Body: The Triumph of the 747 (Morrow)</w:t>
      </w:r>
      <w:r>
        <w:rPr>
          <w:rStyle w:val="StyleStyleBold12pt"/>
        </w:rPr>
        <w:t>, March 31 20</w:t>
      </w:r>
      <w:r w:rsidRPr="004C71C0">
        <w:rPr>
          <w:rStyle w:val="StyleStyleBold12pt"/>
          <w:highlight w:val="cyan"/>
        </w:rPr>
        <w:t>14</w:t>
      </w:r>
      <w:r>
        <w:rPr>
          <w:rStyle w:val="StyleStyleBold12pt"/>
        </w:rPr>
        <w:t>,</w:t>
      </w:r>
    </w:p>
    <w:p w14:paraId="0897BD26" w14:textId="77777777" w:rsidR="005A3469" w:rsidRPr="00E12555" w:rsidRDefault="005A3469" w:rsidP="005A3469">
      <w:pPr>
        <w:rPr>
          <w:rStyle w:val="StyleStyleBold12pt"/>
        </w:rPr>
      </w:pPr>
      <w:r>
        <w:rPr>
          <w:rStyle w:val="StyleStyleBold12pt"/>
        </w:rPr>
        <w:t>Clive, “</w:t>
      </w:r>
      <w:r w:rsidRPr="004C71C0">
        <w:rPr>
          <w:rStyle w:val="StyleStyleBold12pt"/>
        </w:rPr>
        <w:t>The New Fear of Flying After MH370</w:t>
      </w:r>
      <w:r>
        <w:rPr>
          <w:rStyle w:val="StyleStyleBold12pt"/>
        </w:rPr>
        <w:t xml:space="preserve">”, </w:t>
      </w:r>
      <w:hyperlink r:id="rId7" w:history="1">
        <w:r w:rsidRPr="00E44906">
          <w:rPr>
            <w:rStyle w:val="Hyperlink"/>
            <w:sz w:val="26"/>
          </w:rPr>
          <w:t>http://www.thedailybeast.com/articles/2014/03/31/the-new-fear-of-flying-after-mh370.html</w:t>
        </w:r>
      </w:hyperlink>
      <w:r>
        <w:rPr>
          <w:rStyle w:val="StyleStyleBold12pt"/>
        </w:rPr>
        <w:t xml:space="preserve"> TMP</w:t>
      </w:r>
    </w:p>
    <w:p w14:paraId="40400E22" w14:textId="77777777" w:rsidR="005A3469" w:rsidRPr="009C1A82" w:rsidRDefault="005A3469" w:rsidP="005A3469"/>
    <w:p w14:paraId="746B0076" w14:textId="77777777" w:rsidR="005A3469" w:rsidRDefault="005A3469" w:rsidP="005A3469">
      <w:pPr>
        <w:tabs>
          <w:tab w:val="left" w:pos="990"/>
        </w:tabs>
        <w:rPr>
          <w:sz w:val="10"/>
          <w:szCs w:val="10"/>
        </w:rPr>
      </w:pPr>
      <w:r w:rsidRPr="004C0B24">
        <w:rPr>
          <w:rStyle w:val="StyleBoldUnderline"/>
          <w:highlight w:val="cyan"/>
        </w:rPr>
        <w:t>F</w:t>
      </w:r>
      <w:r w:rsidRPr="004C0B24">
        <w:rPr>
          <w:rStyle w:val="StyleBoldUnderline"/>
        </w:rPr>
        <w:t>ear of flying is irrational but often incurable</w:t>
      </w:r>
      <w:r w:rsidRPr="004C0B24">
        <w:rPr>
          <w:sz w:val="16"/>
        </w:rPr>
        <w:t>.</w:t>
      </w:r>
      <w:r w:rsidRPr="005C6963">
        <w:rPr>
          <w:sz w:val="16"/>
        </w:rPr>
        <w:t xml:space="preserve"> </w:t>
      </w:r>
      <w:r w:rsidRPr="005C6963">
        <w:rPr>
          <w:sz w:val="10"/>
          <w:szCs w:val="10"/>
        </w:rPr>
        <w:t>Once the doors close on the cabin there is no escape. Your life is in the hands of the pilots together with the most complex machine ever devised for travel. You have no control. The requirement for you to submit to confinement is reinforced by accepting the first bag of peanuts.¶ Irrational? Just look at the numbers. Last year 1.3 million people died in road accidents worldwide. Globally, just 173 died in airplanes last year- down from 388 in 2012 and 626 in 2010</w:t>
      </w:r>
      <w:r w:rsidRPr="005C6963">
        <w:rPr>
          <w:sz w:val="16"/>
        </w:rPr>
        <w:t>.</w:t>
      </w:r>
      <w:r w:rsidRPr="005C6963">
        <w:rPr>
          <w:sz w:val="12"/>
        </w:rPr>
        <w:t>¶</w:t>
      </w:r>
      <w:r w:rsidRPr="005C6963">
        <w:rPr>
          <w:sz w:val="16"/>
        </w:rPr>
        <w:t xml:space="preserve"> But </w:t>
      </w:r>
      <w:r w:rsidRPr="005C6963">
        <w:rPr>
          <w:rStyle w:val="StyleBoldUnderline"/>
          <w:highlight w:val="cyan"/>
        </w:rPr>
        <w:t xml:space="preserve">the 239 people lost with Flight MH370 aren’t just another statistic </w:t>
      </w:r>
      <w:r w:rsidRPr="005C6963">
        <w:rPr>
          <w:rStyle w:val="StyleBoldUnderline"/>
        </w:rPr>
        <w:t>that will reverse that trend</w:t>
      </w:r>
      <w:r w:rsidRPr="005C6963">
        <w:rPr>
          <w:sz w:val="16"/>
        </w:rPr>
        <w:t xml:space="preserve">. </w:t>
      </w:r>
      <w:r w:rsidRPr="005C6963">
        <w:rPr>
          <w:rStyle w:val="StyleBoldUnderline"/>
          <w:highlight w:val="cyan"/>
        </w:rPr>
        <w:t>No accident in the history of aviation has so spooked people around the world</w:t>
      </w:r>
      <w:r w:rsidRPr="005C6963">
        <w:rPr>
          <w:sz w:val="16"/>
        </w:rPr>
        <w:t xml:space="preserve">. </w:t>
      </w:r>
      <w:r w:rsidRPr="005C6963">
        <w:rPr>
          <w:sz w:val="10"/>
          <w:szCs w:val="10"/>
        </w:rPr>
        <w:t>It’s like the old Bermuda Triangle phobia but many times worse —</w:t>
      </w:r>
      <w:r w:rsidRPr="005C6963">
        <w:rPr>
          <w:rStyle w:val="StyleBoldUnderline"/>
          <w:highlight w:val="cyan"/>
        </w:rPr>
        <w:t>how can a large state-of-the-art jet with an impeccable record vanish without trace</w:t>
      </w:r>
      <w:r w:rsidRPr="005C6963">
        <w:rPr>
          <w:sz w:val="10"/>
          <w:szCs w:val="10"/>
        </w:rPr>
        <w:t>?¶ Amazement that this is possible is turning into outrage.</w:t>
      </w:r>
      <w:r w:rsidRPr="005C6963">
        <w:rPr>
          <w:sz w:val="16"/>
        </w:rPr>
        <w:t xml:space="preserve"> </w:t>
      </w:r>
      <w:r w:rsidRPr="005C6963">
        <w:rPr>
          <w:rStyle w:val="StyleBoldUnderline"/>
          <w:highlight w:val="cyan"/>
        </w:rPr>
        <w:t>The public has realized that there are serious gaps in the technology used to track flights.</w:t>
      </w:r>
      <w:r w:rsidRPr="005C6963">
        <w:rPr>
          <w:sz w:val="16"/>
        </w:rPr>
        <w:t xml:space="preserve"> </w:t>
      </w:r>
      <w:r w:rsidRPr="005C6963">
        <w:rPr>
          <w:sz w:val="10"/>
          <w:szCs w:val="10"/>
        </w:rPr>
        <w:t>They are rightly angered to discover that we still have to devote huge resources to finding the airplane’s black box when the same critical data could be in the hands of investigators now but for the failure to adopt live streaming.¶ It’s also been infuriating to watch the ineptitude—or worse—of</w:t>
      </w:r>
      <w:r w:rsidRPr="005C6963">
        <w:rPr>
          <w:sz w:val="16"/>
        </w:rPr>
        <w:t xml:space="preserve"> </w:t>
      </w:r>
      <w:r w:rsidRPr="005C6963">
        <w:rPr>
          <w:rStyle w:val="StyleBoldUnderline"/>
          <w:highlight w:val="cyan"/>
        </w:rPr>
        <w:t>the Malaysian</w:t>
      </w:r>
      <w:r w:rsidRPr="005C6963">
        <w:rPr>
          <w:rStyle w:val="StyleBoldUnderline"/>
        </w:rPr>
        <w:t xml:space="preserve"> authorities as they </w:t>
      </w:r>
      <w:r w:rsidRPr="005C6963">
        <w:rPr>
          <w:rStyle w:val="StyleBoldUnderline"/>
          <w:highlight w:val="cyan"/>
        </w:rPr>
        <w:t xml:space="preserve">attempt to manage the grief of the families of those missing and </w:t>
      </w:r>
      <w:r w:rsidRPr="005C6963">
        <w:rPr>
          <w:rStyle w:val="StyleBoldUnderline"/>
          <w:sz w:val="10"/>
          <w:szCs w:val="10"/>
          <w:highlight w:val="cyan"/>
        </w:rPr>
        <w:t>repeatedly build hopes that wreckage has been found and then have to confess that it hasn’t</w:t>
      </w:r>
      <w:r w:rsidRPr="005C6963">
        <w:rPr>
          <w:sz w:val="10"/>
          <w:szCs w:val="10"/>
        </w:rPr>
        <w:t>.¶ However, nobody, no matter how seasoned in crisis management, would find this situation easy to handle because the ferocious appetite for information far exceeds the ability of anybody to provide it</w:t>
      </w:r>
      <w:r w:rsidRPr="005C6963">
        <w:rPr>
          <w:rStyle w:val="StyleBoldUnderline"/>
          <w:sz w:val="10"/>
          <w:szCs w:val="10"/>
        </w:rPr>
        <w:t>.</w:t>
      </w:r>
      <w:r w:rsidRPr="005C6963">
        <w:rPr>
          <w:rStyle w:val="StyleBoldUnderline"/>
        </w:rPr>
        <w:t xml:space="preserve"> </w:t>
      </w:r>
      <w:r w:rsidRPr="005C6963">
        <w:rPr>
          <w:rStyle w:val="StyleBoldUnderline"/>
          <w:highlight w:val="cyan"/>
        </w:rPr>
        <w:t>Even the most knowledgeable air accident investigators are left to speculate on what event—or combination of events—decided the fate of the Boeing 777</w:t>
      </w:r>
      <w:r w:rsidRPr="005C6963">
        <w:rPr>
          <w:rStyle w:val="StyleBoldUnderline"/>
        </w:rPr>
        <w:t>.</w:t>
      </w:r>
      <w:r w:rsidRPr="005C6963">
        <w:rPr>
          <w:rStyle w:val="StyleBoldUnderline"/>
          <w:sz w:val="12"/>
        </w:rPr>
        <w:t>¶</w:t>
      </w:r>
      <w:r w:rsidRPr="005C6963">
        <w:rPr>
          <w:rStyle w:val="StyleBoldUnderline"/>
        </w:rPr>
        <w:t xml:space="preserve"> </w:t>
      </w:r>
      <w:r w:rsidRPr="00017A7D">
        <w:rPr>
          <w:rStyle w:val="StyleBoldUnderline"/>
        </w:rPr>
        <w:t>Normally an air accident investigation would involve a swarm of hard-nosed engineers and scientists poring over wreckage.</w:t>
      </w:r>
      <w:r w:rsidRPr="005C6963">
        <w:rPr>
          <w:rStyle w:val="StyleBoldUnderline"/>
        </w:rPr>
        <w:t xml:space="preserve"> </w:t>
      </w:r>
      <w:r w:rsidRPr="005C6963">
        <w:rPr>
          <w:rStyle w:val="StyleBoldUnderline"/>
          <w:highlight w:val="cyan"/>
        </w:rPr>
        <w:t>In the absence of wreckage—or of any other reliable indicators—a completely new set of skills is being employed</w:t>
      </w:r>
      <w:r w:rsidRPr="005C6963">
        <w:rPr>
          <w:sz w:val="16"/>
          <w:highlight w:val="cyan"/>
        </w:rPr>
        <w:t>.</w:t>
      </w:r>
      <w:r w:rsidRPr="005C6963">
        <w:rPr>
          <w:sz w:val="16"/>
        </w:rPr>
        <w:t xml:space="preserve"> </w:t>
      </w:r>
      <w:r w:rsidRPr="005C6963">
        <w:rPr>
          <w:sz w:val="10"/>
          <w:szCs w:val="10"/>
        </w:rPr>
        <w:t xml:space="preserve">Much of this is going on unseen in dark rooms full of computers with programs run by twenty-something techies.¶ </w:t>
      </w:r>
      <w:r w:rsidRPr="005C6963">
        <w:rPr>
          <w:rStyle w:val="StyleBoldUnderline"/>
          <w:highlight w:val="cyan"/>
        </w:rPr>
        <w:t>The satellite operator Inmarsat that miraculously conjured the airplane’s probable course from fragments of data</w:t>
      </w:r>
      <w:r w:rsidRPr="005C6963">
        <w:rPr>
          <w:sz w:val="16"/>
        </w:rPr>
        <w:t xml:space="preserve"> </w:t>
      </w:r>
      <w:r w:rsidRPr="005C6963">
        <w:rPr>
          <w:sz w:val="10"/>
          <w:szCs w:val="10"/>
        </w:rPr>
        <w:t>is based in the London version of Silicon Valley and attracts wizards of the world of algorithms. The disciplines being used are drawn from mathematics, navigation, and communication</w:t>
      </w:r>
      <w:r w:rsidRPr="005C6963">
        <w:rPr>
          <w:sz w:val="16"/>
        </w:rPr>
        <w:t xml:space="preserve">. </w:t>
      </w:r>
      <w:r w:rsidRPr="005C6963">
        <w:rPr>
          <w:rStyle w:val="StyleBoldUnderline"/>
          <w:highlight w:val="cyan"/>
        </w:rPr>
        <w:t>It’s almost like a ghost airplane is being given substance by its electronic shadow</w:t>
      </w:r>
      <w:r w:rsidRPr="005C6963">
        <w:rPr>
          <w:rStyle w:val="StyleBoldUnderline"/>
        </w:rPr>
        <w:t>.</w:t>
      </w:r>
      <w:r w:rsidRPr="005C6963">
        <w:rPr>
          <w:sz w:val="12"/>
        </w:rPr>
        <w:t>¶</w:t>
      </w:r>
      <w:r w:rsidRPr="005C6963">
        <w:rPr>
          <w:sz w:val="16"/>
        </w:rPr>
        <w:t xml:space="preserve"> </w:t>
      </w:r>
      <w:r w:rsidRPr="005C6963">
        <w:rPr>
          <w:sz w:val="10"/>
          <w:szCs w:val="10"/>
        </w:rPr>
        <w:t>Heathrow was just a collection of Quonset huts, and the airfield was enrobed in fog.¶ This crisis has hit the airline industry at a time when there seemed to be no limits to its growth</w:t>
      </w:r>
      <w:r w:rsidRPr="005C6963">
        <w:rPr>
          <w:sz w:val="16"/>
        </w:rPr>
        <w:t xml:space="preserve">. </w:t>
      </w:r>
      <w:r w:rsidRPr="005C6963">
        <w:rPr>
          <w:rStyle w:val="StyleBoldUnderline"/>
          <w:highlight w:val="cyan"/>
        </w:rPr>
        <w:t>Global air travel has increased at an average rate of between five and six percent per year, even in times of economic distress</w:t>
      </w:r>
      <w:r w:rsidRPr="005C6963">
        <w:rPr>
          <w:sz w:val="16"/>
        </w:rPr>
        <w:t xml:space="preserve">. </w:t>
      </w:r>
      <w:r w:rsidRPr="001E2AF2">
        <w:rPr>
          <w:rStyle w:val="Emphasis"/>
          <w:highlight w:val="cyan"/>
        </w:rPr>
        <w:t>Demand is highest in places like China and Southeast Asia, where sudden wealth is fueling the urge to travel to faraway places</w:t>
      </w:r>
      <w:r w:rsidRPr="005C6963">
        <w:rPr>
          <w:sz w:val="16"/>
        </w:rPr>
        <w:t xml:space="preserve">. </w:t>
      </w:r>
      <w:r w:rsidRPr="005C6963">
        <w:rPr>
          <w:rStyle w:val="StyleBoldUnderline"/>
          <w:highlight w:val="cyan"/>
        </w:rPr>
        <w:t>Industry forecasters agree that by 2030 the Asia Pacific region will overtake both North America and Europe to become the largest aviation market, accounting for 32 percent of the total</w:t>
      </w:r>
      <w:r w:rsidRPr="005C6963">
        <w:rPr>
          <w:sz w:val="16"/>
        </w:rPr>
        <w:t>.</w:t>
      </w:r>
      <w:r w:rsidRPr="005C6963">
        <w:rPr>
          <w:sz w:val="10"/>
          <w:szCs w:val="10"/>
        </w:rPr>
        <w:t xml:space="preserve">¶ What </w:t>
      </w:r>
      <w:r w:rsidRPr="005C6963">
        <w:rPr>
          <w:rStyle w:val="StyleBoldUnderline"/>
          <w:sz w:val="10"/>
          <w:szCs w:val="10"/>
        </w:rPr>
        <w:t>this means</w:t>
      </w:r>
      <w:r w:rsidRPr="005C6963">
        <w:rPr>
          <w:sz w:val="10"/>
          <w:szCs w:val="10"/>
        </w:rPr>
        <w:t xml:space="preserve"> is that the rest of the world will expect the same standards of safety that we in the West have become used to. Indeed, in just 30 years air travel has changed from being seen as an expensive and occasional pleasure to being regarded as public utility—a normal entitlement of any modern society.¶ Except that, no matter how safe it is, flying induces a strange insecurity of its own that seems never to go away.¶ Fear of flying is not something that has ever gripped me. I made my first transatlantic flight in 1958. My London newspaper had posted me to its New York bureau. It was deep winter. Heathrow was just a collection of Quonset huts, and the airfield was enrobed in fog. My flight waited for three days until the sky cleared.¶ The airplane was a Bristol Britannia flown by British Airways’ forerunner, British Overseas Airways. The Britannia was new technology. It had four gas turbine engines driving four propellers. Unfortunately these engines had a tendency to stop working at what should have been the cruise altitude. The flight across the Atlantic was limited to a lower altitude, meaning that it consumed more fuel and lumbered through much bad weather. (This discomfort was somewhat tempered by the fact that my paper had put me in first class, where the consumption of vodka and caviar was </w:t>
      </w:r>
      <w:proofErr w:type="spellStart"/>
      <w:r w:rsidRPr="005C6963">
        <w:rPr>
          <w:sz w:val="10"/>
          <w:szCs w:val="10"/>
        </w:rPr>
        <w:t>undending</w:t>
      </w:r>
      <w:proofErr w:type="spellEnd"/>
      <w:r w:rsidRPr="005C6963">
        <w:rPr>
          <w:sz w:val="10"/>
          <w:szCs w:val="10"/>
        </w:rPr>
        <w:t xml:space="preserve">.)¶ We didn’t make it across the pond in one leg. Headwinds forced a landing at Gander, in Newfoundland, in the middle of a blizzard. The pilot made two attempts to land before succeeding at the third attempt. We were herded into a chilly waiting room waiting for the Britannia to be refueled.¶ But there were more headwinds and we couldn’t quite make it to New York without a pit stop in Boston. Finally, 24 hours after take off, I saw for the first time the mesmerizing glow of Manhattan at night as we landed at </w:t>
      </w:r>
      <w:proofErr w:type="spellStart"/>
      <w:r w:rsidRPr="005C6963">
        <w:rPr>
          <w:sz w:val="10"/>
          <w:szCs w:val="10"/>
        </w:rPr>
        <w:t>Idlewild</w:t>
      </w:r>
      <w:proofErr w:type="spellEnd"/>
      <w:r w:rsidRPr="005C6963">
        <w:rPr>
          <w:sz w:val="10"/>
          <w:szCs w:val="10"/>
        </w:rPr>
        <w:t>, later to become JFK.¶ I was very young and I thought that the whole experience was a wonderful adventure and a glimmering portal to the future.¶ Airline travel has come a long way since then. The misery of security lines, weather delays, non-existent customer relations, and lost bags (to name just a few of the torments) should not obscure what a miracle it is to be able to regard flying as an everyday event—and one that is a good deal safer than taking a cab down Manhattan’s Second Avenue.</w:t>
      </w:r>
    </w:p>
    <w:p w14:paraId="47FDA2C8" w14:textId="77777777" w:rsidR="005A3469" w:rsidRDefault="005A3469" w:rsidP="005A3469"/>
    <w:p w14:paraId="685AAC7E" w14:textId="77777777" w:rsidR="005A3469" w:rsidRPr="009B5510" w:rsidRDefault="005A3469" w:rsidP="005A3469">
      <w:pPr>
        <w:pStyle w:val="Heading4"/>
        <w:rPr>
          <w:rStyle w:val="StyleStyleBold12pt"/>
          <w:b/>
        </w:rPr>
      </w:pPr>
      <w:r>
        <w:t>Finding 370 leads to air safety improvements</w:t>
      </w:r>
    </w:p>
    <w:p w14:paraId="799855CE" w14:textId="77777777" w:rsidR="005A3469" w:rsidRDefault="005A3469" w:rsidP="005A3469">
      <w:pPr>
        <w:rPr>
          <w:rStyle w:val="StyleStyleBold12pt"/>
          <w:szCs w:val="26"/>
        </w:rPr>
      </w:pPr>
      <w:r w:rsidRPr="00B34ADD">
        <w:rPr>
          <w:rStyle w:val="StyleStyleBold12pt"/>
          <w:highlight w:val="cyan"/>
        </w:rPr>
        <w:t>Sanchez and Cohen</w:t>
      </w:r>
      <w:r>
        <w:rPr>
          <w:rStyle w:val="StyleStyleBold12pt"/>
        </w:rPr>
        <w:t xml:space="preserve"> </w:t>
      </w:r>
      <w:r>
        <w:rPr>
          <w:rStyle w:val="StyleStyleBold12pt"/>
          <w:b w:val="0"/>
          <w:sz w:val="18"/>
          <w:szCs w:val="18"/>
        </w:rPr>
        <w:t>Tom Cohen is a w</w:t>
      </w:r>
      <w:r w:rsidRPr="002B5F13">
        <w:rPr>
          <w:rStyle w:val="StyleStyleBold12pt"/>
          <w:b w:val="0"/>
          <w:sz w:val="18"/>
          <w:szCs w:val="18"/>
        </w:rPr>
        <w:t>riter and editor with strategic vision and the ability to explain complex issues through clear, compelling stories. Strong international background, especially on climate change and other global conservation issues. Particular knowledge and experience regarding sub-Saharan Africa</w:t>
      </w:r>
      <w:r>
        <w:rPr>
          <w:rStyle w:val="StyleStyleBold12pt"/>
          <w:b w:val="0"/>
          <w:sz w:val="18"/>
          <w:szCs w:val="18"/>
        </w:rPr>
        <w:t xml:space="preserve">, </w:t>
      </w:r>
      <w:r>
        <w:rPr>
          <w:rStyle w:val="StyleStyleBold12pt"/>
          <w:szCs w:val="26"/>
        </w:rPr>
        <w:t>March 21, 20</w:t>
      </w:r>
      <w:r w:rsidRPr="00B34ADD">
        <w:rPr>
          <w:rStyle w:val="StyleStyleBold12pt"/>
          <w:szCs w:val="26"/>
          <w:highlight w:val="cyan"/>
        </w:rPr>
        <w:t>14</w:t>
      </w:r>
      <w:r>
        <w:rPr>
          <w:rStyle w:val="StyleStyleBold12pt"/>
          <w:szCs w:val="26"/>
        </w:rPr>
        <w:t>.</w:t>
      </w:r>
    </w:p>
    <w:p w14:paraId="6420BF96" w14:textId="77777777" w:rsidR="005A3469" w:rsidRDefault="005A3469" w:rsidP="005A3469">
      <w:pPr>
        <w:rPr>
          <w:rStyle w:val="StyleStyleBold12pt"/>
          <w:szCs w:val="26"/>
        </w:rPr>
      </w:pPr>
      <w:r>
        <w:rPr>
          <w:rStyle w:val="StyleStyleBold12pt"/>
          <w:szCs w:val="26"/>
        </w:rPr>
        <w:t>“</w:t>
      </w:r>
      <w:r w:rsidRPr="00B34ADD">
        <w:rPr>
          <w:rStyle w:val="StyleStyleBold12pt"/>
          <w:szCs w:val="26"/>
        </w:rPr>
        <w:t>Mystery of Malaysia Airlines Flight 370 could spur air safety changes</w:t>
      </w:r>
      <w:r>
        <w:rPr>
          <w:rStyle w:val="StyleStyleBold12pt"/>
          <w:szCs w:val="26"/>
        </w:rPr>
        <w:t>” CNN,</w:t>
      </w:r>
    </w:p>
    <w:p w14:paraId="7B935477" w14:textId="07CBC20B" w:rsidR="005A3469" w:rsidRPr="001E2AF2" w:rsidRDefault="001E2AF2" w:rsidP="005A3469">
      <w:pPr>
        <w:rPr>
          <w:b/>
          <w:sz w:val="26"/>
          <w:szCs w:val="26"/>
        </w:rPr>
      </w:pPr>
      <w:hyperlink r:id="rId8" w:history="1">
        <w:r w:rsidR="005A3469" w:rsidRPr="005061C5">
          <w:rPr>
            <w:rStyle w:val="Hyperlink"/>
            <w:sz w:val="26"/>
            <w:szCs w:val="26"/>
          </w:rPr>
          <w:t>http://www.cnn.com/2014/03/21/world/asia/airplane-safety-changes/</w:t>
        </w:r>
      </w:hyperlink>
      <w:r w:rsidR="005A3469">
        <w:rPr>
          <w:rStyle w:val="StyleStyleBold12pt"/>
          <w:szCs w:val="26"/>
        </w:rPr>
        <w:t xml:space="preserve">  TMP</w:t>
      </w:r>
    </w:p>
    <w:p w14:paraId="5E1C60D9" w14:textId="2EDFDA11" w:rsidR="005A3469" w:rsidRPr="001E2AF2" w:rsidRDefault="005A3469" w:rsidP="001E2AF2">
      <w:pPr>
        <w:rPr>
          <w:rStyle w:val="StyleStyleBold12pt"/>
          <w:sz w:val="24"/>
        </w:rPr>
      </w:pPr>
      <w:r w:rsidRPr="001E2AF2">
        <w:rPr>
          <w:sz w:val="24"/>
          <w:u w:val="single"/>
        </w:rPr>
        <w:t>Once the mystery of</w:t>
      </w:r>
      <w:r w:rsidRPr="001E2AF2">
        <w:rPr>
          <w:sz w:val="24"/>
        </w:rPr>
        <w:t xml:space="preserve"> Malaysia Airlines </w:t>
      </w:r>
      <w:r w:rsidRPr="001E2AF2">
        <w:rPr>
          <w:sz w:val="24"/>
          <w:u w:val="single"/>
        </w:rPr>
        <w:t>Flight 370 is solved</w:t>
      </w:r>
      <w:r w:rsidRPr="001E2AF2">
        <w:rPr>
          <w:sz w:val="24"/>
        </w:rPr>
        <w:t xml:space="preserve">, there are </w:t>
      </w:r>
      <w:r w:rsidRPr="001E2AF2">
        <w:rPr>
          <w:sz w:val="24"/>
          <w:u w:val="single"/>
        </w:rPr>
        <w:t>changes in air safety</w:t>
      </w:r>
      <w:r w:rsidRPr="001E2AF2">
        <w:rPr>
          <w:sz w:val="24"/>
        </w:rPr>
        <w:t xml:space="preserve"> that </w:t>
      </w:r>
      <w:r w:rsidRPr="001E2AF2">
        <w:rPr>
          <w:sz w:val="24"/>
          <w:u w:val="single"/>
        </w:rPr>
        <w:t>might result</w:t>
      </w:r>
      <w:r w:rsidRPr="001E2AF2">
        <w:rPr>
          <w:sz w:val="24"/>
        </w:rPr>
        <w:t xml:space="preserve"> from the lessons of the disappearance of a</w:t>
      </w:r>
      <w:r w:rsidRPr="001E2AF2">
        <w:rPr>
          <w:rStyle w:val="StyleBoldUnderline"/>
          <w:sz w:val="24"/>
          <w:u w:val="none"/>
        </w:rPr>
        <w:t xml:space="preserve"> </w:t>
      </w:r>
      <w:r w:rsidRPr="001E2AF2">
        <w:rPr>
          <w:rStyle w:val="StyleBoldUnderline"/>
          <w:b w:val="0"/>
          <w:sz w:val="24"/>
          <w:u w:val="none"/>
        </w:rPr>
        <w:t>jumbo</w:t>
      </w:r>
      <w:r w:rsidRPr="001E2AF2">
        <w:rPr>
          <w:rStyle w:val="StyleBoldUnderline"/>
          <w:sz w:val="24"/>
          <w:u w:val="none"/>
        </w:rPr>
        <w:t xml:space="preserve"> </w:t>
      </w:r>
      <w:r w:rsidRPr="001E2AF2">
        <w:rPr>
          <w:sz w:val="24"/>
        </w:rPr>
        <w:t>jetliner in the age of instant communications.¶ The technologies -- each of which has its supporters and its detractors -- come into question as the search for Flight 370 enters its third week. Here'</w:t>
      </w:r>
      <w:r w:rsidRPr="001E2AF2">
        <w:rPr>
          <w:rStyle w:val="StyleBoldUnderline"/>
          <w:sz w:val="24"/>
          <w:u w:val="none"/>
        </w:rPr>
        <w:t>s</w:t>
      </w:r>
      <w:r w:rsidRPr="001E2AF2">
        <w:rPr>
          <w:sz w:val="24"/>
        </w:rPr>
        <w:t xml:space="preserve"> a look at </w:t>
      </w:r>
      <w:r w:rsidRPr="001E2AF2">
        <w:rPr>
          <w:rStyle w:val="StyleBoldUnderline"/>
          <w:b w:val="0"/>
          <w:sz w:val="24"/>
          <w:u w:val="none"/>
        </w:rPr>
        <w:t>some</w:t>
      </w:r>
      <w:r w:rsidRPr="001E2AF2">
        <w:rPr>
          <w:rStyle w:val="StyleBoldUnderline"/>
          <w:sz w:val="24"/>
          <w:u w:val="none"/>
        </w:rPr>
        <w:t xml:space="preserve"> </w:t>
      </w:r>
      <w:r w:rsidRPr="001E2AF2">
        <w:rPr>
          <w:sz w:val="24"/>
        </w:rPr>
        <w:t xml:space="preserve">possible technological changes:¶ </w:t>
      </w:r>
      <w:r w:rsidRPr="001E2AF2">
        <w:rPr>
          <w:sz w:val="24"/>
          <w:u w:val="single"/>
        </w:rPr>
        <w:t>Camera images</w:t>
      </w:r>
      <w:r w:rsidRPr="001E2AF2">
        <w:rPr>
          <w:sz w:val="24"/>
        </w:rPr>
        <w:t xml:space="preserve"> beamed from cockpit to ground¶ Investigators would be able to see and hear all that transpires in the cockpit.¶ Are batteries a clue to MH370's fate? Searching for plane in 'roaring 40s' Malaysians slow to act on critical lead? Telegraph: Last messages of Flight 370¶ Former American Airlines pilot Mark Weiss and other experts agree that images </w:t>
      </w:r>
      <w:r w:rsidRPr="001E2AF2">
        <w:rPr>
          <w:sz w:val="24"/>
          <w:u w:val="single"/>
        </w:rPr>
        <w:t>could prove highly important during investigations</w:t>
      </w:r>
      <w:r w:rsidRPr="001E2AF2">
        <w:rPr>
          <w:sz w:val="24"/>
        </w:rPr>
        <w:t xml:space="preserve">.¶ </w:t>
      </w:r>
      <w:r w:rsidRPr="001E2AF2">
        <w:rPr>
          <w:sz w:val="24"/>
          <w:u w:val="single"/>
        </w:rPr>
        <w:t>The N</w:t>
      </w:r>
      <w:r w:rsidRPr="001E2AF2">
        <w:rPr>
          <w:sz w:val="24"/>
        </w:rPr>
        <w:t xml:space="preserve">ational </w:t>
      </w:r>
      <w:r w:rsidRPr="001E2AF2">
        <w:rPr>
          <w:sz w:val="24"/>
          <w:u w:val="single"/>
        </w:rPr>
        <w:t>T</w:t>
      </w:r>
      <w:r w:rsidRPr="001E2AF2">
        <w:rPr>
          <w:sz w:val="24"/>
        </w:rPr>
        <w:t xml:space="preserve">ransportation </w:t>
      </w:r>
      <w:r w:rsidRPr="001E2AF2">
        <w:rPr>
          <w:sz w:val="24"/>
          <w:u w:val="single"/>
        </w:rPr>
        <w:t>S</w:t>
      </w:r>
      <w:r w:rsidRPr="001E2AF2">
        <w:rPr>
          <w:sz w:val="24"/>
        </w:rPr>
        <w:t xml:space="preserve">afety </w:t>
      </w:r>
      <w:r w:rsidRPr="001E2AF2">
        <w:rPr>
          <w:sz w:val="24"/>
          <w:u w:val="single"/>
        </w:rPr>
        <w:t>B</w:t>
      </w:r>
      <w:r w:rsidRPr="001E2AF2">
        <w:rPr>
          <w:sz w:val="24"/>
        </w:rPr>
        <w:t xml:space="preserve">oard </w:t>
      </w:r>
      <w:r w:rsidRPr="001E2AF2">
        <w:rPr>
          <w:sz w:val="24"/>
          <w:u w:val="single"/>
        </w:rPr>
        <w:t xml:space="preserve">has </w:t>
      </w:r>
      <w:r w:rsidRPr="001E2AF2">
        <w:rPr>
          <w:rStyle w:val="StyleBoldUnderline"/>
          <w:b w:val="0"/>
          <w:sz w:val="24"/>
        </w:rPr>
        <w:t>for years</w:t>
      </w:r>
      <w:r w:rsidRPr="001E2AF2">
        <w:rPr>
          <w:rStyle w:val="StyleBoldUnderline"/>
          <w:sz w:val="24"/>
        </w:rPr>
        <w:t xml:space="preserve"> </w:t>
      </w:r>
      <w:r w:rsidRPr="001E2AF2">
        <w:rPr>
          <w:sz w:val="24"/>
          <w:u w:val="single"/>
        </w:rPr>
        <w:t>campaigned for cockpit video</w:t>
      </w:r>
      <w:r w:rsidRPr="001E2AF2">
        <w:rPr>
          <w:sz w:val="24"/>
        </w:rPr>
        <w:t xml:space="preserve">, arguing that images would have helped it solve what happened in crashes like that of </w:t>
      </w:r>
      <w:proofErr w:type="spellStart"/>
      <w:r w:rsidRPr="001E2AF2">
        <w:rPr>
          <w:sz w:val="24"/>
        </w:rPr>
        <w:t>EgyptAir</w:t>
      </w:r>
      <w:proofErr w:type="spellEnd"/>
      <w:r w:rsidRPr="001E2AF2">
        <w:rPr>
          <w:sz w:val="24"/>
        </w:rPr>
        <w:t xml:space="preserve"> 990 in 1999, which the agency concluded was a deliberate act by the co-pilot. A camera would have clarified who was in the cockpit and what was happening.¶ Opponents, however, are not ready to welcome Big Brother in the sky. Many pilots -- and unions that represents them -- worry about an invasion of privacy.¶ "Years ago there was an American Airlines flight that took off out of Chicago and an engine came off the wing, and that airplane went right into the ground," Weiss told CNN. "They had a camera on that airplane, and people were able to see inside the airplane exactly what was happening to them."¶ Union officials have said that having a camera monitor what pilots do would affect their ability to perform.¶ Longer life for batteries powering locator beacons¶ The hunt for Malaysia Airlines Flight 370 is two weeks old. That means it's near the halfway mark in the minimum battery life for the pinging beacon device on flight recorders.¶ When the expected battery life runs out, possibly around April 6, the job of finding the flight data and cockpit voice recorders -- to which the beacons are attached -- will get significantly harder And, thereby, so will the job of solving the mystery of Flight 370.¶ Every commercial airplane is required to have </w:t>
      </w:r>
      <w:proofErr w:type="spellStart"/>
      <w:r w:rsidRPr="001E2AF2">
        <w:rPr>
          <w:sz w:val="24"/>
        </w:rPr>
        <w:t>pingers</w:t>
      </w:r>
      <w:proofErr w:type="spellEnd"/>
      <w:r w:rsidRPr="001E2AF2">
        <w:rPr>
          <w:sz w:val="24"/>
        </w:rPr>
        <w:t xml:space="preserve"> -- technically called underwater locator beacons -- to help locate lost aircraft. One is attached to the flight data recorder; another to the cockpit voice recorder.¶ The depletion of a device's battery will not wipe out data, however. </w:t>
      </w:r>
      <w:r w:rsidRPr="001E2AF2">
        <w:rPr>
          <w:sz w:val="24"/>
          <w:u w:val="single"/>
        </w:rPr>
        <w:t>Data has been known to survive years on modern recorders in harsh sea water conditions</w:t>
      </w:r>
      <w:r w:rsidRPr="001E2AF2">
        <w:rPr>
          <w:sz w:val="24"/>
        </w:rPr>
        <w:t xml:space="preserve">.¶ </w:t>
      </w:r>
      <w:r w:rsidRPr="001E2AF2">
        <w:rPr>
          <w:sz w:val="24"/>
          <w:u w:val="single"/>
        </w:rPr>
        <w:t>The battery life on the beacons has been a hot subject since the crash of Air France Flight 447 in 2009</w:t>
      </w:r>
      <w:r w:rsidRPr="001E2AF2">
        <w:rPr>
          <w:sz w:val="24"/>
        </w:rPr>
        <w:t xml:space="preserve">. The flight was carrying 228 people when it disappeared from radar between South America and Africa en route from Rio de Janeiro to Paris. It took two years to find the aircraft's flight data recorder and cockpit voice recorder in oceanic mountainous terrain under 13,000 feet of water.¶ The battery died before searchers could locate the wreckage. Since then, regulators and the airline industry have undertaken efforts to increase the beacon battery life from 30 to 90 days. There are also efforts to require </w:t>
      </w:r>
      <w:proofErr w:type="spellStart"/>
      <w:r w:rsidRPr="001E2AF2">
        <w:rPr>
          <w:sz w:val="24"/>
        </w:rPr>
        <w:t>pingers</w:t>
      </w:r>
      <w:proofErr w:type="spellEnd"/>
      <w:r w:rsidRPr="001E2AF2">
        <w:rPr>
          <w:sz w:val="24"/>
        </w:rPr>
        <w:t xml:space="preserve"> to be attached to aircraft airframes, making it easier to locate wreckage.¶ The next-generation </w:t>
      </w:r>
      <w:proofErr w:type="spellStart"/>
      <w:r w:rsidRPr="001E2AF2">
        <w:rPr>
          <w:sz w:val="24"/>
        </w:rPr>
        <w:t>pingers</w:t>
      </w:r>
      <w:proofErr w:type="spellEnd"/>
      <w:r w:rsidRPr="001E2AF2">
        <w:rPr>
          <w:sz w:val="24"/>
        </w:rPr>
        <w:t xml:space="preserve"> emit pings that can be heard 6 to 10 miles away, said </w:t>
      </w:r>
      <w:proofErr w:type="spellStart"/>
      <w:r w:rsidRPr="001E2AF2">
        <w:rPr>
          <w:sz w:val="24"/>
        </w:rPr>
        <w:t>Anish</w:t>
      </w:r>
      <w:proofErr w:type="spellEnd"/>
      <w:r w:rsidRPr="001E2AF2">
        <w:rPr>
          <w:sz w:val="24"/>
        </w:rPr>
        <w:t xml:space="preserve"> Patel, president of beacon manufacturer </w:t>
      </w:r>
      <w:proofErr w:type="spellStart"/>
      <w:r w:rsidRPr="001E2AF2">
        <w:rPr>
          <w:sz w:val="24"/>
        </w:rPr>
        <w:t>Dukane</w:t>
      </w:r>
      <w:proofErr w:type="spellEnd"/>
      <w:r w:rsidRPr="001E2AF2">
        <w:rPr>
          <w:sz w:val="24"/>
        </w:rPr>
        <w:t xml:space="preserve"> </w:t>
      </w:r>
      <w:proofErr w:type="spellStart"/>
      <w:r w:rsidRPr="001E2AF2">
        <w:rPr>
          <w:sz w:val="24"/>
        </w:rPr>
        <w:t>Seacom</w:t>
      </w:r>
      <w:proofErr w:type="spellEnd"/>
      <w:r w:rsidRPr="001E2AF2">
        <w:rPr>
          <w:sz w:val="24"/>
        </w:rPr>
        <w:t xml:space="preserve"> Inc.¶ </w:t>
      </w:r>
      <w:proofErr w:type="spellStart"/>
      <w:r w:rsidRPr="001E2AF2">
        <w:rPr>
          <w:sz w:val="24"/>
          <w:u w:val="single"/>
        </w:rPr>
        <w:t>Uplinking</w:t>
      </w:r>
      <w:proofErr w:type="spellEnd"/>
      <w:r w:rsidRPr="001E2AF2">
        <w:rPr>
          <w:sz w:val="24"/>
          <w:u w:val="single"/>
        </w:rPr>
        <w:t xml:space="preserve"> information from plane to satellite before a crash</w:t>
      </w:r>
      <w:r w:rsidRPr="001E2AF2">
        <w:rPr>
          <w:sz w:val="24"/>
        </w:rPr>
        <w:t xml:space="preserve">¶ The Air France crash spurred U.S. aviation safety officials to look into </w:t>
      </w:r>
      <w:proofErr w:type="spellStart"/>
      <w:r w:rsidRPr="001E2AF2">
        <w:rPr>
          <w:sz w:val="24"/>
        </w:rPr>
        <w:t>uplinking</w:t>
      </w:r>
      <w:proofErr w:type="spellEnd"/>
      <w:r w:rsidRPr="001E2AF2">
        <w:rPr>
          <w:sz w:val="24"/>
        </w:rPr>
        <w:t xml:space="preserve"> critical flight data to orbiting satellites from airplanes flying across oceans.¶ Today, flight data recorders use computer chips to record information about how the plane is working in flight. The cockpit voice recorder captures audio from crew members including pilots.¶ But all that data could be uncollected if the plane crashes in a large body of water. Then, the devices can't be retrieved without help from special recovery teams.¶ The National Transportation Safety Board had been researching a new system that would uplink airplane data about a plane's location, direction, equipment functions and about 30 other parameters to orbiting satellites, which would then beam the data back to the ground for storage.¶ In the event of a crash, that data could be easily accessed and analyzed for clues.¶ </w:t>
      </w:r>
      <w:r w:rsidRPr="001E2AF2">
        <w:rPr>
          <w:sz w:val="24"/>
          <w:u w:val="single"/>
        </w:rPr>
        <w:t>Such a system would be pricey but advocates contend that it could save millions of dollars in operations to recover onboard flight data devices when a crash occurs</w:t>
      </w:r>
      <w:r w:rsidRPr="001E2AF2">
        <w:rPr>
          <w:sz w:val="24"/>
        </w:rPr>
        <w:t xml:space="preserve">. Searching for the Air France devices and aircraft wreckage cost $40 million, according to a report by France's aviation investigation agency, the Bureau </w:t>
      </w:r>
      <w:proofErr w:type="spellStart"/>
      <w:r w:rsidRPr="001E2AF2">
        <w:rPr>
          <w:sz w:val="24"/>
        </w:rPr>
        <w:t>d'Enquetes</w:t>
      </w:r>
      <w:proofErr w:type="spellEnd"/>
      <w:r w:rsidRPr="001E2AF2">
        <w:rPr>
          <w:sz w:val="24"/>
        </w:rPr>
        <w:t xml:space="preserve"> et Analyses.¶ But critics cite potential reasons why in-flight data uplinks might not work, including high costs, limited bandwidth, security concerns, privacy issues, and cumbersome aviation bureaucracies.¶ In fact, two powerful government bureaucracies with oversight of the U.S. aviation industry -- the NTSB and the Federal Aviation Administration -- disagree about the promise of in-flight uplinks.¶ Real-time streaming of flight information¶ In the age of Netflix streaming and trans-Atlantic Wi-Fi on flights, why can't aircraft-in-flight data come in real time?¶ Canadian company </w:t>
      </w:r>
      <w:proofErr w:type="spellStart"/>
      <w:r w:rsidRPr="001E2AF2">
        <w:rPr>
          <w:sz w:val="24"/>
        </w:rPr>
        <w:t>Flyht</w:t>
      </w:r>
      <w:proofErr w:type="spellEnd"/>
      <w:r w:rsidRPr="001E2AF2">
        <w:rPr>
          <w:sz w:val="24"/>
        </w:rPr>
        <w:t xml:space="preserve"> Aerospace Solutions says it can. The company makes the Automated Flight Information System, or AFIRS, which automatically monitors data such as location, altitude, and performance.¶ The data can be live-streamed when something goes wrong. The technology would have answered many questions about Flight 370, according to </w:t>
      </w:r>
      <w:proofErr w:type="spellStart"/>
      <w:r w:rsidRPr="001E2AF2">
        <w:rPr>
          <w:sz w:val="24"/>
        </w:rPr>
        <w:t>Flyht</w:t>
      </w:r>
      <w:proofErr w:type="spellEnd"/>
      <w:r w:rsidRPr="001E2AF2">
        <w:rPr>
          <w:sz w:val="24"/>
        </w:rPr>
        <w:t xml:space="preserve"> director Richard Hayden.¶ "We would know where the aircraft has gone, where it is, and we would have information on what had happened in the meantime," he said.¶ On a normal flight, the system would send updates every five to 10 minutes. And it could be programmed to recognize when something is wrong, such as a deviation in flight path, to automatically begin streaming second-by-second data.¶ The main objection has been cost, but Hayden said </w:t>
      </w:r>
      <w:r w:rsidRPr="001E2AF2">
        <w:rPr>
          <w:sz w:val="24"/>
          <w:u w:val="single"/>
        </w:rPr>
        <w:t>AFIRS is designed to save carriers money</w:t>
      </w:r>
      <w:r w:rsidRPr="001E2AF2">
        <w:rPr>
          <w:sz w:val="24"/>
        </w:rPr>
        <w:t xml:space="preserve">.¶ "A typical installation would be under $100,000 including the box and the installation parts and the labor," said Hayden. "Normally our customers recover that expense in a matter of months to, at most, a couple of years by virtue of the savings it creates." </w:t>
      </w:r>
      <w:r w:rsidRPr="001E2AF2">
        <w:rPr>
          <w:sz w:val="24"/>
          <w:u w:val="single"/>
        </w:rPr>
        <w:t>Those savings come from troubleshooting mechanical problems while the plane is in the air</w:t>
      </w:r>
      <w:r w:rsidRPr="001E2AF2">
        <w:rPr>
          <w:sz w:val="24"/>
        </w:rPr>
        <w:t xml:space="preserve">, he said, </w:t>
      </w:r>
      <w:r w:rsidRPr="001E2AF2">
        <w:rPr>
          <w:sz w:val="24"/>
          <w:u w:val="single"/>
        </w:rPr>
        <w:t>as well as collecting data that can help cut fuels costs</w:t>
      </w:r>
      <w:r w:rsidRPr="001E2AF2">
        <w:rPr>
          <w:sz w:val="24"/>
        </w:rPr>
        <w:t xml:space="preserve">.¶ Former Inspector General of the Department of Transportation Mary </w:t>
      </w:r>
      <w:proofErr w:type="spellStart"/>
      <w:r w:rsidRPr="001E2AF2">
        <w:rPr>
          <w:sz w:val="24"/>
        </w:rPr>
        <w:t>Schiavo</w:t>
      </w:r>
      <w:proofErr w:type="spellEnd"/>
      <w:r w:rsidRPr="001E2AF2">
        <w:rPr>
          <w:sz w:val="24"/>
        </w:rPr>
        <w:t xml:space="preserve"> doesn't believe carriers will get on board.¶ "(Airlines are) very cost sensitive," she said. "They simply will not add additional safety measures unless mandated by the federal government."¶ Increased capacity for data and voice recorders¶ Today's recorders are better than recorders of the past, when data was recorded on magnetic tape. But they fall short of current technical potential.¶ Voice recorders, for instance, have only two hours of recording capacity. </w:t>
      </w:r>
      <w:r w:rsidRPr="001E2AF2">
        <w:rPr>
          <w:sz w:val="24"/>
          <w:u w:val="single"/>
        </w:rPr>
        <w:t>Since Flight 370 flew almost seven hours beyond the point where something went terribly wrong</w:t>
      </w:r>
      <w:r w:rsidRPr="001E2AF2">
        <w:rPr>
          <w:sz w:val="24"/>
        </w:rPr>
        <w:t xml:space="preserve">, </w:t>
      </w:r>
      <w:r w:rsidRPr="001E2AF2">
        <w:rPr>
          <w:sz w:val="24"/>
          <w:u w:val="single"/>
        </w:rPr>
        <w:t>it's almost guaranteed that crucial cockpit sounds have been erased</w:t>
      </w:r>
      <w:r w:rsidRPr="001E2AF2">
        <w:rPr>
          <w:sz w:val="24"/>
        </w:rPr>
        <w:t xml:space="preserve">.¶ </w:t>
      </w:r>
      <w:r w:rsidRPr="001E2AF2">
        <w:rPr>
          <w:sz w:val="24"/>
          <w:u w:val="single"/>
        </w:rPr>
        <w:t>Cockpit voice recorders memorialize pilot's words</w:t>
      </w:r>
      <w:r w:rsidRPr="001E2AF2">
        <w:rPr>
          <w:sz w:val="24"/>
        </w:rPr>
        <w:t xml:space="preserve"> -- from the inconsequential to the tragic. In 1999, a voice recorder captured the last words of the startled captain of </w:t>
      </w:r>
      <w:proofErr w:type="spellStart"/>
      <w:r w:rsidRPr="001E2AF2">
        <w:rPr>
          <w:sz w:val="24"/>
        </w:rPr>
        <w:t>EgyptAir</w:t>
      </w:r>
      <w:proofErr w:type="spellEnd"/>
      <w:r w:rsidRPr="001E2AF2">
        <w:rPr>
          <w:sz w:val="24"/>
        </w:rPr>
        <w:t xml:space="preserve"> 990 as he fought to maintain control of his plane. The cockpit voice recorder helped establish that the pilot was trying to pull the plane out if a dive while his co-pilot, investigators determined, flew it into the ocean.¶ Voice recorders also record clicks and hums -- sounds that can reveal pilot's actions.¶ Flight data recorders capture a wide array of data, including altitudes, air speeds, headings, engine temperatures, flap and rudder positions.¶ And the types of data recording is growing as technology advances, a National Transportation Safety Board official said.¶ "We see recorders that come in for the newer aircraft of at least a few hundred (types of data) if not more than 1,000," the official said.¶ They must record the previous 36 hours of operations.¶ Pilots, however, don't like being recorded -- via audio or video. "It's their work environment," said Peter </w:t>
      </w:r>
      <w:proofErr w:type="spellStart"/>
      <w:r w:rsidRPr="001E2AF2">
        <w:rPr>
          <w:sz w:val="24"/>
        </w:rPr>
        <w:t>Goelz</w:t>
      </w:r>
      <w:proofErr w:type="spellEnd"/>
      <w:r w:rsidRPr="001E2AF2">
        <w:rPr>
          <w:sz w:val="24"/>
        </w:rPr>
        <w:t xml:space="preserve">, a CNN aviation analyst and former NTSB managing director. "They believe that the voice recorders intrude on their work environment."¶ Two hours of voice recording capacity is not adequate, he said. "It should be the last 24 hours," </w:t>
      </w:r>
      <w:proofErr w:type="spellStart"/>
      <w:r w:rsidRPr="001E2AF2">
        <w:rPr>
          <w:sz w:val="24"/>
        </w:rPr>
        <w:t>Goelz</w:t>
      </w:r>
      <w:proofErr w:type="spellEnd"/>
      <w:r w:rsidRPr="001E2AF2">
        <w:rPr>
          <w:sz w:val="24"/>
        </w:rPr>
        <w:t xml:space="preserve"> said told CNN. "There is no reason in the world now not to have data recorders digitally recording in 24-hour time."</w:t>
      </w:r>
      <w:bookmarkStart w:id="0" w:name="_GoBack"/>
      <w:bookmarkEnd w:id="0"/>
    </w:p>
    <w:p w14:paraId="01BC5C59" w14:textId="77777777" w:rsidR="005A3469" w:rsidRDefault="005A3469" w:rsidP="005A3469"/>
    <w:p w14:paraId="322F6AF2" w14:textId="77777777" w:rsidR="005A3469" w:rsidRDefault="005A3469" w:rsidP="005A3469">
      <w:pPr>
        <w:pStyle w:val="Heading4"/>
        <w:rPr>
          <w:rStyle w:val="StyleStyleBold12pt"/>
          <w:b/>
        </w:rPr>
      </w:pPr>
      <w:r>
        <w:rPr>
          <w:rStyle w:val="StyleStyleBold12pt"/>
          <w:b/>
        </w:rPr>
        <w:t>Airlines key to the economy.</w:t>
      </w:r>
    </w:p>
    <w:p w14:paraId="60268AA0" w14:textId="77777777" w:rsidR="005A3469" w:rsidRDefault="005A3469" w:rsidP="005A3469">
      <w:pPr>
        <w:rPr>
          <w:rStyle w:val="StyleStyleBold12pt"/>
          <w:sz w:val="14"/>
          <w:szCs w:val="14"/>
        </w:rPr>
      </w:pPr>
      <w:r w:rsidRPr="00DD67E0">
        <w:t>Airline Pilots Associations,</w:t>
      </w:r>
      <w:r>
        <w:rPr>
          <w:rStyle w:val="StyleStyleBold12pt"/>
        </w:rPr>
        <w:t xml:space="preserve"> </w:t>
      </w:r>
      <w:r w:rsidRPr="00EB2C82">
        <w:rPr>
          <w:rStyle w:val="StyleStyleBold12pt"/>
          <w:sz w:val="16"/>
          <w:szCs w:val="16"/>
        </w:rPr>
        <w:t xml:space="preserve">“The Air Line Pilots Association, International (ALPA) is the largest airline pilot union in the world and represents over 50,000 pilots at 32 U.S. and Canadian airlines. Founded in 1931, the Association is chartered by the AFL-CIO and the Canadian </w:t>
      </w:r>
      <w:proofErr w:type="spellStart"/>
      <w:r w:rsidRPr="00EB2C82">
        <w:rPr>
          <w:rStyle w:val="StyleStyleBold12pt"/>
          <w:sz w:val="16"/>
          <w:szCs w:val="16"/>
        </w:rPr>
        <w:t>Labour</w:t>
      </w:r>
      <w:proofErr w:type="spellEnd"/>
      <w:r w:rsidRPr="00EB2C82">
        <w:rPr>
          <w:rStyle w:val="StyleStyleBold12pt"/>
          <w:sz w:val="16"/>
          <w:szCs w:val="16"/>
        </w:rPr>
        <w:t xml:space="preserve"> Congress. Known internationally as US-ALPA, it is a member of the International Federation of Air Line Pilot Associations.”</w:t>
      </w:r>
      <w:r>
        <w:rPr>
          <w:rStyle w:val="StyleStyleBold12pt"/>
          <w:sz w:val="16"/>
          <w:szCs w:val="16"/>
        </w:rPr>
        <w:t xml:space="preserve"> </w:t>
      </w:r>
      <w:r w:rsidRPr="00DD67E0">
        <w:rPr>
          <w:rStyle w:val="StyleStyleBold12pt"/>
          <w:b w:val="0"/>
          <w:szCs w:val="26"/>
        </w:rPr>
        <w:t>October 17 2013</w:t>
      </w:r>
      <w:r>
        <w:rPr>
          <w:rStyle w:val="StyleStyleBold12pt"/>
          <w:szCs w:val="26"/>
        </w:rPr>
        <w:t xml:space="preserve">, </w:t>
      </w:r>
      <w:r w:rsidRPr="00EB2C82">
        <w:rPr>
          <w:rStyle w:val="StyleStyleBold12pt"/>
          <w:sz w:val="10"/>
          <w:szCs w:val="10"/>
        </w:rPr>
        <w:t>“</w:t>
      </w:r>
      <w:r w:rsidRPr="00E9313E">
        <w:rPr>
          <w:rStyle w:val="StyleStyleBold12pt"/>
          <w:sz w:val="14"/>
          <w:szCs w:val="14"/>
        </w:rPr>
        <w:t>Norwegian’s New London-U.S. Flights Show Threat if U.S. Fails to Level Playing Field for its Airlines”</w:t>
      </w:r>
      <w:r>
        <w:rPr>
          <w:rStyle w:val="StyleStyleBold12pt"/>
          <w:sz w:val="14"/>
          <w:szCs w:val="14"/>
        </w:rPr>
        <w:t xml:space="preserve"> </w:t>
      </w:r>
      <w:hyperlink r:id="rId9" w:history="1">
        <w:r w:rsidRPr="003F7501">
          <w:rPr>
            <w:rStyle w:val="Hyperlink"/>
            <w:sz w:val="14"/>
            <w:szCs w:val="14"/>
          </w:rPr>
          <w:t>http://pilotpartisan.com/2013/10/17/norwegians-new-london-u-s-flights-show-threat-if-u-s-fails-to-level-playing-field-for-its-airlines/</w:t>
        </w:r>
      </w:hyperlink>
      <w:r>
        <w:rPr>
          <w:rStyle w:val="StyleStyleBold12pt"/>
          <w:sz w:val="14"/>
          <w:szCs w:val="14"/>
        </w:rPr>
        <w:t xml:space="preserve"> </w:t>
      </w:r>
    </w:p>
    <w:p w14:paraId="41A0FC42" w14:textId="77777777" w:rsidR="005A3469" w:rsidRDefault="005A3469" w:rsidP="005A3469">
      <w:pPr>
        <w:rPr>
          <w:rStyle w:val="StyleStyleBold12pt"/>
          <w:szCs w:val="26"/>
        </w:rPr>
      </w:pPr>
    </w:p>
    <w:p w14:paraId="57FA4B8A" w14:textId="77777777" w:rsidR="005A3469" w:rsidRDefault="005A3469" w:rsidP="005A3469">
      <w:pPr>
        <w:rPr>
          <w:rStyle w:val="StyleStyleBold12pt"/>
          <w:sz w:val="6"/>
          <w:szCs w:val="6"/>
        </w:rPr>
      </w:pPr>
      <w:r w:rsidRPr="003A5A90">
        <w:rPr>
          <w:rStyle w:val="StyleStyleBold12pt"/>
          <w:sz w:val="6"/>
          <w:szCs w:val="6"/>
        </w:rPr>
        <w:t>What is it going to take to wake U.S. policymakers up to the fact that</w:t>
      </w:r>
      <w:r w:rsidRPr="00E9313E">
        <w:rPr>
          <w:rStyle w:val="StyleStyleBold12pt"/>
          <w:sz w:val="10"/>
          <w:szCs w:val="26"/>
        </w:rPr>
        <w:t xml:space="preserve"> </w:t>
      </w:r>
      <w:r w:rsidRPr="00E9313E">
        <w:rPr>
          <w:rStyle w:val="StyleBoldUnderline"/>
          <w:highlight w:val="cyan"/>
        </w:rPr>
        <w:t>our nation’s aviation industry is competing on a very un-level playing field with state-owned and</w:t>
      </w:r>
      <w:r w:rsidRPr="00E9313E">
        <w:rPr>
          <w:rStyle w:val="StyleStyleBold12pt"/>
          <w:sz w:val="10"/>
          <w:szCs w:val="26"/>
        </w:rPr>
        <w:t xml:space="preserve"> some </w:t>
      </w:r>
      <w:r w:rsidRPr="00E9313E">
        <w:rPr>
          <w:rStyle w:val="StyleBoldUnderline"/>
          <w:highlight w:val="cyan"/>
        </w:rPr>
        <w:t>other airlines</w:t>
      </w:r>
      <w:r w:rsidRPr="00E9313E">
        <w:rPr>
          <w:rStyle w:val="StyleStyleBold12pt"/>
          <w:sz w:val="10"/>
          <w:szCs w:val="26"/>
        </w:rPr>
        <w:t>?</w:t>
      </w:r>
      <w:r w:rsidRPr="00E9313E">
        <w:rPr>
          <w:rStyle w:val="StyleStyleBold12pt"/>
          <w:sz w:val="12"/>
          <w:szCs w:val="26"/>
        </w:rPr>
        <w:t>¶</w:t>
      </w:r>
      <w:r w:rsidRPr="00E9313E">
        <w:rPr>
          <w:rStyle w:val="StyleStyleBold12pt"/>
          <w:sz w:val="6"/>
          <w:szCs w:val="6"/>
        </w:rPr>
        <w:t xml:space="preserve"> Today’s announcement by Norwegian Air Shuttle (NAS) underscores the need to recognize the unfair advantages used by some foreign airlines to take markets from U.S. airlines. It’s time for the U.S. government to step in and level the playing field.¶ The airline said today that it will begin serving three U.S. destinations from London’s Gatwick airport next summer. It will be offering extremely low fares, undercutting U.S. carriers in the market by as much as 50%.¶ NAS is able to offer these market-distorting fares because of several loopholes in applicable labor law. While NAS is headquartered in Norway, they intend to register their long-haul fleet in Ireland and hire Thai-based </w:t>
      </w:r>
      <w:proofErr w:type="spellStart"/>
      <w:r w:rsidRPr="00E9313E">
        <w:rPr>
          <w:rStyle w:val="StyleStyleBold12pt"/>
          <w:sz w:val="6"/>
          <w:szCs w:val="6"/>
        </w:rPr>
        <w:t>flightcrews</w:t>
      </w:r>
      <w:proofErr w:type="spellEnd"/>
      <w:r w:rsidRPr="00E9313E">
        <w:rPr>
          <w:rStyle w:val="StyleStyleBold12pt"/>
          <w:sz w:val="6"/>
          <w:szCs w:val="6"/>
        </w:rPr>
        <w:t xml:space="preserve"> who will work under Singaporean contracts. Additionally, the planes they’ll be flying have been bought with loan guarantees from the U.S. Export-Import Bank.¶ While passengers riding NAS might enjoy cheaper fares in the short-term, the unfair competition will drive down revenue at American carriers. This potential race to the bottom could ultimately harm our airline industry and put quality U.S. jobs at risk.¶</w:t>
      </w:r>
      <w:r w:rsidRPr="00E9313E">
        <w:rPr>
          <w:rStyle w:val="StyleStyleBold12pt"/>
          <w:sz w:val="10"/>
          <w:szCs w:val="26"/>
        </w:rPr>
        <w:t xml:space="preserve"> </w:t>
      </w:r>
      <w:r w:rsidRPr="00E9313E">
        <w:rPr>
          <w:rStyle w:val="StyleBoldUnderline"/>
          <w:highlight w:val="cyan"/>
        </w:rPr>
        <w:t>U.S. airlines contribute more than $1 trillion to the U.S. economy and nearly 10 million jobs. Their health and success is a major driver for economic growth</w:t>
      </w:r>
      <w:r w:rsidRPr="00E9313E">
        <w:rPr>
          <w:rStyle w:val="StyleStyleBold12pt"/>
          <w:sz w:val="6"/>
          <w:szCs w:val="6"/>
        </w:rPr>
        <w:t xml:space="preserve">.¶ Policymakers should not be allowing </w:t>
      </w:r>
    </w:p>
    <w:p w14:paraId="3830C5A0" w14:textId="77777777" w:rsidR="005A3469" w:rsidRDefault="005A3469" w:rsidP="005A3469">
      <w:pPr>
        <w:rPr>
          <w:rStyle w:val="StyleStyleBold12pt"/>
          <w:sz w:val="6"/>
          <w:szCs w:val="6"/>
        </w:rPr>
      </w:pPr>
      <w:r w:rsidRPr="00E9313E">
        <w:rPr>
          <w:rStyle w:val="StyleStyleBold12pt"/>
          <w:sz w:val="6"/>
          <w:szCs w:val="6"/>
        </w:rPr>
        <w:t>business models like that concocted by NAS to exploit our markets and put U.S. jobs at risk. We need government policy that prevents a race</w:t>
      </w:r>
    </w:p>
    <w:p w14:paraId="28717751" w14:textId="77777777" w:rsidR="00D30298" w:rsidRDefault="00D30298" w:rsidP="005A3469">
      <w:pPr>
        <w:rPr>
          <w:rStyle w:val="StyleStyleBold12pt"/>
          <w:sz w:val="6"/>
          <w:szCs w:val="6"/>
        </w:rPr>
      </w:pPr>
    </w:p>
    <w:p w14:paraId="23FB301A" w14:textId="77777777" w:rsidR="00D30298" w:rsidRDefault="00D30298" w:rsidP="005A3469">
      <w:pPr>
        <w:rPr>
          <w:rStyle w:val="StyleStyleBold12pt"/>
          <w:sz w:val="6"/>
          <w:szCs w:val="6"/>
        </w:rPr>
      </w:pPr>
    </w:p>
    <w:p w14:paraId="421A5275" w14:textId="77777777" w:rsidR="005A3469" w:rsidRDefault="005A3469" w:rsidP="005A3469">
      <w:pPr>
        <w:pStyle w:val="Heading4"/>
      </w:pPr>
      <w:r>
        <w:t>Airline collapse spills over</w:t>
      </w:r>
    </w:p>
    <w:p w14:paraId="06DA295A" w14:textId="77777777" w:rsidR="005A3469" w:rsidRDefault="005A3469" w:rsidP="005A3469"/>
    <w:p w14:paraId="7A7102CF" w14:textId="77777777" w:rsidR="005A3469" w:rsidRDefault="005A3469" w:rsidP="005A3469">
      <w:pPr>
        <w:rPr>
          <w:rStyle w:val="StyleStyleBold12pt"/>
        </w:rPr>
      </w:pPr>
      <w:r w:rsidRPr="00975866">
        <w:rPr>
          <w:rStyle w:val="StyleStyleBold12pt"/>
          <w:highlight w:val="cyan"/>
        </w:rPr>
        <w:t>Jacobson</w:t>
      </w:r>
      <w:r>
        <w:rPr>
          <w:rStyle w:val="StyleStyleBold12pt"/>
        </w:rPr>
        <w:t xml:space="preserve"> </w:t>
      </w:r>
      <w:r w:rsidRPr="00975866">
        <w:rPr>
          <w:rStyle w:val="StyleStyleBold12pt"/>
        </w:rPr>
        <w:t>-researcher for the council of state governments</w:t>
      </w:r>
      <w:r>
        <w:rPr>
          <w:rStyle w:val="StyleStyleBold12pt"/>
        </w:rPr>
        <w:t xml:space="preserve"> 20</w:t>
      </w:r>
      <w:r w:rsidRPr="00975866">
        <w:rPr>
          <w:rStyle w:val="StyleStyleBold12pt"/>
          <w:highlight w:val="cyan"/>
        </w:rPr>
        <w:t>04</w:t>
      </w:r>
      <w:r>
        <w:rPr>
          <w:rStyle w:val="StyleStyleBold12pt"/>
        </w:rPr>
        <w:t xml:space="preserve"> </w:t>
      </w:r>
    </w:p>
    <w:p w14:paraId="5C85CA57" w14:textId="77777777" w:rsidR="005A3469" w:rsidRDefault="005A3469" w:rsidP="005A3469">
      <w:pPr>
        <w:rPr>
          <w:rStyle w:val="StyleStyleBold12pt"/>
        </w:rPr>
      </w:pPr>
      <w:r>
        <w:rPr>
          <w:rStyle w:val="StyleStyleBold12pt"/>
        </w:rPr>
        <w:t>Douglas</w:t>
      </w:r>
      <w:r w:rsidRPr="00975866">
        <w:rPr>
          <w:rStyle w:val="StyleStyleBold12pt"/>
        </w:rPr>
        <w:t xml:space="preserve"> “The Economic Impact of the </w:t>
      </w:r>
      <w:r>
        <w:rPr>
          <w:rStyle w:val="StyleStyleBold12pt"/>
        </w:rPr>
        <w:t xml:space="preserve">Airline Industry in the South”, </w:t>
      </w:r>
      <w:hyperlink r:id="rId10" w:history="1">
        <w:r w:rsidRPr="009C002E">
          <w:rPr>
            <w:rStyle w:val="Hyperlink"/>
            <w:sz w:val="26"/>
          </w:rPr>
          <w:t>http://www.slcatlanta.org/Publications/EconDev/economic_impact_of_the_airline_industry.pdf</w:t>
        </w:r>
      </w:hyperlink>
      <w:r>
        <w:rPr>
          <w:rStyle w:val="StyleStyleBold12pt"/>
        </w:rPr>
        <w:t xml:space="preserve"> TMP</w:t>
      </w:r>
    </w:p>
    <w:p w14:paraId="3ECB2A32" w14:textId="77777777" w:rsidR="005A3469" w:rsidRPr="00975866" w:rsidRDefault="005A3469" w:rsidP="005A3469">
      <w:pPr>
        <w:rPr>
          <w:rStyle w:val="StyleStyleBold12pt"/>
        </w:rPr>
      </w:pPr>
    </w:p>
    <w:p w14:paraId="13B05149" w14:textId="77777777" w:rsidR="005A3469" w:rsidRDefault="005A3469" w:rsidP="005A3469">
      <w:pPr>
        <w:rPr>
          <w:szCs w:val="22"/>
        </w:rPr>
      </w:pPr>
    </w:p>
    <w:p w14:paraId="6E2B23A6" w14:textId="77777777" w:rsidR="005A3469" w:rsidRDefault="005A3469" w:rsidP="005A3469">
      <w:pPr>
        <w:rPr>
          <w:rStyle w:val="StyleBoldUnderline"/>
        </w:rPr>
      </w:pPr>
      <w:r w:rsidRPr="009B2C6F">
        <w:rPr>
          <w:rFonts w:eastAsia="Times New Roman" w:cstheme="minorHAnsi"/>
          <w:color w:val="333333"/>
          <w:sz w:val="8"/>
          <w:szCs w:val="22"/>
        </w:rPr>
        <w:t xml:space="preserve">The airline industry serves not just as an economic engine for states, cities and regions, but as a cog in the essential network of transportation within the United States. Furthermore, </w:t>
      </w:r>
      <w:r w:rsidRPr="009B2C6F">
        <w:rPr>
          <w:rStyle w:val="StyleBoldUnderline"/>
          <w:highlight w:val="cyan"/>
        </w:rPr>
        <w:t>airlines, with</w:t>
      </w:r>
      <w:r w:rsidRPr="009B2C6F">
        <w:rPr>
          <w:rStyle w:val="StyleBoldUnderline"/>
        </w:rPr>
        <w:t xml:space="preserve"> their </w:t>
      </w:r>
      <w:r w:rsidRPr="009B2C6F">
        <w:rPr>
          <w:rStyle w:val="StyleBoldUnderline"/>
          <w:highlight w:val="cyan"/>
        </w:rPr>
        <w:t>familiar names and easily recognizable symbols</w:t>
      </w:r>
      <w:r w:rsidRPr="009B2C6F">
        <w:rPr>
          <w:rStyle w:val="StyleBoldUnderline"/>
        </w:rPr>
        <w:t xml:space="preserve">, can </w:t>
      </w:r>
      <w:r w:rsidRPr="009B2C6F">
        <w:rPr>
          <w:rStyle w:val="StyleBoldUnderline"/>
          <w:highlight w:val="cyan"/>
        </w:rPr>
        <w:t>bring a sense of unity to the large communities</w:t>
      </w:r>
      <w:r w:rsidRPr="009B2C6F">
        <w:rPr>
          <w:rStyle w:val="StyleBoldUnderline"/>
        </w:rPr>
        <w:t xml:space="preserve"> which t</w:t>
      </w:r>
      <w:r w:rsidRPr="009B2C6F">
        <w:rPr>
          <w:rStyle w:val="StyleBoldUnderline"/>
          <w:highlight w:val="cyan"/>
        </w:rPr>
        <w:t>hey serve</w:t>
      </w:r>
      <w:r w:rsidRPr="00975866">
        <w:rPr>
          <w:rFonts w:eastAsia="Times New Roman" w:cstheme="minorHAnsi"/>
          <w:color w:val="333333"/>
          <w:szCs w:val="22"/>
          <w:u w:val="single"/>
        </w:rPr>
        <w:t>.</w:t>
      </w:r>
      <w:r w:rsidRPr="009B2C6F">
        <w:rPr>
          <w:rFonts w:eastAsia="Times New Roman" w:cstheme="minorHAnsi"/>
          <w:color w:val="333333"/>
          <w:sz w:val="8"/>
          <w:szCs w:val="22"/>
        </w:rPr>
        <w:t xml:space="preserve"> </w:t>
      </w:r>
      <w:r w:rsidRPr="009B2C6F">
        <w:rPr>
          <w:rStyle w:val="StyleBoldUnderline"/>
        </w:rPr>
        <w:t xml:space="preserve">The industry creates its impact not just by providing direct employment, </w:t>
      </w:r>
      <w:r w:rsidRPr="00017A7D">
        <w:rPr>
          <w:rStyle w:val="StyleBoldUnderline"/>
          <w:highlight w:val="cyan"/>
        </w:rPr>
        <w:t>but also through the creation of opportunities throughout the travel and hospitality sector</w:t>
      </w:r>
      <w:r w:rsidRPr="009B2C6F">
        <w:rPr>
          <w:rStyle w:val="StyleBoldUnderline"/>
        </w:rPr>
        <w:t xml:space="preserve"> of the economy</w:t>
      </w:r>
      <w:r w:rsidRPr="009B2C6F">
        <w:rPr>
          <w:rFonts w:eastAsia="Times New Roman" w:cstheme="minorHAnsi"/>
          <w:color w:val="333333"/>
          <w:sz w:val="8"/>
          <w:szCs w:val="22"/>
        </w:rPr>
        <w:t xml:space="preserve">. </w:t>
      </w:r>
      <w:r w:rsidRPr="009B2C6F">
        <w:rPr>
          <w:rStyle w:val="StyleBoldUnderline"/>
        </w:rPr>
        <w:t xml:space="preserve">Jobs in hotels, resorts, restaurants and car rental agencies, </w:t>
      </w:r>
      <w:r w:rsidRPr="00017A7D">
        <w:rPr>
          <w:rStyle w:val="StyleBoldUnderline"/>
          <w:highlight w:val="cyan"/>
        </w:rPr>
        <w:t>just to mention one small part of the economy, depend to differing degrees on the health of the airline industry</w:t>
      </w:r>
      <w:r w:rsidRPr="009B2C6F">
        <w:rPr>
          <w:rFonts w:eastAsia="Times New Roman" w:cstheme="minorHAnsi"/>
          <w:color w:val="333333"/>
          <w:sz w:val="8"/>
          <w:szCs w:val="22"/>
        </w:rPr>
        <w:t xml:space="preserve">. Yet the industry finds itself in a very difficult period. </w:t>
      </w:r>
      <w:r w:rsidRPr="00017A7D">
        <w:rPr>
          <w:rStyle w:val="StyleBoldUnderline"/>
          <w:highlight w:val="cyan"/>
        </w:rPr>
        <w:t>With the new focus on homeland security in the United States, exacerbated by war, the terrorist attacks of 2001, a downturn in the economy, and anomalies such as the SARS virus, the airline industry has found itself in a state of turmoil</w:t>
      </w:r>
      <w:r w:rsidRPr="009B2C6F">
        <w:rPr>
          <w:rFonts w:eastAsia="Times New Roman" w:cstheme="minorHAnsi"/>
          <w:color w:val="333333"/>
          <w:sz w:val="8"/>
          <w:szCs w:val="22"/>
        </w:rPr>
        <w:t xml:space="preserve">, loss and great trepidation. With the industry especially important to its birthplace, the Southern region, this report highlights the contributions of carriers to local and regional economies and the challenges that face them in Southern states. Recent headlines concerning airlines have been dominated by tales of layoffs, corporate malfeasance, bankruptcies, severance packages and labor strife. </w:t>
      </w:r>
      <w:r w:rsidRPr="009B2C6F">
        <w:rPr>
          <w:rStyle w:val="StyleBoldUnderline"/>
        </w:rPr>
        <w:t>While continuing to struggle financially, airlines are working to resolve issues with unions, cut costs as painlessly as possible, and eventually return to profitability</w:t>
      </w:r>
      <w:r w:rsidRPr="009B2C6F">
        <w:rPr>
          <w:rFonts w:eastAsia="Times New Roman" w:cstheme="minorHAnsi"/>
          <w:color w:val="333333"/>
          <w:sz w:val="8"/>
          <w:szCs w:val="22"/>
        </w:rPr>
        <w:t xml:space="preserve">, all while better serving the public. The fact remains that commercial aviation is invaluable to the nation’s economy. </w:t>
      </w:r>
      <w:r w:rsidRPr="00017A7D">
        <w:rPr>
          <w:rStyle w:val="StyleBoldUnderline"/>
          <w:highlight w:val="cyan"/>
        </w:rPr>
        <w:t>Airports generate $507 billion each year, nationwide, in total economic activity, creating almost 2 million jobs directly and almost 5 million indirectly in surrounding communities</w:t>
      </w:r>
      <w:r w:rsidRPr="009B2C6F">
        <w:rPr>
          <w:rStyle w:val="StyleBoldUnderline"/>
        </w:rPr>
        <w:t>. These employees earn $190 billion a year and generate $33.5 billion in local, state and federal taxes.</w:t>
      </w:r>
    </w:p>
    <w:p w14:paraId="6497FDE0" w14:textId="77777777" w:rsidR="00B974EB" w:rsidRDefault="00B974EB" w:rsidP="005A3469">
      <w:pPr>
        <w:rPr>
          <w:rStyle w:val="StyleBoldUnderline"/>
        </w:rPr>
      </w:pPr>
    </w:p>
    <w:p w14:paraId="53880CED" w14:textId="4F31A441" w:rsidR="00B974EB" w:rsidRDefault="00B974EB" w:rsidP="00B974EB">
      <w:pPr>
        <w:pStyle w:val="Heading4"/>
      </w:pPr>
      <w:r>
        <w:t>The impact is geopolitical instability and war</w:t>
      </w:r>
    </w:p>
    <w:p w14:paraId="2564C960" w14:textId="77777777" w:rsidR="00B974EB" w:rsidRDefault="00B974EB" w:rsidP="00B974EB">
      <w:pPr>
        <w:rPr>
          <w:rStyle w:val="StyleStyleBold12pt"/>
          <w:sz w:val="24"/>
        </w:rPr>
      </w:pPr>
      <w:proofErr w:type="spellStart"/>
      <w:r w:rsidRPr="001C31D1">
        <w:rPr>
          <w:rStyle w:val="StyleStyleBold12pt"/>
          <w:sz w:val="24"/>
          <w:highlight w:val="cyan"/>
        </w:rPr>
        <w:t>Kreitner</w:t>
      </w:r>
      <w:proofErr w:type="spellEnd"/>
      <w:r w:rsidRPr="001C31D1">
        <w:rPr>
          <w:rStyle w:val="StyleStyleBold12pt"/>
          <w:sz w:val="24"/>
          <w:highlight w:val="cyan"/>
        </w:rPr>
        <w:t>,</w:t>
      </w:r>
      <w:r>
        <w:rPr>
          <w:rStyle w:val="StyleStyleBold12pt"/>
          <w:sz w:val="24"/>
        </w:rPr>
        <w:t xml:space="preserve"> at Business Insider Politics, 8/8/</w:t>
      </w:r>
      <w:r w:rsidRPr="001C31D1">
        <w:rPr>
          <w:rStyle w:val="StyleStyleBold12pt"/>
          <w:sz w:val="24"/>
          <w:highlight w:val="cyan"/>
        </w:rPr>
        <w:t>11</w:t>
      </w:r>
    </w:p>
    <w:p w14:paraId="268E2338" w14:textId="77777777" w:rsidR="00B974EB" w:rsidRPr="00E13641" w:rsidRDefault="00B974EB" w:rsidP="00B974EB">
      <w:pPr>
        <w:rPr>
          <w:rStyle w:val="StyleStyleBold12pt"/>
          <w:b w:val="0"/>
          <w:sz w:val="22"/>
          <w:szCs w:val="22"/>
        </w:rPr>
      </w:pPr>
      <w:r>
        <w:rPr>
          <w:rStyle w:val="StyleStyleBold12pt"/>
          <w:b w:val="0"/>
          <w:sz w:val="22"/>
          <w:szCs w:val="22"/>
        </w:rPr>
        <w:t>(Ricky, “The Nation,” “History News Network,” “The McGill Daily,” “</w:t>
      </w:r>
      <w:r w:rsidRPr="00E13641">
        <w:rPr>
          <w:rStyle w:val="StyleStyleBold12pt"/>
          <w:b w:val="0"/>
          <w:sz w:val="22"/>
          <w:szCs w:val="22"/>
        </w:rPr>
        <w:t>Serious People Are Starting To Realize That We May Be Looking At World War III</w:t>
      </w:r>
      <w:r>
        <w:rPr>
          <w:rStyle w:val="StyleStyleBold12pt"/>
          <w:b w:val="0"/>
          <w:sz w:val="22"/>
          <w:szCs w:val="22"/>
        </w:rPr>
        <w:t xml:space="preserve">,” </w:t>
      </w:r>
      <w:hyperlink r:id="rId11" w:history="1">
        <w:r w:rsidRPr="007331D8">
          <w:rPr>
            <w:rStyle w:val="Hyperlink"/>
            <w:szCs w:val="22"/>
          </w:rPr>
          <w:t>http://www.businessinsider.com/serious-people-are-starting-to-realize-that-we-may-be-looking-at-world-war-iii-2011-8</w:t>
        </w:r>
      </w:hyperlink>
      <w:r>
        <w:rPr>
          <w:rStyle w:val="StyleStyleBold12pt"/>
          <w:b w:val="0"/>
          <w:sz w:val="22"/>
          <w:szCs w:val="22"/>
        </w:rPr>
        <w:t xml:space="preserve"> DA: 7/10/14, RCK) </w:t>
      </w:r>
    </w:p>
    <w:p w14:paraId="35E9EFCA" w14:textId="77777777" w:rsidR="00B974EB" w:rsidRDefault="00B974EB" w:rsidP="00B974EB">
      <w:pPr>
        <w:rPr>
          <w:sz w:val="14"/>
        </w:rPr>
      </w:pPr>
    </w:p>
    <w:p w14:paraId="6AA0E70E" w14:textId="77777777" w:rsidR="00B974EB" w:rsidRPr="001C31D1" w:rsidRDefault="00B974EB" w:rsidP="00B974EB">
      <w:pPr>
        <w:rPr>
          <w:sz w:val="14"/>
        </w:rPr>
      </w:pPr>
      <w:r w:rsidRPr="001C31D1">
        <w:rPr>
          <w:sz w:val="14"/>
        </w:rPr>
        <w:t xml:space="preserve">"As </w:t>
      </w:r>
      <w:r w:rsidRPr="001C31D1">
        <w:rPr>
          <w:rStyle w:val="StyleBoldUnderline"/>
          <w:highlight w:val="cyan"/>
        </w:rPr>
        <w:t>the</w:t>
      </w:r>
      <w:r w:rsidRPr="001C31D1">
        <w:rPr>
          <w:sz w:val="14"/>
        </w:rPr>
        <w:t xml:space="preserve"> experience of the </w:t>
      </w:r>
      <w:r w:rsidRPr="001C31D1">
        <w:rPr>
          <w:rStyle w:val="StyleBoldUnderline"/>
          <w:highlight w:val="cyan"/>
        </w:rPr>
        <w:t>1930s testified</w:t>
      </w:r>
      <w:r w:rsidRPr="001C31D1">
        <w:rPr>
          <w:sz w:val="14"/>
        </w:rPr>
        <w:t>,</w:t>
      </w:r>
      <w:r w:rsidRPr="001C31D1">
        <w:rPr>
          <w:rStyle w:val="StyleBoldUnderline"/>
        </w:rPr>
        <w:t xml:space="preserve"> </w:t>
      </w:r>
      <w:r w:rsidRPr="001C31D1">
        <w:rPr>
          <w:rStyle w:val="StyleBoldUnderline"/>
          <w:highlight w:val="cyan"/>
        </w:rPr>
        <w:t>a</w:t>
      </w:r>
      <w:r w:rsidRPr="001C31D1">
        <w:rPr>
          <w:sz w:val="14"/>
        </w:rPr>
        <w:t xml:space="preserve"> prolonged </w:t>
      </w:r>
      <w:r w:rsidRPr="001C31D1">
        <w:rPr>
          <w:rStyle w:val="StyleBoldUnderline"/>
          <w:highlight w:val="cyan"/>
        </w:rPr>
        <w:t>global downturn</w:t>
      </w:r>
      <w:r w:rsidRPr="001C31D1">
        <w:rPr>
          <w:rStyle w:val="StyleBoldUnderline"/>
        </w:rPr>
        <w:t xml:space="preserve"> </w:t>
      </w:r>
      <w:r w:rsidRPr="001C31D1">
        <w:rPr>
          <w:rStyle w:val="StyleBoldUnderline"/>
          <w:highlight w:val="cyan"/>
        </w:rPr>
        <w:t>can have profound political and geopolitical repercussions.</w:t>
      </w:r>
      <w:r w:rsidRPr="001C31D1">
        <w:rPr>
          <w:sz w:val="14"/>
        </w:rPr>
        <w:t xml:space="preserve"> In the U.S. and Europe, the downturn has already inspired unsavory, right-wing populist movements</w:t>
      </w:r>
      <w:r w:rsidRPr="001C31D1">
        <w:rPr>
          <w:rStyle w:val="StyleBoldUnderline"/>
          <w:highlight w:val="cyan"/>
        </w:rPr>
        <w:t>. It could also bring about trade wars and intense competition over natural resources, and the</w:t>
      </w:r>
      <w:r w:rsidRPr="001C31D1">
        <w:rPr>
          <w:sz w:val="14"/>
        </w:rPr>
        <w:t xml:space="preserve"> eventual </w:t>
      </w:r>
      <w:r w:rsidRPr="001C31D1">
        <w:rPr>
          <w:rStyle w:val="StyleBoldUnderline"/>
          <w:highlight w:val="cyan"/>
        </w:rPr>
        <w:t>breakdown of important institutions like European Union and the World Trade Organization.</w:t>
      </w:r>
      <w:r w:rsidRPr="001C31D1">
        <w:rPr>
          <w:sz w:val="14"/>
        </w:rPr>
        <w:t xml:space="preserve"> Even a shooting war is possible."</w:t>
      </w:r>
    </w:p>
    <w:p w14:paraId="39CCF9A6" w14:textId="77777777" w:rsidR="00B974EB" w:rsidRPr="001C31D1" w:rsidRDefault="00B974EB" w:rsidP="00B974EB">
      <w:pPr>
        <w:rPr>
          <w:sz w:val="14"/>
        </w:rPr>
      </w:pPr>
      <w:r w:rsidRPr="001C31D1">
        <w:rPr>
          <w:sz w:val="14"/>
        </w:rPr>
        <w:t xml:space="preserve">Daniel Knowles of the Telegraph has noticed a similar trend. In a post titled, "This Really Is Beginning To Look Like 1931," Knowles argues that </w:t>
      </w:r>
      <w:r w:rsidRPr="001C31D1">
        <w:rPr>
          <w:rStyle w:val="StyleBoldUnderline"/>
          <w:highlight w:val="cyan"/>
        </w:rPr>
        <w:t>we could be witnessing the transition from recession to global depression that last occurred two years after the 1929 market collapse, and eight years before Germany invaded Poland, triggering the Second World War</w:t>
      </w:r>
      <w:r w:rsidRPr="001C31D1">
        <w:rPr>
          <w:sz w:val="14"/>
        </w:rPr>
        <w:t>:</w:t>
      </w:r>
    </w:p>
    <w:p w14:paraId="07922EEC" w14:textId="77777777" w:rsidR="00B974EB" w:rsidRPr="00B974EB" w:rsidRDefault="00B974EB" w:rsidP="00B974EB">
      <w:pPr>
        <w:rPr>
          <w:sz w:val="14"/>
        </w:rPr>
      </w:pPr>
      <w:r w:rsidRPr="001C31D1">
        <w:rPr>
          <w:sz w:val="14"/>
        </w:rPr>
        <w:t xml:space="preserve">"The difference today is that so far, the chain reaction of a default has been avoided by bailouts. Countries are not closing down their borders or arming their soldiers – they can agree on some solution, if not a good solution. But the fundamental problem – </w:t>
      </w:r>
      <w:r w:rsidRPr="001C31D1">
        <w:rPr>
          <w:rStyle w:val="StyleBoldUnderline"/>
        </w:rPr>
        <w:t>the spiral downwards caused by confidence crises and ever rising interest rates – is exactly the same now as it was in 1931</w:t>
      </w:r>
      <w:r w:rsidRPr="001C31D1">
        <w:rPr>
          <w:sz w:val="14"/>
        </w:rPr>
        <w:t xml:space="preserve">. And as Italy and Spain come under attack, </w:t>
      </w:r>
      <w:r w:rsidRPr="001C31D1">
        <w:rPr>
          <w:rStyle w:val="StyleBoldUnderline"/>
        </w:rPr>
        <w:t>we are reaching the limit of how much that sticking plaster can heal.</w:t>
      </w:r>
      <w:r w:rsidRPr="001C31D1">
        <w:rPr>
          <w:sz w:val="14"/>
        </w:rPr>
        <w:t xml:space="preserve"> Tensions between European countries unseen in decades are emerging."</w:t>
      </w:r>
    </w:p>
    <w:p w14:paraId="35F3581C" w14:textId="77777777" w:rsidR="00B974EB" w:rsidRDefault="00B974EB" w:rsidP="005A3469">
      <w:pPr>
        <w:rPr>
          <w:rStyle w:val="StyleBoldUnderline"/>
        </w:rPr>
      </w:pPr>
    </w:p>
    <w:p w14:paraId="0803981C" w14:textId="77777777" w:rsidR="005A3469" w:rsidRDefault="005A3469" w:rsidP="005A3469">
      <w:pPr>
        <w:rPr>
          <w:rStyle w:val="StyleStyleBold12pt"/>
          <w:sz w:val="6"/>
          <w:szCs w:val="6"/>
        </w:rPr>
      </w:pPr>
    </w:p>
    <w:p w14:paraId="2A3069AD" w14:textId="4D6BACA7" w:rsidR="005A3469" w:rsidRDefault="005A3469" w:rsidP="005A3469">
      <w:pPr>
        <w:pStyle w:val="Heading1"/>
      </w:pPr>
      <w:r>
        <w:t>2AC Extensions</w:t>
      </w:r>
    </w:p>
    <w:p w14:paraId="4C8FFDA0" w14:textId="77777777" w:rsidR="00B974EB" w:rsidRDefault="00B974EB" w:rsidP="00B974EB">
      <w:pPr>
        <w:pStyle w:val="Heading2"/>
      </w:pPr>
      <w:r>
        <w:t>Solvency</w:t>
      </w:r>
    </w:p>
    <w:p w14:paraId="4B01C3DB" w14:textId="77777777" w:rsidR="00B974EB" w:rsidRDefault="00B974EB" w:rsidP="00B974EB">
      <w:pPr>
        <w:pStyle w:val="Heading4"/>
      </w:pPr>
      <w:r w:rsidRPr="0008794C">
        <w:t>Malaysian government won’t stop searching until plane is found</w:t>
      </w:r>
    </w:p>
    <w:p w14:paraId="1DC39582" w14:textId="77777777" w:rsidR="00B974EB" w:rsidRPr="0008794C" w:rsidRDefault="00B974EB" w:rsidP="00B974EB">
      <w:r w:rsidRPr="0008794C">
        <w:rPr>
          <w:rStyle w:val="StyleStyleBold12pt"/>
        </w:rPr>
        <w:t>Emirates 24|7 6/28</w:t>
      </w:r>
      <w:r>
        <w:t xml:space="preserve"> (Emirates 24|7 is a news website evolved from newspapers </w:t>
      </w:r>
      <w:r>
        <w:rPr>
          <w:i/>
        </w:rPr>
        <w:t xml:space="preserve">Emirates Today </w:t>
      </w:r>
      <w:r>
        <w:t xml:space="preserve">and </w:t>
      </w:r>
      <w:r>
        <w:rPr>
          <w:i/>
        </w:rPr>
        <w:t>Emirates Business 24|7</w:t>
      </w:r>
      <w:r>
        <w:t>, “</w:t>
      </w:r>
      <w:r w:rsidRPr="0008794C">
        <w:t>Missing MH370: Was this the end? New report says suffocation killed all before crash in water</w:t>
      </w:r>
      <w:r>
        <w:t>”, 6/29/14, MJL)</w:t>
      </w:r>
    </w:p>
    <w:p w14:paraId="734B53BF" w14:textId="77777777" w:rsidR="00B974EB" w:rsidRPr="00BE730F" w:rsidRDefault="00B974EB" w:rsidP="00B974EB">
      <w:r w:rsidRPr="00D83799">
        <w:rPr>
          <w:rStyle w:val="StyleBoldUnderline"/>
          <w:highlight w:val="yellow"/>
        </w:rPr>
        <w:t>Malaysia's government</w:t>
      </w:r>
      <w:r w:rsidRPr="0008794C">
        <w:rPr>
          <w:rStyle w:val="StyleBoldUnderline"/>
        </w:rPr>
        <w:t xml:space="preserve"> </w:t>
      </w:r>
      <w:r w:rsidRPr="00BE730F">
        <w:t xml:space="preserve">pledged on Monday that it </w:t>
      </w:r>
      <w:r w:rsidRPr="0008794C">
        <w:rPr>
          <w:rStyle w:val="StyleBoldUnderline"/>
        </w:rPr>
        <w:t>"</w:t>
      </w:r>
      <w:r w:rsidRPr="00D83799">
        <w:rPr>
          <w:rStyle w:val="StyleBoldUnderline"/>
          <w:highlight w:val="yellow"/>
        </w:rPr>
        <w:t>will not rest" until missing Malaysia Airlines flight</w:t>
      </w:r>
      <w:r w:rsidRPr="00BE730F">
        <w:t xml:space="preserve"> </w:t>
      </w:r>
      <w:r w:rsidRPr="00D83799">
        <w:t>MH</w:t>
      </w:r>
      <w:r w:rsidRPr="00D83799">
        <w:rPr>
          <w:rStyle w:val="StyleBoldUnderline"/>
          <w:highlight w:val="yellow"/>
        </w:rPr>
        <w:t>370 is found</w:t>
      </w:r>
      <w:r w:rsidRPr="00D83799">
        <w:rPr>
          <w:highlight w:val="yellow"/>
        </w:rPr>
        <w:t>,</w:t>
      </w:r>
      <w:r w:rsidRPr="00BE730F">
        <w:t xml:space="preserve"> as it marked the 100th day since the plane vanished on March 8 with 239 passengers and crew.</w:t>
      </w:r>
      <w:r>
        <w:t xml:space="preserve"> </w:t>
      </w:r>
      <w:r w:rsidRPr="00B86E48">
        <w:t>¶ </w:t>
      </w:r>
      <w:r w:rsidRPr="00BE730F">
        <w:t xml:space="preserve">"100 days after MH370 went missing, </w:t>
      </w:r>
      <w:r w:rsidRPr="0008794C">
        <w:rPr>
          <w:rStyle w:val="StyleBoldUnderline"/>
        </w:rPr>
        <w:t>its loss remains a painful void in the hearts of all Malaysians and those around the world</w:t>
      </w:r>
      <w:r w:rsidRPr="00D83799">
        <w:rPr>
          <w:rStyle w:val="StyleBoldUnderline"/>
        </w:rPr>
        <w:t xml:space="preserve">. We cannot and will not rest until MH370 is found," </w:t>
      </w:r>
      <w:r w:rsidRPr="00D83799">
        <w:rPr>
          <w:rStyle w:val="StyleBoldUnderline"/>
          <w:highlight w:val="yellow"/>
        </w:rPr>
        <w:t>Transport Minister</w:t>
      </w:r>
      <w:r w:rsidRPr="00D83799">
        <w:rPr>
          <w:rStyle w:val="StyleBoldUnderline"/>
        </w:rPr>
        <w:t xml:space="preserve"> </w:t>
      </w:r>
      <w:proofErr w:type="spellStart"/>
      <w:r w:rsidRPr="00D83799">
        <w:rPr>
          <w:rStyle w:val="StyleBoldUnderline"/>
        </w:rPr>
        <w:t>Hishammuddin</w:t>
      </w:r>
      <w:proofErr w:type="spellEnd"/>
      <w:r w:rsidRPr="00D83799">
        <w:rPr>
          <w:rStyle w:val="StyleBoldUnderline"/>
        </w:rPr>
        <w:t xml:space="preserve"> Hussein said.</w:t>
      </w:r>
      <w:r w:rsidRPr="00B86E48">
        <w:t xml:space="preserve"> ¶ </w:t>
      </w:r>
      <w:r w:rsidRPr="00BE730F">
        <w:t xml:space="preserve">In a statement, </w:t>
      </w:r>
      <w:proofErr w:type="spellStart"/>
      <w:r w:rsidRPr="00BE730F">
        <w:t>Hishammuddin</w:t>
      </w:r>
      <w:proofErr w:type="spellEnd"/>
      <w:r w:rsidRPr="00BE730F">
        <w:t xml:space="preserve"> also </w:t>
      </w:r>
      <w:r w:rsidRPr="00D83799">
        <w:rPr>
          <w:rStyle w:val="StyleBoldUnderline"/>
          <w:highlight w:val="yellow"/>
        </w:rPr>
        <w:t>promised</w:t>
      </w:r>
      <w:r w:rsidRPr="0008794C">
        <w:rPr>
          <w:rStyle w:val="StyleBoldUnderline"/>
        </w:rPr>
        <w:t xml:space="preserve"> that </w:t>
      </w:r>
      <w:r w:rsidRPr="00D83799">
        <w:rPr>
          <w:rStyle w:val="StyleBoldUnderline"/>
          <w:highlight w:val="yellow"/>
        </w:rPr>
        <w:t>Malaysi</w:t>
      </w:r>
      <w:r w:rsidRPr="0008794C">
        <w:rPr>
          <w:rStyle w:val="StyleBoldUnderline"/>
        </w:rPr>
        <w:t>a</w:t>
      </w:r>
      <w:r w:rsidRPr="00BE730F">
        <w:t xml:space="preserve"> "cannot and </w:t>
      </w:r>
      <w:r w:rsidRPr="00D83799">
        <w:rPr>
          <w:rStyle w:val="StyleBoldUnderline"/>
          <w:highlight w:val="yellow"/>
        </w:rPr>
        <w:t>will not abandon" the families of the</w:t>
      </w:r>
      <w:r w:rsidRPr="00D83799">
        <w:rPr>
          <w:rStyle w:val="StyleBoldUnderline"/>
        </w:rPr>
        <w:t xml:space="preserve"> missing </w:t>
      </w:r>
      <w:r w:rsidRPr="00D83799">
        <w:rPr>
          <w:rStyle w:val="StyleBoldUnderline"/>
          <w:highlight w:val="yellow"/>
        </w:rPr>
        <w:t>passengers</w:t>
      </w:r>
      <w:r w:rsidRPr="00BE730F">
        <w:t xml:space="preserve">, some of whom have sharply </w:t>
      </w:r>
      <w:proofErr w:type="spellStart"/>
      <w:r w:rsidRPr="00BE730F">
        <w:t>criticised</w:t>
      </w:r>
      <w:proofErr w:type="spellEnd"/>
      <w:r w:rsidRPr="00BE730F">
        <w:t xml:space="preserve"> the Malaysian government's handling of the mystery.</w:t>
      </w:r>
      <w:r w:rsidRPr="00B86E48">
        <w:t xml:space="preserve"> ¶ </w:t>
      </w:r>
      <w:r w:rsidRPr="00BE730F">
        <w:t>The Boeing 777 inexplicably disappeared en route from Kuala Lumpur to Beijing. No trace of it has been found despite an extensive Australian-led search effort deep in the Indian Ocean, where it is believed to have gone down.</w:t>
      </w:r>
      <w:r w:rsidRPr="00B86E48">
        <w:t xml:space="preserve"> ¶ </w:t>
      </w:r>
      <w:proofErr w:type="spellStart"/>
      <w:r w:rsidRPr="00BE730F">
        <w:t>Hishammuddin</w:t>
      </w:r>
      <w:proofErr w:type="spellEnd"/>
      <w:r w:rsidRPr="00BE730F">
        <w:t xml:space="preserve"> also offered Malaysia's thanks to Australia, China, the United States and fellow Southeast Asian countries for their assistance in the search.</w:t>
      </w:r>
      <w:r w:rsidRPr="00B86E48">
        <w:t xml:space="preserve"> ¶ </w:t>
      </w:r>
      <w:r w:rsidRPr="00D83799">
        <w:rPr>
          <w:rStyle w:val="StyleBoldUnderline"/>
          <w:highlight w:val="yellow"/>
        </w:rPr>
        <w:t>Malaysian Airlines CEO</w:t>
      </w:r>
      <w:r w:rsidRPr="00BE730F">
        <w:t xml:space="preserve"> Ahmad </w:t>
      </w:r>
      <w:proofErr w:type="spellStart"/>
      <w:r w:rsidRPr="00BE730F">
        <w:t>Jauhari</w:t>
      </w:r>
      <w:proofErr w:type="spellEnd"/>
      <w:r w:rsidRPr="00BE730F">
        <w:t xml:space="preserve"> </w:t>
      </w:r>
      <w:proofErr w:type="spellStart"/>
      <w:r w:rsidRPr="00BE730F">
        <w:t>Yahya</w:t>
      </w:r>
      <w:proofErr w:type="spellEnd"/>
      <w:r w:rsidRPr="00BE730F">
        <w:t xml:space="preserve"> </w:t>
      </w:r>
      <w:r w:rsidRPr="00D83799">
        <w:rPr>
          <w:rStyle w:val="StyleBoldUnderline"/>
        </w:rPr>
        <w:t xml:space="preserve">issued a separate statement </w:t>
      </w:r>
      <w:r w:rsidRPr="00D83799">
        <w:rPr>
          <w:rStyle w:val="StyleBoldUnderline"/>
          <w:highlight w:val="yellow"/>
        </w:rPr>
        <w:t>pled</w:t>
      </w:r>
      <w:r w:rsidRPr="00D83799">
        <w:rPr>
          <w:rStyle w:val="StyleBoldUnderline"/>
        </w:rPr>
        <w:t xml:space="preserve">ging </w:t>
      </w:r>
      <w:r w:rsidRPr="00D83799">
        <w:rPr>
          <w:rStyle w:val="StyleBoldUnderline"/>
          <w:highlight w:val="yellow"/>
        </w:rPr>
        <w:t xml:space="preserve">similar resolve </w:t>
      </w:r>
      <w:r w:rsidRPr="00D83799">
        <w:rPr>
          <w:rStyle w:val="StyleBoldUnderline"/>
        </w:rPr>
        <w:t>in finding the plane</w:t>
      </w:r>
      <w:r w:rsidRPr="00BE730F">
        <w:t>, calling the period since March 8 "the longest and most painful 100 days in Malaysia Airlines' history."</w:t>
      </w:r>
    </w:p>
    <w:p w14:paraId="2BD8B715" w14:textId="77777777" w:rsidR="00B974EB" w:rsidRDefault="00B974EB" w:rsidP="00B974EB">
      <w:pPr>
        <w:rPr>
          <w:rFonts w:ascii="Arial" w:eastAsia="Times New Roman" w:hAnsi="Arial" w:cs="Arial"/>
          <w:color w:val="000000"/>
          <w:sz w:val="23"/>
          <w:szCs w:val="23"/>
          <w:u w:val="single"/>
          <w:shd w:val="clear" w:color="auto" w:fill="FFFFFF"/>
        </w:rPr>
      </w:pPr>
    </w:p>
    <w:p w14:paraId="33F45B4C" w14:textId="77777777" w:rsidR="00B974EB" w:rsidRDefault="00B974EB" w:rsidP="00B974EB">
      <w:pPr>
        <w:pStyle w:val="Heading2"/>
      </w:pPr>
      <w:r>
        <w:t>Links/ Internal Links</w:t>
      </w:r>
    </w:p>
    <w:p w14:paraId="405F5511" w14:textId="77777777" w:rsidR="00B974EB" w:rsidRDefault="00B974EB" w:rsidP="00B974EB">
      <w:pPr>
        <w:pStyle w:val="Heading3"/>
      </w:pPr>
      <w:r>
        <w:t>General</w:t>
      </w:r>
    </w:p>
    <w:p w14:paraId="244F3A94" w14:textId="77777777" w:rsidR="00B974EB" w:rsidRPr="0032328A" w:rsidRDefault="00B974EB" w:rsidP="00B974EB">
      <w:pPr>
        <w:pStyle w:val="Heading4"/>
        <w:rPr>
          <w:rStyle w:val="StyleStyleBold12pt"/>
          <w:b/>
        </w:rPr>
      </w:pPr>
      <w:r>
        <w:t>Commercial aviation key to US economy</w:t>
      </w:r>
    </w:p>
    <w:p w14:paraId="0E870B99" w14:textId="77777777" w:rsidR="00B974EB" w:rsidRPr="000023C8" w:rsidRDefault="00B974EB" w:rsidP="00B974EB">
      <w:pPr>
        <w:rPr>
          <w:rStyle w:val="StyleBoldUnderline"/>
          <w:szCs w:val="22"/>
        </w:rPr>
      </w:pPr>
      <w:r>
        <w:rPr>
          <w:rStyle w:val="StyleStyleBold12pt"/>
        </w:rPr>
        <w:t xml:space="preserve">Global Insight 2 </w:t>
      </w:r>
      <w:r w:rsidRPr="000023C8">
        <w:rPr>
          <w:szCs w:val="22"/>
        </w:rPr>
        <w:t>(</w:t>
      </w:r>
      <w:r w:rsidRPr="000023C8">
        <w:rPr>
          <w:rStyle w:val="StyleBoldUnderline"/>
          <w:szCs w:val="22"/>
        </w:rPr>
        <w:t>Global Insight, world’s largest economics organization, provides comprehensive economic and financial information on countries, regions and industries, 2002,</w:t>
      </w:r>
    </w:p>
    <w:p w14:paraId="6DD49929" w14:textId="77777777" w:rsidR="00B974EB" w:rsidRPr="0032328A" w:rsidRDefault="00B974EB" w:rsidP="00B974EB">
      <w:r w:rsidRPr="000023C8">
        <w:rPr>
          <w:rStyle w:val="StyleBoldUnderline"/>
          <w:szCs w:val="22"/>
        </w:rPr>
        <w:t xml:space="preserve">IHS Global Insight, “The National Economic Impact of Civil Aviation”,  </w:t>
      </w:r>
      <w:hyperlink r:id="rId12" w:history="1">
        <w:r w:rsidRPr="000023C8">
          <w:rPr>
            <w:rStyle w:val="StyleBoldUnderline"/>
            <w:szCs w:val="22"/>
          </w:rPr>
          <w:t>http://www.aia-aerospace.org/stats/resources/DRI-WEFA_EconomicImpactStudy.pdf</w:t>
        </w:r>
      </w:hyperlink>
      <w:r w:rsidRPr="000023C8">
        <w:rPr>
          <w:rStyle w:val="StyleBoldUnderline"/>
          <w:szCs w:val="22"/>
        </w:rPr>
        <w:t xml:space="preserve">  PG 23, TMP</w:t>
      </w:r>
      <w:r w:rsidRPr="000023C8">
        <w:rPr>
          <w:szCs w:val="22"/>
        </w:rPr>
        <w:t xml:space="preserve">. </w:t>
      </w:r>
      <w:r w:rsidRPr="0032328A">
        <w:t>)</w:t>
      </w:r>
    </w:p>
    <w:p w14:paraId="1004BD06" w14:textId="77777777" w:rsidR="00B974EB" w:rsidRDefault="00B974EB" w:rsidP="00B974EB">
      <w:pPr>
        <w:rPr>
          <w:rStyle w:val="StyleStyleBold12pt"/>
        </w:rPr>
      </w:pPr>
      <w:r>
        <w:rPr>
          <w:rStyle w:val="StyleStyleBold12pt"/>
        </w:rPr>
        <w:t xml:space="preserve"> </w:t>
      </w:r>
    </w:p>
    <w:p w14:paraId="20D43DDD" w14:textId="77777777" w:rsidR="00B974EB" w:rsidRDefault="00B974EB" w:rsidP="00B974EB">
      <w:pPr>
        <w:rPr>
          <w:rStyle w:val="StyleStyleBold12pt"/>
        </w:rPr>
      </w:pPr>
    </w:p>
    <w:p w14:paraId="095600FC" w14:textId="77777777" w:rsidR="00B974EB" w:rsidRDefault="00B974EB" w:rsidP="00B974EB">
      <w:pPr>
        <w:rPr>
          <w:rStyle w:val="StyleBoldUnderline"/>
        </w:rPr>
      </w:pPr>
      <w:r w:rsidRPr="00AB2691">
        <w:rPr>
          <w:rStyle w:val="StyleBoldUnderline"/>
          <w:highlight w:val="cyan"/>
        </w:rPr>
        <w:t>During the</w:t>
      </w:r>
      <w:r w:rsidRPr="00AB2691">
        <w:rPr>
          <w:rStyle w:val="StyleStyleBold12pt"/>
          <w:sz w:val="10"/>
          <w:szCs w:val="22"/>
          <w:highlight w:val="cyan"/>
        </w:rPr>
        <w:t xml:space="preserve"> </w:t>
      </w:r>
      <w:r w:rsidRPr="00AB2691">
        <w:rPr>
          <w:rStyle w:val="StyleStyleBold12pt"/>
          <w:sz w:val="10"/>
          <w:szCs w:val="22"/>
        </w:rPr>
        <w:t>past three</w:t>
      </w:r>
      <w:r w:rsidRPr="00AB2691">
        <w:rPr>
          <w:rStyle w:val="StyleStyleBold12pt"/>
          <w:sz w:val="10"/>
          <w:szCs w:val="22"/>
          <w:highlight w:val="cyan"/>
        </w:rPr>
        <w:t xml:space="preserve"> </w:t>
      </w:r>
      <w:r w:rsidRPr="00AB2691">
        <w:rPr>
          <w:rStyle w:val="StyleBoldUnderline"/>
          <w:highlight w:val="cyan"/>
        </w:rPr>
        <w:t>years</w:t>
      </w:r>
      <w:r w:rsidRPr="00AB2691">
        <w:rPr>
          <w:rStyle w:val="StyleBoldUnderline"/>
        </w:rPr>
        <w:t xml:space="preserve">, </w:t>
      </w:r>
      <w:r w:rsidRPr="00AB2691">
        <w:rPr>
          <w:rStyle w:val="StyleBoldUnderline"/>
          <w:highlight w:val="cyan"/>
        </w:rPr>
        <w:t>several analyses have shown that, in macroeconomic terms, U.S. integrated air express companies have created billions of dollars annually in reduced business inventory carrying costs</w:t>
      </w:r>
      <w:r w:rsidRPr="00AB2691">
        <w:rPr>
          <w:rStyle w:val="StyleStyleBold12pt"/>
          <w:sz w:val="10"/>
          <w:szCs w:val="22"/>
        </w:rPr>
        <w:t xml:space="preserve">, over </w:t>
      </w:r>
      <w:r w:rsidRPr="00AB2691">
        <w:rPr>
          <w:rStyle w:val="StyleBoldUnderline"/>
          <w:highlight w:val="cyan"/>
        </w:rPr>
        <w:t>$50 billion per year in logistics cost savings</w:t>
      </w:r>
      <w:r w:rsidRPr="00AB2691">
        <w:rPr>
          <w:rStyle w:val="StyleStyleBold12pt"/>
          <w:sz w:val="10"/>
          <w:szCs w:val="22"/>
        </w:rPr>
        <w:t xml:space="preserve">, and </w:t>
      </w:r>
      <w:r w:rsidRPr="00AB2691">
        <w:rPr>
          <w:rStyle w:val="StyleBoldUnderline"/>
          <w:highlight w:val="cyan"/>
        </w:rPr>
        <w:t>tens of billions of dollars of final demand and export sales that would not occur in the absence of their services</w:t>
      </w:r>
      <w:r w:rsidRPr="00AB2691">
        <w:rPr>
          <w:rStyle w:val="StyleStyleBold12pt"/>
          <w:sz w:val="10"/>
          <w:szCs w:val="22"/>
        </w:rPr>
        <w:t xml:space="preserve">. </w:t>
      </w:r>
      <w:r w:rsidRPr="00895DAB">
        <w:rPr>
          <w:rStyle w:val="StyleBoldUnderline"/>
        </w:rPr>
        <w:t xml:space="preserve">The air </w:t>
      </w:r>
      <w:r w:rsidRPr="00AB2691">
        <w:rPr>
          <w:rStyle w:val="StyleBoldUnderline"/>
          <w:highlight w:val="cyan"/>
        </w:rPr>
        <w:t>express industry itself, including its ground transportation and logistics services divisions, generates approximately $60 billion a year in revenue and employs approximately 600,000 workers</w:t>
      </w:r>
      <w:r w:rsidRPr="00AB2691">
        <w:rPr>
          <w:rStyle w:val="StyleStyleBold12pt"/>
          <w:sz w:val="10"/>
          <w:szCs w:val="22"/>
          <w:highlight w:val="cyan"/>
        </w:rPr>
        <w:t>.</w:t>
      </w:r>
      <w:r w:rsidRPr="00AB2691">
        <w:rPr>
          <w:rStyle w:val="StyleStyleBold12pt"/>
          <w:sz w:val="10"/>
          <w:szCs w:val="22"/>
        </w:rPr>
        <w:t xml:space="preserve"> In addition, </w:t>
      </w:r>
      <w:r w:rsidRPr="00AB2691">
        <w:rPr>
          <w:rStyle w:val="StyleBoldUnderline"/>
          <w:highlight w:val="cyan"/>
        </w:rPr>
        <w:t>a significant portion of the world’s freight is still carried either in the bellies of passenger aircraft or by all-cargo aircraft specializing in traditional “heavy freight.”</w:t>
      </w:r>
      <w:r w:rsidRPr="00AB2691">
        <w:rPr>
          <w:rStyle w:val="StyleStyleBold12pt"/>
          <w:sz w:val="10"/>
          <w:szCs w:val="22"/>
        </w:rPr>
        <w:t xml:space="preserve"> These segments of the marketplace allow those shippers not necessarily demanding “express” service to enjoy the relative speed of movements by aircraft and to permit the transportation by air of oversized cargo to remote regions of the nation and world. Global economic integration is characteristic of most of the world. Exports of goods and services in 2000 represented almost a quarter of the world’s GDP, up from just 10% in 1970. In turn, </w:t>
      </w:r>
      <w:r w:rsidRPr="00AB2691">
        <w:rPr>
          <w:rStyle w:val="StyleBoldUnderline"/>
          <w:highlight w:val="cyan"/>
        </w:rPr>
        <w:t>U.S. merchandise trade amounts to 22% of the world total. This steady increase in trade activity has been enhanced by the growth of global air transport</w:t>
      </w:r>
    </w:p>
    <w:p w14:paraId="437071C7" w14:textId="77777777" w:rsidR="00B974EB" w:rsidRDefault="00B974EB" w:rsidP="00B974EB"/>
    <w:p w14:paraId="4BC9BBE7" w14:textId="77777777" w:rsidR="00B974EB" w:rsidRPr="003F0CB0" w:rsidRDefault="00B974EB" w:rsidP="00B974EB">
      <w:pPr>
        <w:pStyle w:val="Heading4"/>
        <w:rPr>
          <w:szCs w:val="26"/>
        </w:rPr>
      </w:pPr>
      <w:r w:rsidRPr="003F0CB0">
        <w:rPr>
          <w:rStyle w:val="StyleBoldUnderline"/>
          <w:b/>
          <w:sz w:val="26"/>
          <w:szCs w:val="26"/>
          <w:u w:val="none"/>
        </w:rPr>
        <w:t>Civil aviation key to US economy – provides jobs</w:t>
      </w:r>
    </w:p>
    <w:p w14:paraId="153A7A3E" w14:textId="77777777" w:rsidR="00B974EB" w:rsidRPr="0032328A" w:rsidRDefault="00B974EB" w:rsidP="00B974EB">
      <w:r w:rsidRPr="0032328A">
        <w:rPr>
          <w:rStyle w:val="StyleStyleBold12pt"/>
        </w:rPr>
        <w:t>Global Insight 2</w:t>
      </w:r>
      <w:r>
        <w:t xml:space="preserve"> (</w:t>
      </w:r>
      <w:r w:rsidRPr="0032328A">
        <w:t>Global Insight, world’s largest economics organization, provides comprehensive economic and financial information on countries, regions and industries, 2002,</w:t>
      </w:r>
    </w:p>
    <w:p w14:paraId="7F705085" w14:textId="77777777" w:rsidR="00B974EB" w:rsidRPr="0032328A" w:rsidRDefault="00B974EB" w:rsidP="00B974EB">
      <w:r w:rsidRPr="0032328A">
        <w:t xml:space="preserve">IHS Global Insight, “The National Economic Impact of Civil Aviation”, </w:t>
      </w:r>
      <w:hyperlink r:id="rId13" w:history="1">
        <w:r w:rsidRPr="0032328A">
          <w:t>http://www.aia-aerospace.org/stats/resources/DRI-WEFA_EconomicImpactStudy.pdf</w:t>
        </w:r>
      </w:hyperlink>
      <w:r w:rsidRPr="0032328A">
        <w:t xml:space="preserve"> PG 6, TMP. </w:t>
      </w:r>
      <w:r>
        <w:t>)</w:t>
      </w:r>
    </w:p>
    <w:p w14:paraId="12CE00C5" w14:textId="77777777" w:rsidR="00B974EB" w:rsidRPr="005918CE" w:rsidRDefault="00B974EB" w:rsidP="00B974EB">
      <w:pPr>
        <w:rPr>
          <w:szCs w:val="22"/>
        </w:rPr>
      </w:pPr>
    </w:p>
    <w:p w14:paraId="04004230" w14:textId="77777777" w:rsidR="00B974EB" w:rsidRDefault="00B974EB" w:rsidP="00B974EB">
      <w:pPr>
        <w:rPr>
          <w:rFonts w:cstheme="minorHAnsi"/>
          <w:sz w:val="10"/>
        </w:rPr>
      </w:pPr>
      <w:r w:rsidRPr="005918CE">
        <w:rPr>
          <w:rStyle w:val="StyleBoldUnderline"/>
          <w:rFonts w:cstheme="minorHAnsi"/>
          <w:highlight w:val="cyan"/>
        </w:rPr>
        <w:t>Civil aviation’s total impact in 2000 amounted to about 9% of GDP</w:t>
      </w:r>
      <w:r w:rsidRPr="005918CE">
        <w:rPr>
          <w:rFonts w:cstheme="minorHAnsi"/>
          <w:sz w:val="10"/>
          <w:highlight w:val="cyan"/>
        </w:rPr>
        <w:t xml:space="preserve">, </w:t>
      </w:r>
      <w:r w:rsidRPr="005918CE">
        <w:rPr>
          <w:rStyle w:val="StyleBoldUnderline"/>
          <w:rFonts w:cstheme="minorHAnsi"/>
          <w:highlight w:val="cyan"/>
        </w:rPr>
        <w:t>of which 40% arose directly from civil aviation and related industries</w:t>
      </w:r>
      <w:r w:rsidRPr="009871A3">
        <w:rPr>
          <w:rStyle w:val="StyleBoldUnderline"/>
          <w:rFonts w:cstheme="minorHAnsi"/>
        </w:rPr>
        <w:t xml:space="preserve"> </w:t>
      </w:r>
      <w:r w:rsidRPr="005918CE">
        <w:rPr>
          <w:rFonts w:cstheme="minorHAnsi"/>
          <w:sz w:val="10"/>
        </w:rPr>
        <w:t xml:space="preserve">(see Appendix A for information on the DRI-WEFA economic impact methodology). Table 1 presents the year 2000 impacts for each category of civil aviation and related activities. Specifically: </w:t>
      </w:r>
      <w:r w:rsidRPr="005918CE">
        <w:rPr>
          <w:rFonts w:cstheme="minorHAnsi"/>
          <w:sz w:val="10"/>
        </w:rPr>
        <w:t></w:t>
      </w:r>
      <w:r w:rsidRPr="005918CE">
        <w:rPr>
          <w:rFonts w:cstheme="minorHAnsi"/>
          <w:sz w:val="10"/>
        </w:rPr>
        <w:t></w:t>
      </w:r>
      <w:r w:rsidRPr="005918CE">
        <w:rPr>
          <w:rFonts w:cstheme="minorHAnsi"/>
          <w:b/>
          <w:bCs/>
          <w:sz w:val="10"/>
        </w:rPr>
        <w:t>Direct Impact</w:t>
      </w:r>
      <w:r w:rsidRPr="009871A3">
        <w:rPr>
          <w:rStyle w:val="StyleBoldUnderline"/>
          <w:rFonts w:cstheme="minorHAnsi"/>
        </w:rPr>
        <w:t xml:space="preserve">: </w:t>
      </w:r>
      <w:r w:rsidRPr="005918CE">
        <w:rPr>
          <w:rStyle w:val="StyleBoldUnderline"/>
          <w:rFonts w:cstheme="minorHAnsi"/>
          <w:highlight w:val="cyan"/>
        </w:rPr>
        <w:t>$343 billion and 4.2 million jobs were produced directly in civil aviation</w:t>
      </w:r>
      <w:r w:rsidRPr="005918CE">
        <w:rPr>
          <w:rFonts w:cstheme="minorHAnsi"/>
          <w:position w:val="10"/>
          <w:sz w:val="10"/>
          <w:szCs w:val="14"/>
          <w:highlight w:val="cyan"/>
        </w:rPr>
        <w:t xml:space="preserve">11 </w:t>
      </w:r>
      <w:r w:rsidRPr="005918CE">
        <w:rPr>
          <w:rStyle w:val="StyleBoldUnderline"/>
          <w:rFonts w:cstheme="minorHAnsi"/>
          <w:highlight w:val="cyan"/>
        </w:rPr>
        <w:t>or in industries related to civil aviation</w:t>
      </w:r>
      <w:r w:rsidRPr="005918CE">
        <w:rPr>
          <w:rFonts w:cstheme="minorHAnsi"/>
          <w:sz w:val="10"/>
        </w:rPr>
        <w:t xml:space="preserve">, such as travel and tourism (see Table 3). </w:t>
      </w:r>
      <w:r w:rsidRPr="005918CE">
        <w:rPr>
          <w:rFonts w:cstheme="minorHAnsi"/>
          <w:sz w:val="10"/>
        </w:rPr>
        <w:t></w:t>
      </w:r>
      <w:r w:rsidRPr="005918CE">
        <w:rPr>
          <w:rFonts w:cstheme="minorHAnsi"/>
          <w:sz w:val="10"/>
        </w:rPr>
        <w:t></w:t>
      </w:r>
      <w:r w:rsidRPr="005918CE">
        <w:rPr>
          <w:rFonts w:cstheme="minorHAnsi"/>
          <w:b/>
          <w:bCs/>
          <w:sz w:val="10"/>
        </w:rPr>
        <w:t xml:space="preserve">Indirect Impact: </w:t>
      </w:r>
      <w:r w:rsidRPr="005918CE">
        <w:rPr>
          <w:rStyle w:val="StyleBoldUnderline"/>
          <w:rFonts w:cstheme="minorHAnsi"/>
          <w:highlight w:val="cyan"/>
        </w:rPr>
        <w:t>$255 billion and 3.2 million jobs arose indirectly in the other industries in the supply chain to civil aviation</w:t>
      </w:r>
      <w:r w:rsidRPr="005918CE">
        <w:rPr>
          <w:rFonts w:cstheme="minorHAnsi"/>
          <w:sz w:val="10"/>
        </w:rPr>
        <w:t xml:space="preserve"> and related industries. </w:t>
      </w:r>
      <w:r w:rsidRPr="005918CE">
        <w:rPr>
          <w:rFonts w:cstheme="minorHAnsi"/>
          <w:sz w:val="10"/>
        </w:rPr>
        <w:t></w:t>
      </w:r>
      <w:r w:rsidRPr="005918CE">
        <w:rPr>
          <w:rFonts w:cstheme="minorHAnsi"/>
          <w:sz w:val="10"/>
        </w:rPr>
        <w:t></w:t>
      </w:r>
      <w:r w:rsidRPr="005918CE">
        <w:rPr>
          <w:rFonts w:cstheme="minorHAnsi"/>
          <w:b/>
          <w:bCs/>
          <w:sz w:val="10"/>
        </w:rPr>
        <w:t xml:space="preserve">Induced Impact: </w:t>
      </w:r>
      <w:r w:rsidRPr="005918CE">
        <w:rPr>
          <w:rStyle w:val="StyleBoldUnderline"/>
          <w:rFonts w:cstheme="minorHAnsi"/>
          <w:highlight w:val="cyan"/>
        </w:rPr>
        <w:t>The remaining $305 billion and 3.8 million jobs were induced throughout the economy as the income generated by civil aviation is spent.</w:t>
      </w:r>
      <w:r w:rsidRPr="009871A3">
        <w:rPr>
          <w:rStyle w:val="StyleBoldUnderline"/>
          <w:rFonts w:cstheme="minorHAnsi"/>
        </w:rPr>
        <w:t xml:space="preserve"> </w:t>
      </w:r>
      <w:r w:rsidRPr="005918CE">
        <w:rPr>
          <w:rFonts w:cstheme="minorHAnsi"/>
          <w:sz w:val="10"/>
        </w:rPr>
        <w:t></w:t>
      </w:r>
      <w:r w:rsidRPr="005918CE">
        <w:rPr>
          <w:rFonts w:cstheme="minorHAnsi"/>
          <w:sz w:val="10"/>
        </w:rPr>
        <w:t></w:t>
      </w:r>
      <w:r w:rsidRPr="005918CE">
        <w:rPr>
          <w:rFonts w:cstheme="minorHAnsi"/>
          <w:b/>
          <w:bCs/>
          <w:sz w:val="10"/>
        </w:rPr>
        <w:t xml:space="preserve">Total Impact: </w:t>
      </w:r>
      <w:r w:rsidRPr="005918CE">
        <w:rPr>
          <w:rStyle w:val="StyleBoldUnderline"/>
          <w:rFonts w:cstheme="minorHAnsi"/>
          <w:highlight w:val="cyan"/>
        </w:rPr>
        <w:t>Civil aviation generated a total impact of $904 billion in GDP</w:t>
      </w:r>
      <w:r w:rsidRPr="005918CE">
        <w:rPr>
          <w:rFonts w:cstheme="minorHAnsi"/>
          <w:sz w:val="10"/>
          <w:highlight w:val="cyan"/>
        </w:rPr>
        <w:t xml:space="preserve"> </w:t>
      </w:r>
      <w:r w:rsidRPr="005918CE">
        <w:rPr>
          <w:rStyle w:val="StyleBoldUnderline"/>
          <w:rFonts w:cstheme="minorHAnsi"/>
          <w:highlight w:val="cyan"/>
        </w:rPr>
        <w:t>and 11.2 million jobs.</w:t>
      </w:r>
      <w:r w:rsidRPr="009871A3">
        <w:rPr>
          <w:rStyle w:val="StyleBoldUnderline"/>
          <w:rFonts w:cstheme="minorHAnsi"/>
        </w:rPr>
        <w:t xml:space="preserve"> </w:t>
      </w:r>
      <w:r w:rsidRPr="005918CE">
        <w:rPr>
          <w:rFonts w:cstheme="minorHAnsi"/>
          <w:sz w:val="10"/>
        </w:rPr>
        <w:t>Of this, $102 billion in GDP and 1.3 million jobs were generated by general aviation. Of the 11.2 million jobs generated, roughly 60% arise in other industries (see Table 3).</w:t>
      </w:r>
    </w:p>
    <w:p w14:paraId="18F7DCE5" w14:textId="77777777" w:rsidR="00B974EB" w:rsidRDefault="00B974EB" w:rsidP="00B974EB">
      <w:pPr>
        <w:pStyle w:val="Heading4"/>
      </w:pPr>
      <w:r>
        <w:t>Airline economy is key to US economy (can add aviation is key to other things too)</w:t>
      </w:r>
    </w:p>
    <w:p w14:paraId="77E1EC2B" w14:textId="77777777" w:rsidR="00B974EB" w:rsidRPr="00F07E3C" w:rsidRDefault="00B974EB" w:rsidP="00B974EB">
      <w:r>
        <w:rPr>
          <w:rFonts w:asciiTheme="majorHAnsi" w:eastAsiaTheme="majorEastAsia" w:hAnsiTheme="majorHAnsi" w:cstheme="majorBidi"/>
          <w:b/>
          <w:bCs/>
          <w:iCs/>
          <w:sz w:val="26"/>
        </w:rPr>
        <w:t>Airlines for America</w:t>
      </w:r>
      <w:r w:rsidRPr="00F07E3C">
        <w:rPr>
          <w:rFonts w:asciiTheme="majorHAnsi" w:eastAsiaTheme="majorEastAsia" w:hAnsiTheme="majorHAnsi" w:cstheme="majorBidi"/>
          <w:b/>
          <w:bCs/>
          <w:iCs/>
          <w:sz w:val="26"/>
        </w:rPr>
        <w:t xml:space="preserve"> 14</w:t>
      </w:r>
      <w:r>
        <w:t xml:space="preserve"> (Airlines for America</w:t>
      </w:r>
      <w:r w:rsidRPr="00F07E3C">
        <w:t xml:space="preserve"> creates measures that improve safety, security, and well bei</w:t>
      </w:r>
      <w:r>
        <w:t xml:space="preserve">ng of the aviation industry and </w:t>
      </w:r>
      <w:r w:rsidRPr="00F07E3C">
        <w:t xml:space="preserve">has been recognized </w:t>
      </w:r>
      <w:r>
        <w:t>by several government department</w:t>
      </w:r>
      <w:r w:rsidRPr="00F07E3C">
        <w:t>s</w:t>
      </w:r>
      <w:r>
        <w:t xml:space="preserve">, such as Congress, for its work, “Economic Impact”, 6/28/14,  </w:t>
      </w:r>
      <w:hyperlink r:id="rId14" w:history="1">
        <w:r w:rsidRPr="00B86E48">
          <w:rPr>
            <w:rStyle w:val="Hyperlink"/>
          </w:rPr>
          <w:t>http://www.airlines.org/Pages/Economic-Impact.aspx</w:t>
        </w:r>
      </w:hyperlink>
      <w:r>
        <w:t>, 6/28/14, MJL)</w:t>
      </w:r>
    </w:p>
    <w:p w14:paraId="312E298E" w14:textId="77777777" w:rsidR="00B974EB" w:rsidRPr="00CF081C" w:rsidRDefault="00B974EB" w:rsidP="00B974EB">
      <w:r w:rsidRPr="00B86E48">
        <w:t xml:space="preserve">In the summer of 2005, </w:t>
      </w:r>
      <w:r w:rsidRPr="00B86E48">
        <w:rPr>
          <w:rStyle w:val="StyleBoldUnderline"/>
        </w:rPr>
        <w:t>Pulitzer Prize winner</w:t>
      </w:r>
      <w:r w:rsidRPr="00B86E48">
        <w:t xml:space="preserve"> Daniel</w:t>
      </w:r>
      <w:r w:rsidRPr="00B86E48">
        <w:rPr>
          <w:rStyle w:val="StyleBoldUnderline"/>
        </w:rPr>
        <w:t xml:space="preserve"> </w:t>
      </w:r>
      <w:proofErr w:type="spellStart"/>
      <w:r w:rsidRPr="00B86E48">
        <w:rPr>
          <w:rStyle w:val="StyleBoldUnderline"/>
        </w:rPr>
        <w:t>Yergin</w:t>
      </w:r>
      <w:proofErr w:type="spellEnd"/>
      <w:r w:rsidRPr="00B86E48">
        <w:t xml:space="preserve"> opined, "</w:t>
      </w:r>
      <w:r w:rsidRPr="00B86E48">
        <w:rPr>
          <w:rStyle w:val="StyleBoldUnderline"/>
        </w:rPr>
        <w:t xml:space="preserve">Every day, the </w:t>
      </w:r>
      <w:r w:rsidRPr="00B01CAE">
        <w:rPr>
          <w:rStyle w:val="StyleBoldUnderline"/>
          <w:highlight w:val="yellow"/>
        </w:rPr>
        <w:t>airline</w:t>
      </w:r>
      <w:r w:rsidRPr="00B86E48">
        <w:rPr>
          <w:rStyle w:val="StyleBoldUnderline"/>
        </w:rPr>
        <w:t xml:space="preserve"> </w:t>
      </w:r>
      <w:r w:rsidRPr="00B01CAE">
        <w:rPr>
          <w:rStyle w:val="StyleBoldUnderline"/>
          <w:highlight w:val="yellow"/>
        </w:rPr>
        <w:t>industry</w:t>
      </w:r>
      <w:r w:rsidRPr="00B86E48">
        <w:rPr>
          <w:rStyle w:val="StyleBoldUnderline"/>
        </w:rPr>
        <w:t xml:space="preserve"> propels the economic takeoff of our nation.</w:t>
      </w:r>
      <w:r w:rsidRPr="00B86E48">
        <w:t xml:space="preserve"> It is the great enabler, knitting together all corners of the country</w:t>
      </w:r>
      <w:r w:rsidRPr="00B01CAE">
        <w:rPr>
          <w:highlight w:val="yellow"/>
        </w:rPr>
        <w:t xml:space="preserve">, </w:t>
      </w:r>
      <w:r w:rsidRPr="00B01CAE">
        <w:rPr>
          <w:rStyle w:val="StyleBoldUnderline"/>
          <w:highlight w:val="yellow"/>
        </w:rPr>
        <w:t>facilitating the movement of people and goods that is the backbone of economic growth</w:t>
      </w:r>
      <w:r w:rsidRPr="00B86E48">
        <w:rPr>
          <w:rStyle w:val="StyleBoldUnderline"/>
        </w:rPr>
        <w:t>.</w:t>
      </w:r>
      <w:r w:rsidRPr="00B86E48">
        <w:t xml:space="preserve"> It also firmly embeds us in that awesome process of globalization that is defining the 21st century." Indeed, the </w:t>
      </w:r>
      <w:r w:rsidRPr="008B27F6">
        <w:rPr>
          <w:rStyle w:val="StyleBoldUnderline"/>
          <w:highlight w:val="yellow"/>
        </w:rPr>
        <w:t>World Bank recognizes that "Air transport has become an essential economic</w:t>
      </w:r>
      <w:r w:rsidRPr="00B86E48">
        <w:t xml:space="preserve"> and social </w:t>
      </w:r>
      <w:r w:rsidRPr="008B27F6">
        <w:rPr>
          <w:rStyle w:val="StyleBoldUnderline"/>
          <w:highlight w:val="yellow"/>
        </w:rPr>
        <w:t>conduit throughout the world</w:t>
      </w:r>
      <w:r w:rsidRPr="00B86E48">
        <w:t xml:space="preserve">. Beyond the benefits of fast and inexpensive transcontinental travel, air transport also has become a vital form of shipping for high-valued items that need to come to market quickly, such as agricultural products subject to spoilage." Further, it notes that </w:t>
      </w:r>
      <w:r w:rsidRPr="008B27F6">
        <w:rPr>
          <w:rStyle w:val="StyleBoldUnderline"/>
        </w:rPr>
        <w:t>air cargo has become the essential mode of transportation for</w:t>
      </w:r>
      <w:r w:rsidRPr="00B86E48">
        <w:t xml:space="preserve"> high value and perishable </w:t>
      </w:r>
      <w:r w:rsidRPr="008B27F6">
        <w:rPr>
          <w:rStyle w:val="StyleBoldUnderline"/>
        </w:rPr>
        <w:t>goods</w:t>
      </w:r>
      <w:r w:rsidRPr="00B86E48">
        <w:t>, wherein 40 percent of all goods by value worldwide are transported by air: "Many developing countries depend heavily on air cargo for their exports as other modes are unreliable or non-existent."</w:t>
      </w:r>
      <w:r>
        <w:t xml:space="preserve"> </w:t>
      </w:r>
      <w:r w:rsidRPr="00B86E48">
        <w:t xml:space="preserve">University of North Carolina Professor John D. </w:t>
      </w:r>
      <w:proofErr w:type="spellStart"/>
      <w:r w:rsidRPr="00B86E48">
        <w:t>Kasarda</w:t>
      </w:r>
      <w:proofErr w:type="spellEnd"/>
      <w:r w:rsidRPr="00B86E48">
        <w:t xml:space="preserve"> (Director of the </w:t>
      </w:r>
      <w:proofErr w:type="spellStart"/>
      <w:r w:rsidRPr="00B86E48">
        <w:t>Kenan</w:t>
      </w:r>
      <w:proofErr w:type="spellEnd"/>
      <w:r w:rsidRPr="00B86E48">
        <w:t xml:space="preserve"> Institute of Private Enterprise at UNC's </w:t>
      </w:r>
      <w:proofErr w:type="spellStart"/>
      <w:r w:rsidRPr="00B86E48">
        <w:t>Kenan</w:t>
      </w:r>
      <w:proofErr w:type="spellEnd"/>
      <w:r w:rsidRPr="00B86E48">
        <w:t xml:space="preserve">-Flagler Business School) has observed that major airports are essential to U.S. competitiveness and are powerful engines for local economic growth. "Business is a contact sport," </w:t>
      </w:r>
      <w:proofErr w:type="spellStart"/>
      <w:r w:rsidRPr="00B86E48">
        <w:t>Kasarda</w:t>
      </w:r>
      <w:proofErr w:type="spellEnd"/>
      <w:r w:rsidRPr="00B86E48">
        <w:t xml:space="preserve"> observes, "and </w:t>
      </w:r>
      <w:r w:rsidRPr="008B27F6">
        <w:rPr>
          <w:rStyle w:val="StyleBoldUnderline"/>
        </w:rPr>
        <w:t>aviation</w:t>
      </w:r>
      <w:r w:rsidRPr="00B86E48">
        <w:t xml:space="preserve"> is the physical Internet — it </w:t>
      </w:r>
      <w:r w:rsidRPr="008B27F6">
        <w:rPr>
          <w:rStyle w:val="StyleBoldUnderline"/>
        </w:rPr>
        <w:t>lets people and products physically connect over long distances quickly</w:t>
      </w:r>
      <w:r w:rsidRPr="00B86E48">
        <w:t xml:space="preserve">... It enables the real connectivity. We're talking about what enables the world to be flat." He noted in an October 2008 article that the combined importance of speed, agility and connectivity in today's increasingly fast-paced, globally networked economy are creating a new economic geography "with </w:t>
      </w:r>
      <w:r w:rsidRPr="008B27F6">
        <w:rPr>
          <w:rStyle w:val="StyleBoldUnderline"/>
        </w:rPr>
        <w:t>aviation networks driving and shaping business location and economic development in the 21st century as much as highways</w:t>
      </w:r>
      <w:r w:rsidRPr="00B86E48">
        <w:t xml:space="preserve"> did [in] the 20th century, </w:t>
      </w:r>
      <w:r w:rsidRPr="008B27F6">
        <w:rPr>
          <w:rStyle w:val="StyleBoldUnderline"/>
        </w:rPr>
        <w:t>railroads</w:t>
      </w:r>
      <w:r w:rsidRPr="00B86E48">
        <w:t xml:space="preserve"> in the 19th, and </w:t>
      </w:r>
      <w:r w:rsidRPr="008B27F6">
        <w:rPr>
          <w:rStyle w:val="StyleBoldUnderline"/>
        </w:rPr>
        <w:t>rivers and seaports</w:t>
      </w:r>
      <w:r w:rsidRPr="00B86E48">
        <w:t xml:space="preserve"> in the 18th... The upshot is that route development, business development, and regional economic development go hand-in-hand around the globe."</w:t>
      </w:r>
      <w:r>
        <w:t xml:space="preserve"> </w:t>
      </w:r>
      <w:r w:rsidRPr="00B86E48">
        <w:t xml:space="preserve">On May 22, 2008, in a speech to the Aero Club of Washington, </w:t>
      </w:r>
      <w:r w:rsidRPr="00B86E48">
        <w:rPr>
          <w:rStyle w:val="StyleBoldUnderline"/>
        </w:rPr>
        <w:t>former U.S. Air Force Secretary</w:t>
      </w:r>
      <w:r w:rsidRPr="00B86E48">
        <w:t xml:space="preserve"> Michael Wynne </w:t>
      </w:r>
      <w:r w:rsidRPr="00B86E48">
        <w:rPr>
          <w:rStyle w:val="StyleBoldUnderline"/>
        </w:rPr>
        <w:t>declared</w:t>
      </w:r>
      <w:r w:rsidRPr="00B86E48">
        <w:t xml:space="preserve"> that "</w:t>
      </w:r>
      <w:r w:rsidRPr="00B01CAE">
        <w:rPr>
          <w:rStyle w:val="StyleBoldUnderline"/>
        </w:rPr>
        <w:t>Our country's</w:t>
      </w:r>
      <w:r w:rsidRPr="00B86E48">
        <w:rPr>
          <w:rStyle w:val="StyleBoldUnderline"/>
        </w:rPr>
        <w:t xml:space="preserve"> vastness and</w:t>
      </w:r>
      <w:r w:rsidRPr="00B86E48">
        <w:t xml:space="preserve"> </w:t>
      </w:r>
      <w:r w:rsidRPr="00B01CAE">
        <w:t>its</w:t>
      </w:r>
      <w:r w:rsidRPr="00B01CAE">
        <w:rPr>
          <w:rStyle w:val="StyleBoldUnderline"/>
        </w:rPr>
        <w:t xml:space="preserve"> economy depend upon commercial aviation as the backbone of national and international commerce</w:t>
      </w:r>
      <w:r w:rsidRPr="00B86E48">
        <w:t xml:space="preserve">… Global trade undergirds America’s strength and allows the United States to project its economic power. In my opinion, </w:t>
      </w:r>
      <w:r w:rsidRPr="00B01CAE">
        <w:rPr>
          <w:rStyle w:val="StyleBoldUnderline"/>
          <w:highlight w:val="yellow"/>
        </w:rPr>
        <w:t>the commercial aviation industry [is] a crucial component of America’s economic strength</w:t>
      </w:r>
      <w:r w:rsidRPr="00B86E48">
        <w:t xml:space="preserve">. This has been true for decades, and will remain true into the foreseeable future." In August 2008, Moody's Economy.com chief economist Mark </w:t>
      </w:r>
      <w:proofErr w:type="spellStart"/>
      <w:r w:rsidRPr="00B86E48">
        <w:t>Zandi</w:t>
      </w:r>
      <w:proofErr w:type="spellEnd"/>
      <w:r w:rsidRPr="00B86E48">
        <w:t xml:space="preserve"> remarked that "Aviation is the glue that keeps the global economy together. Without widely accessible and well-priced air travel, the global economy will quickly become less global."</w:t>
      </w:r>
      <w:r>
        <w:t xml:space="preserve"> </w:t>
      </w:r>
      <w:r w:rsidRPr="00B86E48">
        <w:t xml:space="preserve">In June 2014, the Federal Aviation Administration (FAA) Air Traffic Organization (ATO) published "The Economic Impact of Civil Aviation on the U.S. Economy," finding that in </w:t>
      </w:r>
      <w:r w:rsidRPr="00480F98">
        <w:rPr>
          <w:rStyle w:val="StyleBoldUnderline"/>
          <w:highlight w:val="yellow"/>
        </w:rPr>
        <w:t>commercial aviation was</w:t>
      </w:r>
      <w:r w:rsidRPr="00B86E48">
        <w:t xml:space="preserve"> ultimately </w:t>
      </w:r>
      <w:r w:rsidRPr="00480F98">
        <w:rPr>
          <w:rStyle w:val="StyleBoldUnderline"/>
          <w:highlight w:val="yellow"/>
        </w:rPr>
        <w:t>responsible for</w:t>
      </w:r>
      <w:r w:rsidRPr="00B86E48">
        <w:rPr>
          <w:rStyle w:val="StyleBoldUnderline"/>
        </w:rPr>
        <w:t xml:space="preserve"> 5.2 percent of U.S. </w:t>
      </w:r>
      <w:r w:rsidRPr="00B86E48">
        <w:t>gross domestic product (</w:t>
      </w:r>
      <w:r w:rsidRPr="00B86E48">
        <w:rPr>
          <w:rStyle w:val="StyleBoldUnderline"/>
        </w:rPr>
        <w:t>GDP</w:t>
      </w:r>
      <w:r w:rsidRPr="00B86E48">
        <w:t>) in 2012, helping</w:t>
      </w:r>
      <w:r w:rsidRPr="00B86E48">
        <w:rPr>
          <w:rStyle w:val="StyleBoldUnderline"/>
        </w:rPr>
        <w:t xml:space="preserve"> generate </w:t>
      </w:r>
      <w:r w:rsidRPr="00480F98">
        <w:rPr>
          <w:rStyle w:val="StyleBoldUnderline"/>
          <w:highlight w:val="yellow"/>
        </w:rPr>
        <w:t>$1.455 trillion in economic activity</w:t>
      </w:r>
      <w:r w:rsidRPr="00B86E48">
        <w:rPr>
          <w:rStyle w:val="StyleBoldUnderline"/>
        </w:rPr>
        <w:t xml:space="preserve">, </w:t>
      </w:r>
      <w:r w:rsidRPr="00B86E48">
        <w:t>$437 billion in personal earnings</w:t>
      </w:r>
      <w:r w:rsidRPr="00B86E48">
        <w:rPr>
          <w:rStyle w:val="StyleBoldUnderline"/>
        </w:rPr>
        <w:t xml:space="preserve"> and 11.3 million jobs.</w:t>
      </w:r>
    </w:p>
    <w:p w14:paraId="52FCF0D8" w14:textId="77777777" w:rsidR="00B974EB" w:rsidRPr="00B86E48" w:rsidRDefault="00B974EB" w:rsidP="00B974EB">
      <w:r w:rsidRPr="00B86E48">
        <w:t>Economic Impact of Commercial Aviation on the U.S. Economy (2012)</w:t>
      </w:r>
    </w:p>
    <w:p w14:paraId="4CB07A84" w14:textId="77777777" w:rsidR="00B974EB" w:rsidRPr="00B86E48" w:rsidRDefault="00B974EB" w:rsidP="00B974EB">
      <w:r w:rsidRPr="00B86E48">
        <w:t>Economic Activity/Output (annual)​</w:t>
      </w:r>
      <w:r w:rsidRPr="00B86E48">
        <w:tab/>
        <w:t>$1.455 trillion​</w:t>
      </w:r>
    </w:p>
    <w:p w14:paraId="2958F0F2" w14:textId="77777777" w:rsidR="00B974EB" w:rsidRPr="00B86E48" w:rsidRDefault="00B974EB" w:rsidP="00B974EB">
      <w:r w:rsidRPr="00B86E48">
        <w:t>Personal Earnings (annual)​</w:t>
      </w:r>
      <w:r w:rsidRPr="00B86E48">
        <w:tab/>
        <w:t>$437 billion​</w:t>
      </w:r>
    </w:p>
    <w:p w14:paraId="54204955" w14:textId="77777777" w:rsidR="00B974EB" w:rsidRPr="00B86E48" w:rsidRDefault="00B974EB" w:rsidP="00B974EB">
      <w:r w:rsidRPr="00B86E48">
        <w:t>Share of GDP​</w:t>
      </w:r>
      <w:r w:rsidRPr="00B86E48">
        <w:tab/>
        <w:t>5.1 percent​</w:t>
      </w:r>
    </w:p>
    <w:p w14:paraId="75AA1E6A" w14:textId="77777777" w:rsidR="00B974EB" w:rsidRPr="00B86E48" w:rsidRDefault="00B974EB" w:rsidP="00B974EB">
      <w:r w:rsidRPr="00B86E48">
        <w:t>Job Impact​</w:t>
      </w:r>
      <w:r w:rsidRPr="00B86E48">
        <w:tab/>
        <w:t>11.3 million​</w:t>
      </w:r>
    </w:p>
    <w:p w14:paraId="1A5DAEDD" w14:textId="77777777" w:rsidR="00B974EB" w:rsidRPr="00B86E48" w:rsidRDefault="00B974EB" w:rsidP="00B974EB">
      <w:r w:rsidRPr="00B86E48">
        <w:t>Source: FAA Air Traffic Organization, The Economic Impact of Civil Aviation on the U.S. Economy, June 2014</w:t>
      </w:r>
    </w:p>
    <w:p w14:paraId="170A0C8F" w14:textId="77777777" w:rsidR="00B974EB" w:rsidRDefault="00B974EB" w:rsidP="00B974EB">
      <w:pPr>
        <w:rPr>
          <w:rStyle w:val="StyleBoldUnderline"/>
        </w:rPr>
      </w:pPr>
      <w:r w:rsidRPr="00B86E48">
        <w:t xml:space="preserve">In the FAA report, </w:t>
      </w:r>
      <w:r w:rsidRPr="00B01CAE">
        <w:rPr>
          <w:rStyle w:val="StyleBoldUnderline"/>
          <w:highlight w:val="yellow"/>
        </w:rPr>
        <w:t>ATO Chief Operating Officer</w:t>
      </w:r>
      <w:r w:rsidRPr="00B86E48">
        <w:t xml:space="preserve"> Teri Bristol </w:t>
      </w:r>
      <w:r w:rsidRPr="00B01CAE">
        <w:rPr>
          <w:rStyle w:val="StyleBoldUnderline"/>
          <w:highlight w:val="yellow"/>
        </w:rPr>
        <w:t>observes, "The nation's economic success depends on having a vibrant civil aviation industry."</w:t>
      </w:r>
    </w:p>
    <w:p w14:paraId="77908D3B" w14:textId="77777777" w:rsidR="00B974EB" w:rsidRPr="00081799" w:rsidRDefault="00B974EB" w:rsidP="00B974EB"/>
    <w:p w14:paraId="7F8714FA" w14:textId="77777777" w:rsidR="00B974EB" w:rsidRDefault="00B974EB" w:rsidP="00B974EB">
      <w:pPr>
        <w:pStyle w:val="Heading4"/>
      </w:pPr>
      <w:r>
        <w:t>Airline Industry contributes $1 trillion to US Economy</w:t>
      </w:r>
    </w:p>
    <w:p w14:paraId="7C3CC775" w14:textId="77777777" w:rsidR="00B974EB" w:rsidRDefault="00B974EB" w:rsidP="00B974EB">
      <w:pPr>
        <w:rPr>
          <w:rStyle w:val="StyleStyleBold12pt"/>
        </w:rPr>
      </w:pPr>
    </w:p>
    <w:p w14:paraId="42BCD175" w14:textId="77777777" w:rsidR="00B974EB" w:rsidRDefault="00B974EB" w:rsidP="00B974EB">
      <w:pPr>
        <w:rPr>
          <w:rStyle w:val="StyleStyleBold12pt"/>
          <w:sz w:val="14"/>
          <w:szCs w:val="14"/>
        </w:rPr>
      </w:pPr>
      <w:r>
        <w:rPr>
          <w:rStyle w:val="StyleStyleBold12pt"/>
        </w:rPr>
        <w:t xml:space="preserve">Airline Pilots Associations, </w:t>
      </w:r>
      <w:r w:rsidRPr="00EB2C82">
        <w:rPr>
          <w:rStyle w:val="StyleStyleBold12pt"/>
          <w:sz w:val="16"/>
          <w:szCs w:val="16"/>
        </w:rPr>
        <w:t xml:space="preserve">“The Air Line Pilots Association, International (ALPA) is the largest airline pilot union in the world and represents over 50,000 pilots at 32 U.S. and Canadian airlines. Founded in 1931, the Association is chartered by the AFL-CIO and the Canadian </w:t>
      </w:r>
      <w:proofErr w:type="spellStart"/>
      <w:r w:rsidRPr="00EB2C82">
        <w:rPr>
          <w:rStyle w:val="StyleStyleBold12pt"/>
          <w:sz w:val="16"/>
          <w:szCs w:val="16"/>
        </w:rPr>
        <w:t>Labour</w:t>
      </w:r>
      <w:proofErr w:type="spellEnd"/>
      <w:r w:rsidRPr="00EB2C82">
        <w:rPr>
          <w:rStyle w:val="StyleStyleBold12pt"/>
          <w:sz w:val="16"/>
          <w:szCs w:val="16"/>
        </w:rPr>
        <w:t xml:space="preserve"> Congress. Known internationally as US-ALPA, it is a member of the International Federation of Air Line Pilot Associations.”</w:t>
      </w:r>
      <w:r>
        <w:rPr>
          <w:rStyle w:val="StyleStyleBold12pt"/>
          <w:sz w:val="16"/>
          <w:szCs w:val="16"/>
        </w:rPr>
        <w:t xml:space="preserve"> </w:t>
      </w:r>
      <w:r>
        <w:rPr>
          <w:rStyle w:val="StyleStyleBold12pt"/>
          <w:szCs w:val="26"/>
        </w:rPr>
        <w:t xml:space="preserve">October 17 2013, </w:t>
      </w:r>
      <w:r w:rsidRPr="00EB2C82">
        <w:rPr>
          <w:rStyle w:val="StyleStyleBold12pt"/>
          <w:sz w:val="10"/>
          <w:szCs w:val="10"/>
        </w:rPr>
        <w:t>“</w:t>
      </w:r>
      <w:r w:rsidRPr="00E9313E">
        <w:rPr>
          <w:rStyle w:val="StyleStyleBold12pt"/>
          <w:sz w:val="14"/>
          <w:szCs w:val="14"/>
        </w:rPr>
        <w:t>Norwegian’s New London-U.S. Flights Show Threat if U.S. Fails to Level Playing Field for its Airlines”</w:t>
      </w:r>
      <w:r>
        <w:rPr>
          <w:rStyle w:val="StyleStyleBold12pt"/>
          <w:sz w:val="14"/>
          <w:szCs w:val="14"/>
        </w:rPr>
        <w:t xml:space="preserve"> </w:t>
      </w:r>
      <w:hyperlink r:id="rId15" w:history="1">
        <w:r w:rsidRPr="003F7501">
          <w:rPr>
            <w:rStyle w:val="Hyperlink"/>
            <w:sz w:val="14"/>
            <w:szCs w:val="14"/>
          </w:rPr>
          <w:t>http://pilotpartisan.com/2013/10/17/norwegians-new-london-u-s-flights-show-threat-if-u-s-fails-to-level-playing-field-for-its-airlines/</w:t>
        </w:r>
      </w:hyperlink>
      <w:r>
        <w:rPr>
          <w:rStyle w:val="StyleStyleBold12pt"/>
          <w:sz w:val="14"/>
          <w:szCs w:val="14"/>
        </w:rPr>
        <w:t xml:space="preserve"> </w:t>
      </w:r>
    </w:p>
    <w:p w14:paraId="60BC5C61" w14:textId="77777777" w:rsidR="00B974EB" w:rsidRDefault="00B974EB" w:rsidP="00B974EB">
      <w:pPr>
        <w:rPr>
          <w:rStyle w:val="StyleStyleBold12pt"/>
          <w:szCs w:val="26"/>
        </w:rPr>
      </w:pPr>
    </w:p>
    <w:p w14:paraId="3530DE24" w14:textId="77777777" w:rsidR="00B974EB" w:rsidRDefault="00B974EB" w:rsidP="00B974EB">
      <w:pPr>
        <w:rPr>
          <w:rStyle w:val="StyleStyleBold12pt"/>
          <w:b w:val="0"/>
          <w:sz w:val="6"/>
          <w:szCs w:val="6"/>
        </w:rPr>
      </w:pPr>
      <w:r w:rsidRPr="003A5A90">
        <w:rPr>
          <w:rStyle w:val="StyleStyleBold12pt"/>
          <w:sz w:val="6"/>
          <w:szCs w:val="6"/>
        </w:rPr>
        <w:t>What is it going to take to wake U.S. policymakers up to the fact that</w:t>
      </w:r>
      <w:r w:rsidRPr="00E9313E">
        <w:rPr>
          <w:rStyle w:val="StyleStyleBold12pt"/>
          <w:sz w:val="10"/>
          <w:szCs w:val="26"/>
        </w:rPr>
        <w:t xml:space="preserve"> </w:t>
      </w:r>
      <w:r w:rsidRPr="00E9313E">
        <w:rPr>
          <w:rStyle w:val="StyleBoldUnderline"/>
          <w:highlight w:val="cyan"/>
        </w:rPr>
        <w:t>our nation’s aviation industry is competing on a very un-level playing field with state-owned and</w:t>
      </w:r>
      <w:r w:rsidRPr="00E9313E">
        <w:rPr>
          <w:rStyle w:val="StyleStyleBold12pt"/>
          <w:sz w:val="10"/>
          <w:szCs w:val="26"/>
        </w:rPr>
        <w:t xml:space="preserve"> some </w:t>
      </w:r>
      <w:r w:rsidRPr="00E9313E">
        <w:rPr>
          <w:rStyle w:val="StyleBoldUnderline"/>
          <w:highlight w:val="cyan"/>
        </w:rPr>
        <w:t>other airlines</w:t>
      </w:r>
      <w:r w:rsidRPr="00E9313E">
        <w:rPr>
          <w:rStyle w:val="StyleStyleBold12pt"/>
          <w:sz w:val="10"/>
          <w:szCs w:val="26"/>
        </w:rPr>
        <w:t>?</w:t>
      </w:r>
      <w:r w:rsidRPr="00E9313E">
        <w:rPr>
          <w:rStyle w:val="StyleStyleBold12pt"/>
          <w:sz w:val="12"/>
          <w:szCs w:val="26"/>
        </w:rPr>
        <w:t>¶</w:t>
      </w:r>
      <w:r w:rsidRPr="00E9313E">
        <w:rPr>
          <w:rStyle w:val="StyleStyleBold12pt"/>
          <w:sz w:val="6"/>
          <w:szCs w:val="6"/>
        </w:rPr>
        <w:t xml:space="preserve"> Today’s announcement by Norwegian Air Shuttle (NAS) underscores the need to recognize the unfair advantages used by some foreign airlines to take markets from U.S. airlines. It’s time for the U.S. government to step in and level the playing field.¶ The airline said today that it will begin serving three U.S. destinations from London’s Gatwick airport next summer. It will be offering extremely low fares, undercutting U.S. carriers in the market by as much as 50%.¶ NAS is able to offer these market-distorting fares because of several loopholes in applicable labor law. While NAS is headquartered in Norway, they intend to register their long-haul fleet in Ireland and hire Thai-based </w:t>
      </w:r>
      <w:proofErr w:type="spellStart"/>
      <w:r w:rsidRPr="00E9313E">
        <w:rPr>
          <w:rStyle w:val="StyleStyleBold12pt"/>
          <w:sz w:val="6"/>
          <w:szCs w:val="6"/>
        </w:rPr>
        <w:t>flightcrews</w:t>
      </w:r>
      <w:proofErr w:type="spellEnd"/>
      <w:r w:rsidRPr="00E9313E">
        <w:rPr>
          <w:rStyle w:val="StyleStyleBold12pt"/>
          <w:sz w:val="6"/>
          <w:szCs w:val="6"/>
        </w:rPr>
        <w:t xml:space="preserve"> who will work under Singaporean contracts. Additionally, the planes they’ll be flying have been bought with loan guarantees from the U.S. Export-Import Bank.¶ While passengers riding NAS might enjoy cheaper fares in the short-term, the unfair competition will drive down revenue at American carriers. This potential race to the bottom could ultimately harm our airline industry and put quality U.S. jobs at risk.¶</w:t>
      </w:r>
      <w:r w:rsidRPr="00E9313E">
        <w:rPr>
          <w:rStyle w:val="StyleStyleBold12pt"/>
          <w:sz w:val="10"/>
          <w:szCs w:val="26"/>
        </w:rPr>
        <w:t xml:space="preserve"> </w:t>
      </w:r>
      <w:r w:rsidRPr="00E9313E">
        <w:rPr>
          <w:rStyle w:val="StyleBoldUnderline"/>
          <w:highlight w:val="cyan"/>
        </w:rPr>
        <w:t>U.S. airlines contribute more than $1 trillion to the U.S. economy and nearly 10 million jobs. Their health and success is a major driver for economic growth</w:t>
      </w:r>
      <w:r w:rsidRPr="00E9313E">
        <w:rPr>
          <w:rStyle w:val="StyleStyleBold12pt"/>
          <w:sz w:val="6"/>
          <w:szCs w:val="6"/>
        </w:rPr>
        <w:t>.¶ Policymakers should not be allowing business models like that concocted by NAS to exploit our markets and put U.S. jobs at risk. We need government policy that prevents a race to the bottom in the international air travel market and creates a level playing for U.S. carriers.</w:t>
      </w:r>
    </w:p>
    <w:p w14:paraId="2EC6C9F2" w14:textId="77777777" w:rsidR="00B974EB" w:rsidRDefault="00B974EB" w:rsidP="00B974EB"/>
    <w:p w14:paraId="1B3E0B9A" w14:textId="77777777" w:rsidR="00B974EB" w:rsidRPr="00BD6598" w:rsidRDefault="00B974EB" w:rsidP="00B974EB">
      <w:pPr>
        <w:pStyle w:val="Heading4"/>
        <w:rPr>
          <w:rStyle w:val="StyleStyleBold12pt"/>
          <w:b/>
          <w:szCs w:val="26"/>
        </w:rPr>
      </w:pPr>
      <w:r>
        <w:rPr>
          <w:rStyle w:val="StyleStyleBold12pt"/>
          <w:b/>
          <w:szCs w:val="26"/>
        </w:rPr>
        <w:t>Airline Industry key to travel, shipping, and U.S. e</w:t>
      </w:r>
      <w:r w:rsidRPr="00B22315">
        <w:rPr>
          <w:rStyle w:val="StyleStyleBold12pt"/>
          <w:b/>
          <w:szCs w:val="26"/>
        </w:rPr>
        <w:t>conomy</w:t>
      </w:r>
    </w:p>
    <w:p w14:paraId="364FDFBF" w14:textId="77777777" w:rsidR="00B974EB" w:rsidRPr="00CD556F" w:rsidRDefault="00B974EB" w:rsidP="00B974EB">
      <w:pPr>
        <w:rPr>
          <w:rStyle w:val="StyleStyleBold12pt"/>
          <w:b w:val="0"/>
          <w:sz w:val="24"/>
        </w:rPr>
      </w:pPr>
      <w:proofErr w:type="spellStart"/>
      <w:r w:rsidRPr="00CD556F">
        <w:rPr>
          <w:rStyle w:val="StyleStyleBold12pt"/>
          <w:b w:val="0"/>
          <w:sz w:val="24"/>
        </w:rPr>
        <w:t>Moak</w:t>
      </w:r>
      <w:proofErr w:type="spellEnd"/>
      <w:r w:rsidRPr="00CD556F">
        <w:rPr>
          <w:rStyle w:val="StyleStyleBold12pt"/>
          <w:b w:val="0"/>
          <w:sz w:val="24"/>
        </w:rPr>
        <w:t xml:space="preserve">, president of the Air Line Pilots Association, Int'l, August 23 2013, </w:t>
      </w:r>
    </w:p>
    <w:p w14:paraId="31478332" w14:textId="77777777" w:rsidR="00B974EB" w:rsidRDefault="00B974EB" w:rsidP="00B974EB">
      <w:pPr>
        <w:rPr>
          <w:rStyle w:val="StyleStyleBold12pt"/>
        </w:rPr>
      </w:pPr>
      <w:r w:rsidRPr="00CD556F">
        <w:rPr>
          <w:rStyle w:val="StyleStyleBold12pt"/>
          <w:b w:val="0"/>
          <w:sz w:val="24"/>
        </w:rPr>
        <w:t>Lee, “Needed: An uplifting U.S. national aviation policy</w:t>
      </w:r>
      <w:r>
        <w:rPr>
          <w:rStyle w:val="StyleStyleBold12pt"/>
          <w:b w:val="0"/>
          <w:sz w:val="24"/>
        </w:rPr>
        <w:t>,”</w:t>
      </w:r>
      <w:r w:rsidRPr="00CD556F">
        <w:rPr>
          <w:rStyle w:val="StyleStyleBold12pt"/>
          <w:b w:val="0"/>
          <w:sz w:val="24"/>
        </w:rPr>
        <w:t xml:space="preserve"> </w:t>
      </w:r>
      <w:r w:rsidRPr="00E86A05">
        <w:rPr>
          <w:rStyle w:val="StyleStyleBold12pt"/>
          <w:sz w:val="12"/>
          <w:szCs w:val="12"/>
        </w:rPr>
        <w:t>The Hill (6</w:t>
      </w:r>
      <w:r w:rsidRPr="00E86A05">
        <w:rPr>
          <w:rStyle w:val="StyleStyleBold12pt"/>
          <w:sz w:val="12"/>
          <w:szCs w:val="12"/>
          <w:vertAlign w:val="superscript"/>
        </w:rPr>
        <w:t>th</w:t>
      </w:r>
      <w:r w:rsidRPr="00E86A05">
        <w:rPr>
          <w:rStyle w:val="StyleStyleBold12pt"/>
          <w:sz w:val="12"/>
          <w:szCs w:val="12"/>
        </w:rPr>
        <w:t>, and 10</w:t>
      </w:r>
      <w:r w:rsidRPr="00E86A05">
        <w:rPr>
          <w:rStyle w:val="StyleStyleBold12pt"/>
          <w:sz w:val="12"/>
          <w:szCs w:val="12"/>
          <w:vertAlign w:val="superscript"/>
        </w:rPr>
        <w:t>th</w:t>
      </w:r>
      <w:r w:rsidRPr="00E86A05">
        <w:rPr>
          <w:rStyle w:val="StyleStyleBold12pt"/>
          <w:sz w:val="12"/>
          <w:szCs w:val="12"/>
        </w:rPr>
        <w:t xml:space="preserve"> paragraph)</w:t>
      </w:r>
    </w:p>
    <w:p w14:paraId="1F80E2B8" w14:textId="77777777" w:rsidR="00B974EB" w:rsidRDefault="00B974EB" w:rsidP="00B974EB"/>
    <w:p w14:paraId="2E86603F" w14:textId="77777777" w:rsidR="00B974EB" w:rsidRPr="00B22315" w:rsidRDefault="00B974EB" w:rsidP="00B974EB">
      <w:pPr>
        <w:rPr>
          <w:sz w:val="8"/>
        </w:rPr>
      </w:pPr>
      <w:r w:rsidRPr="00B22315">
        <w:rPr>
          <w:sz w:val="8"/>
        </w:rPr>
        <w:t xml:space="preserve">Though progress has been made on this vitally important infrastructure overhaul, obtaining an adequate, consistent, multi-year funding stream for </w:t>
      </w:r>
      <w:proofErr w:type="spellStart"/>
      <w:r w:rsidRPr="00B22315">
        <w:rPr>
          <w:sz w:val="8"/>
        </w:rPr>
        <w:t>NextGen</w:t>
      </w:r>
      <w:proofErr w:type="spellEnd"/>
      <w:r w:rsidRPr="00B22315">
        <w:rPr>
          <w:sz w:val="8"/>
        </w:rPr>
        <w:t xml:space="preserve"> has been an ongoing and uphill battle for years. But the struggle to build </w:t>
      </w:r>
      <w:proofErr w:type="spellStart"/>
      <w:r w:rsidRPr="00B22315">
        <w:rPr>
          <w:sz w:val="8"/>
        </w:rPr>
        <w:t>NextGen</w:t>
      </w:r>
      <w:proofErr w:type="spellEnd"/>
      <w:r w:rsidRPr="00B22315">
        <w:rPr>
          <w:sz w:val="8"/>
        </w:rPr>
        <w:t xml:space="preserve">—on time, on budget, and in the correct ways—is only one aspect of the costs to our nation of not having a coherent national aviation policy that supports and promotes all aspects of the U.S. aviation industry, including </w:t>
      </w:r>
      <w:r w:rsidRPr="00E86A05">
        <w:rPr>
          <w:rStyle w:val="StyleBoldUnderline"/>
          <w:highlight w:val="cyan"/>
        </w:rPr>
        <w:t>the airline</w:t>
      </w:r>
      <w:r w:rsidRPr="00B22315">
        <w:rPr>
          <w:sz w:val="8"/>
        </w:rPr>
        <w:t xml:space="preserve"> </w:t>
      </w:r>
      <w:r w:rsidRPr="00E86A05">
        <w:rPr>
          <w:rStyle w:val="StyleBoldUnderline"/>
          <w:highlight w:val="cyan"/>
        </w:rPr>
        <w:t>industry</w:t>
      </w:r>
      <w:r w:rsidRPr="00B22315">
        <w:rPr>
          <w:sz w:val="8"/>
        </w:rPr>
        <w:t xml:space="preserve"> that </w:t>
      </w:r>
      <w:r w:rsidRPr="00E86A05">
        <w:rPr>
          <w:rStyle w:val="StyleBoldUnderline"/>
          <w:highlight w:val="cyan"/>
        </w:rPr>
        <w:t>knits our nation together and bridges oceans, continents, and cultures</w:t>
      </w:r>
      <w:r w:rsidRPr="00B22315">
        <w:rPr>
          <w:sz w:val="8"/>
        </w:rPr>
        <w:t>.</w:t>
      </w:r>
    </w:p>
    <w:p w14:paraId="74271B96" w14:textId="77777777" w:rsidR="00B974EB" w:rsidRPr="00BA5B23" w:rsidRDefault="00B974EB" w:rsidP="00B974EB">
      <w:pPr>
        <w:rPr>
          <w:rFonts w:cstheme="minorHAnsi"/>
          <w:sz w:val="26"/>
          <w:szCs w:val="26"/>
        </w:rPr>
      </w:pPr>
      <w:r w:rsidRPr="00D521E0">
        <w:rPr>
          <w:sz w:val="8"/>
        </w:rPr>
        <w:t xml:space="preserve">We need government policy that supports a level playing field for U.S. airlines so that they can compete in the international marketplace and continue to provide safe, affordable air transportation. Then </w:t>
      </w:r>
      <w:r w:rsidRPr="00D521E0">
        <w:rPr>
          <w:rStyle w:val="StyleBoldUnderline"/>
          <w:highlight w:val="cyan"/>
        </w:rPr>
        <w:t>the U.S. airline industry could really take off, benefitting passengers, shippers, employees, and the U.S. economy</w:t>
      </w:r>
      <w:r w:rsidRPr="00D521E0">
        <w:rPr>
          <w:rStyle w:val="StyleBoldUnderline"/>
        </w:rPr>
        <w:t>.</w:t>
      </w:r>
    </w:p>
    <w:p w14:paraId="1B5A4D5E" w14:textId="77777777" w:rsidR="00B974EB" w:rsidRDefault="00B974EB" w:rsidP="00B974EB"/>
    <w:p w14:paraId="7256DCFF" w14:textId="77777777" w:rsidR="00B974EB" w:rsidRDefault="00B974EB" w:rsidP="00B974EB">
      <w:pPr>
        <w:pStyle w:val="Heading3"/>
      </w:pPr>
      <w:r>
        <w:t>Air Security</w:t>
      </w:r>
    </w:p>
    <w:p w14:paraId="09691847" w14:textId="77777777" w:rsidR="00B974EB" w:rsidRDefault="00B974EB" w:rsidP="00B974EB">
      <w:pPr>
        <w:pStyle w:val="Heading4"/>
      </w:pPr>
      <w:r>
        <w:t>Fear of flying increases because of confusion from MH370 – Airlines key to US economy</w:t>
      </w:r>
    </w:p>
    <w:p w14:paraId="1FD5162A" w14:textId="77777777" w:rsidR="00B974EB" w:rsidRDefault="00B974EB" w:rsidP="00B974EB">
      <w:pPr>
        <w:rPr>
          <w:rStyle w:val="StyleStyleBold12pt"/>
        </w:rPr>
      </w:pPr>
      <w:r w:rsidRPr="004C71C0">
        <w:rPr>
          <w:rStyle w:val="StyleStyleBold12pt"/>
          <w:highlight w:val="cyan"/>
        </w:rPr>
        <w:t>Irving</w:t>
      </w:r>
      <w:r>
        <w:rPr>
          <w:rStyle w:val="StyleStyleBold12pt"/>
        </w:rPr>
        <w:t xml:space="preserve">, </w:t>
      </w:r>
      <w:r w:rsidRPr="004C71C0">
        <w:rPr>
          <w:rStyle w:val="StyleStyleBold12pt"/>
        </w:rPr>
        <w:t>senior consulting editor at Condé Nast Traveler, specializing in aviation; and the author of Wide-Body: The Triumph of the 747 (Morrow)</w:t>
      </w:r>
      <w:r>
        <w:rPr>
          <w:rStyle w:val="StyleStyleBold12pt"/>
        </w:rPr>
        <w:t>, March 31 20</w:t>
      </w:r>
      <w:r w:rsidRPr="004C71C0">
        <w:rPr>
          <w:rStyle w:val="StyleStyleBold12pt"/>
          <w:highlight w:val="cyan"/>
        </w:rPr>
        <w:t>14</w:t>
      </w:r>
      <w:r>
        <w:rPr>
          <w:rStyle w:val="StyleStyleBold12pt"/>
        </w:rPr>
        <w:t>,</w:t>
      </w:r>
    </w:p>
    <w:p w14:paraId="4CC00FD7" w14:textId="77777777" w:rsidR="00B974EB" w:rsidRPr="00E12555" w:rsidRDefault="00B974EB" w:rsidP="00B974EB">
      <w:pPr>
        <w:rPr>
          <w:rStyle w:val="StyleStyleBold12pt"/>
        </w:rPr>
      </w:pPr>
      <w:r>
        <w:rPr>
          <w:rStyle w:val="StyleStyleBold12pt"/>
        </w:rPr>
        <w:t>Clive, “</w:t>
      </w:r>
      <w:r w:rsidRPr="004C71C0">
        <w:rPr>
          <w:rStyle w:val="StyleStyleBold12pt"/>
        </w:rPr>
        <w:t>The New Fear of Flying After MH370</w:t>
      </w:r>
      <w:r>
        <w:rPr>
          <w:rStyle w:val="StyleStyleBold12pt"/>
        </w:rPr>
        <w:t xml:space="preserve">”, </w:t>
      </w:r>
      <w:hyperlink r:id="rId16" w:history="1">
        <w:r w:rsidRPr="00E44906">
          <w:rPr>
            <w:rStyle w:val="Hyperlink"/>
            <w:sz w:val="26"/>
          </w:rPr>
          <w:t>http://www.thedailybeast.com/articles/2014/03/31/the-new-fear-of-flying-after-mh370.html</w:t>
        </w:r>
      </w:hyperlink>
      <w:r>
        <w:rPr>
          <w:rStyle w:val="StyleStyleBold12pt"/>
        </w:rPr>
        <w:t xml:space="preserve"> TMP</w:t>
      </w:r>
    </w:p>
    <w:p w14:paraId="7F2C88FD" w14:textId="77777777" w:rsidR="00B974EB" w:rsidRPr="009C1A82" w:rsidRDefault="00B974EB" w:rsidP="00B974EB"/>
    <w:p w14:paraId="6A90429A" w14:textId="77777777" w:rsidR="00B974EB" w:rsidRDefault="00B974EB" w:rsidP="00B974EB">
      <w:pPr>
        <w:tabs>
          <w:tab w:val="left" w:pos="990"/>
        </w:tabs>
        <w:rPr>
          <w:sz w:val="10"/>
          <w:szCs w:val="10"/>
        </w:rPr>
      </w:pPr>
      <w:r w:rsidRPr="004C0B24">
        <w:rPr>
          <w:rStyle w:val="StyleBoldUnderline"/>
          <w:highlight w:val="cyan"/>
        </w:rPr>
        <w:t>F</w:t>
      </w:r>
      <w:r w:rsidRPr="004C0B24">
        <w:rPr>
          <w:rStyle w:val="StyleBoldUnderline"/>
        </w:rPr>
        <w:t>ear of flying is irrational but often incurable</w:t>
      </w:r>
      <w:r w:rsidRPr="004C0B24">
        <w:rPr>
          <w:sz w:val="16"/>
        </w:rPr>
        <w:t>.</w:t>
      </w:r>
      <w:r w:rsidRPr="005C6963">
        <w:rPr>
          <w:sz w:val="16"/>
        </w:rPr>
        <w:t xml:space="preserve"> </w:t>
      </w:r>
      <w:r w:rsidRPr="005C6963">
        <w:rPr>
          <w:sz w:val="10"/>
          <w:szCs w:val="10"/>
        </w:rPr>
        <w:t>Once the doors close on the cabin there is no escape. Your life is in the hands of the pilots together with the most complex machine ever devised for travel. You have no control. The requirement for you to submit to confinement is reinforced by accepting the first bag of peanuts.¶ Irrational? Just look at the numbers. Last year 1.3 million people died in road accidents worldwide. Globally, just 173 died in airplanes last year- down from 388 in 2012 and 626 in 2010</w:t>
      </w:r>
      <w:r w:rsidRPr="005C6963">
        <w:rPr>
          <w:sz w:val="16"/>
        </w:rPr>
        <w:t>.</w:t>
      </w:r>
      <w:r w:rsidRPr="005C6963">
        <w:rPr>
          <w:sz w:val="12"/>
        </w:rPr>
        <w:t>¶</w:t>
      </w:r>
      <w:r w:rsidRPr="005C6963">
        <w:rPr>
          <w:sz w:val="16"/>
        </w:rPr>
        <w:t xml:space="preserve"> But </w:t>
      </w:r>
      <w:r w:rsidRPr="005C6963">
        <w:rPr>
          <w:rStyle w:val="StyleBoldUnderline"/>
          <w:highlight w:val="cyan"/>
        </w:rPr>
        <w:t xml:space="preserve">the 239 people lost with Flight MH370 aren’t just another statistic </w:t>
      </w:r>
      <w:r w:rsidRPr="005C6963">
        <w:rPr>
          <w:rStyle w:val="StyleBoldUnderline"/>
        </w:rPr>
        <w:t>that will reverse that trend</w:t>
      </w:r>
      <w:r w:rsidRPr="005C6963">
        <w:rPr>
          <w:sz w:val="16"/>
        </w:rPr>
        <w:t xml:space="preserve">. </w:t>
      </w:r>
      <w:r w:rsidRPr="005C6963">
        <w:rPr>
          <w:rStyle w:val="StyleBoldUnderline"/>
          <w:highlight w:val="cyan"/>
        </w:rPr>
        <w:t>No accident in the history of aviation has so spooked people around the world</w:t>
      </w:r>
      <w:r w:rsidRPr="005C6963">
        <w:rPr>
          <w:sz w:val="16"/>
        </w:rPr>
        <w:t xml:space="preserve">. </w:t>
      </w:r>
      <w:r w:rsidRPr="005C6963">
        <w:rPr>
          <w:sz w:val="10"/>
          <w:szCs w:val="10"/>
        </w:rPr>
        <w:t>It’s like the old Bermuda Triangle phobia but many times worse —</w:t>
      </w:r>
      <w:r w:rsidRPr="005C6963">
        <w:rPr>
          <w:rStyle w:val="StyleBoldUnderline"/>
          <w:highlight w:val="cyan"/>
        </w:rPr>
        <w:t>how can a large state-of-the-art jet with an impeccable record vanish without trace</w:t>
      </w:r>
      <w:r w:rsidRPr="005C6963">
        <w:rPr>
          <w:sz w:val="10"/>
          <w:szCs w:val="10"/>
        </w:rPr>
        <w:t>?¶ Amazement that this is possible is turning into outrage.</w:t>
      </w:r>
      <w:r w:rsidRPr="005C6963">
        <w:rPr>
          <w:sz w:val="16"/>
        </w:rPr>
        <w:t xml:space="preserve"> </w:t>
      </w:r>
      <w:r w:rsidRPr="005C6963">
        <w:rPr>
          <w:rStyle w:val="StyleBoldUnderline"/>
          <w:highlight w:val="cyan"/>
        </w:rPr>
        <w:t>The public has realized that there are serious gaps in the technology used to track flights.</w:t>
      </w:r>
      <w:r w:rsidRPr="005C6963">
        <w:rPr>
          <w:sz w:val="16"/>
        </w:rPr>
        <w:t xml:space="preserve"> </w:t>
      </w:r>
      <w:r w:rsidRPr="005C6963">
        <w:rPr>
          <w:sz w:val="10"/>
          <w:szCs w:val="10"/>
        </w:rPr>
        <w:t>They are rightly angered to discover that we still have to devote huge resources to finding the airplane’s black box when the same critical data could be in the hands of investigators now but for the failure to adopt live streaming.¶ It’s also been infuriating to watch the ineptitude—or worse—of</w:t>
      </w:r>
      <w:r w:rsidRPr="005C6963">
        <w:rPr>
          <w:sz w:val="16"/>
        </w:rPr>
        <w:t xml:space="preserve"> </w:t>
      </w:r>
      <w:r w:rsidRPr="005C6963">
        <w:rPr>
          <w:rStyle w:val="StyleBoldUnderline"/>
          <w:highlight w:val="cyan"/>
        </w:rPr>
        <w:t>the Malaysian</w:t>
      </w:r>
      <w:r w:rsidRPr="005C6963">
        <w:rPr>
          <w:rStyle w:val="StyleBoldUnderline"/>
        </w:rPr>
        <w:t xml:space="preserve"> authorities as they </w:t>
      </w:r>
      <w:r w:rsidRPr="005C6963">
        <w:rPr>
          <w:rStyle w:val="StyleBoldUnderline"/>
          <w:highlight w:val="cyan"/>
        </w:rPr>
        <w:t xml:space="preserve">attempt to manage the grief of the families of those missing and </w:t>
      </w:r>
      <w:r w:rsidRPr="005C6963">
        <w:rPr>
          <w:rStyle w:val="StyleBoldUnderline"/>
          <w:sz w:val="10"/>
          <w:szCs w:val="10"/>
          <w:highlight w:val="cyan"/>
        </w:rPr>
        <w:t>repeatedly build hopes that wreckage has been found and then have to confess that it hasn’t</w:t>
      </w:r>
      <w:r w:rsidRPr="005C6963">
        <w:rPr>
          <w:sz w:val="10"/>
          <w:szCs w:val="10"/>
        </w:rPr>
        <w:t>.¶ However, nobody, no matter how seasoned in crisis management, would find this situation easy to handle because the ferocious appetite for information far exceeds the ability of anybody to provide it</w:t>
      </w:r>
      <w:r w:rsidRPr="005C6963">
        <w:rPr>
          <w:rStyle w:val="StyleBoldUnderline"/>
          <w:sz w:val="10"/>
          <w:szCs w:val="10"/>
        </w:rPr>
        <w:t>.</w:t>
      </w:r>
      <w:r w:rsidRPr="005C6963">
        <w:rPr>
          <w:rStyle w:val="StyleBoldUnderline"/>
        </w:rPr>
        <w:t xml:space="preserve"> </w:t>
      </w:r>
      <w:r w:rsidRPr="005C6963">
        <w:rPr>
          <w:rStyle w:val="StyleBoldUnderline"/>
          <w:highlight w:val="cyan"/>
        </w:rPr>
        <w:t>Even the most knowledgeable air accident investigators are left to speculate on what event—or combination of events—decided the fate of the Boeing 777</w:t>
      </w:r>
      <w:r w:rsidRPr="005C6963">
        <w:rPr>
          <w:rStyle w:val="StyleBoldUnderline"/>
        </w:rPr>
        <w:t>.</w:t>
      </w:r>
      <w:r w:rsidRPr="005C6963">
        <w:rPr>
          <w:rStyle w:val="StyleBoldUnderline"/>
          <w:sz w:val="12"/>
        </w:rPr>
        <w:t>¶</w:t>
      </w:r>
      <w:r w:rsidRPr="005C6963">
        <w:rPr>
          <w:rStyle w:val="StyleBoldUnderline"/>
        </w:rPr>
        <w:t xml:space="preserve"> </w:t>
      </w:r>
      <w:r w:rsidRPr="005C6963">
        <w:rPr>
          <w:rStyle w:val="StyleBoldUnderline"/>
          <w:highlight w:val="cyan"/>
        </w:rPr>
        <w:t>Normally an</w:t>
      </w:r>
      <w:r w:rsidRPr="005C6963">
        <w:rPr>
          <w:rStyle w:val="StyleBoldUnderline"/>
        </w:rPr>
        <w:t xml:space="preserve"> </w:t>
      </w:r>
      <w:r w:rsidRPr="005C6963">
        <w:rPr>
          <w:rStyle w:val="StyleBoldUnderline"/>
          <w:highlight w:val="cyan"/>
        </w:rPr>
        <w:t>air accident investigation would involve a swarm of hard-nosed engineers and scientists poring over wreckage</w:t>
      </w:r>
      <w:r w:rsidRPr="005C6963">
        <w:rPr>
          <w:rStyle w:val="StyleBoldUnderline"/>
        </w:rPr>
        <w:t xml:space="preserve">. </w:t>
      </w:r>
      <w:r w:rsidRPr="005C6963">
        <w:rPr>
          <w:rStyle w:val="StyleBoldUnderline"/>
          <w:highlight w:val="cyan"/>
        </w:rPr>
        <w:t>In the absence of wreckage—or of any other reliable indicators—a completely new set of skills is being employed</w:t>
      </w:r>
      <w:r w:rsidRPr="005C6963">
        <w:rPr>
          <w:sz w:val="16"/>
          <w:highlight w:val="cyan"/>
        </w:rPr>
        <w:t>.</w:t>
      </w:r>
      <w:r w:rsidRPr="005C6963">
        <w:rPr>
          <w:sz w:val="16"/>
        </w:rPr>
        <w:t xml:space="preserve"> </w:t>
      </w:r>
      <w:r w:rsidRPr="005C6963">
        <w:rPr>
          <w:sz w:val="10"/>
          <w:szCs w:val="10"/>
        </w:rPr>
        <w:t xml:space="preserve">Much of this is going on unseen in dark rooms full of computers with programs run by twenty-something techies.¶ </w:t>
      </w:r>
      <w:r w:rsidRPr="005C6963">
        <w:rPr>
          <w:rStyle w:val="StyleBoldUnderline"/>
          <w:highlight w:val="cyan"/>
        </w:rPr>
        <w:t>The satellite operator Inmarsat that miraculously conjured the airplane’s probable course from fragments of data</w:t>
      </w:r>
      <w:r w:rsidRPr="005C6963">
        <w:rPr>
          <w:sz w:val="16"/>
        </w:rPr>
        <w:t xml:space="preserve"> </w:t>
      </w:r>
      <w:r w:rsidRPr="005C6963">
        <w:rPr>
          <w:sz w:val="10"/>
          <w:szCs w:val="10"/>
        </w:rPr>
        <w:t>is based in the London version of Silicon Valley and attracts wizards of the world of algorithms. The disciplines being used are drawn from mathematics, navigation, and communication</w:t>
      </w:r>
      <w:r w:rsidRPr="005C6963">
        <w:rPr>
          <w:sz w:val="16"/>
        </w:rPr>
        <w:t xml:space="preserve">. </w:t>
      </w:r>
      <w:r w:rsidRPr="005C6963">
        <w:rPr>
          <w:rStyle w:val="StyleBoldUnderline"/>
          <w:highlight w:val="cyan"/>
        </w:rPr>
        <w:t>It’s almost like a ghost airplane is being given substance by its electronic shadow</w:t>
      </w:r>
      <w:r w:rsidRPr="005C6963">
        <w:rPr>
          <w:rStyle w:val="StyleBoldUnderline"/>
        </w:rPr>
        <w:t>.</w:t>
      </w:r>
      <w:r w:rsidRPr="005C6963">
        <w:rPr>
          <w:sz w:val="12"/>
        </w:rPr>
        <w:t>¶</w:t>
      </w:r>
      <w:r w:rsidRPr="005C6963">
        <w:rPr>
          <w:sz w:val="16"/>
        </w:rPr>
        <w:t xml:space="preserve"> </w:t>
      </w:r>
      <w:r w:rsidRPr="005C6963">
        <w:rPr>
          <w:sz w:val="10"/>
          <w:szCs w:val="10"/>
        </w:rPr>
        <w:t>Heathrow was just a collection of Quonset huts, and the airfield was enrobed in fog.¶ This crisis has hit the airline industry at a time when there seemed to be no limits to its growth</w:t>
      </w:r>
      <w:r w:rsidRPr="005C6963">
        <w:rPr>
          <w:sz w:val="16"/>
        </w:rPr>
        <w:t xml:space="preserve">. </w:t>
      </w:r>
      <w:r w:rsidRPr="005C6963">
        <w:rPr>
          <w:rStyle w:val="StyleBoldUnderline"/>
          <w:highlight w:val="cyan"/>
        </w:rPr>
        <w:t>Global air travel has increased at an average rate of between five and six percent per year, even in times of economic distress</w:t>
      </w:r>
      <w:r w:rsidRPr="005C6963">
        <w:rPr>
          <w:sz w:val="16"/>
        </w:rPr>
        <w:t xml:space="preserve">. </w:t>
      </w:r>
      <w:r w:rsidRPr="005C6963">
        <w:rPr>
          <w:rStyle w:val="Emphasis"/>
        </w:rPr>
        <w:t>Demand is highest in places like China and Southeast Asia, where sudden wealth is fueling the urge to travel to faraway places</w:t>
      </w:r>
      <w:r w:rsidRPr="005C6963">
        <w:rPr>
          <w:sz w:val="16"/>
        </w:rPr>
        <w:t xml:space="preserve">. </w:t>
      </w:r>
      <w:r w:rsidRPr="005C6963">
        <w:rPr>
          <w:rStyle w:val="StyleBoldUnderline"/>
          <w:highlight w:val="cyan"/>
        </w:rPr>
        <w:t>Industry forecasters agree that by 2030 the Asia Pacific region will overtake both North America and Europe to become the largest aviation market, accounting for 32 percent of the total</w:t>
      </w:r>
      <w:r w:rsidRPr="005C6963">
        <w:rPr>
          <w:sz w:val="16"/>
        </w:rPr>
        <w:t>.</w:t>
      </w:r>
      <w:r w:rsidRPr="005C6963">
        <w:rPr>
          <w:sz w:val="10"/>
          <w:szCs w:val="10"/>
        </w:rPr>
        <w:t xml:space="preserve">¶ What </w:t>
      </w:r>
      <w:r w:rsidRPr="005C6963">
        <w:rPr>
          <w:rStyle w:val="StyleBoldUnderline"/>
          <w:sz w:val="10"/>
          <w:szCs w:val="10"/>
        </w:rPr>
        <w:t>this means</w:t>
      </w:r>
      <w:r w:rsidRPr="005C6963">
        <w:rPr>
          <w:sz w:val="10"/>
          <w:szCs w:val="10"/>
        </w:rPr>
        <w:t xml:space="preserve"> is that the rest of the world will expect the same standards of safety that we in the West have become used to. Indeed, in just 30 years air travel has changed from being seen as an expensive and occasional pleasure to being regarded as public utility—a normal entitlement of any modern society.¶ Except that, no matter how safe it is, flying induces a strange insecurity of its own that seems never to go away.¶ Fear of flying is not something that has ever gripped me. I made my first transatlantic flight in 1958. My London newspaper had posted me to its New York bureau. It was deep winter. Heathrow was just a collection of Quonset huts, and the airfield was enrobed in fog. My flight waited for three days until the sky cleared.¶ The airplane was a Bristol Britannia flown by British Airways’ forerunner, British Overseas Airways. The Britannia was new technology. It had four gas turbine engines driving four propellers. Unfortunately these engines had a tendency to stop working at what should have been the cruise altitude. The flight across the Atlantic was limited to a lower altitude, meaning that it consumed more fuel and lumbered through much bad weather. (This discomfort was somewhat tempered by the fact that my paper had put me in first class, where the consumption of vodka and caviar was </w:t>
      </w:r>
      <w:proofErr w:type="spellStart"/>
      <w:r w:rsidRPr="005C6963">
        <w:rPr>
          <w:sz w:val="10"/>
          <w:szCs w:val="10"/>
        </w:rPr>
        <w:t>undending</w:t>
      </w:r>
      <w:proofErr w:type="spellEnd"/>
      <w:r w:rsidRPr="005C6963">
        <w:rPr>
          <w:sz w:val="10"/>
          <w:szCs w:val="10"/>
        </w:rPr>
        <w:t xml:space="preserve">.)¶ We didn’t make it across the pond in one leg. Headwinds forced a landing at Gander, in Newfoundland, in the middle of a blizzard. The pilot made two attempts to land before succeeding at the third attempt. We were herded into a chilly waiting room waiting for the Britannia to be refueled.¶ But there were more headwinds and we couldn’t quite make it to New York without a pit stop in Boston. Finally, 24 hours after take off, I saw for the first time the mesmerizing glow of Manhattan at night as we landed at </w:t>
      </w:r>
      <w:proofErr w:type="spellStart"/>
      <w:r w:rsidRPr="005C6963">
        <w:rPr>
          <w:sz w:val="10"/>
          <w:szCs w:val="10"/>
        </w:rPr>
        <w:t>Idlewild</w:t>
      </w:r>
      <w:proofErr w:type="spellEnd"/>
      <w:r w:rsidRPr="005C6963">
        <w:rPr>
          <w:sz w:val="10"/>
          <w:szCs w:val="10"/>
        </w:rPr>
        <w:t>, later to become JFK.¶ I was very young and I thought that the whole experience was a wonderful adventure and a glimmering portal to the future.¶ Airline travel has come a long way since then. The misery of security lines, weather delays, non-existent customer relations, and lost bags (to name just a few of the torments) should not obscure what a miracle it is to be able to regard flying as an everyday event—and one that is a good deal safer than taking a cab down Manhattan’s Second Avenue.</w:t>
      </w:r>
    </w:p>
    <w:p w14:paraId="3B57EEFA" w14:textId="77777777" w:rsidR="00B974EB" w:rsidRPr="009B5510" w:rsidRDefault="00B974EB" w:rsidP="00B974EB">
      <w:pPr>
        <w:pStyle w:val="Heading4"/>
        <w:rPr>
          <w:rStyle w:val="StyleStyleBold12pt"/>
          <w:b/>
        </w:rPr>
      </w:pPr>
      <w:r>
        <w:t>Finding 370 leads to air safety improvements</w:t>
      </w:r>
    </w:p>
    <w:p w14:paraId="3777CF47" w14:textId="77777777" w:rsidR="00B974EB" w:rsidRDefault="00B974EB" w:rsidP="00B974EB">
      <w:pPr>
        <w:rPr>
          <w:rStyle w:val="StyleStyleBold12pt"/>
          <w:szCs w:val="26"/>
        </w:rPr>
      </w:pPr>
      <w:r w:rsidRPr="00B34ADD">
        <w:rPr>
          <w:rStyle w:val="StyleStyleBold12pt"/>
          <w:highlight w:val="cyan"/>
        </w:rPr>
        <w:t>Sanchez and Cohen</w:t>
      </w:r>
      <w:r>
        <w:rPr>
          <w:rStyle w:val="StyleStyleBold12pt"/>
        </w:rPr>
        <w:t xml:space="preserve"> </w:t>
      </w:r>
      <w:r>
        <w:rPr>
          <w:rStyle w:val="StyleStyleBold12pt"/>
          <w:sz w:val="18"/>
          <w:szCs w:val="18"/>
        </w:rPr>
        <w:t>Tom Cohen is a w</w:t>
      </w:r>
      <w:r w:rsidRPr="002B5F13">
        <w:rPr>
          <w:rStyle w:val="StyleStyleBold12pt"/>
          <w:sz w:val="18"/>
          <w:szCs w:val="18"/>
        </w:rPr>
        <w:t>riter and editor with strategic vision and the ability to explain complex issues through clear, compelling stories. Strong international background, especially on climate change and other global conservation issues. Particular knowledge and experience regarding sub-Saharan Africa</w:t>
      </w:r>
      <w:r>
        <w:rPr>
          <w:rStyle w:val="StyleStyleBold12pt"/>
          <w:sz w:val="18"/>
          <w:szCs w:val="18"/>
        </w:rPr>
        <w:t xml:space="preserve">, </w:t>
      </w:r>
      <w:r>
        <w:rPr>
          <w:rStyle w:val="StyleStyleBold12pt"/>
          <w:szCs w:val="26"/>
        </w:rPr>
        <w:t>March 21, 20</w:t>
      </w:r>
      <w:r w:rsidRPr="00B34ADD">
        <w:rPr>
          <w:rStyle w:val="StyleStyleBold12pt"/>
          <w:szCs w:val="26"/>
          <w:highlight w:val="cyan"/>
        </w:rPr>
        <w:t>14</w:t>
      </w:r>
      <w:r>
        <w:rPr>
          <w:rStyle w:val="StyleStyleBold12pt"/>
          <w:szCs w:val="26"/>
        </w:rPr>
        <w:t>.</w:t>
      </w:r>
    </w:p>
    <w:p w14:paraId="0A57A433" w14:textId="77777777" w:rsidR="00B974EB" w:rsidRPr="00DA7733" w:rsidRDefault="00B974EB" w:rsidP="00B974EB">
      <w:pPr>
        <w:rPr>
          <w:rStyle w:val="StyleStyleBold12pt"/>
          <w:b w:val="0"/>
          <w:szCs w:val="26"/>
        </w:rPr>
      </w:pPr>
      <w:r w:rsidRPr="00DA7733">
        <w:rPr>
          <w:rStyle w:val="StyleStyleBold12pt"/>
          <w:b w:val="0"/>
          <w:szCs w:val="26"/>
        </w:rPr>
        <w:t>“Mystery of Malaysia Airlines Flight 370 could spur air safety changes” CNN,</w:t>
      </w:r>
    </w:p>
    <w:p w14:paraId="5F42DDFD" w14:textId="77777777" w:rsidR="00B974EB" w:rsidRPr="00DA7733" w:rsidRDefault="001E2AF2" w:rsidP="00B974EB">
      <w:pPr>
        <w:rPr>
          <w:rStyle w:val="StyleStyleBold12pt"/>
          <w:b w:val="0"/>
          <w:szCs w:val="26"/>
        </w:rPr>
      </w:pPr>
      <w:hyperlink r:id="rId17" w:history="1">
        <w:r w:rsidR="00B974EB" w:rsidRPr="00DA7733">
          <w:rPr>
            <w:rStyle w:val="Hyperlink"/>
            <w:sz w:val="26"/>
            <w:szCs w:val="26"/>
          </w:rPr>
          <w:t>http://www.cnn.com/2014/03/21/world/asia/airplane-safety-changes/</w:t>
        </w:r>
      </w:hyperlink>
      <w:r w:rsidR="00B974EB" w:rsidRPr="00DA7733">
        <w:rPr>
          <w:rStyle w:val="StyleStyleBold12pt"/>
          <w:b w:val="0"/>
          <w:szCs w:val="26"/>
        </w:rPr>
        <w:t xml:space="preserve">  TMP</w:t>
      </w:r>
    </w:p>
    <w:p w14:paraId="234B2C39" w14:textId="77777777" w:rsidR="00B974EB" w:rsidRPr="00B34ADD" w:rsidRDefault="00B974EB" w:rsidP="00B974EB">
      <w:pPr>
        <w:rPr>
          <w:rStyle w:val="StyleStyleBold12pt"/>
          <w:szCs w:val="26"/>
        </w:rPr>
      </w:pPr>
    </w:p>
    <w:p w14:paraId="15EC3D1C" w14:textId="77777777" w:rsidR="00B974EB" w:rsidRPr="006E02DE" w:rsidRDefault="00B974EB" w:rsidP="00B974EB"/>
    <w:p w14:paraId="22F109B4" w14:textId="77777777" w:rsidR="00B974EB" w:rsidRDefault="00B974EB" w:rsidP="00B974EB">
      <w:pPr>
        <w:pStyle w:val="Heading4"/>
        <w:rPr>
          <w:sz w:val="6"/>
          <w:szCs w:val="6"/>
        </w:rPr>
      </w:pPr>
      <w:r w:rsidRPr="00DA7733">
        <w:rPr>
          <w:highlight w:val="cyan"/>
          <w:u w:val="single"/>
        </w:rPr>
        <w:t>Once the mystery of Malaysia Airlines Flight 370 is solved</w:t>
      </w:r>
      <w:r w:rsidRPr="00DA7733">
        <w:rPr>
          <w:sz w:val="10"/>
          <w:u w:val="single"/>
        </w:rPr>
        <w:t>,</w:t>
      </w:r>
      <w:r w:rsidRPr="00BE4945">
        <w:rPr>
          <w:sz w:val="10"/>
        </w:rPr>
        <w:t xml:space="preserve"> there are </w:t>
      </w:r>
      <w:r w:rsidRPr="00DA7733">
        <w:rPr>
          <w:highlight w:val="cyan"/>
          <w:u w:val="single"/>
        </w:rPr>
        <w:t>changes in air safety that</w:t>
      </w:r>
      <w:r w:rsidRPr="00DA7733">
        <w:rPr>
          <w:sz w:val="10"/>
          <w:highlight w:val="cyan"/>
          <w:u w:val="single"/>
        </w:rPr>
        <w:t xml:space="preserve"> might </w:t>
      </w:r>
      <w:r w:rsidRPr="00DA7733">
        <w:rPr>
          <w:highlight w:val="cyan"/>
          <w:u w:val="single"/>
        </w:rPr>
        <w:t>result from the lessons of the disappearance of a</w:t>
      </w:r>
      <w:r w:rsidRPr="002234E7">
        <w:rPr>
          <w:rStyle w:val="StyleBoldUnderline"/>
        </w:rPr>
        <w:t xml:space="preserve"> jumbo </w:t>
      </w:r>
      <w:r w:rsidRPr="000023C8">
        <w:rPr>
          <w:highlight w:val="cyan"/>
        </w:rPr>
        <w:t>jetliner in the age of instant communications</w:t>
      </w:r>
      <w:r w:rsidRPr="00BE4945">
        <w:rPr>
          <w:sz w:val="10"/>
        </w:rPr>
        <w:t>.</w:t>
      </w:r>
      <w:r w:rsidRPr="00BE4945">
        <w:rPr>
          <w:sz w:val="12"/>
        </w:rPr>
        <w:t>¶</w:t>
      </w:r>
      <w:r w:rsidRPr="00BE4945">
        <w:rPr>
          <w:sz w:val="10"/>
        </w:rPr>
        <w:t xml:space="preserve"> The </w:t>
      </w:r>
      <w:r w:rsidRPr="000023C8">
        <w:rPr>
          <w:highlight w:val="cyan"/>
        </w:rPr>
        <w:t>technologies</w:t>
      </w:r>
      <w:r w:rsidRPr="00BE4945">
        <w:rPr>
          <w:sz w:val="10"/>
        </w:rPr>
        <w:t xml:space="preserve"> -- each of which has its supporters and its detractors -- come into question as the search for Flight 370 enters its third week. </w:t>
      </w:r>
      <w:r w:rsidRPr="000023C8">
        <w:rPr>
          <w:highlight w:val="cyan"/>
        </w:rPr>
        <w:t>Here'</w:t>
      </w:r>
      <w:r w:rsidRPr="002234E7">
        <w:rPr>
          <w:rStyle w:val="StyleBoldUnderline"/>
        </w:rPr>
        <w:t>s</w:t>
      </w:r>
      <w:r w:rsidRPr="00BE4945">
        <w:rPr>
          <w:sz w:val="10"/>
        </w:rPr>
        <w:t xml:space="preserve"> a look at </w:t>
      </w:r>
      <w:r w:rsidRPr="002234E7">
        <w:rPr>
          <w:rStyle w:val="StyleBoldUnderline"/>
        </w:rPr>
        <w:t xml:space="preserve">some </w:t>
      </w:r>
      <w:r w:rsidRPr="000023C8">
        <w:rPr>
          <w:highlight w:val="cyan"/>
        </w:rPr>
        <w:t>possible technological changes:¶ Camera images beamed from cockpit to ground¶ Investigators would be able to see and hear all that transpires in the cockpit</w:t>
      </w:r>
      <w:r w:rsidRPr="00BE4945">
        <w:rPr>
          <w:sz w:val="10"/>
          <w:highlight w:val="cyan"/>
        </w:rPr>
        <w:t>.</w:t>
      </w:r>
      <w:r w:rsidRPr="00BE4945">
        <w:rPr>
          <w:sz w:val="12"/>
        </w:rPr>
        <w:t>¶</w:t>
      </w:r>
      <w:r w:rsidRPr="00BE4945">
        <w:rPr>
          <w:sz w:val="10"/>
        </w:rPr>
        <w:t xml:space="preserve"> Are batteries a clue to MH370's fate? Searching for plane in 'roaring 40s' Malaysians slow to act on critical lead? </w:t>
      </w:r>
      <w:r w:rsidRPr="000023C8">
        <w:rPr>
          <w:highlight w:val="cyan"/>
        </w:rPr>
        <w:t>Telegraph: Last messages of Flight 370¶ Former American Airlines pilot Mark Weiss and other experts agree that images could prove highly important during investigations.¶ The National Transportation Safety Board has</w:t>
      </w:r>
      <w:r w:rsidRPr="000023C8">
        <w:rPr>
          <w:sz w:val="10"/>
          <w:highlight w:val="cyan"/>
        </w:rPr>
        <w:t xml:space="preserve"> </w:t>
      </w:r>
      <w:r w:rsidRPr="000023C8">
        <w:rPr>
          <w:rStyle w:val="StyleBoldUnderline"/>
          <w:highlight w:val="cyan"/>
        </w:rPr>
        <w:t xml:space="preserve">for years </w:t>
      </w:r>
      <w:r w:rsidRPr="000023C8">
        <w:rPr>
          <w:highlight w:val="cyan"/>
        </w:rPr>
        <w:t xml:space="preserve">campaigned for cockpit video, arguing that images would have helped it solve what happened in crashes like that of </w:t>
      </w:r>
      <w:proofErr w:type="spellStart"/>
      <w:r w:rsidRPr="000023C8">
        <w:rPr>
          <w:highlight w:val="cyan"/>
        </w:rPr>
        <w:t>EgyptAir</w:t>
      </w:r>
      <w:proofErr w:type="spellEnd"/>
      <w:r w:rsidRPr="000023C8">
        <w:rPr>
          <w:highlight w:val="cyan"/>
        </w:rPr>
        <w:t xml:space="preserve"> 990 in 1999</w:t>
      </w:r>
      <w:r w:rsidRPr="00BE4945">
        <w:rPr>
          <w:sz w:val="10"/>
        </w:rPr>
        <w:t>, which the agency concluded was a deliberate act by the co-pilot</w:t>
      </w:r>
      <w:r w:rsidRPr="000023C8">
        <w:t xml:space="preserve">. </w:t>
      </w:r>
      <w:r w:rsidRPr="000023C8">
        <w:rPr>
          <w:highlight w:val="cyan"/>
        </w:rPr>
        <w:t>A camera would have clarified who was in the cockpit and what was happening</w:t>
      </w:r>
      <w:r w:rsidRPr="00BE4945">
        <w:rPr>
          <w:sz w:val="10"/>
        </w:rPr>
        <w:t>.</w:t>
      </w:r>
      <w:r w:rsidRPr="00BE4945">
        <w:rPr>
          <w:sz w:val="12"/>
        </w:rPr>
        <w:t>¶</w:t>
      </w:r>
      <w:r w:rsidRPr="00BE4945">
        <w:rPr>
          <w:sz w:val="10"/>
        </w:rPr>
        <w:t xml:space="preserve"> Opponents, however, are not ready to welcome Big Brother in the sky. Many pilots -- and unions that represents them -- worry about an invasion of privacy.</w:t>
      </w:r>
      <w:r w:rsidRPr="00BE4945">
        <w:rPr>
          <w:sz w:val="12"/>
        </w:rPr>
        <w:t>¶</w:t>
      </w:r>
      <w:r w:rsidRPr="00BE4945">
        <w:rPr>
          <w:sz w:val="10"/>
        </w:rPr>
        <w:t xml:space="preserve"> "</w:t>
      </w:r>
      <w:r w:rsidRPr="000023C8">
        <w:rPr>
          <w:highlight w:val="cyan"/>
        </w:rPr>
        <w:t>Years ago there was an American Airlines flight that took off out of Chicago and an engine came off the wing, and that airplane went right into the ground," Weiss told CNN. "They had a camera on that airplane, and people were able to see inside the airplane exactly what was happening to them."¶ Union officials have said that having a camera monitor what pilots do would affect their ability to perform.¶ Longer life for batteries powering locator beacons</w:t>
      </w:r>
      <w:r w:rsidRPr="00BE4945">
        <w:rPr>
          <w:sz w:val="12"/>
        </w:rPr>
        <w:t>¶</w:t>
      </w:r>
      <w:r w:rsidRPr="00BE4945">
        <w:rPr>
          <w:sz w:val="10"/>
        </w:rPr>
        <w:t xml:space="preserve"> The hunt for Malaysia Airlines Flight 370 is two weeks old. That means it's near the halfway mark in the minimum battery life for the pinging beacon device on flight recorders.</w:t>
      </w:r>
      <w:r w:rsidRPr="00BE4945">
        <w:rPr>
          <w:sz w:val="12"/>
        </w:rPr>
        <w:t>¶</w:t>
      </w:r>
      <w:r w:rsidRPr="00BE4945">
        <w:rPr>
          <w:sz w:val="10"/>
        </w:rPr>
        <w:t xml:space="preserve"> When the expected battery life runs out, possibly around April 6, </w:t>
      </w:r>
      <w:r w:rsidRPr="000023C8">
        <w:rPr>
          <w:highlight w:val="cyan"/>
        </w:rPr>
        <w:t xml:space="preserve">the job of finding the flight data and cockpit voice recorders -- to which the beacons are attached -- will get significantly harder And, thereby, so will the job of solving the mystery of Flight 370.¶ Every commercial airplane is required to have </w:t>
      </w:r>
      <w:proofErr w:type="spellStart"/>
      <w:r w:rsidRPr="000023C8">
        <w:rPr>
          <w:highlight w:val="cyan"/>
        </w:rPr>
        <w:t>pingers</w:t>
      </w:r>
      <w:proofErr w:type="spellEnd"/>
      <w:r w:rsidRPr="000023C8">
        <w:rPr>
          <w:highlight w:val="cyan"/>
        </w:rPr>
        <w:t xml:space="preserve"> -- technically called underwater locator beacons -- to help locate lost aircraft</w:t>
      </w:r>
      <w:r w:rsidRPr="00BE4945">
        <w:rPr>
          <w:sz w:val="10"/>
        </w:rPr>
        <w:t xml:space="preserve">. One is attached </w:t>
      </w:r>
      <w:r w:rsidRPr="00D6275A">
        <w:rPr>
          <w:sz w:val="6"/>
          <w:szCs w:val="6"/>
        </w:rPr>
        <w:t xml:space="preserve">to the flight data recorder; another to the cockpit voice recorder.¶ The depletion of a device's battery will not wipe out data, however. Data has been known to survive years on modern recorders in harsh sea water conditions.¶ The battery life on the beacons has been a hot subject since the crash of Air France Flight 447 in 2009. The flight was carrying 228 people when it disappeared from radar between South America and Africa en route from Rio de Janeiro to Paris. It took two years to find the aircraft's flight data recorder and cockpit voice recorder in oceanic mountainous terrain under 13,000 feet of water.¶ The battery died before searchers could locate the wreckage. Since then, regulators and the airline industry have undertaken efforts to increase the beacon battery life from 30 to 90 days. There are also efforts to require </w:t>
      </w:r>
      <w:proofErr w:type="spellStart"/>
      <w:r w:rsidRPr="00D6275A">
        <w:rPr>
          <w:sz w:val="6"/>
          <w:szCs w:val="6"/>
        </w:rPr>
        <w:t>pingers</w:t>
      </w:r>
      <w:proofErr w:type="spellEnd"/>
      <w:r w:rsidRPr="00D6275A">
        <w:rPr>
          <w:sz w:val="6"/>
          <w:szCs w:val="6"/>
        </w:rPr>
        <w:t xml:space="preserve"> to be attached to aircraft airframes, making it easier to locate wreckage.¶ The next-generation </w:t>
      </w:r>
      <w:proofErr w:type="spellStart"/>
      <w:r w:rsidRPr="00D6275A">
        <w:rPr>
          <w:sz w:val="6"/>
          <w:szCs w:val="6"/>
        </w:rPr>
        <w:t>pingers</w:t>
      </w:r>
      <w:proofErr w:type="spellEnd"/>
      <w:r w:rsidRPr="00D6275A">
        <w:rPr>
          <w:sz w:val="6"/>
          <w:szCs w:val="6"/>
        </w:rPr>
        <w:t xml:space="preserve"> emit pings that can be heard 6 to 10 miles away, said </w:t>
      </w:r>
      <w:proofErr w:type="spellStart"/>
      <w:r w:rsidRPr="00D6275A">
        <w:rPr>
          <w:sz w:val="6"/>
          <w:szCs w:val="6"/>
        </w:rPr>
        <w:t>Anish</w:t>
      </w:r>
      <w:proofErr w:type="spellEnd"/>
      <w:r w:rsidRPr="00D6275A">
        <w:rPr>
          <w:sz w:val="6"/>
          <w:szCs w:val="6"/>
        </w:rPr>
        <w:t xml:space="preserve"> Patel, president of beacon manufacturer </w:t>
      </w:r>
      <w:proofErr w:type="spellStart"/>
      <w:r w:rsidRPr="00D6275A">
        <w:rPr>
          <w:sz w:val="6"/>
          <w:szCs w:val="6"/>
        </w:rPr>
        <w:t>Dukane</w:t>
      </w:r>
      <w:proofErr w:type="spellEnd"/>
      <w:r w:rsidRPr="00D6275A">
        <w:rPr>
          <w:sz w:val="6"/>
          <w:szCs w:val="6"/>
        </w:rPr>
        <w:t xml:space="preserve"> </w:t>
      </w:r>
      <w:proofErr w:type="spellStart"/>
      <w:r w:rsidRPr="00D6275A">
        <w:rPr>
          <w:sz w:val="6"/>
          <w:szCs w:val="6"/>
        </w:rPr>
        <w:t>Seacom</w:t>
      </w:r>
      <w:proofErr w:type="spellEnd"/>
      <w:r w:rsidRPr="00D6275A">
        <w:rPr>
          <w:sz w:val="6"/>
          <w:szCs w:val="6"/>
        </w:rPr>
        <w:t xml:space="preserve"> Inc.¶ </w:t>
      </w:r>
      <w:proofErr w:type="spellStart"/>
      <w:r w:rsidRPr="00D6275A">
        <w:rPr>
          <w:sz w:val="6"/>
          <w:szCs w:val="6"/>
        </w:rPr>
        <w:t>Uplinking</w:t>
      </w:r>
      <w:proofErr w:type="spellEnd"/>
      <w:r w:rsidRPr="00D6275A">
        <w:rPr>
          <w:sz w:val="6"/>
          <w:szCs w:val="6"/>
        </w:rPr>
        <w:t xml:space="preserve"> information from plane to satellite before a crash¶ The Air France crash spurred U.S. aviation safety officials to look into </w:t>
      </w:r>
      <w:proofErr w:type="spellStart"/>
      <w:r w:rsidRPr="00D6275A">
        <w:rPr>
          <w:sz w:val="6"/>
          <w:szCs w:val="6"/>
        </w:rPr>
        <w:t>uplinking</w:t>
      </w:r>
      <w:proofErr w:type="spellEnd"/>
      <w:r w:rsidRPr="00D6275A">
        <w:rPr>
          <w:sz w:val="6"/>
          <w:szCs w:val="6"/>
        </w:rPr>
        <w:t xml:space="preserve"> critical flight data to orbiting satellites from airplanes flying across oceans.¶ Today, flight data recorders use computer chips to record information about how the plane is working in flight. The cockpit voice recorder captures audio from crew members including pilots.¶ But all that data could be uncollected if the plane crashes in a large body of water. Then, the devices can't be retrieved without help from special recovery teams.¶ The National Transportation Safety Board had been researching a new system that would uplink airplane data about a plane's location, direction, equipment functions and about 30 other parameters to orbiting satellites, which would then beam the data back to the ground for storage.¶ In the event of a crash, that data could be easily accessed and analyzed for clues.¶ Such a system would be pricey but advocates contend that it could save millions of dollars in operations to recover onboard flight data devices when a crash occurs. Searching for the Air France devices and aircraft wreckage cost $40 million, according to a report by France's aviation investigation agency, the Bureau </w:t>
      </w:r>
      <w:proofErr w:type="spellStart"/>
      <w:r w:rsidRPr="00D6275A">
        <w:rPr>
          <w:sz w:val="6"/>
          <w:szCs w:val="6"/>
        </w:rPr>
        <w:t>d'Enquetes</w:t>
      </w:r>
      <w:proofErr w:type="spellEnd"/>
      <w:r w:rsidRPr="00D6275A">
        <w:rPr>
          <w:sz w:val="6"/>
          <w:szCs w:val="6"/>
        </w:rPr>
        <w:t xml:space="preserve"> et Analyses.¶ But critics cite potential reasons why in-flight data uplinks might not work, including high costs, limited bandwidth, security concerns, privacy issues, and cumbersome aviation bureaucracies.¶ In fact, two powerful government bureaucracies with oversight of the U.S. aviation industry -- the NTSB and the Federal Aviation Administration -- disagree about the promise of in-flight uplinks.¶ Real-time streaming of flight information¶ In the age of Netflix streaming and trans-Atlantic Wi-Fi on flights, why can't aircraft-in-flight data come in real time?¶ Canadian company </w:t>
      </w:r>
      <w:proofErr w:type="spellStart"/>
      <w:r w:rsidRPr="00D6275A">
        <w:rPr>
          <w:sz w:val="6"/>
          <w:szCs w:val="6"/>
        </w:rPr>
        <w:t>Flyht</w:t>
      </w:r>
      <w:proofErr w:type="spellEnd"/>
      <w:r w:rsidRPr="00D6275A">
        <w:rPr>
          <w:sz w:val="6"/>
          <w:szCs w:val="6"/>
        </w:rPr>
        <w:t xml:space="preserve"> Aerospace Solutions says it can. The company makes the Automated Flight Information System, or AFIRS, which automatically monitors data such as location, altitude, and performance.¶ The data can be live-streamed when something goes wrong. The technology would have answered many questions about Flight 370, according to </w:t>
      </w:r>
      <w:proofErr w:type="spellStart"/>
      <w:r w:rsidRPr="00D6275A">
        <w:rPr>
          <w:sz w:val="6"/>
          <w:szCs w:val="6"/>
        </w:rPr>
        <w:t>Flyht</w:t>
      </w:r>
      <w:proofErr w:type="spellEnd"/>
      <w:r w:rsidRPr="00D6275A">
        <w:rPr>
          <w:sz w:val="6"/>
          <w:szCs w:val="6"/>
        </w:rPr>
        <w:t xml:space="preserve"> director Richard Hayden.¶ "We would know where the aircraft has gone, where it is, and we would have information on what had happened in the meantime," he said.¶ On a normal flight, the system would send updates every five to 10 minutes. And it could be programmed to recognize when something is wrong, such as a deviation in flight path, to automatically begin streaming second-by-second data.¶ The main objection has been cost, but Hayden said AFIRS is designed to save carriers money.¶ "A typical installation would be under $100,000 including the box and the installation parts and the labor," said Hayden. "Normally our customers recover that expense in a matter of months to, at most, a couple of years by virtue of the savings it creates." Those savings come from troubleshooting mechanical problems while the plane is in the air, he said, as well as collecting data that can help cut fuels costs.¶ Former Inspector General of the Department of Transportation Mary </w:t>
      </w:r>
      <w:proofErr w:type="spellStart"/>
      <w:r w:rsidRPr="00D6275A">
        <w:rPr>
          <w:sz w:val="6"/>
          <w:szCs w:val="6"/>
        </w:rPr>
        <w:t>Schiavo</w:t>
      </w:r>
      <w:proofErr w:type="spellEnd"/>
      <w:r w:rsidRPr="00D6275A">
        <w:rPr>
          <w:sz w:val="6"/>
          <w:szCs w:val="6"/>
        </w:rPr>
        <w:t xml:space="preserve"> doesn't believe carriers will get on board.¶ "(Airlines are) very cost sensitive," she said. "They simply will not add additional safety measures unless mandated by the federal government."¶ Increased capacity for data and voice recorders¶ Today's recorders are better than recorders of the past, when data was recorded on magnetic tape. But they fall short of current technical potential.¶ Voice recorders, for instance, have only two hours of recording capacity. Since Flight 370 flew almost seven hours beyond the point where something went terribly wrong, it's almost guaranteed that crucial cockpit sounds have been erased.¶ Cockpit voice recorders memorialize pilot's words -- from the inconsequential to the tragic. In 1999, a voice recorder captured the last words of the startled captain of </w:t>
      </w:r>
      <w:proofErr w:type="spellStart"/>
      <w:r w:rsidRPr="00D6275A">
        <w:rPr>
          <w:sz w:val="6"/>
          <w:szCs w:val="6"/>
        </w:rPr>
        <w:t>EgyptAir</w:t>
      </w:r>
      <w:proofErr w:type="spellEnd"/>
      <w:r w:rsidRPr="00D6275A">
        <w:rPr>
          <w:sz w:val="6"/>
          <w:szCs w:val="6"/>
        </w:rPr>
        <w:t xml:space="preserve"> 990 as he fought to maintain control of his plane. The cockpit voice recorder helped establish that the pilot was trying to pull the plane out if a dive while his co-pilot, investigators determined, flew it into the ocean.¶ Voice recorders also record clicks and hums -- sounds that can reveal pilot's actions.¶ Flight data recorders capture a wide array of data, including altitudes, air speeds, headings, engine temperatures, flap and rudder positions.¶ And the types of data recording is growing as technology advances, a National Transportation Safety Board official said.¶ "We see recorders that come in for the newer aircraft of at least a few hundred (types of data) if not more than 1,000," the official said.¶ They must record the previous 36 hours of operations.¶ Pilots, however, don't like being recorded -- via audio or video. "It's their work environment," said Peter </w:t>
      </w:r>
      <w:proofErr w:type="spellStart"/>
      <w:r w:rsidRPr="00D6275A">
        <w:rPr>
          <w:sz w:val="6"/>
          <w:szCs w:val="6"/>
        </w:rPr>
        <w:t>Goelz</w:t>
      </w:r>
      <w:proofErr w:type="spellEnd"/>
      <w:r w:rsidRPr="00D6275A">
        <w:rPr>
          <w:sz w:val="6"/>
          <w:szCs w:val="6"/>
        </w:rPr>
        <w:t xml:space="preserve">, a CNN aviation analyst and former NTSB managing director. "They believe that the voice recorders intrude on their work environment."¶ Two hours of voice recording capacity is not adequate, he said. "It should be the last 24 hours," </w:t>
      </w:r>
      <w:proofErr w:type="spellStart"/>
      <w:r w:rsidRPr="00D6275A">
        <w:rPr>
          <w:sz w:val="6"/>
          <w:szCs w:val="6"/>
        </w:rPr>
        <w:t>Goelz</w:t>
      </w:r>
      <w:proofErr w:type="spellEnd"/>
      <w:r w:rsidRPr="00D6275A">
        <w:rPr>
          <w:sz w:val="6"/>
          <w:szCs w:val="6"/>
        </w:rPr>
        <w:t xml:space="preserve"> said told CNN. "There is no reason in the world now not to have data recorders digitally recording in 24-hour time."¶ Some </w:t>
      </w:r>
      <w:proofErr w:type="spellStart"/>
      <w:r w:rsidRPr="00D6275A">
        <w:rPr>
          <w:sz w:val="6"/>
          <w:szCs w:val="6"/>
        </w:rPr>
        <w:t>hav</w:t>
      </w:r>
      <w:proofErr w:type="spellEnd"/>
    </w:p>
    <w:p w14:paraId="140E1084" w14:textId="77777777" w:rsidR="00B974EB" w:rsidRDefault="00B974EB" w:rsidP="00B974EB"/>
    <w:p w14:paraId="7A9C4E6C" w14:textId="77777777" w:rsidR="00B974EB" w:rsidRPr="00B97CCC" w:rsidRDefault="00B974EB" w:rsidP="00B974EB">
      <w:pPr>
        <w:pStyle w:val="Heading4"/>
        <w:rPr>
          <w:sz w:val="6"/>
          <w:szCs w:val="6"/>
        </w:rPr>
      </w:pPr>
      <w:r w:rsidRPr="00B97CCC">
        <w:t>Suspected terrorism needs</w:t>
      </w:r>
      <w:r>
        <w:t xml:space="preserve"> cognitive closure- psychology proves</w:t>
      </w:r>
    </w:p>
    <w:p w14:paraId="59798775" w14:textId="77777777" w:rsidR="00B974EB" w:rsidRPr="00081799" w:rsidRDefault="00B974EB" w:rsidP="00B974EB">
      <w:pPr>
        <w:rPr>
          <w:rStyle w:val="StyleStyleBold12pt"/>
        </w:rPr>
      </w:pPr>
      <w:proofErr w:type="spellStart"/>
      <w:r w:rsidRPr="00081799">
        <w:rPr>
          <w:rStyle w:val="StyleStyleBold12pt"/>
        </w:rPr>
        <w:t>Orehek</w:t>
      </w:r>
      <w:proofErr w:type="spellEnd"/>
      <w:r w:rsidRPr="00081799">
        <w:rPr>
          <w:rStyle w:val="StyleStyleBold12pt"/>
        </w:rPr>
        <w:t xml:space="preserve"> and Fishman 2010</w:t>
      </w:r>
    </w:p>
    <w:p w14:paraId="264E8805" w14:textId="77777777" w:rsidR="00B974EB" w:rsidRPr="00F56DC6" w:rsidRDefault="00B974EB" w:rsidP="00B974EB">
      <w:pPr>
        <w:rPr>
          <w:rFonts w:ascii="Times" w:eastAsia="Times New Roman" w:hAnsi="Times"/>
          <w:sz w:val="16"/>
          <w:szCs w:val="16"/>
        </w:rPr>
      </w:pPr>
      <w:r w:rsidRPr="00F56DC6">
        <w:rPr>
          <w:sz w:val="16"/>
          <w:szCs w:val="16"/>
        </w:rPr>
        <w:t xml:space="preserve">[Edward, </w:t>
      </w:r>
      <w:proofErr w:type="spellStart"/>
      <w:r w:rsidRPr="00F56DC6">
        <w:rPr>
          <w:sz w:val="16"/>
          <w:szCs w:val="16"/>
        </w:rPr>
        <w:t>Shira</w:t>
      </w:r>
      <w:proofErr w:type="spellEnd"/>
      <w:r w:rsidRPr="00F56DC6">
        <w:rPr>
          <w:sz w:val="16"/>
          <w:szCs w:val="16"/>
        </w:rPr>
        <w:t xml:space="preserve">, Edward: Assistant Professor, Department of Psychology PhD, University of Maryland, Social Program. </w:t>
      </w:r>
      <w:proofErr w:type="spellStart"/>
      <w:r w:rsidRPr="00F56DC6">
        <w:rPr>
          <w:sz w:val="16"/>
          <w:szCs w:val="16"/>
        </w:rPr>
        <w:t>Shira</w:t>
      </w:r>
      <w:proofErr w:type="spellEnd"/>
      <w:r w:rsidRPr="00F56DC6">
        <w:rPr>
          <w:sz w:val="16"/>
          <w:szCs w:val="16"/>
        </w:rPr>
        <w:t xml:space="preserve">: undergraduate degree in psychology with a minor in political science from Barnard College. University of Maryland to get a PhD in psychology. Her dissertation topic explores the effects of social exclusion on the desire to join terrorist organizations, and START investigator </w:t>
      </w:r>
      <w:proofErr w:type="spellStart"/>
      <w:r w:rsidRPr="00F56DC6">
        <w:rPr>
          <w:sz w:val="16"/>
          <w:szCs w:val="16"/>
        </w:rPr>
        <w:t>Arie</w:t>
      </w:r>
      <w:proofErr w:type="spellEnd"/>
      <w:r w:rsidRPr="00F56DC6">
        <w:rPr>
          <w:sz w:val="16"/>
          <w:szCs w:val="16"/>
        </w:rPr>
        <w:t xml:space="preserve"> </w:t>
      </w:r>
      <w:proofErr w:type="spellStart"/>
      <w:r w:rsidRPr="00F56DC6">
        <w:rPr>
          <w:sz w:val="16"/>
          <w:szCs w:val="16"/>
        </w:rPr>
        <w:t>Kruglanski</w:t>
      </w:r>
      <w:proofErr w:type="spellEnd"/>
      <w:r w:rsidRPr="00F56DC6">
        <w:rPr>
          <w:sz w:val="16"/>
          <w:szCs w:val="16"/>
        </w:rPr>
        <w:t xml:space="preserve"> is </w:t>
      </w:r>
      <w:proofErr w:type="spellStart"/>
      <w:r w:rsidRPr="00F56DC6">
        <w:rPr>
          <w:sz w:val="16"/>
          <w:szCs w:val="16"/>
        </w:rPr>
        <w:t>Shira's</w:t>
      </w:r>
      <w:proofErr w:type="spellEnd"/>
      <w:r w:rsidRPr="00F56DC6">
        <w:rPr>
          <w:sz w:val="16"/>
          <w:szCs w:val="16"/>
        </w:rPr>
        <w:t xml:space="preserve"> dissertation chair. </w:t>
      </w:r>
      <w:proofErr w:type="spellStart"/>
      <w:r w:rsidRPr="00F56DC6">
        <w:rPr>
          <w:sz w:val="16"/>
          <w:szCs w:val="16"/>
        </w:rPr>
        <w:t>Shira</w:t>
      </w:r>
      <w:proofErr w:type="spellEnd"/>
      <w:r w:rsidRPr="00F56DC6">
        <w:rPr>
          <w:sz w:val="16"/>
          <w:szCs w:val="16"/>
        </w:rPr>
        <w:t xml:space="preserve"> has been working on START research since the center opened in 2005., “Need for closure and Social Response to Terrorism,” Basic and Applied Social Psychology, Nov 20, 2010, </w:t>
      </w:r>
      <w:hyperlink r:id="rId18" w:history="1">
        <w:r w:rsidRPr="00F56DC6">
          <w:rPr>
            <w:sz w:val="16"/>
            <w:szCs w:val="16"/>
          </w:rPr>
          <w:t>https://www.academia.edu/407257/Need_for_Closure_and_the_Social_Response_to_Terrorism</w:t>
        </w:r>
      </w:hyperlink>
      <w:r w:rsidRPr="00F56DC6">
        <w:rPr>
          <w:sz w:val="16"/>
          <w:szCs w:val="16"/>
        </w:rPr>
        <w:t xml:space="preserve">] </w:t>
      </w:r>
      <w:proofErr w:type="spellStart"/>
      <w:r w:rsidRPr="00F56DC6">
        <w:rPr>
          <w:sz w:val="16"/>
          <w:szCs w:val="16"/>
        </w:rPr>
        <w:t>Lex</w:t>
      </w:r>
      <w:proofErr w:type="spellEnd"/>
      <w:r w:rsidRPr="00F56DC6">
        <w:rPr>
          <w:sz w:val="16"/>
          <w:szCs w:val="16"/>
        </w:rPr>
        <w:t xml:space="preserve"> JS</w:t>
      </w:r>
    </w:p>
    <w:p w14:paraId="2DC4EC9A" w14:textId="77777777" w:rsidR="00B974EB" w:rsidRPr="00AE0487" w:rsidRDefault="00B974EB" w:rsidP="00B974EB"/>
    <w:p w14:paraId="76B5A00A" w14:textId="77777777" w:rsidR="00B974EB" w:rsidRPr="00081799" w:rsidRDefault="00B974EB" w:rsidP="00B974EB">
      <w:pPr>
        <w:rPr>
          <w:sz w:val="16"/>
          <w:szCs w:val="16"/>
        </w:rPr>
      </w:pPr>
      <w:r w:rsidRPr="00F56DC6">
        <w:rPr>
          <w:sz w:val="16"/>
          <w:szCs w:val="16"/>
        </w:rPr>
        <w:t>Each of the foregoing explanations regarding the efﬁcacy of terrorism assumes that the threat of</w:t>
      </w:r>
      <w:r w:rsidRPr="00AE0487">
        <w:t xml:space="preserve"> </w:t>
      </w:r>
      <w:r w:rsidRPr="00F56DC6">
        <w:rPr>
          <w:b/>
          <w:highlight w:val="yellow"/>
          <w:u w:val="single"/>
        </w:rPr>
        <w:t>terrorism fosters a sense of psychological insecurity</w:t>
      </w:r>
      <w:r w:rsidRPr="00F56DC6">
        <w:rPr>
          <w:highlight w:val="yellow"/>
          <w:u w:val="single"/>
        </w:rPr>
        <w:t>.</w:t>
      </w:r>
      <w:r w:rsidRPr="00AE0487">
        <w:t xml:space="preserve"> </w:t>
      </w:r>
      <w:r w:rsidRPr="00F56DC6">
        <w:rPr>
          <w:sz w:val="16"/>
          <w:szCs w:val="16"/>
        </w:rPr>
        <w:t xml:space="preserve">Consistent with the terrorists’ ideologies, </w:t>
      </w:r>
      <w:r w:rsidRPr="00F56DC6">
        <w:rPr>
          <w:sz w:val="16"/>
          <w:szCs w:val="16"/>
          <w:u w:val="single"/>
        </w:rPr>
        <w:t xml:space="preserve">psychological research conducted in </w:t>
      </w:r>
      <w:r w:rsidRPr="00F56DC6">
        <w:rPr>
          <w:b/>
          <w:szCs w:val="22"/>
          <w:highlight w:val="yellow"/>
          <w:u w:val="single"/>
        </w:rPr>
        <w:t>the aftermath</w:t>
      </w:r>
      <w:r w:rsidRPr="00F56DC6">
        <w:rPr>
          <w:sz w:val="16"/>
          <w:szCs w:val="16"/>
          <w:u w:val="single"/>
        </w:rPr>
        <w:t xml:space="preserve"> of 9=11</w:t>
      </w:r>
      <w:r w:rsidRPr="00F56DC6">
        <w:rPr>
          <w:sz w:val="16"/>
          <w:szCs w:val="16"/>
        </w:rPr>
        <w:t xml:space="preserve"> (</w:t>
      </w:r>
      <w:proofErr w:type="spellStart"/>
      <w:r w:rsidRPr="00F56DC6">
        <w:rPr>
          <w:sz w:val="16"/>
          <w:szCs w:val="16"/>
        </w:rPr>
        <w:t>Schlenger</w:t>
      </w:r>
      <w:proofErr w:type="spellEnd"/>
      <w:r w:rsidRPr="00F56DC6">
        <w:rPr>
          <w:sz w:val="16"/>
          <w:szCs w:val="16"/>
        </w:rPr>
        <w:t xml:space="preserve"> et al., 2002) and the Oklahoma City bombings (</w:t>
      </w:r>
      <w:proofErr w:type="spellStart"/>
      <w:r w:rsidRPr="00F56DC6">
        <w:rPr>
          <w:sz w:val="16"/>
          <w:szCs w:val="16"/>
        </w:rPr>
        <w:t>Pfefferbaum</w:t>
      </w:r>
      <w:proofErr w:type="spellEnd"/>
      <w:r w:rsidRPr="00F56DC6">
        <w:rPr>
          <w:sz w:val="16"/>
          <w:szCs w:val="16"/>
        </w:rPr>
        <w:t xml:space="preserve"> et al., 2001)</w:t>
      </w:r>
      <w:r w:rsidRPr="00AE0487">
        <w:t xml:space="preserve"> </w:t>
      </w:r>
      <w:r w:rsidRPr="00F56DC6">
        <w:rPr>
          <w:b/>
          <w:highlight w:val="yellow"/>
          <w:u w:val="single"/>
        </w:rPr>
        <w:t>found</w:t>
      </w:r>
      <w:r w:rsidRPr="00F56DC6">
        <w:rPr>
          <w:sz w:val="16"/>
          <w:szCs w:val="16"/>
          <w:u w:val="single"/>
        </w:rPr>
        <w:t xml:space="preserve"> that</w:t>
      </w:r>
      <w:r w:rsidRPr="0064170F">
        <w:rPr>
          <w:u w:val="single"/>
        </w:rPr>
        <w:t xml:space="preserve"> </w:t>
      </w:r>
      <w:r w:rsidRPr="00F56DC6">
        <w:rPr>
          <w:b/>
          <w:highlight w:val="yellow"/>
          <w:u w:val="single"/>
        </w:rPr>
        <w:t xml:space="preserve">individuals’ levels of </w:t>
      </w:r>
      <w:r w:rsidRPr="00F56DC6">
        <w:rPr>
          <w:rStyle w:val="Emphasis"/>
          <w:highlight w:val="yellow"/>
        </w:rPr>
        <w:t>stress and fear increased</w:t>
      </w:r>
      <w:r w:rsidRPr="00F56DC6">
        <w:rPr>
          <w:b/>
          <w:highlight w:val="yellow"/>
          <w:u w:val="single"/>
        </w:rPr>
        <w:t xml:space="preserve"> following these major terrorist attacks</w:t>
      </w:r>
      <w:r w:rsidRPr="00F56DC6">
        <w:rPr>
          <w:sz w:val="16"/>
          <w:szCs w:val="16"/>
          <w:highlight w:val="yellow"/>
          <w:u w:val="single"/>
        </w:rPr>
        <w:t>,</w:t>
      </w:r>
      <w:r w:rsidRPr="00F56DC6">
        <w:rPr>
          <w:sz w:val="16"/>
          <w:szCs w:val="16"/>
          <w:u w:val="single"/>
        </w:rPr>
        <w:t xml:space="preserve"> suggesting that terrorism does indeed result in feelings of insecurity.</w:t>
      </w:r>
      <w:r w:rsidRPr="00F56DC6">
        <w:rPr>
          <w:sz w:val="16"/>
          <w:szCs w:val="16"/>
        </w:rPr>
        <w:t xml:space="preserve"> The state of insecurity may contain multiple, interrelated components,</w:t>
      </w:r>
      <w:r w:rsidRPr="00AE0487">
        <w:t xml:space="preserve"> </w:t>
      </w:r>
      <w:r w:rsidRPr="00F56DC6">
        <w:rPr>
          <w:b/>
          <w:highlight w:val="yellow"/>
          <w:u w:val="single"/>
        </w:rPr>
        <w:t>including of a lack of safety and uncertainty</w:t>
      </w:r>
      <w:r w:rsidRPr="00F56DC6">
        <w:rPr>
          <w:highlight w:val="yellow"/>
        </w:rPr>
        <w:t>.</w:t>
      </w:r>
      <w:r w:rsidRPr="00AE0487">
        <w:t xml:space="preserve"> </w:t>
      </w:r>
      <w:r w:rsidRPr="00F56DC6">
        <w:rPr>
          <w:sz w:val="16"/>
          <w:szCs w:val="16"/>
          <w:u w:val="single"/>
        </w:rPr>
        <w:t>Although a lack of safety should lead to the need for safety,</w:t>
      </w:r>
      <w:r w:rsidRPr="00F56DC6">
        <w:rPr>
          <w:rStyle w:val="Emphasis"/>
          <w:sz w:val="16"/>
          <w:szCs w:val="16"/>
        </w:rPr>
        <w:t xml:space="preserve"> </w:t>
      </w:r>
      <w:r w:rsidRPr="00F56DC6">
        <w:rPr>
          <w:rStyle w:val="Emphasis"/>
          <w:highlight w:val="yellow"/>
        </w:rPr>
        <w:t>uncertainty should lead to the need for closure</w:t>
      </w:r>
      <w:r w:rsidRPr="0064170F">
        <w:rPr>
          <w:u w:val="single"/>
        </w:rPr>
        <w:t>.</w:t>
      </w:r>
      <w:r w:rsidRPr="00AE0487">
        <w:t xml:space="preserve"> </w:t>
      </w:r>
      <w:r w:rsidRPr="00F56DC6">
        <w:rPr>
          <w:sz w:val="16"/>
          <w:szCs w:val="16"/>
        </w:rPr>
        <w:t xml:space="preserve">In this article, we focus our investigation on the uncertainty component of insecurity, with the prediction that </w:t>
      </w:r>
      <w:r w:rsidRPr="00F56DC6">
        <w:rPr>
          <w:sz w:val="16"/>
          <w:szCs w:val="16"/>
          <w:u w:val="single"/>
        </w:rPr>
        <w:t>the threat of terrorism leads to elevated levels of the need for cognitive closure, defined as the aversion toward uncertainty and ambiguity, with a preference for firmness and stability in beliefs and expectations</w:t>
      </w:r>
      <w:r w:rsidRPr="00F56DC6">
        <w:rPr>
          <w:sz w:val="16"/>
          <w:szCs w:val="16"/>
        </w:rPr>
        <w:t xml:space="preserve"> (</w:t>
      </w:r>
      <w:proofErr w:type="spellStart"/>
      <w:r w:rsidRPr="00F56DC6">
        <w:rPr>
          <w:sz w:val="16"/>
          <w:szCs w:val="16"/>
        </w:rPr>
        <w:t>Kruglanski</w:t>
      </w:r>
      <w:proofErr w:type="spellEnd"/>
      <w:r w:rsidRPr="00F56DC6">
        <w:rPr>
          <w:sz w:val="16"/>
          <w:szCs w:val="16"/>
        </w:rPr>
        <w:t xml:space="preserve"> &amp; Webster, 1996)</w:t>
      </w:r>
    </w:p>
    <w:p w14:paraId="30C9A681" w14:textId="77777777" w:rsidR="00B974EB" w:rsidRDefault="00B974EB" w:rsidP="00B974EB">
      <w:pPr>
        <w:pStyle w:val="Heading4"/>
      </w:pPr>
      <w:r>
        <w:t>Recognizing suspected t</w:t>
      </w:r>
      <w:r w:rsidRPr="001F6494">
        <w:t xml:space="preserve">errorism allows </w:t>
      </w:r>
      <w:r>
        <w:t xml:space="preserve">for </w:t>
      </w:r>
      <w:r w:rsidRPr="001F6494">
        <w:t>prevention</w:t>
      </w:r>
      <w:r>
        <w:t xml:space="preserve"> means to be taken </w:t>
      </w:r>
    </w:p>
    <w:p w14:paraId="43057AE7" w14:textId="77777777" w:rsidR="00B974EB" w:rsidRPr="00081799" w:rsidRDefault="00B974EB" w:rsidP="00B974EB">
      <w:pPr>
        <w:rPr>
          <w:rStyle w:val="StyleStyleBold12pt"/>
        </w:rPr>
      </w:pPr>
      <w:r w:rsidRPr="00081799">
        <w:rPr>
          <w:rStyle w:val="StyleStyleBold12pt"/>
        </w:rPr>
        <w:t>Cole 2009</w:t>
      </w:r>
    </w:p>
    <w:p w14:paraId="4448DA2B" w14:textId="77777777" w:rsidR="00B974EB" w:rsidRPr="00F56DC6" w:rsidRDefault="00B974EB" w:rsidP="00B974EB">
      <w:pPr>
        <w:rPr>
          <w:sz w:val="16"/>
          <w:szCs w:val="16"/>
        </w:rPr>
      </w:pPr>
      <w:r w:rsidRPr="00F56DC6">
        <w:rPr>
          <w:sz w:val="16"/>
          <w:szCs w:val="16"/>
        </w:rPr>
        <w:t>[David, Professor in Law and Public Policy B.A., J.D., Yale. Areas of Expertise:</w:t>
      </w:r>
    </w:p>
    <w:p w14:paraId="39E66CD4" w14:textId="77777777" w:rsidR="00B974EB" w:rsidRPr="00F56DC6" w:rsidRDefault="001E2AF2" w:rsidP="00B974EB">
      <w:pPr>
        <w:rPr>
          <w:sz w:val="16"/>
          <w:szCs w:val="16"/>
        </w:rPr>
      </w:pPr>
      <w:hyperlink r:id="rId19" w:history="1">
        <w:r w:rsidR="00B974EB" w:rsidRPr="00F56DC6">
          <w:rPr>
            <w:sz w:val="16"/>
            <w:szCs w:val="16"/>
          </w:rPr>
          <w:t>Constitutional Law</w:t>
        </w:r>
      </w:hyperlink>
      <w:r w:rsidR="00B974EB" w:rsidRPr="00F56DC6">
        <w:rPr>
          <w:sz w:val="16"/>
          <w:szCs w:val="16"/>
        </w:rPr>
        <w:t>, </w:t>
      </w:r>
      <w:hyperlink r:id="rId20" w:history="1">
        <w:r w:rsidR="00B974EB" w:rsidRPr="00F56DC6">
          <w:rPr>
            <w:sz w:val="16"/>
            <w:szCs w:val="16"/>
          </w:rPr>
          <w:t>Courts and Judges</w:t>
        </w:r>
      </w:hyperlink>
      <w:r w:rsidR="00B974EB" w:rsidRPr="00F56DC6">
        <w:rPr>
          <w:sz w:val="16"/>
          <w:szCs w:val="16"/>
        </w:rPr>
        <w:t>, </w:t>
      </w:r>
      <w:hyperlink r:id="rId21" w:history="1">
        <w:r w:rsidR="00B974EB" w:rsidRPr="00F56DC6">
          <w:rPr>
            <w:sz w:val="16"/>
            <w:szCs w:val="16"/>
          </w:rPr>
          <w:t>Criminal Law and Procedure</w:t>
        </w:r>
      </w:hyperlink>
      <w:r w:rsidR="00B974EB" w:rsidRPr="00F56DC6">
        <w:rPr>
          <w:sz w:val="16"/>
          <w:szCs w:val="16"/>
        </w:rPr>
        <w:t>, </w:t>
      </w:r>
      <w:hyperlink r:id="rId22" w:history="1">
        <w:r w:rsidR="00B974EB" w:rsidRPr="00F56DC6">
          <w:rPr>
            <w:sz w:val="16"/>
            <w:szCs w:val="16"/>
          </w:rPr>
          <w:t>National Security, Military, War and Peace</w:t>
        </w:r>
      </w:hyperlink>
      <w:r w:rsidR="00B974EB" w:rsidRPr="00F56DC6">
        <w:rPr>
          <w:sz w:val="16"/>
          <w:szCs w:val="16"/>
        </w:rPr>
        <w:t xml:space="preserve">, “Out of the Shadows: Preventive Detention, Suspected Terrorists, and War,” </w:t>
      </w:r>
      <w:hyperlink r:id="rId23" w:history="1">
        <w:r w:rsidR="00B974EB" w:rsidRPr="00F56DC6">
          <w:rPr>
            <w:sz w:val="16"/>
            <w:szCs w:val="16"/>
          </w:rPr>
          <w:t>Georgetown University Law Center</w:t>
        </w:r>
      </w:hyperlink>
      <w:r w:rsidR="00B974EB" w:rsidRPr="00F56DC6">
        <w:rPr>
          <w:sz w:val="16"/>
          <w:szCs w:val="16"/>
        </w:rPr>
        <w:t xml:space="preserve">, </w:t>
      </w:r>
      <w:hyperlink r:id="rId24" w:history="1">
        <w:r w:rsidR="00B974EB" w:rsidRPr="00F56DC6">
          <w:rPr>
            <w:sz w:val="16"/>
            <w:szCs w:val="16"/>
          </w:rPr>
          <w:t>http://scholarship.law.georgetown.edu/facpub/371/</w:t>
        </w:r>
      </w:hyperlink>
      <w:r w:rsidR="00B974EB" w:rsidRPr="00F56DC6">
        <w:rPr>
          <w:sz w:val="16"/>
          <w:szCs w:val="16"/>
        </w:rPr>
        <w:t xml:space="preserve">] </w:t>
      </w:r>
      <w:proofErr w:type="spellStart"/>
      <w:r w:rsidR="00B974EB" w:rsidRPr="00F56DC6">
        <w:rPr>
          <w:sz w:val="16"/>
          <w:szCs w:val="16"/>
        </w:rPr>
        <w:t>Lex</w:t>
      </w:r>
      <w:proofErr w:type="spellEnd"/>
      <w:r w:rsidR="00B974EB" w:rsidRPr="00F56DC6">
        <w:rPr>
          <w:sz w:val="16"/>
          <w:szCs w:val="16"/>
        </w:rPr>
        <w:t xml:space="preserve"> JS</w:t>
      </w:r>
    </w:p>
    <w:p w14:paraId="57E9C640" w14:textId="77777777" w:rsidR="00B974EB" w:rsidRPr="00612E19" w:rsidRDefault="00B974EB" w:rsidP="00B974EB"/>
    <w:p w14:paraId="3E6758CC" w14:textId="77777777" w:rsidR="00B974EB" w:rsidRDefault="00B974EB" w:rsidP="00B974EB">
      <w:pPr>
        <w:rPr>
          <w:sz w:val="16"/>
          <w:szCs w:val="16"/>
        </w:rPr>
      </w:pPr>
      <w:r w:rsidRPr="00F56DC6">
        <w:rPr>
          <w:sz w:val="16"/>
          <w:szCs w:val="16"/>
        </w:rPr>
        <w:t xml:space="preserve">The article argues that the contemporary debate over </w:t>
      </w:r>
      <w:r w:rsidRPr="00F56DC6">
        <w:rPr>
          <w:sz w:val="16"/>
          <w:szCs w:val="16"/>
          <w:u w:val="single"/>
        </w:rPr>
        <w:t>preventive detention often disregards the fact that</w:t>
      </w:r>
      <w:r w:rsidRPr="00F56DC6">
        <w:rPr>
          <w:b/>
          <w:sz w:val="16"/>
          <w:szCs w:val="16"/>
          <w:u w:val="single"/>
        </w:rPr>
        <w:t xml:space="preserve"> </w:t>
      </w:r>
      <w:r w:rsidRPr="00F56DC6">
        <w:rPr>
          <w:b/>
          <w:highlight w:val="yellow"/>
          <w:u w:val="single"/>
        </w:rPr>
        <w:t>US law</w:t>
      </w:r>
      <w:r w:rsidRPr="00612E19">
        <w:rPr>
          <w:u w:val="single"/>
        </w:rPr>
        <w:t xml:space="preserve"> </w:t>
      </w:r>
      <w:r w:rsidRPr="00F56DC6">
        <w:rPr>
          <w:sz w:val="16"/>
          <w:szCs w:val="16"/>
          <w:u w:val="single"/>
        </w:rPr>
        <w:t>already</w:t>
      </w:r>
      <w:r w:rsidRPr="00F56DC6">
        <w:rPr>
          <w:b/>
          <w:sz w:val="16"/>
          <w:szCs w:val="16"/>
          <w:u w:val="single"/>
        </w:rPr>
        <w:t xml:space="preserve"> </w:t>
      </w:r>
      <w:r w:rsidRPr="00F56DC6">
        <w:rPr>
          <w:b/>
          <w:highlight w:val="yellow"/>
          <w:u w:val="single"/>
        </w:rPr>
        <w:t xml:space="preserve">authorizes preventive detention in a variety </w:t>
      </w:r>
      <w:r w:rsidRPr="00F56DC6">
        <w:rPr>
          <w:b/>
          <w:szCs w:val="22"/>
          <w:highlight w:val="yellow"/>
          <w:u w:val="single"/>
        </w:rPr>
        <w:t>of circumstances</w:t>
      </w:r>
      <w:r w:rsidRPr="00F56DC6">
        <w:rPr>
          <w:sz w:val="16"/>
          <w:szCs w:val="16"/>
        </w:rPr>
        <w:t xml:space="preserve"> – as indeed do the laws of virtually every other nation. Thus, the proper question is not whether we should have preventive detention at all, but</w:t>
      </w:r>
      <w:r w:rsidRPr="00612E19">
        <w:rPr>
          <w:b/>
        </w:rPr>
        <w:t xml:space="preserve"> </w:t>
      </w:r>
      <w:r w:rsidRPr="00F56DC6">
        <w:rPr>
          <w:b/>
          <w:highlight w:val="yellow"/>
          <w:u w:val="single"/>
        </w:rPr>
        <w:t>under what circumstances and pursuant to</w:t>
      </w:r>
      <w:r w:rsidRPr="00F56DC6">
        <w:rPr>
          <w:sz w:val="16"/>
          <w:szCs w:val="16"/>
          <w:u w:val="single"/>
        </w:rPr>
        <w:t xml:space="preserve"> what</w:t>
      </w:r>
      <w:r w:rsidRPr="00612E19">
        <w:rPr>
          <w:u w:val="single"/>
        </w:rPr>
        <w:t xml:space="preserve"> </w:t>
      </w:r>
      <w:r w:rsidRPr="00F56DC6">
        <w:rPr>
          <w:b/>
          <w:highlight w:val="yellow"/>
          <w:u w:val="single"/>
        </w:rPr>
        <w:t>protect</w:t>
      </w:r>
      <w:r w:rsidRPr="00F56DC6">
        <w:rPr>
          <w:sz w:val="16"/>
          <w:szCs w:val="16"/>
          <w:u w:val="single"/>
        </w:rPr>
        <w:t>ions.</w:t>
      </w:r>
      <w:r w:rsidRPr="00F56DC6">
        <w:rPr>
          <w:sz w:val="16"/>
          <w:szCs w:val="16"/>
        </w:rPr>
        <w:t xml:space="preserve"> Unlike torture, preventive detention is not susceptible to an absolute prohibition.</w:t>
      </w:r>
    </w:p>
    <w:p w14:paraId="1DC651E5" w14:textId="77777777" w:rsidR="00B974EB" w:rsidRDefault="00B974EB" w:rsidP="00B974EB">
      <w:pPr>
        <w:pStyle w:val="Heading4"/>
      </w:pPr>
      <w:r>
        <w:t>Unexplained aircraft accidents have detrimental economic and business losses</w:t>
      </w:r>
    </w:p>
    <w:p w14:paraId="5C40721E" w14:textId="77777777" w:rsidR="00B974EB" w:rsidRPr="002E7228" w:rsidRDefault="00B974EB" w:rsidP="00B974EB">
      <w:pPr>
        <w:rPr>
          <w:rStyle w:val="StyleStyleBold12pt"/>
        </w:rPr>
      </w:pPr>
      <w:r w:rsidRPr="002E7228">
        <w:rPr>
          <w:rStyle w:val="StyleStyleBold12pt"/>
        </w:rPr>
        <w:t>Stewart, professor of civil engineering, and Mueller, MD, 2013</w:t>
      </w:r>
    </w:p>
    <w:p w14:paraId="2F66BE05" w14:textId="77777777" w:rsidR="00B974EB" w:rsidRPr="00635F57" w:rsidRDefault="00B974EB" w:rsidP="00B974EB">
      <w:pPr>
        <w:rPr>
          <w:rFonts w:eastAsia="Times New Roman"/>
        </w:rPr>
      </w:pPr>
      <w:r w:rsidRPr="00F56DC6">
        <w:rPr>
          <w:sz w:val="16"/>
          <w:szCs w:val="16"/>
        </w:rPr>
        <w:t xml:space="preserve">[Mark G., John (Mark G. Stewart: PhD, University of Newcastle (22/4/1988) Bachelor of Engineering, </w:t>
      </w:r>
      <w:proofErr w:type="spellStart"/>
      <w:r w:rsidRPr="00F56DC6">
        <w:rPr>
          <w:sz w:val="16"/>
          <w:szCs w:val="16"/>
        </w:rPr>
        <w:t>Monash</w:t>
      </w:r>
      <w:proofErr w:type="spellEnd"/>
      <w:r w:rsidRPr="00F56DC6">
        <w:rPr>
          <w:sz w:val="16"/>
          <w:szCs w:val="16"/>
        </w:rPr>
        <w:t xml:space="preserve"> University; Professor of Civil Engineering. He has more than 25 years of experience in probabilistic risk and vulnerability assessment of infrastructure and security systems. Mark has received over $3 million in Australian Research Council (ARC) support in the past 10 years. John Mueller: Philadelphia College of Osteopathic Medicine (’89) for medical school. Over 21 years of experience), “Terrorism Risks and Cost-Benefit Analysis of Aviation Security,” Risk Analysis, </w:t>
      </w:r>
      <w:proofErr w:type="spellStart"/>
      <w:r w:rsidRPr="00F56DC6">
        <w:rPr>
          <w:sz w:val="16"/>
          <w:szCs w:val="16"/>
        </w:rPr>
        <w:t>Vol</w:t>
      </w:r>
      <w:proofErr w:type="spellEnd"/>
      <w:r w:rsidRPr="00F56DC6">
        <w:rPr>
          <w:sz w:val="16"/>
          <w:szCs w:val="16"/>
        </w:rPr>
        <w:t xml:space="preserve"> 33, No. 5, </w:t>
      </w:r>
      <w:hyperlink r:id="rId25" w:history="1">
        <w:r w:rsidRPr="00F56DC6">
          <w:rPr>
            <w:sz w:val="16"/>
            <w:szCs w:val="16"/>
          </w:rPr>
          <w:t>http://politicalscience.osu.edu/faculty/jmueller/FAMSraFIN.pdf</w:t>
        </w:r>
      </w:hyperlink>
      <w:r w:rsidRPr="00F56DC6">
        <w:rPr>
          <w:sz w:val="16"/>
          <w:szCs w:val="16"/>
        </w:rPr>
        <w:t xml:space="preserve">] </w:t>
      </w:r>
      <w:proofErr w:type="spellStart"/>
      <w:r w:rsidRPr="00F56DC6">
        <w:rPr>
          <w:sz w:val="16"/>
          <w:szCs w:val="16"/>
        </w:rPr>
        <w:t>Lex</w:t>
      </w:r>
      <w:proofErr w:type="spellEnd"/>
      <w:r w:rsidRPr="00F56DC6">
        <w:rPr>
          <w:sz w:val="16"/>
          <w:szCs w:val="16"/>
        </w:rPr>
        <w:t xml:space="preserve"> JS</w:t>
      </w:r>
    </w:p>
    <w:p w14:paraId="1394867C" w14:textId="77777777" w:rsidR="00B974EB" w:rsidRDefault="00B974EB" w:rsidP="00B974EB"/>
    <w:p w14:paraId="43F7ED28" w14:textId="77777777" w:rsidR="00B974EB" w:rsidRDefault="00B974EB" w:rsidP="00B974EB">
      <w:pPr>
        <w:rPr>
          <w:b/>
          <w:u w:val="single"/>
        </w:rPr>
      </w:pPr>
      <w:r w:rsidRPr="00F56DC6">
        <w:rPr>
          <w:sz w:val="16"/>
          <w:szCs w:val="16"/>
        </w:rPr>
        <w:t xml:space="preserve">The loss of an aircraft and the ensuing economic and social disruption costs might be considerable. A RAND study concludes that </w:t>
      </w:r>
      <w:r w:rsidRPr="00F56DC6">
        <w:rPr>
          <w:sz w:val="16"/>
          <w:szCs w:val="16"/>
          <w:u w:val="single"/>
        </w:rPr>
        <w:t>the downing of an airliner</w:t>
      </w:r>
      <w:r w:rsidRPr="00F56DC6">
        <w:rPr>
          <w:sz w:val="16"/>
          <w:szCs w:val="16"/>
        </w:rPr>
        <w:t xml:space="preserve"> by a shoulder-ﬁred missile </w:t>
      </w:r>
      <w:r w:rsidRPr="00F56DC6">
        <w:rPr>
          <w:sz w:val="16"/>
          <w:szCs w:val="16"/>
          <w:u w:val="single"/>
        </w:rPr>
        <w:t xml:space="preserve">could </w:t>
      </w:r>
      <w:r w:rsidRPr="000023C8">
        <w:rPr>
          <w:sz w:val="16"/>
          <w:szCs w:val="16"/>
          <w:u w:val="single"/>
        </w:rPr>
        <w:t>cause</w:t>
      </w:r>
      <w:r w:rsidRPr="000023C8">
        <w:rPr>
          <w:u w:val="single"/>
        </w:rPr>
        <w:t xml:space="preserve"> </w:t>
      </w:r>
      <w:r w:rsidRPr="000023C8">
        <w:rPr>
          <w:b/>
          <w:highlight w:val="cyan"/>
          <w:u w:val="single"/>
        </w:rPr>
        <w:t>a shutdown of U.S. airspace for a week, and losses</w:t>
      </w:r>
      <w:r w:rsidRPr="00AE0487">
        <w:rPr>
          <w:u w:val="single"/>
        </w:rPr>
        <w:t xml:space="preserve"> </w:t>
      </w:r>
      <w:r w:rsidRPr="00F56DC6">
        <w:rPr>
          <w:sz w:val="16"/>
          <w:szCs w:val="16"/>
          <w:u w:val="single"/>
        </w:rPr>
        <w:t>in the following months would lead to a total economic loss of</w:t>
      </w:r>
      <w:r w:rsidRPr="00AE0487">
        <w:rPr>
          <w:u w:val="single"/>
        </w:rPr>
        <w:t xml:space="preserve"> </w:t>
      </w:r>
      <w:r w:rsidRPr="000023C8">
        <w:rPr>
          <w:b/>
          <w:highlight w:val="cyan"/>
          <w:u w:val="single"/>
        </w:rPr>
        <w:t xml:space="preserve">more than $15 billion assuming </w:t>
      </w:r>
      <w:r w:rsidRPr="000023C8">
        <w:rPr>
          <w:rStyle w:val="Emphasis"/>
          <w:highlight w:val="cyan"/>
        </w:rPr>
        <w:t>a 15% drop in air travel in the six months following</w:t>
      </w:r>
      <w:r w:rsidRPr="000023C8">
        <w:rPr>
          <w:b/>
          <w:highlight w:val="cyan"/>
          <w:u w:val="single"/>
        </w:rPr>
        <w:t xml:space="preserve"> the attack.</w:t>
      </w:r>
    </w:p>
    <w:p w14:paraId="1951F485" w14:textId="77777777" w:rsidR="00B974EB" w:rsidRPr="00BA1CAA" w:rsidRDefault="00B974EB" w:rsidP="00B974EB">
      <w:pPr>
        <w:rPr>
          <w:sz w:val="16"/>
          <w:szCs w:val="16"/>
        </w:rPr>
      </w:pPr>
    </w:p>
    <w:p w14:paraId="5C8C4AB7" w14:textId="77777777" w:rsidR="00B974EB" w:rsidRDefault="00B974EB" w:rsidP="00B974EB">
      <w:pPr>
        <w:pStyle w:val="Heading3"/>
      </w:pPr>
      <w:proofErr w:type="spellStart"/>
      <w:r>
        <w:t>Misc</w:t>
      </w:r>
      <w:proofErr w:type="spellEnd"/>
      <w:r>
        <w:t xml:space="preserve"> Links</w:t>
      </w:r>
    </w:p>
    <w:p w14:paraId="0D1B494B" w14:textId="77777777" w:rsidR="00B974EB" w:rsidRPr="00B86E48" w:rsidRDefault="00B974EB" w:rsidP="00B974EB">
      <w:pPr>
        <w:pStyle w:val="Heading4"/>
        <w:rPr>
          <w:rFonts w:ascii="Calibri" w:hAnsi="Calibri"/>
        </w:rPr>
      </w:pPr>
      <w:r w:rsidRPr="00B86E48">
        <w:rPr>
          <w:rFonts w:ascii="Calibri" w:hAnsi="Calibri"/>
        </w:rPr>
        <w:t xml:space="preserve">Finding MH370 </w:t>
      </w:r>
      <w:r>
        <w:rPr>
          <w:rFonts w:ascii="Calibri" w:hAnsi="Calibri"/>
        </w:rPr>
        <w:t>increases</w:t>
      </w:r>
      <w:r w:rsidRPr="00B86E48">
        <w:rPr>
          <w:rFonts w:ascii="Calibri" w:hAnsi="Calibri"/>
        </w:rPr>
        <w:t xml:space="preserve"> future safety procedures for airlines—we can learn why the plan went missing</w:t>
      </w:r>
    </w:p>
    <w:p w14:paraId="6AD76A8E" w14:textId="77777777" w:rsidR="00B974EB" w:rsidRPr="00B86E48" w:rsidRDefault="00B974EB" w:rsidP="00B974EB">
      <w:proofErr w:type="spellStart"/>
      <w:r w:rsidRPr="00B86E48">
        <w:rPr>
          <w:rStyle w:val="StyleStyleBold12pt"/>
        </w:rPr>
        <w:t>Goyer</w:t>
      </w:r>
      <w:proofErr w:type="spellEnd"/>
      <w:r w:rsidRPr="00B86E48">
        <w:rPr>
          <w:rStyle w:val="StyleStyleBold12pt"/>
        </w:rPr>
        <w:t xml:space="preserve"> 3-25 </w:t>
      </w:r>
      <w:r w:rsidRPr="00B86E48">
        <w:t>(Robert, editor-in-chief of Flying magazine and a commercial jet rated pilot, “Missing: What We Can Learn from Malaysia Airlines Flight MH370”, Flying, 3-25-14, </w:t>
      </w:r>
      <w:r w:rsidRPr="00B86E48">
        <w:fldChar w:fldCharType="begin"/>
      </w:r>
      <w:r w:rsidRPr="00B86E48">
        <w:instrText xml:space="preserve"> HYPERLINK "http://www.flyingmag.com/blogs/going-direct/missing-what-we-can-learn-malaysia-airlines-flight-mh370" \t "_blank" </w:instrText>
      </w:r>
      <w:r w:rsidRPr="00B86E48">
        <w:fldChar w:fldCharType="separate"/>
      </w:r>
      <w:r w:rsidRPr="00B86E48">
        <w:t>http://www.flyingmag.com/blogs/going-direct/missing-what-we-can-learn-malaysia-airlines-flight-mh370</w:t>
      </w:r>
      <w:r w:rsidRPr="00B86E48">
        <w:fldChar w:fldCharType="end"/>
      </w:r>
      <w:r w:rsidRPr="00B86E48">
        <w:t>, Accessed 6-26-14, MSM)</w:t>
      </w:r>
    </w:p>
    <w:p w14:paraId="651FBF26" w14:textId="77777777" w:rsidR="00B974EB" w:rsidRPr="00B86E48" w:rsidRDefault="00B974EB" w:rsidP="00B974EB">
      <w:r w:rsidRPr="00B86E48">
        <w:t>Even though Malaysia has declared that Malaysia Airlines Flight MH370 has crashed in the south Indian Ocean with all 239 aboard lost, the truth is that they do not know that, at least not for certain. The odds of anyone having survived the presumed crash are close to zero, but they are not zero. Once searchers find wreckage, we will know. Until then, family members of those aboard the 777-200ER can and most likely will hold out a sliver of hope. W</w:t>
      </w:r>
      <w:r>
        <w:t xml:space="preserve">e should not deny them that. ¶ </w:t>
      </w:r>
      <w:r w:rsidRPr="00B86E48">
        <w:t>The lessons for the airlines are clear. They need to stop sitting on their wallets and come up with the dough to outfit their intercontinental airplanes with automatic satellite reporting devices. Canadian company FLYHT Aerospace solutions has just that, solutions. For around $100,000 per airplane airlines the world around could equip their over-water jets with a system that could automatically report every time something out of the ordinary happened. In the case of MH370, the reports, FLYHT president Matt Bradley told me yesterday, would have been freely flowing with the screen for the airplane in FLYHT’s operations center lit up like a Christmas tree. We would have known what happened and exactly where it happened. Malaysia Airlines dispatch, ATC and the military would have been notified and been able to take quick action. MH370 most likely would have still been lost — at least that’s our best guess — but there would have been very little if any mystery.</w:t>
      </w:r>
      <w:r>
        <w:t xml:space="preserve"> ¶ </w:t>
      </w:r>
      <w:r w:rsidRPr="00B86E48">
        <w:t>FLYHT serves more than 400 operators, including some large international airline clients. Malaysia Airlines was not one of them.</w:t>
      </w:r>
      <w:r>
        <w:t xml:space="preserve"> ¶ </w:t>
      </w:r>
      <w:r w:rsidRPr="00B86E48">
        <w:t>For us GA pilots the odds of being found after a forced landing in the wilderness are not great, I'm all too well aware. As a pilot who flies long legs on a regular basis over very sparsely populated terrain, I’m accepting a ton of risk I shouldn’t be accepting. If the engine of the Cirrus were to give up the ghost over the middle of eastern Arizona, and I were to parachute down to a safe landing in hostile terrain, what in heavens name would I do then, especially if I were injured in the process.</w:t>
      </w:r>
      <w:r>
        <w:t xml:space="preserve"> ¶ </w:t>
      </w:r>
      <w:r w:rsidRPr="00B86E48">
        <w:t xml:space="preserve">If you go over the accident record for light GA, over the years </w:t>
      </w:r>
      <w:proofErr w:type="spellStart"/>
      <w:r w:rsidRPr="00B86E48">
        <w:t>you'l</w:t>
      </w:r>
      <w:proofErr w:type="spellEnd"/>
      <w:r w:rsidRPr="00B86E48">
        <w:t xml:space="preserve"> find numerous examples of airplanes that presumably crashed somewhere but that have never been found. ELTs are our first line of insurance, but we all know that they are not as reliable as we'd like them to be. An ELT will get searchers in the right general area, if it wor</w:t>
      </w:r>
      <w:r>
        <w:t xml:space="preserve">ks, which it often doesn't. ¶ </w:t>
      </w:r>
      <w:r w:rsidRPr="00B86E48">
        <w:t>Given such a situation, my only alternative would be to pray that the rad</w:t>
      </w:r>
      <w:r>
        <w:t>io still works allowing me, mayb</w:t>
      </w:r>
      <w:r w:rsidRPr="00B86E48">
        <w:t>e, to contact a plane flying overhead that can relay my location to rescuers. If I can’t pull off that trick, it’s a big, lonely</w:t>
      </w:r>
      <w:r>
        <w:t xml:space="preserve"> world of wilderness out there.</w:t>
      </w:r>
      <w:r w:rsidRPr="00B86E48">
        <w:t xml:space="preserve"> ¶ An IFR flight plan helps a lot. I’m in contact with ATC around 98 percent of the time on my flights, so if a forced landing was in the cards, they would at least have a good idea w</w:t>
      </w:r>
      <w:r>
        <w:t>here to send the search party.</w:t>
      </w:r>
      <w:r w:rsidRPr="00B86E48">
        <w:t xml:space="preserve"> ¶ Without their help and without a working radio — </w:t>
      </w:r>
      <w:proofErr w:type="spellStart"/>
      <w:r w:rsidRPr="00B86E48">
        <w:t>Sporty’s</w:t>
      </w:r>
      <w:proofErr w:type="spellEnd"/>
      <w:r w:rsidRPr="00B86E48">
        <w:t xml:space="preserve"> new SP-400 transceiver is a great insurance policy — I’d be in deep trouble, even if I did have some survival gea</w:t>
      </w:r>
      <w:r>
        <w:t>r on board (which I always do).</w:t>
      </w:r>
      <w:r w:rsidRPr="00B86E48">
        <w:t xml:space="preserve"> ¶ What I’m adding to my kit today is a satellite transmitter, specifically a personal locator beacon, or PLB. </w:t>
      </w:r>
      <w:proofErr w:type="spellStart"/>
      <w:r w:rsidRPr="00B86E48">
        <w:t>Sporty’s</w:t>
      </w:r>
      <w:proofErr w:type="spellEnd"/>
      <w:r w:rsidRPr="00B86E48">
        <w:t xml:space="preserve"> and Aircraft Spruce both have a nice selection of these, including models that send out </w:t>
      </w:r>
      <w:r>
        <w:t>the GPS position via satellite.</w:t>
      </w:r>
      <w:r w:rsidRPr="00B86E48">
        <w:t xml:space="preserve"> ¶ Such a device can provide some peace of mind at all times and it can save your life in a pinch.</w:t>
      </w:r>
    </w:p>
    <w:p w14:paraId="0DF4EE7F" w14:textId="77777777" w:rsidR="00B974EB" w:rsidRPr="00B86E48" w:rsidRDefault="00B974EB" w:rsidP="00B974EB"/>
    <w:p w14:paraId="086E41E0" w14:textId="77777777" w:rsidR="00B974EB" w:rsidRPr="00B86E48" w:rsidRDefault="00B974EB" w:rsidP="00B974EB">
      <w:r w:rsidRPr="00B86E48">
        <w:t> </w:t>
      </w:r>
    </w:p>
    <w:p w14:paraId="08E1E9A6" w14:textId="77777777" w:rsidR="00B974EB" w:rsidRPr="00B86E48" w:rsidRDefault="00B974EB" w:rsidP="00B974EB">
      <w:pPr>
        <w:pStyle w:val="Heading4"/>
        <w:rPr>
          <w:rFonts w:ascii="Calibri" w:hAnsi="Calibri"/>
        </w:rPr>
      </w:pPr>
      <w:r>
        <w:rPr>
          <w:rFonts w:ascii="Calibri" w:hAnsi="Calibri"/>
        </w:rPr>
        <w:t>Flight safety is key to saving l</w:t>
      </w:r>
      <w:r w:rsidRPr="00B86E48">
        <w:rPr>
          <w:rFonts w:ascii="Calibri" w:hAnsi="Calibri"/>
        </w:rPr>
        <w:t>ives</w:t>
      </w:r>
    </w:p>
    <w:p w14:paraId="5DCD2C6A" w14:textId="77777777" w:rsidR="00B974EB" w:rsidRPr="00B86E48" w:rsidRDefault="00B974EB" w:rsidP="00B974EB">
      <w:r w:rsidRPr="00B86E48">
        <w:rPr>
          <w:rStyle w:val="StyleStyleBold12pt"/>
        </w:rPr>
        <w:t>The Progress Index 13 </w:t>
      </w:r>
      <w:r w:rsidRPr="00B86E48">
        <w:t>(“Safety features lessen death toll in airline crashes”, July 2013, </w:t>
      </w:r>
      <w:r w:rsidRPr="00B86E48">
        <w:fldChar w:fldCharType="begin"/>
      </w:r>
      <w:r w:rsidRPr="00B86E48">
        <w:instrText xml:space="preserve"> HYPERLINK "http://progress-index.com/news/op-ed/safety-features-lessen-death-toll-in-airline-crashes-1.1526027" \t "_blank" </w:instrText>
      </w:r>
      <w:r w:rsidRPr="00B86E48">
        <w:fldChar w:fldCharType="separate"/>
      </w:r>
      <w:r w:rsidRPr="00B86E48">
        <w:t>http://progress-index.com/news/op-ed/safety-features-lessen-death-toll-in-airline-crashes-1.1526027</w:t>
      </w:r>
      <w:r w:rsidRPr="00B86E48">
        <w:fldChar w:fldCharType="end"/>
      </w:r>
      <w:r w:rsidRPr="00B86E48">
        <w:t>, Accessed: 6-26-14, MSM)</w:t>
      </w:r>
    </w:p>
    <w:p w14:paraId="232DD7AB" w14:textId="77777777" w:rsidR="00B974EB" w:rsidRPr="00B86E48" w:rsidRDefault="00B974EB" w:rsidP="00B974EB">
      <w:r w:rsidRPr="00B86E48">
        <w:t xml:space="preserve">More than 80 passengers from the </w:t>
      </w:r>
      <w:proofErr w:type="spellStart"/>
      <w:r w:rsidRPr="00B86E48">
        <w:t>Asiana</w:t>
      </w:r>
      <w:proofErr w:type="spellEnd"/>
      <w:r w:rsidRPr="00B86E48">
        <w:t xml:space="preserve"> Airlines flight that crash-landed July 6 at San Francisco International Airport have sued Boeing, the airplane manufacturer. They claim that there was a problem with the aircraft's auto throttle, though investigators have not determined that.¶ The remarkable thing is that those folks are alive to seek damages. Given the violence of the crash, it is amazing that only three of 307 passengers and crew died. Another 180 were injured, several seriously.¶ That low death toll is due to more than luck. The deaths were the first three ever resulting from the crash of a Boeing 777, a twin-engine, wide-body, long-haul aircraft that is one of the safest in the history of commercial aviation.¶ The plane that crashed had its maiden flight in 2006, so it had safety features that have been developed as a result of lessons learned from analysis of other crashes over many decades.¶Perhaps the most important safety feature on the plane was seating designed to withstand an impact of 16 times the force of gravity. The cabin probably sustained forces approaching that as the craft nearly cart-wheeled after its tail struck a sea wall at the end of the runway. Others include emergency lighting built into floors, escape chutes and fire-retardant materials..¶ More safety improvements likely will result from the investigation. For example, many passengers sustained abdominal injuries due to the force of seat belts that helped to save their lives. That likely will lead to new research and design for those restraints.¶ Safety improvements are due to engineering prowess but also to regulation that makes the improvements mandatory for planes serving U.S. airports.¶ Whatever the cause the of the crash, the silver lining of the incident is that, due to the meticulous work of the National Transportation Board and the ingenuity of design engineers, it will contribute to safer air travel in the future.¶</w:t>
      </w:r>
    </w:p>
    <w:p w14:paraId="30B789F2" w14:textId="77777777" w:rsidR="00B974EB" w:rsidRPr="00B86E48" w:rsidRDefault="00B974EB" w:rsidP="00B974EB"/>
    <w:p w14:paraId="0C33E60E" w14:textId="77777777" w:rsidR="00B974EB" w:rsidRPr="00B86E48" w:rsidRDefault="00B974EB" w:rsidP="00B974EB">
      <w:r w:rsidRPr="00B86E48">
        <w:t>The flight needs to be found to improve air safety and prevent another accident like this</w:t>
      </w:r>
    </w:p>
    <w:p w14:paraId="3E0D5218" w14:textId="77777777" w:rsidR="00B974EB" w:rsidRPr="00B86E48" w:rsidRDefault="00B974EB" w:rsidP="00B974EB">
      <w:r w:rsidRPr="00B86E48">
        <w:t>Brown 14</w:t>
      </w:r>
    </w:p>
    <w:p w14:paraId="2013469A" w14:textId="77777777" w:rsidR="00B974EB" w:rsidRPr="00B86E48" w:rsidRDefault="00B974EB" w:rsidP="00B974EB">
      <w:r w:rsidRPr="00B86E48">
        <w:t>Sophie, Digital Producer at CNN International, CNN.com</w:t>
      </w:r>
    </w:p>
    <w:p w14:paraId="1E883A4B" w14:textId="77777777" w:rsidR="00B974EB" w:rsidRPr="00B86E48" w:rsidRDefault="00B974EB" w:rsidP="00B974EB">
      <w:r w:rsidRPr="00B86E48">
        <w:t>6/16/14, “MH370: How long will the search continue?”,</w:t>
      </w:r>
    </w:p>
    <w:p w14:paraId="6B31197F" w14:textId="77777777" w:rsidR="00B974EB" w:rsidRPr="00B86E48" w:rsidRDefault="001E2AF2" w:rsidP="00B974EB">
      <w:hyperlink r:id="rId26" w:history="1">
        <w:r w:rsidR="00B974EB" w:rsidRPr="00B86E48">
          <w:t>http://www.cnn.com/2014/06/16/world/asia/malaysia-airlines-how-long-will-search-continue/</w:t>
        </w:r>
      </w:hyperlink>
      <w:r w:rsidR="00B974EB" w:rsidRPr="00B86E48">
        <w:t>, VAR</w:t>
      </w:r>
    </w:p>
    <w:p w14:paraId="55AC1D90" w14:textId="77777777" w:rsidR="00B974EB" w:rsidRPr="00B86E48" w:rsidRDefault="00B974EB" w:rsidP="00B974EB"/>
    <w:p w14:paraId="46F7040A" w14:textId="77777777" w:rsidR="00B974EB" w:rsidRPr="00B86E48" w:rsidRDefault="00B974EB" w:rsidP="00B974EB">
      <w:r w:rsidRPr="00B86E48">
        <w:t xml:space="preserve">(CNN) -- When authorities confirmed last month that four "pings" heard in the southern Indian Ocean had nothing to do with Malaysia Airlines Flight 370, it was a devastating blow for those involved in the investigation, the families of those on board the missing jet, and the countless number of people around the world who had become captivated by the mystery surrounding the plane's disappearance. What was described as "the most promising lead" in the search had proved fruitless. The investigation into the ill-fated flight is already the most expensive in aviation history. Malaysia has spent $8.6 million so far, Australia is expecting to spend around $84 million, and other countries involved in the search have reportedly set aside sizable sums. Meanwhile, families of the missing passengers are working to raise $5 million to encourage anyone with information about the plane's whereabouts to come forward. </w:t>
      </w:r>
      <w:proofErr w:type="spellStart"/>
      <w:r w:rsidRPr="00B86E48">
        <w:t>Sundaymarked</w:t>
      </w:r>
      <w:proofErr w:type="spellEnd"/>
      <w:r w:rsidRPr="00B86E48">
        <w:t xml:space="preserve"> 100 days since the Boeing 777 disappeared. To the frustration and disappointment of many, no tangible evidence has been found. How long will authorities keep working to solve this expensive mystery and what are their reasons for doing so? CNN speaks to aviation experts for their views. Mary </w:t>
      </w:r>
      <w:proofErr w:type="spellStart"/>
      <w:r w:rsidRPr="00B86E48">
        <w:t>Schiavo</w:t>
      </w:r>
      <w:proofErr w:type="spellEnd"/>
      <w:r w:rsidRPr="00B86E48">
        <w:t xml:space="preserve">, a former inspector general for the U.S. Department of Transportation, says there's a tremendous need to find the plane, particularly if mechanical failure, and not foul play, is to blame. "The longer time that goes on, the more it appears it was not terrorism, hijacking, sabotage, (or) suicide, and it does appear that something else happened -- something mechanical, some kind of a catastrophic failure, an explosion, something that debilitated the persons on board; and they really need to solve that mystery because until we solve it we can't improve air safety," </w:t>
      </w:r>
      <w:proofErr w:type="spellStart"/>
      <w:r w:rsidRPr="00B86E48">
        <w:t>Schiavo</w:t>
      </w:r>
      <w:proofErr w:type="spellEnd"/>
      <w:r w:rsidRPr="00B86E48">
        <w:t xml:space="preserve"> says. Some improvements have already begun. Malaysia Airlines has changed its cockpit regulations. International aviation bodies such as the International Air Transport Association (IATA) have called on the aviation industry to change aircraft tracking systems. But convincing the industry to implement safety measures before an accident happens remains a challenge, </w:t>
      </w:r>
      <w:proofErr w:type="spellStart"/>
      <w:r w:rsidRPr="00B86E48">
        <w:t>Schiavo</w:t>
      </w:r>
      <w:proofErr w:type="spellEnd"/>
      <w:r w:rsidRPr="00B86E48">
        <w:t xml:space="preserve"> adds. "In the United States and in many other countries, we legislate by counting bodies. We don't make something the law until someone has died, and that's just awful and unacceptable but that's the way our regulations work," she says. Maintaining the political will to implement the changes is part of the problem, said David </w:t>
      </w:r>
      <w:proofErr w:type="spellStart"/>
      <w:r w:rsidRPr="00B86E48">
        <w:t>Soucie</w:t>
      </w:r>
      <w:proofErr w:type="spellEnd"/>
      <w:r w:rsidRPr="00B86E48">
        <w:t xml:space="preserve">, a former safety inspector at the U.S. Federal Aviation Administration and author of "Why Planes Crash." Findings can come years after an accident by which time the sense of urgency has subsided. "Knowing what happened and knowing what could be done to improve a crash investigation, while that's extremely important, often civil aviation authorities make a particular recommendation and it falls on deaf ears because our memories are so short," says </w:t>
      </w:r>
      <w:proofErr w:type="spellStart"/>
      <w:r w:rsidRPr="00B86E48">
        <w:t>Soucie</w:t>
      </w:r>
      <w:proofErr w:type="spellEnd"/>
      <w:r w:rsidRPr="00B86E48">
        <w:t xml:space="preserve">. In the case of Air France Flight 447, which crashed en route to Paris in June 2009 with 228 people on board, the plane's black boxes weren't recovered until May 2011. French authorities made a series of recommendations, including that the flight recorders' </w:t>
      </w:r>
      <w:proofErr w:type="spellStart"/>
      <w:r w:rsidRPr="00B86E48">
        <w:t>pinger</w:t>
      </w:r>
      <w:proofErr w:type="spellEnd"/>
      <w:r w:rsidRPr="00B86E48">
        <w:t xml:space="preserve"> duration should be increased from 30 days to 90 days, but by that time the motivation to do something had dwindled, </w:t>
      </w:r>
      <w:proofErr w:type="spellStart"/>
      <w:r w:rsidRPr="00B86E48">
        <w:t>Soucie</w:t>
      </w:r>
      <w:proofErr w:type="spellEnd"/>
      <w:r w:rsidRPr="00B86E48">
        <w:t xml:space="preserve"> says. Since then, some carriers have implemented those adjustments voluntarily but they haven't become mandatory across the industry. Still, the accident did prompt changes in pilot training and Airbus tweaked a key cockpit sensor. "I'm worried about that with this accident as well -- that the longer we take to find it, the less passionate people are about doing something about what it is that we find," </w:t>
      </w:r>
      <w:proofErr w:type="spellStart"/>
      <w:r w:rsidRPr="00B86E48">
        <w:t>Soucie</w:t>
      </w:r>
      <w:proofErr w:type="spellEnd"/>
      <w:r w:rsidRPr="00B86E48">
        <w:t xml:space="preserve"> says. David Gallo, an oceanographer and Director of Special Projects at the Woods Hole Oceanographic Institution, was involved in the search for Air France Flight 447. He says it's critical to find the wreck soon to prevent a similar accident occurring again, and that the amount of money being set aside for the search is trivial in this context. The authorities have allowed a jumbo jet to just disappear and to stay missing, and that's just not acceptable.</w:t>
      </w:r>
    </w:p>
    <w:p w14:paraId="0D62CE99" w14:textId="77777777" w:rsidR="00B974EB" w:rsidRPr="00B86E48" w:rsidRDefault="00B974EB" w:rsidP="00B974EB"/>
    <w:p w14:paraId="229C8AB1" w14:textId="77777777" w:rsidR="00B974EB" w:rsidRDefault="00B974EB" w:rsidP="00B974EB">
      <w:pPr>
        <w:pStyle w:val="Heading4"/>
        <w:rPr>
          <w:rFonts w:cs="Times New Roman"/>
        </w:rPr>
      </w:pPr>
      <w:r>
        <w:rPr>
          <w:shd w:val="clear" w:color="auto" w:fill="FFFFFF"/>
        </w:rPr>
        <w:t>The flight needs to be found to improve air safety and prevent another accident like this</w:t>
      </w:r>
    </w:p>
    <w:p w14:paraId="6A816A3C" w14:textId="77777777" w:rsidR="00B974EB" w:rsidRPr="00DA3442" w:rsidRDefault="00B974EB" w:rsidP="00B974EB">
      <w:pPr>
        <w:pStyle w:val="NormalWeb"/>
        <w:spacing w:before="0" w:beforeAutospacing="0" w:after="0" w:afterAutospacing="0"/>
        <w:rPr>
          <w:b/>
          <w:sz w:val="26"/>
        </w:rPr>
      </w:pPr>
      <w:r w:rsidRPr="00DA3442">
        <w:rPr>
          <w:rStyle w:val="StyleStyleBold12pt"/>
        </w:rPr>
        <w:t>Brown 14</w:t>
      </w:r>
      <w:r>
        <w:rPr>
          <w:rStyle w:val="StyleStyleBold12pt"/>
        </w:rPr>
        <w:t xml:space="preserve"> (</w:t>
      </w:r>
      <w:r>
        <w:rPr>
          <w:rFonts w:ascii="Arial" w:hAnsi="Arial" w:cs="Arial"/>
          <w:color w:val="000000"/>
          <w:sz w:val="23"/>
          <w:szCs w:val="23"/>
          <w:shd w:val="clear" w:color="auto" w:fill="FFFFFF"/>
        </w:rPr>
        <w:t>Sophie, Digital Producer at CNN International, CNN.com</w:t>
      </w:r>
    </w:p>
    <w:p w14:paraId="01D57A02" w14:textId="77777777" w:rsidR="00B974EB" w:rsidRDefault="00B974EB" w:rsidP="00B974EB">
      <w:pPr>
        <w:pStyle w:val="NormalWeb"/>
        <w:spacing w:before="0" w:beforeAutospacing="0" w:after="0" w:afterAutospacing="0"/>
      </w:pPr>
      <w:r>
        <w:rPr>
          <w:rFonts w:ascii="Arial" w:hAnsi="Arial" w:cs="Arial"/>
          <w:color w:val="000000"/>
          <w:sz w:val="17"/>
          <w:szCs w:val="17"/>
          <w:shd w:val="clear" w:color="auto" w:fill="FFFFFF"/>
        </w:rPr>
        <w:t>6/16/14, “MH370: How long will the search continue?”,</w:t>
      </w:r>
    </w:p>
    <w:p w14:paraId="75B65C04" w14:textId="77777777" w:rsidR="00B974EB" w:rsidRDefault="001E2AF2" w:rsidP="00B974EB">
      <w:pPr>
        <w:pStyle w:val="NormalWeb"/>
        <w:spacing w:before="0" w:beforeAutospacing="0" w:after="0" w:afterAutospacing="0"/>
      </w:pPr>
      <w:hyperlink r:id="rId27" w:history="1">
        <w:r w:rsidR="00B974EB">
          <w:rPr>
            <w:rStyle w:val="Hyperlink"/>
            <w:rFonts w:ascii="Arial" w:hAnsi="Arial" w:cs="Arial"/>
            <w:color w:val="1155CC"/>
            <w:sz w:val="17"/>
            <w:szCs w:val="17"/>
            <w:shd w:val="clear" w:color="auto" w:fill="FFFFFF"/>
          </w:rPr>
          <w:t>http://www.cnn.com/2014/06/16/world/asia/malaysia-airlines-how-long-will-search-continue/</w:t>
        </w:r>
      </w:hyperlink>
      <w:r w:rsidR="00B974EB">
        <w:rPr>
          <w:rFonts w:ascii="Arial" w:hAnsi="Arial" w:cs="Arial"/>
          <w:color w:val="000000"/>
          <w:sz w:val="17"/>
          <w:szCs w:val="17"/>
          <w:shd w:val="clear" w:color="auto" w:fill="FFFFFF"/>
        </w:rPr>
        <w:t>, VAR)</w:t>
      </w:r>
    </w:p>
    <w:p w14:paraId="6FF4F59F" w14:textId="77777777" w:rsidR="00B974EB" w:rsidRDefault="00B974EB" w:rsidP="00B974EB">
      <w:pPr>
        <w:rPr>
          <w:rFonts w:ascii="Arial" w:eastAsia="Times New Roman" w:hAnsi="Arial" w:cs="Arial"/>
          <w:color w:val="000000"/>
          <w:sz w:val="23"/>
          <w:szCs w:val="23"/>
          <w:u w:val="single"/>
          <w:shd w:val="clear" w:color="auto" w:fill="FFFFFF"/>
        </w:rPr>
      </w:pPr>
      <w:r>
        <w:rPr>
          <w:rFonts w:eastAsia="Times New Roman"/>
        </w:rPr>
        <w:br/>
      </w:r>
      <w:r>
        <w:rPr>
          <w:rFonts w:ascii="Arial" w:eastAsia="Times New Roman" w:hAnsi="Arial" w:cs="Arial"/>
          <w:color w:val="000000"/>
          <w:sz w:val="17"/>
          <w:szCs w:val="17"/>
          <w:shd w:val="clear" w:color="auto" w:fill="FFFFFF"/>
        </w:rPr>
        <w:t xml:space="preserve">(CNN) -- When authorities confirmed last month that four "pings" heard in the southern Indian Ocean had nothing to do with Malaysia Airlines Flight 370, it was a devastating blow for those involved in the investigation, the families of those on board the missing jet, and the countless number of people around the world who had become captivated by the mystery surrounding the plane's disappearance. What was described as "the most promising lead" in the search had proved fruitless. The investigation into the ill-fated flight is already the most expensive in aviation history. Malaysia has spent $8.6 million so far, Australia is expecting to spend around $84 million, and other countries involved in the search have reportedly set aside sizable sums. Meanwhile, families of the missing passengers are working to raise $5 million to encourage anyone with information about the plane's whereabouts to come forward. </w:t>
      </w:r>
      <w:proofErr w:type="spellStart"/>
      <w:r>
        <w:rPr>
          <w:rFonts w:ascii="Arial" w:eastAsia="Times New Roman" w:hAnsi="Arial" w:cs="Arial"/>
          <w:color w:val="000000"/>
          <w:sz w:val="17"/>
          <w:szCs w:val="17"/>
          <w:shd w:val="clear" w:color="auto" w:fill="FFFFFF"/>
        </w:rPr>
        <w:t>Sundaymarked</w:t>
      </w:r>
      <w:proofErr w:type="spellEnd"/>
      <w:r>
        <w:rPr>
          <w:rFonts w:ascii="Arial" w:eastAsia="Times New Roman" w:hAnsi="Arial" w:cs="Arial"/>
          <w:color w:val="000000"/>
          <w:sz w:val="17"/>
          <w:szCs w:val="17"/>
          <w:shd w:val="clear" w:color="auto" w:fill="FFFFFF"/>
        </w:rPr>
        <w:t xml:space="preserve"> 100 days since the Boeing 777 disappeared. To the frustration and disappointment of many, no tangible evidence has been found. </w:t>
      </w:r>
      <w:r>
        <w:rPr>
          <w:rFonts w:ascii="Arial" w:eastAsia="Times New Roman" w:hAnsi="Arial" w:cs="Arial"/>
          <w:color w:val="000000"/>
          <w:sz w:val="23"/>
          <w:szCs w:val="23"/>
          <w:u w:val="single"/>
          <w:shd w:val="clear" w:color="auto" w:fill="FFFFFF"/>
        </w:rPr>
        <w:t>How long will authorities keep working to solve this expensive mystery and what are their reasons for doing so?</w:t>
      </w:r>
      <w:r>
        <w:rPr>
          <w:rFonts w:ascii="Arial" w:eastAsia="Times New Roman" w:hAnsi="Arial" w:cs="Arial"/>
          <w:color w:val="000000"/>
          <w:sz w:val="17"/>
          <w:szCs w:val="17"/>
          <w:shd w:val="clear" w:color="auto" w:fill="FFFFFF"/>
        </w:rPr>
        <w:t xml:space="preserve"> CNN speaks to aviation experts for their views. Mary </w:t>
      </w:r>
      <w:proofErr w:type="spellStart"/>
      <w:r>
        <w:rPr>
          <w:rFonts w:ascii="Arial" w:eastAsia="Times New Roman" w:hAnsi="Arial" w:cs="Arial"/>
          <w:color w:val="000000"/>
          <w:sz w:val="23"/>
          <w:szCs w:val="23"/>
          <w:u w:val="single"/>
          <w:shd w:val="clear" w:color="auto" w:fill="FFFFFF"/>
        </w:rPr>
        <w:t>Schiavo</w:t>
      </w:r>
      <w:proofErr w:type="spellEnd"/>
      <w:r>
        <w:rPr>
          <w:rFonts w:ascii="Arial" w:eastAsia="Times New Roman" w:hAnsi="Arial" w:cs="Arial"/>
          <w:color w:val="000000"/>
          <w:sz w:val="23"/>
          <w:szCs w:val="23"/>
          <w:u w:val="single"/>
          <w:shd w:val="clear" w:color="auto" w:fill="FFFFFF"/>
        </w:rPr>
        <w:t>, a former inspector general for the U.S. Department of Transportation, says there's a tremendous need to find the plane, particularly if mechanical failure, and not foul play, is to blame. "The longer time that goes on, the more it appears it was not terrorism, hijacking, sabotage, (or) suicide, and it does appear that something else happened -- something mechanical, some kind of a catastrophic failure, an explosion, something that debilitated the persons on board; and they really need to solve that mystery because until we solve it we can't improve air safety,"</w:t>
      </w:r>
      <w:r>
        <w:rPr>
          <w:rFonts w:ascii="Arial" w:eastAsia="Times New Roman" w:hAnsi="Arial" w:cs="Arial"/>
          <w:color w:val="000000"/>
          <w:sz w:val="17"/>
          <w:szCs w:val="17"/>
          <w:shd w:val="clear" w:color="auto" w:fill="FFFFFF"/>
        </w:rPr>
        <w:t xml:space="preserve"> </w:t>
      </w:r>
      <w:proofErr w:type="spellStart"/>
      <w:r>
        <w:rPr>
          <w:rFonts w:ascii="Arial" w:eastAsia="Times New Roman" w:hAnsi="Arial" w:cs="Arial"/>
          <w:color w:val="000000"/>
          <w:sz w:val="17"/>
          <w:szCs w:val="17"/>
          <w:shd w:val="clear" w:color="auto" w:fill="FFFFFF"/>
        </w:rPr>
        <w:t>Schiavo</w:t>
      </w:r>
      <w:proofErr w:type="spellEnd"/>
      <w:r>
        <w:rPr>
          <w:rFonts w:ascii="Arial" w:eastAsia="Times New Roman" w:hAnsi="Arial" w:cs="Arial"/>
          <w:color w:val="000000"/>
          <w:sz w:val="17"/>
          <w:szCs w:val="17"/>
          <w:shd w:val="clear" w:color="auto" w:fill="FFFFFF"/>
        </w:rPr>
        <w:t xml:space="preserve"> says. </w:t>
      </w:r>
      <w:r>
        <w:rPr>
          <w:rFonts w:ascii="Arial" w:eastAsia="Times New Roman" w:hAnsi="Arial" w:cs="Arial"/>
          <w:color w:val="000000"/>
          <w:sz w:val="23"/>
          <w:szCs w:val="23"/>
          <w:u w:val="single"/>
          <w:shd w:val="clear" w:color="auto" w:fill="FFFFFF"/>
        </w:rPr>
        <w:t xml:space="preserve">Some improvements have already begun. Malaysia Airlines has changed its cockpit regulations. International aviation bodies such as the International Air Transport Association (IATA) have called on the aviation industry to change aircraft tracking systems. But convincing the industry to implement safety measures before an accident happens remains a challenge, </w:t>
      </w:r>
      <w:proofErr w:type="spellStart"/>
      <w:r>
        <w:rPr>
          <w:rFonts w:ascii="Arial" w:eastAsia="Times New Roman" w:hAnsi="Arial" w:cs="Arial"/>
          <w:color w:val="000000"/>
          <w:sz w:val="23"/>
          <w:szCs w:val="23"/>
          <w:u w:val="single"/>
          <w:shd w:val="clear" w:color="auto" w:fill="FFFFFF"/>
        </w:rPr>
        <w:t>Schiavo</w:t>
      </w:r>
      <w:proofErr w:type="spellEnd"/>
      <w:r>
        <w:rPr>
          <w:rFonts w:ascii="Arial" w:eastAsia="Times New Roman" w:hAnsi="Arial" w:cs="Arial"/>
          <w:color w:val="000000"/>
          <w:sz w:val="23"/>
          <w:szCs w:val="23"/>
          <w:u w:val="single"/>
          <w:shd w:val="clear" w:color="auto" w:fill="FFFFFF"/>
        </w:rPr>
        <w:t xml:space="preserve"> adds</w:t>
      </w:r>
      <w:r>
        <w:rPr>
          <w:rFonts w:ascii="Arial" w:eastAsia="Times New Roman" w:hAnsi="Arial" w:cs="Arial"/>
          <w:color w:val="000000"/>
          <w:sz w:val="17"/>
          <w:szCs w:val="17"/>
          <w:shd w:val="clear" w:color="auto" w:fill="FFFFFF"/>
        </w:rPr>
        <w:t>. "</w:t>
      </w:r>
      <w:r>
        <w:rPr>
          <w:rFonts w:ascii="Arial" w:eastAsia="Times New Roman" w:hAnsi="Arial" w:cs="Arial"/>
          <w:i/>
          <w:iCs/>
          <w:color w:val="000000"/>
          <w:sz w:val="23"/>
          <w:szCs w:val="23"/>
          <w:shd w:val="clear" w:color="auto" w:fill="FFFFFF"/>
        </w:rPr>
        <w:t>In the United States and in many other countries, we legislate by counting bodies. We don't make something the law until someone has died, and that's just awful and unacceptable but that's the way our regulations work,"</w:t>
      </w:r>
      <w:r>
        <w:rPr>
          <w:rFonts w:ascii="Arial" w:eastAsia="Times New Roman" w:hAnsi="Arial" w:cs="Arial"/>
          <w:color w:val="000000"/>
          <w:sz w:val="17"/>
          <w:szCs w:val="17"/>
          <w:shd w:val="clear" w:color="auto" w:fill="FFFFFF"/>
        </w:rPr>
        <w:t xml:space="preserve"> she says. </w:t>
      </w:r>
      <w:r>
        <w:rPr>
          <w:rFonts w:ascii="Arial" w:eastAsia="Times New Roman" w:hAnsi="Arial" w:cs="Arial"/>
          <w:color w:val="000000"/>
          <w:sz w:val="23"/>
          <w:szCs w:val="23"/>
          <w:u w:val="single"/>
          <w:shd w:val="clear" w:color="auto" w:fill="FFFFFF"/>
        </w:rPr>
        <w:t>Maintaining the political will to implement the changes is part of the problem</w:t>
      </w:r>
      <w:r>
        <w:rPr>
          <w:rFonts w:ascii="Arial" w:eastAsia="Times New Roman" w:hAnsi="Arial" w:cs="Arial"/>
          <w:color w:val="000000"/>
          <w:sz w:val="17"/>
          <w:szCs w:val="17"/>
          <w:shd w:val="clear" w:color="auto" w:fill="FFFFFF"/>
        </w:rPr>
        <w:t xml:space="preserve">, </w:t>
      </w:r>
      <w:r>
        <w:rPr>
          <w:rFonts w:ascii="Arial" w:eastAsia="Times New Roman" w:hAnsi="Arial" w:cs="Arial"/>
          <w:color w:val="000000"/>
          <w:sz w:val="23"/>
          <w:szCs w:val="23"/>
          <w:u w:val="single"/>
          <w:shd w:val="clear" w:color="auto" w:fill="FFFFFF"/>
        </w:rPr>
        <w:t xml:space="preserve">said </w:t>
      </w:r>
      <w:r>
        <w:rPr>
          <w:rFonts w:ascii="Arial" w:eastAsia="Times New Roman" w:hAnsi="Arial" w:cs="Arial"/>
          <w:color w:val="000000"/>
          <w:sz w:val="17"/>
          <w:szCs w:val="17"/>
          <w:shd w:val="clear" w:color="auto" w:fill="FFFFFF"/>
        </w:rPr>
        <w:t xml:space="preserve">David </w:t>
      </w:r>
      <w:proofErr w:type="spellStart"/>
      <w:r>
        <w:rPr>
          <w:rFonts w:ascii="Arial" w:eastAsia="Times New Roman" w:hAnsi="Arial" w:cs="Arial"/>
          <w:color w:val="000000"/>
          <w:sz w:val="23"/>
          <w:szCs w:val="23"/>
          <w:u w:val="single"/>
          <w:shd w:val="clear" w:color="auto" w:fill="FFFFFF"/>
        </w:rPr>
        <w:t>Soucie</w:t>
      </w:r>
      <w:proofErr w:type="spellEnd"/>
      <w:r>
        <w:rPr>
          <w:rFonts w:ascii="Arial" w:eastAsia="Times New Roman" w:hAnsi="Arial" w:cs="Arial"/>
          <w:color w:val="000000"/>
          <w:sz w:val="23"/>
          <w:szCs w:val="23"/>
          <w:u w:val="single"/>
          <w:shd w:val="clear" w:color="auto" w:fill="FFFFFF"/>
        </w:rPr>
        <w:t xml:space="preserve">, a former safety inspector at the U.S. Federal Aviation Administration </w:t>
      </w:r>
      <w:r>
        <w:rPr>
          <w:rFonts w:ascii="Arial" w:eastAsia="Times New Roman" w:hAnsi="Arial" w:cs="Arial"/>
          <w:color w:val="000000"/>
          <w:sz w:val="17"/>
          <w:szCs w:val="17"/>
          <w:shd w:val="clear" w:color="auto" w:fill="FFFFFF"/>
        </w:rPr>
        <w:t xml:space="preserve">and author of "Why Planes Crash." Findings can come years after an accident by which time the sense of urgency has subsided. </w:t>
      </w:r>
      <w:r>
        <w:rPr>
          <w:rFonts w:ascii="Arial" w:eastAsia="Times New Roman" w:hAnsi="Arial" w:cs="Arial"/>
          <w:color w:val="000000"/>
          <w:sz w:val="23"/>
          <w:szCs w:val="23"/>
          <w:u w:val="single"/>
          <w:shd w:val="clear" w:color="auto" w:fill="FFFFFF"/>
        </w:rPr>
        <w:t xml:space="preserve">"Knowing what happened and knowing what could be done to improve a crash investigation, while that's extremely important, </w:t>
      </w:r>
      <w:r>
        <w:rPr>
          <w:rFonts w:ascii="Arial" w:eastAsia="Times New Roman" w:hAnsi="Arial" w:cs="Arial"/>
          <w:color w:val="000000"/>
          <w:sz w:val="17"/>
          <w:szCs w:val="17"/>
          <w:shd w:val="clear" w:color="auto" w:fill="FFFFFF"/>
        </w:rPr>
        <w:t xml:space="preserve">often civil aviation authorities make a particular recommendation and it falls on deaf ears because our memories are so short," says </w:t>
      </w:r>
      <w:proofErr w:type="spellStart"/>
      <w:r>
        <w:rPr>
          <w:rFonts w:ascii="Arial" w:eastAsia="Times New Roman" w:hAnsi="Arial" w:cs="Arial"/>
          <w:color w:val="000000"/>
          <w:sz w:val="17"/>
          <w:szCs w:val="17"/>
          <w:shd w:val="clear" w:color="auto" w:fill="FFFFFF"/>
        </w:rPr>
        <w:t>Soucie</w:t>
      </w:r>
      <w:proofErr w:type="spellEnd"/>
      <w:r>
        <w:rPr>
          <w:rFonts w:ascii="Arial" w:eastAsia="Times New Roman" w:hAnsi="Arial" w:cs="Arial"/>
          <w:color w:val="000000"/>
          <w:sz w:val="17"/>
          <w:szCs w:val="17"/>
          <w:shd w:val="clear" w:color="auto" w:fill="FFFFFF"/>
        </w:rPr>
        <w:t xml:space="preserve">. In the case of Air France Flight 447, which crashed en route to Paris in June 2009 with 228 people on board, the plane's black boxes weren't recovered until May 2011. French authorities made a series of recommendations, including that the flight recorders' </w:t>
      </w:r>
      <w:proofErr w:type="spellStart"/>
      <w:r>
        <w:rPr>
          <w:rFonts w:ascii="Arial" w:eastAsia="Times New Roman" w:hAnsi="Arial" w:cs="Arial"/>
          <w:color w:val="000000"/>
          <w:sz w:val="17"/>
          <w:szCs w:val="17"/>
          <w:shd w:val="clear" w:color="auto" w:fill="FFFFFF"/>
        </w:rPr>
        <w:t>pinger</w:t>
      </w:r>
      <w:proofErr w:type="spellEnd"/>
      <w:r>
        <w:rPr>
          <w:rFonts w:ascii="Arial" w:eastAsia="Times New Roman" w:hAnsi="Arial" w:cs="Arial"/>
          <w:color w:val="000000"/>
          <w:sz w:val="17"/>
          <w:szCs w:val="17"/>
          <w:shd w:val="clear" w:color="auto" w:fill="FFFFFF"/>
        </w:rPr>
        <w:t xml:space="preserve"> duration should be increased from 30 days to 90 days, but by that time the motivation to do something had dwindled, </w:t>
      </w:r>
      <w:proofErr w:type="spellStart"/>
      <w:r>
        <w:rPr>
          <w:rFonts w:ascii="Arial" w:eastAsia="Times New Roman" w:hAnsi="Arial" w:cs="Arial"/>
          <w:color w:val="000000"/>
          <w:sz w:val="17"/>
          <w:szCs w:val="17"/>
          <w:shd w:val="clear" w:color="auto" w:fill="FFFFFF"/>
        </w:rPr>
        <w:t>Soucie</w:t>
      </w:r>
      <w:proofErr w:type="spellEnd"/>
      <w:r>
        <w:rPr>
          <w:rFonts w:ascii="Arial" w:eastAsia="Times New Roman" w:hAnsi="Arial" w:cs="Arial"/>
          <w:color w:val="000000"/>
          <w:sz w:val="17"/>
          <w:szCs w:val="17"/>
          <w:shd w:val="clear" w:color="auto" w:fill="FFFFFF"/>
        </w:rPr>
        <w:t xml:space="preserve"> says. Since then, some carriers have implemented those adjustments voluntarily but they haven't become mandatory across the industry. Still, the accident did prompt changes in pilot training and Airbus tweaked a key cockpit sensor. "I'm worried about that with this accident as well -- </w:t>
      </w:r>
      <w:r>
        <w:rPr>
          <w:rFonts w:ascii="Arial" w:eastAsia="Times New Roman" w:hAnsi="Arial" w:cs="Arial"/>
          <w:color w:val="000000"/>
          <w:sz w:val="23"/>
          <w:szCs w:val="23"/>
          <w:u w:val="single"/>
          <w:shd w:val="clear" w:color="auto" w:fill="FFFFFF"/>
        </w:rPr>
        <w:t xml:space="preserve">that the longer we take to find it, the less passionate people are about doing something about what it is that we find," </w:t>
      </w:r>
      <w:proofErr w:type="spellStart"/>
      <w:r>
        <w:rPr>
          <w:rFonts w:ascii="Arial" w:eastAsia="Times New Roman" w:hAnsi="Arial" w:cs="Arial"/>
          <w:color w:val="000000"/>
          <w:sz w:val="23"/>
          <w:szCs w:val="23"/>
          <w:u w:val="single"/>
          <w:shd w:val="clear" w:color="auto" w:fill="FFFFFF"/>
        </w:rPr>
        <w:t>Soucie</w:t>
      </w:r>
      <w:proofErr w:type="spellEnd"/>
      <w:r>
        <w:rPr>
          <w:rFonts w:ascii="Arial" w:eastAsia="Times New Roman" w:hAnsi="Arial" w:cs="Arial"/>
          <w:color w:val="000000"/>
          <w:sz w:val="23"/>
          <w:szCs w:val="23"/>
          <w:u w:val="single"/>
          <w:shd w:val="clear" w:color="auto" w:fill="FFFFFF"/>
        </w:rPr>
        <w:t xml:space="preserve"> says</w:t>
      </w:r>
      <w:r>
        <w:rPr>
          <w:rFonts w:ascii="Arial" w:eastAsia="Times New Roman" w:hAnsi="Arial" w:cs="Arial"/>
          <w:color w:val="000000"/>
          <w:sz w:val="17"/>
          <w:szCs w:val="17"/>
          <w:shd w:val="clear" w:color="auto" w:fill="FFFFFF"/>
        </w:rPr>
        <w:t xml:space="preserve">. David </w:t>
      </w:r>
      <w:r>
        <w:rPr>
          <w:rFonts w:ascii="Arial" w:eastAsia="Times New Roman" w:hAnsi="Arial" w:cs="Arial"/>
          <w:color w:val="000000"/>
          <w:sz w:val="23"/>
          <w:szCs w:val="23"/>
          <w:u w:val="single"/>
          <w:shd w:val="clear" w:color="auto" w:fill="FFFFFF"/>
        </w:rPr>
        <w:t>Gallo, an oceanographer and Director of Special Projects at the Woods Hole Oceanographic Institution,</w:t>
      </w:r>
      <w:r>
        <w:rPr>
          <w:rFonts w:ascii="Arial" w:eastAsia="Times New Roman" w:hAnsi="Arial" w:cs="Arial"/>
          <w:color w:val="000000"/>
          <w:sz w:val="17"/>
          <w:szCs w:val="17"/>
          <w:shd w:val="clear" w:color="auto" w:fill="FFFFFF"/>
        </w:rPr>
        <w:t xml:space="preserve"> was involved in the search for Air France Flight 447. He </w:t>
      </w:r>
      <w:r>
        <w:rPr>
          <w:rFonts w:ascii="Arial" w:eastAsia="Times New Roman" w:hAnsi="Arial" w:cs="Arial"/>
          <w:color w:val="000000"/>
          <w:sz w:val="23"/>
          <w:szCs w:val="23"/>
          <w:u w:val="single"/>
          <w:shd w:val="clear" w:color="auto" w:fill="FFFFFF"/>
        </w:rPr>
        <w:t>says it's critical to find the wreck soon to prevent a similar accident occurring again, and that the amount of money being set aside for the search is trivial in this context. The authorities have allowed a jumbo jet to just disappear and to stay missing, and that's just not acceptable.</w:t>
      </w:r>
    </w:p>
    <w:p w14:paraId="237FC262" w14:textId="77777777" w:rsidR="00B974EB" w:rsidRDefault="00B974EB" w:rsidP="00B974EB"/>
    <w:p w14:paraId="7750F98C" w14:textId="77777777" w:rsidR="00B974EB" w:rsidRDefault="00B974EB" w:rsidP="00B974EB">
      <w:pPr>
        <w:pStyle w:val="Heading2"/>
      </w:pPr>
      <w:r>
        <w:t>Impacts</w:t>
      </w:r>
    </w:p>
    <w:p w14:paraId="788268CA" w14:textId="77777777" w:rsidR="00B974EB" w:rsidRPr="00F36720" w:rsidRDefault="00B974EB" w:rsidP="00B974EB"/>
    <w:p w14:paraId="3DFB142E" w14:textId="77777777" w:rsidR="00B974EB" w:rsidRDefault="00B974EB" w:rsidP="00B974EB">
      <w:pPr>
        <w:rPr>
          <w:b/>
          <w:sz w:val="26"/>
          <w:szCs w:val="26"/>
        </w:rPr>
      </w:pPr>
      <w:r>
        <w:rPr>
          <w:b/>
          <w:sz w:val="26"/>
          <w:szCs w:val="26"/>
        </w:rPr>
        <w:t>Note: Here are a few economy impacts, but I suggest you insert your favorite economic decline impacts, depending on what you prefer.</w:t>
      </w:r>
    </w:p>
    <w:p w14:paraId="6441F9DB" w14:textId="77777777" w:rsidR="00B974EB" w:rsidRDefault="00B974EB" w:rsidP="00B974EB">
      <w:pPr>
        <w:rPr>
          <w:b/>
          <w:sz w:val="26"/>
          <w:szCs w:val="26"/>
        </w:rPr>
      </w:pPr>
    </w:p>
    <w:p w14:paraId="521B3BE5" w14:textId="77777777" w:rsidR="00B974EB" w:rsidRDefault="00B974EB" w:rsidP="00B974EB">
      <w:pPr>
        <w:pStyle w:val="Heading4"/>
      </w:pPr>
      <w:r>
        <w:t>Economic Collapse will kill hundreds of millions of people</w:t>
      </w:r>
    </w:p>
    <w:p w14:paraId="79D5AB43" w14:textId="77777777" w:rsidR="00B974EB" w:rsidRPr="001C31D1" w:rsidRDefault="00B974EB" w:rsidP="00B974EB">
      <w:pPr>
        <w:rPr>
          <w:rStyle w:val="StyleStyleBold12pt"/>
          <w:b w:val="0"/>
          <w:sz w:val="14"/>
          <w:szCs w:val="14"/>
        </w:rPr>
      </w:pPr>
      <w:proofErr w:type="spellStart"/>
      <w:r>
        <w:rPr>
          <w:rStyle w:val="StyleStyleBold12pt"/>
        </w:rPr>
        <w:t>Klare</w:t>
      </w:r>
      <w:proofErr w:type="spellEnd"/>
      <w:r>
        <w:rPr>
          <w:rStyle w:val="StyleStyleBold12pt"/>
        </w:rPr>
        <w:t xml:space="preserve">, </w:t>
      </w:r>
      <w:r w:rsidRPr="00117CC0">
        <w:rPr>
          <w:rStyle w:val="StyleStyleBold12pt"/>
        </w:rPr>
        <w:t>professor of peace and world security studies at Hampshire College</w:t>
      </w:r>
      <w:r>
        <w:rPr>
          <w:rStyle w:val="StyleStyleBold12pt"/>
        </w:rPr>
        <w:t xml:space="preserve">, 2009 </w:t>
      </w:r>
      <w:r w:rsidRPr="001C31D1">
        <w:rPr>
          <w:rStyle w:val="StyleStyleBold12pt"/>
          <w:b w:val="0"/>
          <w:sz w:val="14"/>
          <w:szCs w:val="14"/>
        </w:rPr>
        <w:t>(Michael, “Will Our Economic Collapse Cause the Death of Millions Abroad?”, The Economy, http://www.alternet.org/story/132523/will_our_economic_collapse_cause_the_death_of_millions_abroad?page=0%2C0 3-19-2009, Accessed: 7-6-14, MM)</w:t>
      </w:r>
    </w:p>
    <w:p w14:paraId="151818D6" w14:textId="77777777" w:rsidR="00B974EB" w:rsidRDefault="00B974EB" w:rsidP="00B974EB">
      <w:pPr>
        <w:rPr>
          <w:sz w:val="8"/>
        </w:rPr>
      </w:pPr>
      <w:r w:rsidRPr="00117CC0">
        <w:rPr>
          <w:sz w:val="8"/>
        </w:rPr>
        <w:t xml:space="preserve">While the economic contraction is apparently slowing in the advanced industrial countries and may reach bottom in the not-too-distant future, it's only beginning to gain momentum in the developing world, which was spared the earliest effects of the global meltdown. Because the crisis was largely precipitated by </w:t>
      </w:r>
      <w:r w:rsidRPr="00117CC0">
        <w:rPr>
          <w:rStyle w:val="StyleBoldUnderline"/>
        </w:rPr>
        <w:t>a collapse of the</w:t>
      </w:r>
      <w:r w:rsidRPr="00117CC0">
        <w:rPr>
          <w:sz w:val="8"/>
        </w:rPr>
        <w:t xml:space="preserve"> housing market in the </w:t>
      </w:r>
      <w:r w:rsidRPr="00117CC0">
        <w:rPr>
          <w:rStyle w:val="StyleBoldUnderline"/>
        </w:rPr>
        <w:t>United States</w:t>
      </w:r>
      <w:r w:rsidRPr="00117CC0">
        <w:rPr>
          <w:sz w:val="8"/>
        </w:rPr>
        <w:t xml:space="preserve"> and the resulting disintegration of financial products derived from the "securitization" of questionable mortgages, most developing nations were unaffected by the early stages of the meltdown, for the simple reason that they possessed few such assets.</w:t>
      </w:r>
      <w:r w:rsidRPr="00117CC0">
        <w:rPr>
          <w:sz w:val="12"/>
        </w:rPr>
        <w:t>¶</w:t>
      </w:r>
      <w:r w:rsidRPr="00117CC0">
        <w:rPr>
          <w:sz w:val="8"/>
        </w:rPr>
        <w:t xml:space="preserve">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w:t>
      </w:r>
      <w:r w:rsidRPr="00117CC0">
        <w:rPr>
          <w:sz w:val="12"/>
        </w:rPr>
        <w:t>¶</w:t>
      </w:r>
      <w:r w:rsidRPr="00117CC0">
        <w:rPr>
          <w:sz w:val="8"/>
        </w:rPr>
        <w:t xml:space="preserve"> </w:t>
      </w:r>
      <w:r w:rsidRPr="00117CC0">
        <w:rPr>
          <w:rStyle w:val="StyleBoldUnderline"/>
        </w:rPr>
        <w:t>The likely result: A looming food crisis in many areas hit hardest by the global economic meltdown.</w:t>
      </w:r>
      <w:r w:rsidRPr="00117CC0">
        <w:rPr>
          <w:sz w:val="12"/>
        </w:rPr>
        <w:t>¶</w:t>
      </w:r>
      <w:r w:rsidRPr="00117CC0">
        <w:rPr>
          <w:sz w:val="8"/>
        </w:rPr>
        <w:t xml:space="preserve"> Until now, </w:t>
      </w:r>
      <w:r w:rsidRPr="00117CC0">
        <w:rPr>
          <w:rStyle w:val="StyleBoldUnderline"/>
        </w:rPr>
        <w:t>concern over the human impact of the global crisis has largely been focused</w:t>
      </w:r>
      <w:r w:rsidRPr="00117CC0">
        <w:rPr>
          <w:sz w:val="8"/>
        </w:rPr>
        <w:t xml:space="preserve"> -- understandably so -- </w:t>
      </w:r>
      <w:r w:rsidRPr="00117CC0">
        <w:rPr>
          <w:rStyle w:val="StyleBoldUnderline"/>
        </w:rPr>
        <w:t>on unemployment and economic hardship in the United States</w:t>
      </w:r>
      <w:r w:rsidRPr="00117CC0">
        <w:rPr>
          <w:sz w:val="8"/>
        </w:rPr>
        <w:t xml:space="preserve">,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 As the crisis spreads to the poorer countries, however, </w:t>
      </w:r>
      <w:r w:rsidRPr="00117CC0">
        <w:rPr>
          <w:rStyle w:val="StyleBoldUnderline"/>
        </w:rPr>
        <w:t>it's likely that people</w:t>
      </w:r>
      <w:r w:rsidRPr="00117CC0">
        <w:rPr>
          <w:sz w:val="8"/>
        </w:rPr>
        <w:t xml:space="preserve"> in these areas </w:t>
      </w:r>
      <w:r w:rsidRPr="00117CC0">
        <w:rPr>
          <w:rStyle w:val="StyleBoldUnderline"/>
        </w:rPr>
        <w:t>will experience hardships every bit as severe as those in the wealthier countries</w:t>
      </w:r>
      <w:r w:rsidRPr="00117CC0">
        <w:rPr>
          <w:sz w:val="8"/>
        </w:rPr>
        <w:t xml:space="preserve"> -- and, in many cases, far worse.</w:t>
      </w:r>
      <w:r w:rsidRPr="00117CC0">
        <w:rPr>
          <w:sz w:val="12"/>
        </w:rPr>
        <w:t>¶</w:t>
      </w:r>
      <w:r w:rsidRPr="00117CC0">
        <w:rPr>
          <w:sz w:val="8"/>
        </w:rPr>
        <w:t xml:space="preserve"> The greatest worry is that most of </w:t>
      </w:r>
      <w:r w:rsidRPr="00117CC0">
        <w:rPr>
          <w:rStyle w:val="StyleBoldUnderline"/>
        </w:rPr>
        <w:t xml:space="preserve">the gains achieved in eradicating poverty over the last decade or so will be wiped out, forcing </w:t>
      </w:r>
      <w:r w:rsidRPr="00117CC0">
        <w:rPr>
          <w:sz w:val="8"/>
        </w:rPr>
        <w:t xml:space="preserve">tens or </w:t>
      </w:r>
      <w:r w:rsidRPr="00117CC0">
        <w:rPr>
          <w:rStyle w:val="StyleBoldUnderline"/>
        </w:rPr>
        <w:t>hundreds of millions of people</w:t>
      </w:r>
      <w:r w:rsidRPr="00117CC0">
        <w:rPr>
          <w:sz w:val="8"/>
        </w:rPr>
        <w:t xml:space="preserve"> from the working class and the lower rungs of the middle class </w:t>
      </w:r>
      <w:r w:rsidRPr="00117CC0">
        <w:rPr>
          <w:rStyle w:val="StyleBoldUnderline"/>
        </w:rPr>
        <w:t xml:space="preserve">back into the penury from which they escaped. Equally worrisome is the risk of food scarcity in these areas, resulting in widespread malnutrition, hunger, and starvation. </w:t>
      </w:r>
      <w:r w:rsidRPr="00117CC0">
        <w:rPr>
          <w:sz w:val="8"/>
        </w:rPr>
        <w:t xml:space="preserve">All </w:t>
      </w:r>
      <w:r w:rsidRPr="00117CC0">
        <w:rPr>
          <w:rStyle w:val="StyleBoldUnderline"/>
        </w:rPr>
        <w:t>this is sure to produce vast human misery, sickness, and death</w:t>
      </w:r>
      <w:r w:rsidRPr="00117CC0">
        <w:rPr>
          <w:sz w:val="8"/>
        </w:rPr>
        <w:t>, but could also result in social and political unrest of various sorts, including riot, rebellion, and ethnic strife.</w:t>
      </w:r>
      <w:r w:rsidRPr="00117CC0">
        <w:rPr>
          <w:sz w:val="12"/>
        </w:rPr>
        <w:t>¶</w:t>
      </w:r>
      <w:r w:rsidRPr="00117CC0">
        <w:rPr>
          <w:sz w:val="8"/>
        </w:rPr>
        <w:t xml:space="preserve">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p>
    <w:p w14:paraId="587D8802" w14:textId="77777777" w:rsidR="00B974EB" w:rsidRDefault="00B974EB" w:rsidP="00B974EB"/>
    <w:p w14:paraId="62D78C64" w14:textId="77777777" w:rsidR="00B974EB" w:rsidRDefault="00B974EB" w:rsidP="00B974EB">
      <w:pPr>
        <w:pStyle w:val="Heading4"/>
      </w:pPr>
      <w:r>
        <w:t>Economic decline leads to geopolitical instability and war</w:t>
      </w:r>
    </w:p>
    <w:p w14:paraId="0231C61A" w14:textId="77777777" w:rsidR="00B974EB" w:rsidRDefault="00B974EB" w:rsidP="00B974EB">
      <w:pPr>
        <w:rPr>
          <w:rStyle w:val="StyleStyleBold12pt"/>
          <w:sz w:val="24"/>
        </w:rPr>
      </w:pPr>
      <w:proofErr w:type="spellStart"/>
      <w:r w:rsidRPr="001C31D1">
        <w:rPr>
          <w:rStyle w:val="StyleStyleBold12pt"/>
          <w:sz w:val="24"/>
          <w:highlight w:val="cyan"/>
        </w:rPr>
        <w:t>Kreitner</w:t>
      </w:r>
      <w:proofErr w:type="spellEnd"/>
      <w:r w:rsidRPr="001C31D1">
        <w:rPr>
          <w:rStyle w:val="StyleStyleBold12pt"/>
          <w:sz w:val="24"/>
          <w:highlight w:val="cyan"/>
        </w:rPr>
        <w:t>,</w:t>
      </w:r>
      <w:r>
        <w:rPr>
          <w:rStyle w:val="StyleStyleBold12pt"/>
          <w:sz w:val="24"/>
        </w:rPr>
        <w:t xml:space="preserve"> at Business Insider Politics, 8/8/</w:t>
      </w:r>
      <w:r w:rsidRPr="001C31D1">
        <w:rPr>
          <w:rStyle w:val="StyleStyleBold12pt"/>
          <w:sz w:val="24"/>
          <w:highlight w:val="cyan"/>
        </w:rPr>
        <w:t>11</w:t>
      </w:r>
    </w:p>
    <w:p w14:paraId="4A898AE4" w14:textId="77777777" w:rsidR="00B974EB" w:rsidRPr="00E13641" w:rsidRDefault="00B974EB" w:rsidP="00B974EB">
      <w:pPr>
        <w:rPr>
          <w:rStyle w:val="StyleStyleBold12pt"/>
          <w:b w:val="0"/>
          <w:sz w:val="22"/>
          <w:szCs w:val="22"/>
        </w:rPr>
      </w:pPr>
      <w:r>
        <w:rPr>
          <w:rStyle w:val="StyleStyleBold12pt"/>
          <w:b w:val="0"/>
          <w:sz w:val="22"/>
          <w:szCs w:val="22"/>
        </w:rPr>
        <w:t>(Ricky, “The Nation,” “History News Network,” “The McGill Daily,” “</w:t>
      </w:r>
      <w:r w:rsidRPr="00E13641">
        <w:rPr>
          <w:rStyle w:val="StyleStyleBold12pt"/>
          <w:b w:val="0"/>
          <w:sz w:val="22"/>
          <w:szCs w:val="22"/>
        </w:rPr>
        <w:t>Serious People Are Starting To Realize That We May Be Looking At World War III</w:t>
      </w:r>
      <w:r>
        <w:rPr>
          <w:rStyle w:val="StyleStyleBold12pt"/>
          <w:b w:val="0"/>
          <w:sz w:val="22"/>
          <w:szCs w:val="22"/>
        </w:rPr>
        <w:t xml:space="preserve">,” </w:t>
      </w:r>
      <w:hyperlink r:id="rId28" w:history="1">
        <w:r w:rsidRPr="007331D8">
          <w:rPr>
            <w:rStyle w:val="Hyperlink"/>
            <w:szCs w:val="22"/>
          </w:rPr>
          <w:t>http://www.businessinsider.com/serious-people-are-starting-to-realize-that-we-may-be-looking-at-world-war-iii-2011-8</w:t>
        </w:r>
      </w:hyperlink>
      <w:r>
        <w:rPr>
          <w:rStyle w:val="StyleStyleBold12pt"/>
          <w:b w:val="0"/>
          <w:sz w:val="22"/>
          <w:szCs w:val="22"/>
        </w:rPr>
        <w:t xml:space="preserve"> DA: 7/10/14, RCK) </w:t>
      </w:r>
    </w:p>
    <w:p w14:paraId="19A2368F" w14:textId="77777777" w:rsidR="00B974EB" w:rsidRDefault="00B974EB" w:rsidP="00B974EB">
      <w:pPr>
        <w:rPr>
          <w:sz w:val="14"/>
        </w:rPr>
      </w:pPr>
    </w:p>
    <w:p w14:paraId="7F13BB60" w14:textId="77777777" w:rsidR="00B974EB" w:rsidRPr="001C31D1" w:rsidRDefault="00B974EB" w:rsidP="00B974EB">
      <w:pPr>
        <w:rPr>
          <w:sz w:val="14"/>
        </w:rPr>
      </w:pPr>
      <w:r w:rsidRPr="001C31D1">
        <w:rPr>
          <w:sz w:val="14"/>
        </w:rPr>
        <w:t xml:space="preserve">"As </w:t>
      </w:r>
      <w:r w:rsidRPr="001C31D1">
        <w:rPr>
          <w:rStyle w:val="StyleBoldUnderline"/>
          <w:highlight w:val="cyan"/>
        </w:rPr>
        <w:t>the</w:t>
      </w:r>
      <w:r w:rsidRPr="001C31D1">
        <w:rPr>
          <w:sz w:val="14"/>
        </w:rPr>
        <w:t xml:space="preserve"> experience of the </w:t>
      </w:r>
      <w:r w:rsidRPr="001C31D1">
        <w:rPr>
          <w:rStyle w:val="StyleBoldUnderline"/>
          <w:highlight w:val="cyan"/>
        </w:rPr>
        <w:t>1930s testified</w:t>
      </w:r>
      <w:r w:rsidRPr="001C31D1">
        <w:rPr>
          <w:sz w:val="14"/>
        </w:rPr>
        <w:t>,</w:t>
      </w:r>
      <w:r w:rsidRPr="001C31D1">
        <w:rPr>
          <w:rStyle w:val="StyleBoldUnderline"/>
        </w:rPr>
        <w:t xml:space="preserve"> </w:t>
      </w:r>
      <w:r w:rsidRPr="001C31D1">
        <w:rPr>
          <w:rStyle w:val="StyleBoldUnderline"/>
          <w:highlight w:val="cyan"/>
        </w:rPr>
        <w:t>a</w:t>
      </w:r>
      <w:r w:rsidRPr="001C31D1">
        <w:rPr>
          <w:sz w:val="14"/>
        </w:rPr>
        <w:t xml:space="preserve"> prolonged </w:t>
      </w:r>
      <w:r w:rsidRPr="001C31D1">
        <w:rPr>
          <w:rStyle w:val="StyleBoldUnderline"/>
          <w:highlight w:val="cyan"/>
        </w:rPr>
        <w:t>global downturn</w:t>
      </w:r>
      <w:r w:rsidRPr="001C31D1">
        <w:rPr>
          <w:rStyle w:val="StyleBoldUnderline"/>
        </w:rPr>
        <w:t xml:space="preserve"> </w:t>
      </w:r>
      <w:r w:rsidRPr="001C31D1">
        <w:rPr>
          <w:rStyle w:val="StyleBoldUnderline"/>
          <w:highlight w:val="cyan"/>
        </w:rPr>
        <w:t>can have profound political and geopolitical repercussions.</w:t>
      </w:r>
      <w:r w:rsidRPr="001C31D1">
        <w:rPr>
          <w:sz w:val="14"/>
        </w:rPr>
        <w:t xml:space="preserve"> In the U.S. and Europe, the downturn has already inspired unsavory, right-wing populist movements</w:t>
      </w:r>
      <w:r w:rsidRPr="001C31D1">
        <w:rPr>
          <w:rStyle w:val="StyleBoldUnderline"/>
          <w:highlight w:val="cyan"/>
        </w:rPr>
        <w:t>. It could also bring about trade wars and intense competition over natural resources, and the</w:t>
      </w:r>
      <w:r w:rsidRPr="001C31D1">
        <w:rPr>
          <w:sz w:val="14"/>
        </w:rPr>
        <w:t xml:space="preserve"> eventual </w:t>
      </w:r>
      <w:r w:rsidRPr="001C31D1">
        <w:rPr>
          <w:rStyle w:val="StyleBoldUnderline"/>
          <w:highlight w:val="cyan"/>
        </w:rPr>
        <w:t>breakdown of important institutions like European Union and the World Trade Organization.</w:t>
      </w:r>
      <w:r w:rsidRPr="001C31D1">
        <w:rPr>
          <w:sz w:val="14"/>
        </w:rPr>
        <w:t xml:space="preserve"> Even a shooting war is possible."</w:t>
      </w:r>
    </w:p>
    <w:p w14:paraId="33085141" w14:textId="77777777" w:rsidR="00B974EB" w:rsidRPr="001C31D1" w:rsidRDefault="00B974EB" w:rsidP="00B974EB">
      <w:pPr>
        <w:rPr>
          <w:sz w:val="14"/>
        </w:rPr>
      </w:pPr>
      <w:r w:rsidRPr="001C31D1">
        <w:rPr>
          <w:sz w:val="14"/>
        </w:rPr>
        <w:t xml:space="preserve">Daniel Knowles of the Telegraph has noticed a similar trend. In a post titled, "This Really Is Beginning To Look Like 1931," Knowles argues that </w:t>
      </w:r>
      <w:r w:rsidRPr="001C31D1">
        <w:rPr>
          <w:rStyle w:val="StyleBoldUnderline"/>
          <w:highlight w:val="cyan"/>
        </w:rPr>
        <w:t>we could be witnessing the transition from recession to global depression that last occurred two years after the 1929 market collapse, and eight years before Germany invaded Poland, triggering the Second World War</w:t>
      </w:r>
      <w:r w:rsidRPr="001C31D1">
        <w:rPr>
          <w:sz w:val="14"/>
        </w:rPr>
        <w:t>:</w:t>
      </w:r>
    </w:p>
    <w:p w14:paraId="6FDB35C7" w14:textId="08022E68" w:rsidR="00B974EB" w:rsidRPr="00B974EB" w:rsidRDefault="00B974EB" w:rsidP="00B974EB">
      <w:pPr>
        <w:rPr>
          <w:sz w:val="14"/>
        </w:rPr>
      </w:pPr>
      <w:r w:rsidRPr="001C31D1">
        <w:rPr>
          <w:sz w:val="14"/>
        </w:rPr>
        <w:t xml:space="preserve">"The difference today is that so far, the chain reaction of a default has been avoided by bailouts. Countries are not closing down their borders or arming their soldiers – they can agree on some solution, if not a good solution. But the fundamental problem – </w:t>
      </w:r>
      <w:r w:rsidRPr="001C31D1">
        <w:rPr>
          <w:rStyle w:val="StyleBoldUnderline"/>
        </w:rPr>
        <w:t>the spiral downwards caused by confidence crises and ever rising interest rates – is exactly the same now as it was in 1931</w:t>
      </w:r>
      <w:r w:rsidRPr="001C31D1">
        <w:rPr>
          <w:sz w:val="14"/>
        </w:rPr>
        <w:t xml:space="preserve">. And as Italy and Spain come under attack, </w:t>
      </w:r>
      <w:r w:rsidRPr="001C31D1">
        <w:rPr>
          <w:rStyle w:val="StyleBoldUnderline"/>
        </w:rPr>
        <w:t>we are reaching the limit of how much that sticking plaster can heal.</w:t>
      </w:r>
      <w:r w:rsidRPr="001C31D1">
        <w:rPr>
          <w:sz w:val="14"/>
        </w:rPr>
        <w:t xml:space="preserve"> Tensions between European countries unseen in decades are emerging."</w:t>
      </w:r>
    </w:p>
    <w:p w14:paraId="47AB03C3" w14:textId="77777777" w:rsidR="00B974EB" w:rsidRDefault="00B974EB" w:rsidP="00B974EB">
      <w:pPr>
        <w:pStyle w:val="Heading4"/>
      </w:pPr>
      <w:r>
        <w:t>Malaysia economy is fragile- economic decline will cause a major crisis</w:t>
      </w:r>
    </w:p>
    <w:p w14:paraId="06BC1C0C" w14:textId="77777777" w:rsidR="00B974EB" w:rsidRPr="007F1983" w:rsidRDefault="00B974EB" w:rsidP="00B974EB">
      <w:pPr>
        <w:rPr>
          <w:rStyle w:val="StyleStyleBold12pt"/>
          <w:sz w:val="24"/>
        </w:rPr>
      </w:pPr>
      <w:r w:rsidRPr="007F1983">
        <w:rPr>
          <w:rStyle w:val="StyleStyleBold12pt"/>
          <w:sz w:val="24"/>
          <w:highlight w:val="cyan"/>
        </w:rPr>
        <w:t>Colombo</w:t>
      </w:r>
      <w:r>
        <w:rPr>
          <w:rStyle w:val="StyleStyleBold12pt"/>
          <w:sz w:val="24"/>
        </w:rPr>
        <w:t>, at Forbes, 10/15/</w:t>
      </w:r>
      <w:r w:rsidRPr="007F1983">
        <w:rPr>
          <w:rStyle w:val="StyleStyleBold12pt"/>
          <w:sz w:val="24"/>
          <w:highlight w:val="cyan"/>
        </w:rPr>
        <w:t>13</w:t>
      </w:r>
    </w:p>
    <w:p w14:paraId="798CA16B" w14:textId="77777777" w:rsidR="00B974EB" w:rsidRPr="00AF402F" w:rsidRDefault="00B974EB" w:rsidP="00B974EB">
      <w:pPr>
        <w:rPr>
          <w:rStyle w:val="StyleStyleBold12pt"/>
          <w:b w:val="0"/>
          <w:sz w:val="20"/>
          <w:szCs w:val="20"/>
        </w:rPr>
      </w:pPr>
      <w:r w:rsidRPr="00AF402F">
        <w:rPr>
          <w:rStyle w:val="StyleStyleBold12pt"/>
          <w:b w:val="0"/>
          <w:sz w:val="20"/>
          <w:szCs w:val="20"/>
        </w:rPr>
        <w:t xml:space="preserve">(Jesse, economic analyst recognized by the London Times for predicting the Global Financial Crisis, currently warning about growing bubbles in Canada, Australia, Nordic countries, China, emerging markets, Web 2.0 startups, U.S. higher education, and more, “Malaise Is Ahead For Malaysia's Bubble Economy,” </w:t>
      </w:r>
      <w:hyperlink r:id="rId29" w:history="1">
        <w:r w:rsidRPr="00AF402F">
          <w:rPr>
            <w:rStyle w:val="Hyperlink"/>
            <w:sz w:val="20"/>
            <w:szCs w:val="20"/>
          </w:rPr>
          <w:t>http://www.forbes.com/sites/jessecolombo/2013/10/15/malaise-is-ahead-for-malaysias-bubble-economy/</w:t>
        </w:r>
      </w:hyperlink>
      <w:r w:rsidRPr="00AF402F">
        <w:rPr>
          <w:rStyle w:val="StyleStyleBold12pt"/>
          <w:b w:val="0"/>
          <w:sz w:val="20"/>
          <w:szCs w:val="20"/>
        </w:rPr>
        <w:t>, DA: 7/10/14, RCK)</w:t>
      </w:r>
    </w:p>
    <w:p w14:paraId="23197464" w14:textId="77777777" w:rsidR="00B974EB" w:rsidRDefault="00B974EB" w:rsidP="00B974EB">
      <w:pPr>
        <w:rPr>
          <w:sz w:val="14"/>
        </w:rPr>
      </w:pPr>
    </w:p>
    <w:p w14:paraId="2292F72C" w14:textId="77777777" w:rsidR="00B974EB" w:rsidRPr="00145CF1" w:rsidRDefault="00B974EB" w:rsidP="00B974EB">
      <w:pPr>
        <w:rPr>
          <w:sz w:val="14"/>
        </w:rPr>
      </w:pPr>
      <w:r w:rsidRPr="00145CF1">
        <w:rPr>
          <w:sz w:val="14"/>
        </w:rPr>
        <w:t xml:space="preserve">While </w:t>
      </w:r>
      <w:r w:rsidRPr="00145CF1">
        <w:rPr>
          <w:rStyle w:val="StyleBoldUnderline"/>
          <w:highlight w:val="cyan"/>
        </w:rPr>
        <w:t>Malaysia</w:t>
      </w:r>
      <w:r w:rsidRPr="00145CF1">
        <w:rPr>
          <w:sz w:val="14"/>
        </w:rPr>
        <w:t xml:space="preserve"> has fared better than Indonesia, India and Brazil during this summer’s emerging markets rout, the country still </w:t>
      </w:r>
      <w:r w:rsidRPr="00145CF1">
        <w:rPr>
          <w:rStyle w:val="StyleBoldUnderline"/>
          <w:highlight w:val="cyan"/>
        </w:rPr>
        <w:t>has an extremely dangerous economic bubble that will pop</w:t>
      </w:r>
      <w:r w:rsidRPr="00145CF1">
        <w:rPr>
          <w:sz w:val="14"/>
        </w:rPr>
        <w:t xml:space="preserve"> </w:t>
      </w:r>
      <w:r w:rsidRPr="00145CF1">
        <w:rPr>
          <w:rStyle w:val="StyleBoldUnderline"/>
        </w:rPr>
        <w:t>when the overall emerging markets bubble pops</w:t>
      </w:r>
      <w:r w:rsidRPr="00145CF1">
        <w:rPr>
          <w:sz w:val="14"/>
        </w:rPr>
        <w:t xml:space="preserve"> in earnest. Malaysia’s bubble will most likely pop when China’s economic bubble pops and/or as </w:t>
      </w:r>
      <w:r w:rsidRPr="00145CF1">
        <w:rPr>
          <w:rStyle w:val="StyleBoldUnderline"/>
        </w:rPr>
        <w:t>global and local interest rates</w:t>
      </w:r>
      <w:r w:rsidRPr="00145CF1">
        <w:rPr>
          <w:sz w:val="14"/>
        </w:rPr>
        <w:t xml:space="preserve"> continue to rise, which are what caused the country’s credit and asset bubble in the first place. The resumption of the U.S. Federal Reserve’s QE taper plans </w:t>
      </w:r>
      <w:r w:rsidRPr="00145CF1">
        <w:rPr>
          <w:rStyle w:val="StyleBoldUnderline"/>
        </w:rPr>
        <w:t>may put pressure on Malaysia’s financial markets in the near future.</w:t>
      </w:r>
      <w:r w:rsidRPr="00145CF1">
        <w:rPr>
          <w:sz w:val="14"/>
        </w:rPr>
        <w:t xml:space="preserve"> </w:t>
      </w:r>
      <w:r w:rsidRPr="00145CF1">
        <w:rPr>
          <w:rStyle w:val="StyleBoldUnderline"/>
          <w:highlight w:val="cyan"/>
        </w:rPr>
        <w:t>Malaysia’s rapidly deteriorating current account surplus due to weaker exports is another worrisome development.</w:t>
      </w:r>
    </w:p>
    <w:p w14:paraId="7B211A76" w14:textId="77777777" w:rsidR="00B974EB" w:rsidRPr="00145CF1" w:rsidRDefault="00B974EB" w:rsidP="00B974EB">
      <w:pPr>
        <w:rPr>
          <w:sz w:val="14"/>
        </w:rPr>
      </w:pPr>
      <w:r w:rsidRPr="00145CF1">
        <w:rPr>
          <w:sz w:val="14"/>
        </w:rPr>
        <w:t xml:space="preserve">As I’ve been saying even before this summer’s EM panic, </w:t>
      </w:r>
      <w:r w:rsidRPr="00145CF1">
        <w:rPr>
          <w:rStyle w:val="StyleBoldUnderline"/>
        </w:rPr>
        <w:t>I expect the ultimate popping of the emerging markets bubble to cause another crisis that is similar to the 1997 Asian Financial Crisis, and there is a strong chance that it will be even worse this time due to the fact that more countries are involved (Latin America, China, and Africa), and because the global economy is in a far weaker state now than it was during the heady days of the late-1990s.</w:t>
      </w:r>
    </w:p>
    <w:p w14:paraId="40012C02" w14:textId="77777777" w:rsidR="00B974EB" w:rsidRPr="00CD556F" w:rsidRDefault="00B974EB" w:rsidP="00B974EB"/>
    <w:p w14:paraId="2A222075" w14:textId="1D9C4155" w:rsidR="00DF4003" w:rsidRPr="00B86E48" w:rsidRDefault="00DF4003" w:rsidP="005A3469">
      <w:pPr>
        <w:pStyle w:val="Heading3"/>
        <w:jc w:val="left"/>
      </w:pPr>
    </w:p>
    <w:sectPr w:rsidR="00DF4003" w:rsidRPr="00B86E48" w:rsidSect="006F325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7F54DC4"/>
    <w:multiLevelType w:val="multilevel"/>
    <w:tmpl w:val="53845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 w:numId="5">
    <w:abstractNumId w:val="4"/>
  </w:num>
  <w:num w:numId="6">
    <w:abstractNumId w:val="4"/>
    <w:lvlOverride w:ilvl="1">
      <w:lvl w:ilvl="1">
        <w:numFmt w:val="lowerLetter"/>
        <w:lvlText w:val="%2."/>
        <w:lvlJc w:val="left"/>
      </w:lvl>
    </w:lvlOverride>
  </w:num>
  <w:num w:numId="7">
    <w:abstractNumId w:val="4"/>
    <w:lvlOverride w:ilvl="1">
      <w:lvl w:ilvl="1">
        <w:numFmt w:val="lowerLetter"/>
        <w:lvlText w:val="%2."/>
        <w:lvlJc w:val="left"/>
      </w:lvl>
    </w:lvlOverride>
    <w:lvlOverride w:ilvl="2">
      <w:lvl w:ilvl="2">
        <w:numFmt w:val="lowerRoman"/>
        <w:lvlText w:val="%3."/>
        <w:lvlJc w:val="right"/>
      </w:lvl>
    </w:lvlOverride>
  </w:num>
  <w:num w:numId="8">
    <w:abstractNumId w:val="4"/>
    <w:lvlOverride w:ilvl="1">
      <w:lvl w:ilvl="1">
        <w:numFmt w:val="lowerLetter"/>
        <w:lvlText w:val="%2."/>
        <w:lvlJc w:val="left"/>
      </w:lvl>
    </w:lvlOverride>
    <w:lvlOverride w:ilvl="2">
      <w:lvl w:ilvl="2">
        <w:numFmt w:val="lowerRoman"/>
        <w:lvlText w:val="%3."/>
        <w:lvlJc w:val="right"/>
      </w:lvl>
    </w:lvlOverride>
  </w:num>
  <w:num w:numId="9">
    <w:abstractNumId w:val="4"/>
    <w:lvlOverride w:ilvl="1">
      <w:lvl w:ilvl="1">
        <w:numFmt w:val="lowerLetter"/>
        <w:lvlText w:val="%2."/>
        <w:lvlJc w:val="left"/>
      </w:lvl>
    </w:lvlOverride>
    <w:lvlOverride w:ilvl="2">
      <w:lvl w:ilvl="2">
        <w:numFmt w:val="lowerRoman"/>
        <w:lvlText w:val="%3."/>
        <w:lvlJc w:val="right"/>
      </w:lvl>
    </w:lvlOverride>
  </w:num>
  <w:num w:numId="10">
    <w:abstractNumId w:val="4"/>
    <w:lvlOverride w:ilvl="1">
      <w:lvl w:ilvl="1">
        <w:numFmt w:val="lowerLetter"/>
        <w:lvlText w:val="%2."/>
        <w:lvlJc w:val="left"/>
      </w:lvl>
    </w:lvlOverride>
    <w:lvlOverride w:ilvl="2">
      <w:lvl w:ilvl="2">
        <w:numFmt w:val="lowerRoman"/>
        <w:lvlText w:val="%3."/>
        <w:lvlJc w:val="right"/>
      </w:lvl>
    </w:lvlOverride>
  </w:num>
  <w:num w:numId="11">
    <w:abstractNumId w:val="4"/>
    <w:lvlOverride w:ilvl="1">
      <w:lvl w:ilvl="1">
        <w:numFmt w:val="lowerLetter"/>
        <w:lvlText w:val="%2."/>
        <w:lvlJc w:val="left"/>
      </w:lvl>
    </w:lvlOverride>
    <w:lvlOverride w:ilvl="2">
      <w:lvl w:ilvl="2">
        <w:numFmt w:val="lowerRoman"/>
        <w:lvlText w:val="%3."/>
        <w:lvlJc w:val="right"/>
      </w:lvl>
    </w:lvlOverride>
  </w:num>
  <w:num w:numId="12">
    <w:abstractNumId w:val="4"/>
    <w:lvlOverride w:ilvl="1">
      <w:lvl w:ilvl="1">
        <w:numFmt w:val="lowerLetter"/>
        <w:lvlText w:val="%2."/>
        <w:lvlJc w:val="left"/>
      </w:lvl>
    </w:lvlOverride>
    <w:lvlOverride w:ilvl="2">
      <w:lvl w:ilvl="2">
        <w:numFmt w:val="lowerRoman"/>
        <w:lvlText w:val="%3."/>
        <w:lvlJc w:val="right"/>
      </w:lvl>
    </w:lvlOverride>
  </w:num>
  <w:num w:numId="13">
    <w:abstractNumId w:val="4"/>
    <w:lvlOverride w:ilvl="1">
      <w:lvl w:ilvl="1">
        <w:numFmt w:val="lowerLetter"/>
        <w:lvlText w:val="%2."/>
        <w:lvlJc w:val="left"/>
      </w:lvl>
    </w:lvlOverride>
    <w:lvlOverride w:ilvl="2">
      <w:lvl w:ilvl="2">
        <w:numFmt w:val="lowerRoman"/>
        <w:lvlText w:val="%3."/>
        <w:lvlJc w:val="right"/>
      </w:lvl>
    </w:lvlOverride>
  </w:num>
  <w:num w:numId="14">
    <w:abstractNumId w:val="4"/>
    <w:lvlOverride w:ilvl="1">
      <w:lvl w:ilvl="1">
        <w:numFmt w:val="lowerLetter"/>
        <w:lvlText w:val="%2."/>
        <w:lvlJc w:val="left"/>
      </w:lvl>
    </w:lvlOverride>
    <w:lvlOverride w:ilvl="2">
      <w:lvl w:ilvl="2">
        <w:numFmt w:val="lowerRoman"/>
        <w:lvlText w:val="%3."/>
        <w:lvlJc w:val="right"/>
      </w:lvl>
    </w:lvlOverride>
    <w:lvlOverride w:ilvl="4">
      <w:lvl w:ilvl="4">
        <w:numFmt w:val="lowerLetter"/>
        <w:lvlText w:val="%5."/>
        <w:lvlJc w:val="left"/>
      </w:lvl>
    </w:lvlOverride>
  </w:num>
  <w:num w:numId="15">
    <w:abstractNumId w:val="4"/>
    <w:lvlOverride w:ilvl="1">
      <w:lvl w:ilvl="1">
        <w:numFmt w:val="lowerLetter"/>
        <w:lvlText w:val="%2."/>
        <w:lvlJc w:val="left"/>
      </w:lvl>
    </w:lvlOverride>
    <w:lvlOverride w:ilvl="2">
      <w:lvl w:ilvl="2">
        <w:numFmt w:val="lowerRoman"/>
        <w:lvlText w:val="%3."/>
        <w:lvlJc w:val="right"/>
      </w:lvl>
    </w:lvlOverride>
    <w:lvlOverride w:ilvl="4">
      <w:lvl w:ilvl="4">
        <w:numFmt w:val="lowerLetter"/>
        <w:lvlText w:val="%5."/>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496"/>
    <w:rsid w:val="000023C8"/>
    <w:rsid w:val="00010076"/>
    <w:rsid w:val="00017A7D"/>
    <w:rsid w:val="000319D2"/>
    <w:rsid w:val="000430C1"/>
    <w:rsid w:val="00081799"/>
    <w:rsid w:val="0008642E"/>
    <w:rsid w:val="000871BD"/>
    <w:rsid w:val="0008794C"/>
    <w:rsid w:val="00091F91"/>
    <w:rsid w:val="00097893"/>
    <w:rsid w:val="000A27A7"/>
    <w:rsid w:val="000D6966"/>
    <w:rsid w:val="0013002C"/>
    <w:rsid w:val="001855D8"/>
    <w:rsid w:val="001E2AF2"/>
    <w:rsid w:val="001E5E72"/>
    <w:rsid w:val="00236A98"/>
    <w:rsid w:val="00251CB5"/>
    <w:rsid w:val="00260904"/>
    <w:rsid w:val="00274008"/>
    <w:rsid w:val="00287635"/>
    <w:rsid w:val="00292FE6"/>
    <w:rsid w:val="002B6DD4"/>
    <w:rsid w:val="002D49AA"/>
    <w:rsid w:val="002E7228"/>
    <w:rsid w:val="0032328A"/>
    <w:rsid w:val="0033668B"/>
    <w:rsid w:val="0034243B"/>
    <w:rsid w:val="00362D57"/>
    <w:rsid w:val="003705E9"/>
    <w:rsid w:val="00416293"/>
    <w:rsid w:val="00431B65"/>
    <w:rsid w:val="00480F98"/>
    <w:rsid w:val="004B58C3"/>
    <w:rsid w:val="004C4750"/>
    <w:rsid w:val="00501837"/>
    <w:rsid w:val="00525365"/>
    <w:rsid w:val="0054430E"/>
    <w:rsid w:val="005A3469"/>
    <w:rsid w:val="006823C6"/>
    <w:rsid w:val="00695F98"/>
    <w:rsid w:val="006B0858"/>
    <w:rsid w:val="006E1483"/>
    <w:rsid w:val="006F3258"/>
    <w:rsid w:val="006F633B"/>
    <w:rsid w:val="00735302"/>
    <w:rsid w:val="007E7225"/>
    <w:rsid w:val="007F1726"/>
    <w:rsid w:val="00805E83"/>
    <w:rsid w:val="00806286"/>
    <w:rsid w:val="008226C6"/>
    <w:rsid w:val="008B27F6"/>
    <w:rsid w:val="008D5120"/>
    <w:rsid w:val="008D78F0"/>
    <w:rsid w:val="008E2191"/>
    <w:rsid w:val="008F7D15"/>
    <w:rsid w:val="009B5510"/>
    <w:rsid w:val="009D613C"/>
    <w:rsid w:val="00A12920"/>
    <w:rsid w:val="00A933DB"/>
    <w:rsid w:val="00AA3879"/>
    <w:rsid w:val="00AC6DDE"/>
    <w:rsid w:val="00AD25BB"/>
    <w:rsid w:val="00AF7AAA"/>
    <w:rsid w:val="00B01CAE"/>
    <w:rsid w:val="00B167F7"/>
    <w:rsid w:val="00B70CCF"/>
    <w:rsid w:val="00B86E48"/>
    <w:rsid w:val="00B974EB"/>
    <w:rsid w:val="00BA5B23"/>
    <w:rsid w:val="00BB6914"/>
    <w:rsid w:val="00BD2391"/>
    <w:rsid w:val="00BD4C37"/>
    <w:rsid w:val="00BD6598"/>
    <w:rsid w:val="00BE730F"/>
    <w:rsid w:val="00C33299"/>
    <w:rsid w:val="00C46F3C"/>
    <w:rsid w:val="00C879DC"/>
    <w:rsid w:val="00C97612"/>
    <w:rsid w:val="00CB2529"/>
    <w:rsid w:val="00CB2E4A"/>
    <w:rsid w:val="00CB395E"/>
    <w:rsid w:val="00CD0CCE"/>
    <w:rsid w:val="00CF081C"/>
    <w:rsid w:val="00CF66A0"/>
    <w:rsid w:val="00D30298"/>
    <w:rsid w:val="00D42ED2"/>
    <w:rsid w:val="00D83347"/>
    <w:rsid w:val="00D83799"/>
    <w:rsid w:val="00DA3442"/>
    <w:rsid w:val="00DC5AF4"/>
    <w:rsid w:val="00DF4003"/>
    <w:rsid w:val="00E33026"/>
    <w:rsid w:val="00E41E4D"/>
    <w:rsid w:val="00E423E8"/>
    <w:rsid w:val="00E42496"/>
    <w:rsid w:val="00F07E3C"/>
    <w:rsid w:val="00F103BF"/>
    <w:rsid w:val="00F5522F"/>
    <w:rsid w:val="00F74D12"/>
    <w:rsid w:val="00F77408"/>
    <w:rsid w:val="00F821D0"/>
    <w:rsid w:val="00F9590C"/>
    <w:rsid w:val="00FB23EC"/>
    <w:rsid w:val="00FF2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B272F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C5AF4"/>
    <w:rPr>
      <w:rFonts w:ascii="Calibri" w:hAnsi="Calibri"/>
      <w:sz w:val="22"/>
    </w:rPr>
  </w:style>
  <w:style w:type="paragraph" w:styleId="Heading1">
    <w:name w:val="heading 1"/>
    <w:aliases w:val="Pocket"/>
    <w:basedOn w:val="Normal"/>
    <w:next w:val="Normal"/>
    <w:link w:val="Heading1Char"/>
    <w:uiPriority w:val="9"/>
    <w:qFormat/>
    <w:rsid w:val="00DC5A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C5AF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
    <w:basedOn w:val="Normal"/>
    <w:next w:val="Normal"/>
    <w:link w:val="Heading3Char"/>
    <w:uiPriority w:val="9"/>
    <w:unhideWhenUsed/>
    <w:qFormat/>
    <w:rsid w:val="00DC5AF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C5AF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DC5AF4"/>
    <w:rPr>
      <w:rFonts w:asciiTheme="majorHAnsi" w:eastAsiaTheme="majorEastAsia" w:hAnsiTheme="majorHAnsi" w:cstheme="majorBidi"/>
      <w:b/>
      <w:bCs/>
      <w:sz w:val="44"/>
      <w:szCs w:val="44"/>
      <w:u w:val="double"/>
    </w:rPr>
  </w:style>
  <w:style w:type="paragraph" w:styleId="DocumentMap">
    <w:name w:val="Document Map"/>
    <w:basedOn w:val="Normal"/>
    <w:link w:val="DocumentMapChar"/>
    <w:uiPriority w:val="99"/>
    <w:semiHidden/>
    <w:unhideWhenUsed/>
    <w:rsid w:val="00DC5AF4"/>
    <w:rPr>
      <w:rFonts w:ascii="Lucida Grande" w:hAnsi="Lucida Grande" w:cs="Lucida Grande"/>
    </w:rPr>
  </w:style>
  <w:style w:type="character" w:customStyle="1" w:styleId="DocumentMapChar">
    <w:name w:val="Document Map Char"/>
    <w:basedOn w:val="DefaultParagraphFont"/>
    <w:link w:val="DocumentMap"/>
    <w:uiPriority w:val="99"/>
    <w:semiHidden/>
    <w:rsid w:val="00DC5AF4"/>
    <w:rPr>
      <w:rFonts w:ascii="Lucida Grande" w:hAnsi="Lucida Grande" w:cs="Lucida Grande"/>
      <w:sz w:val="22"/>
    </w:rPr>
  </w:style>
  <w:style w:type="character" w:customStyle="1" w:styleId="Heading4Char">
    <w:name w:val="Heading 4 Char"/>
    <w:aliases w:val="Tag Char"/>
    <w:basedOn w:val="DefaultParagraphFont"/>
    <w:link w:val="Heading4"/>
    <w:uiPriority w:val="9"/>
    <w:rsid w:val="00DC5AF4"/>
    <w:rPr>
      <w:rFonts w:asciiTheme="majorHAnsi" w:eastAsiaTheme="majorEastAsia" w:hAnsiTheme="majorHAnsi" w:cstheme="majorBidi"/>
      <w:b/>
      <w:bCs/>
      <w:iCs/>
      <w:sz w:val="26"/>
    </w:rPr>
  </w:style>
  <w:style w:type="paragraph" w:styleId="NormalWeb">
    <w:name w:val="Normal (Web)"/>
    <w:basedOn w:val="Normal"/>
    <w:uiPriority w:val="99"/>
    <w:semiHidden/>
    <w:unhideWhenUsed/>
    <w:rsid w:val="00E42496"/>
    <w:pPr>
      <w:spacing w:before="100" w:beforeAutospacing="1" w:after="100" w:afterAutospacing="1"/>
    </w:pPr>
    <w:rPr>
      <w:rFonts w:ascii="Times" w:hAnsi="Times"/>
      <w:sz w:val="20"/>
      <w:szCs w:val="20"/>
    </w:rPr>
  </w:style>
  <w:style w:type="character" w:styleId="Hyperlink">
    <w:name w:val="Hyperlink"/>
    <w:basedOn w:val="DefaultParagraphFont"/>
    <w:uiPriority w:val="99"/>
    <w:unhideWhenUsed/>
    <w:rsid w:val="00DC5AF4"/>
    <w:rPr>
      <w:color w:val="0000FF" w:themeColor="hyperlink"/>
      <w:u w:val="single"/>
    </w:rPr>
  </w:style>
  <w:style w:type="character" w:customStyle="1" w:styleId="Heading1Char">
    <w:name w:val="Heading 1 Char"/>
    <w:aliases w:val="Pocket Char"/>
    <w:basedOn w:val="DefaultParagraphFont"/>
    <w:link w:val="Heading1"/>
    <w:uiPriority w:val="9"/>
    <w:rsid w:val="00DC5AF4"/>
    <w:rPr>
      <w:rFonts w:asciiTheme="majorHAnsi" w:eastAsiaTheme="majorEastAsia" w:hAnsiTheme="majorHAnsi" w:cstheme="majorBidi"/>
      <w:b/>
      <w:bCs/>
      <w:sz w:val="52"/>
      <w:szCs w:val="52"/>
    </w:rPr>
  </w:style>
  <w:style w:type="character" w:customStyle="1" w:styleId="Heading3Char">
    <w:name w:val="Heading 3 Char"/>
    <w:aliases w:val="Block Char,Tags v 2 Char,Heading 3 Char1 Char Char Char,Citation Char Char Char Char Char,Citation Char1 Char Char Char,Citation Char Char1 Char,Char Char Char Char Char Char Char Char, Char Char Char Char Char Char Char Char,3: Cite Char"/>
    <w:basedOn w:val="DefaultParagraphFont"/>
    <w:link w:val="Heading3"/>
    <w:uiPriority w:val="9"/>
    <w:rsid w:val="00DC5AF4"/>
    <w:rPr>
      <w:rFonts w:asciiTheme="majorHAnsi" w:eastAsiaTheme="majorEastAsia" w:hAnsiTheme="majorHAnsi" w:cstheme="majorBidi"/>
      <w:b/>
      <w:bCs/>
      <w:sz w:val="32"/>
      <w:u w:val="single"/>
    </w:rPr>
  </w:style>
  <w:style w:type="character" w:styleId="Emphasis">
    <w:name w:val="Emphasis"/>
    <w:aliases w:val="Evidence,Minimized,minimized,Highlighted,tag2,Size 10,emphasis in card,Underlined,CD Card,ED - Tag,emphasis,Emphasis!!"/>
    <w:basedOn w:val="DefaultParagraphFont"/>
    <w:uiPriority w:val="7"/>
    <w:qFormat/>
    <w:rsid w:val="00DC5AF4"/>
    <w:rPr>
      <w:rFonts w:ascii="Calibri" w:hAnsi="Calibri"/>
      <w:b/>
      <w:i w:val="0"/>
      <w:iCs/>
      <w:sz w:val="22"/>
      <w:u w:val="single"/>
      <w:bdr w:val="single" w:sz="18" w:space="0" w:color="auto"/>
    </w:rPr>
  </w:style>
  <w:style w:type="paragraph" w:styleId="NoSpacing">
    <w:name w:val="No Spacing"/>
    <w:uiPriority w:val="1"/>
    <w:rsid w:val="00DC5AF4"/>
  </w:style>
  <w:style w:type="character" w:customStyle="1" w:styleId="StyleStyleBold12pt">
    <w:name w:val="Style Style Bold + 12 pt"/>
    <w:aliases w:val="Cite,Style Style Bold,Style Style Bold + 12pt,Style Style + 12 pt,Style Style Bo... +,Style Style Bold + 10 pt,Old Cite"/>
    <w:basedOn w:val="DefaultParagraphFont"/>
    <w:uiPriority w:val="1"/>
    <w:qFormat/>
    <w:rsid w:val="00DC5AF4"/>
    <w:rPr>
      <w:b/>
      <w:sz w:val="26"/>
      <w:u w:val="none"/>
    </w:rPr>
  </w:style>
  <w:style w:type="character" w:customStyle="1" w:styleId="StyleBoldUnderline">
    <w:name w:val="Style Bold Underline"/>
    <w:aliases w:val="Intense Emphasis,Underline,Intense Emphasis1,apple-style-span + 6 pt,Kern at 16 pt,Intense Emphasis11,Style,Intense Emphasis2,HHeading 3 + 12 pt,Intense Emphasis111,Bold,Title Char,Cards + Font: 12 pt Char,Intense Emphasis1111,ci,c"/>
    <w:basedOn w:val="DefaultParagraphFont"/>
    <w:uiPriority w:val="1"/>
    <w:qFormat/>
    <w:rsid w:val="00DC5AF4"/>
    <w:rPr>
      <w:b/>
      <w:sz w:val="22"/>
      <w:u w:val="single"/>
    </w:rPr>
  </w:style>
  <w:style w:type="paragraph" w:styleId="ListParagraph">
    <w:name w:val="List Paragraph"/>
    <w:basedOn w:val="Normal"/>
    <w:uiPriority w:val="34"/>
    <w:rsid w:val="00DC5AF4"/>
    <w:pPr>
      <w:ind w:left="720"/>
      <w:contextualSpacing/>
    </w:pPr>
  </w:style>
  <w:style w:type="paragraph" w:styleId="Header">
    <w:name w:val="header"/>
    <w:basedOn w:val="Normal"/>
    <w:link w:val="HeaderChar"/>
    <w:uiPriority w:val="99"/>
    <w:unhideWhenUsed/>
    <w:rsid w:val="00DC5AF4"/>
    <w:pPr>
      <w:tabs>
        <w:tab w:val="center" w:pos="4320"/>
        <w:tab w:val="right" w:pos="8640"/>
      </w:tabs>
    </w:pPr>
  </w:style>
  <w:style w:type="character" w:customStyle="1" w:styleId="HeaderChar">
    <w:name w:val="Header Char"/>
    <w:basedOn w:val="DefaultParagraphFont"/>
    <w:link w:val="Header"/>
    <w:uiPriority w:val="99"/>
    <w:rsid w:val="00DC5AF4"/>
    <w:rPr>
      <w:rFonts w:ascii="Calibri" w:hAnsi="Calibri"/>
      <w:sz w:val="22"/>
    </w:rPr>
  </w:style>
  <w:style w:type="paragraph" w:styleId="Footer">
    <w:name w:val="footer"/>
    <w:basedOn w:val="Normal"/>
    <w:link w:val="FooterChar"/>
    <w:uiPriority w:val="99"/>
    <w:unhideWhenUsed/>
    <w:rsid w:val="00DC5AF4"/>
    <w:pPr>
      <w:tabs>
        <w:tab w:val="center" w:pos="4320"/>
        <w:tab w:val="right" w:pos="8640"/>
      </w:tabs>
    </w:pPr>
  </w:style>
  <w:style w:type="character" w:customStyle="1" w:styleId="FooterChar">
    <w:name w:val="Footer Char"/>
    <w:basedOn w:val="DefaultParagraphFont"/>
    <w:link w:val="Footer"/>
    <w:uiPriority w:val="99"/>
    <w:rsid w:val="00DC5AF4"/>
    <w:rPr>
      <w:rFonts w:ascii="Calibri" w:hAnsi="Calibri"/>
      <w:sz w:val="22"/>
    </w:rPr>
  </w:style>
  <w:style w:type="character" w:styleId="PageNumber">
    <w:name w:val="page number"/>
    <w:basedOn w:val="DefaultParagraphFont"/>
    <w:uiPriority w:val="99"/>
    <w:semiHidden/>
    <w:unhideWhenUsed/>
    <w:rsid w:val="00DC5AF4"/>
  </w:style>
  <w:style w:type="paragraph" w:customStyle="1" w:styleId="cnnstorypgraphtxt">
    <w:name w:val="cnn_storypgraphtxt"/>
    <w:basedOn w:val="Normal"/>
    <w:rsid w:val="009D613C"/>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9D613C"/>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C5AF4"/>
    <w:rPr>
      <w:rFonts w:ascii="Calibri" w:hAnsi="Calibri"/>
      <w:sz w:val="22"/>
    </w:rPr>
  </w:style>
  <w:style w:type="paragraph" w:styleId="Heading1">
    <w:name w:val="heading 1"/>
    <w:aliases w:val="Pocket"/>
    <w:basedOn w:val="Normal"/>
    <w:next w:val="Normal"/>
    <w:link w:val="Heading1Char"/>
    <w:uiPriority w:val="9"/>
    <w:qFormat/>
    <w:rsid w:val="00DC5A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C5AF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
    <w:basedOn w:val="Normal"/>
    <w:next w:val="Normal"/>
    <w:link w:val="Heading3Char"/>
    <w:uiPriority w:val="9"/>
    <w:unhideWhenUsed/>
    <w:qFormat/>
    <w:rsid w:val="00DC5AF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C5AF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DC5AF4"/>
    <w:rPr>
      <w:rFonts w:asciiTheme="majorHAnsi" w:eastAsiaTheme="majorEastAsia" w:hAnsiTheme="majorHAnsi" w:cstheme="majorBidi"/>
      <w:b/>
      <w:bCs/>
      <w:sz w:val="44"/>
      <w:szCs w:val="44"/>
      <w:u w:val="double"/>
    </w:rPr>
  </w:style>
  <w:style w:type="paragraph" w:styleId="DocumentMap">
    <w:name w:val="Document Map"/>
    <w:basedOn w:val="Normal"/>
    <w:link w:val="DocumentMapChar"/>
    <w:uiPriority w:val="99"/>
    <w:semiHidden/>
    <w:unhideWhenUsed/>
    <w:rsid w:val="00DC5AF4"/>
    <w:rPr>
      <w:rFonts w:ascii="Lucida Grande" w:hAnsi="Lucida Grande" w:cs="Lucida Grande"/>
    </w:rPr>
  </w:style>
  <w:style w:type="character" w:customStyle="1" w:styleId="DocumentMapChar">
    <w:name w:val="Document Map Char"/>
    <w:basedOn w:val="DefaultParagraphFont"/>
    <w:link w:val="DocumentMap"/>
    <w:uiPriority w:val="99"/>
    <w:semiHidden/>
    <w:rsid w:val="00DC5AF4"/>
    <w:rPr>
      <w:rFonts w:ascii="Lucida Grande" w:hAnsi="Lucida Grande" w:cs="Lucida Grande"/>
      <w:sz w:val="22"/>
    </w:rPr>
  </w:style>
  <w:style w:type="character" w:customStyle="1" w:styleId="Heading4Char">
    <w:name w:val="Heading 4 Char"/>
    <w:aliases w:val="Tag Char"/>
    <w:basedOn w:val="DefaultParagraphFont"/>
    <w:link w:val="Heading4"/>
    <w:uiPriority w:val="9"/>
    <w:rsid w:val="00DC5AF4"/>
    <w:rPr>
      <w:rFonts w:asciiTheme="majorHAnsi" w:eastAsiaTheme="majorEastAsia" w:hAnsiTheme="majorHAnsi" w:cstheme="majorBidi"/>
      <w:b/>
      <w:bCs/>
      <w:iCs/>
      <w:sz w:val="26"/>
    </w:rPr>
  </w:style>
  <w:style w:type="paragraph" w:styleId="NormalWeb">
    <w:name w:val="Normal (Web)"/>
    <w:basedOn w:val="Normal"/>
    <w:uiPriority w:val="99"/>
    <w:semiHidden/>
    <w:unhideWhenUsed/>
    <w:rsid w:val="00E42496"/>
    <w:pPr>
      <w:spacing w:before="100" w:beforeAutospacing="1" w:after="100" w:afterAutospacing="1"/>
    </w:pPr>
    <w:rPr>
      <w:rFonts w:ascii="Times" w:hAnsi="Times"/>
      <w:sz w:val="20"/>
      <w:szCs w:val="20"/>
    </w:rPr>
  </w:style>
  <w:style w:type="character" w:styleId="Hyperlink">
    <w:name w:val="Hyperlink"/>
    <w:basedOn w:val="DefaultParagraphFont"/>
    <w:uiPriority w:val="99"/>
    <w:unhideWhenUsed/>
    <w:rsid w:val="00DC5AF4"/>
    <w:rPr>
      <w:color w:val="0000FF" w:themeColor="hyperlink"/>
      <w:u w:val="single"/>
    </w:rPr>
  </w:style>
  <w:style w:type="character" w:customStyle="1" w:styleId="Heading1Char">
    <w:name w:val="Heading 1 Char"/>
    <w:aliases w:val="Pocket Char"/>
    <w:basedOn w:val="DefaultParagraphFont"/>
    <w:link w:val="Heading1"/>
    <w:uiPriority w:val="9"/>
    <w:rsid w:val="00DC5AF4"/>
    <w:rPr>
      <w:rFonts w:asciiTheme="majorHAnsi" w:eastAsiaTheme="majorEastAsia" w:hAnsiTheme="majorHAnsi" w:cstheme="majorBidi"/>
      <w:b/>
      <w:bCs/>
      <w:sz w:val="52"/>
      <w:szCs w:val="52"/>
    </w:rPr>
  </w:style>
  <w:style w:type="character" w:customStyle="1" w:styleId="Heading3Char">
    <w:name w:val="Heading 3 Char"/>
    <w:aliases w:val="Block Char,Tags v 2 Char,Heading 3 Char1 Char Char Char,Citation Char Char Char Char Char,Citation Char1 Char Char Char,Citation Char Char1 Char,Char Char Char Char Char Char Char Char, Char Char Char Char Char Char Char Char,3: Cite Char"/>
    <w:basedOn w:val="DefaultParagraphFont"/>
    <w:link w:val="Heading3"/>
    <w:uiPriority w:val="9"/>
    <w:rsid w:val="00DC5AF4"/>
    <w:rPr>
      <w:rFonts w:asciiTheme="majorHAnsi" w:eastAsiaTheme="majorEastAsia" w:hAnsiTheme="majorHAnsi" w:cstheme="majorBidi"/>
      <w:b/>
      <w:bCs/>
      <w:sz w:val="32"/>
      <w:u w:val="single"/>
    </w:rPr>
  </w:style>
  <w:style w:type="character" w:styleId="Emphasis">
    <w:name w:val="Emphasis"/>
    <w:aliases w:val="Evidence,Minimized,minimized,Highlighted,tag2,Size 10,emphasis in card,Underlined,CD Card,ED - Tag,emphasis,Emphasis!!"/>
    <w:basedOn w:val="DefaultParagraphFont"/>
    <w:uiPriority w:val="7"/>
    <w:qFormat/>
    <w:rsid w:val="00DC5AF4"/>
    <w:rPr>
      <w:rFonts w:ascii="Calibri" w:hAnsi="Calibri"/>
      <w:b/>
      <w:i w:val="0"/>
      <w:iCs/>
      <w:sz w:val="22"/>
      <w:u w:val="single"/>
      <w:bdr w:val="single" w:sz="18" w:space="0" w:color="auto"/>
    </w:rPr>
  </w:style>
  <w:style w:type="paragraph" w:styleId="NoSpacing">
    <w:name w:val="No Spacing"/>
    <w:uiPriority w:val="1"/>
    <w:rsid w:val="00DC5AF4"/>
  </w:style>
  <w:style w:type="character" w:customStyle="1" w:styleId="StyleStyleBold12pt">
    <w:name w:val="Style Style Bold + 12 pt"/>
    <w:aliases w:val="Cite,Style Style Bold,Style Style Bold + 12pt,Style Style + 12 pt,Style Style Bo... +,Style Style Bold + 10 pt,Old Cite"/>
    <w:basedOn w:val="DefaultParagraphFont"/>
    <w:uiPriority w:val="1"/>
    <w:qFormat/>
    <w:rsid w:val="00DC5AF4"/>
    <w:rPr>
      <w:b/>
      <w:sz w:val="26"/>
      <w:u w:val="none"/>
    </w:rPr>
  </w:style>
  <w:style w:type="character" w:customStyle="1" w:styleId="StyleBoldUnderline">
    <w:name w:val="Style Bold Underline"/>
    <w:aliases w:val="Intense Emphasis,Underline,Intense Emphasis1,apple-style-span + 6 pt,Kern at 16 pt,Intense Emphasis11,Style,Intense Emphasis2,HHeading 3 + 12 pt,Intense Emphasis111,Bold,Title Char,Cards + Font: 12 pt Char,Intense Emphasis1111,ci,c"/>
    <w:basedOn w:val="DefaultParagraphFont"/>
    <w:uiPriority w:val="1"/>
    <w:qFormat/>
    <w:rsid w:val="00DC5AF4"/>
    <w:rPr>
      <w:b/>
      <w:sz w:val="22"/>
      <w:u w:val="single"/>
    </w:rPr>
  </w:style>
  <w:style w:type="paragraph" w:styleId="ListParagraph">
    <w:name w:val="List Paragraph"/>
    <w:basedOn w:val="Normal"/>
    <w:uiPriority w:val="34"/>
    <w:rsid w:val="00DC5AF4"/>
    <w:pPr>
      <w:ind w:left="720"/>
      <w:contextualSpacing/>
    </w:pPr>
  </w:style>
  <w:style w:type="paragraph" w:styleId="Header">
    <w:name w:val="header"/>
    <w:basedOn w:val="Normal"/>
    <w:link w:val="HeaderChar"/>
    <w:uiPriority w:val="99"/>
    <w:unhideWhenUsed/>
    <w:rsid w:val="00DC5AF4"/>
    <w:pPr>
      <w:tabs>
        <w:tab w:val="center" w:pos="4320"/>
        <w:tab w:val="right" w:pos="8640"/>
      </w:tabs>
    </w:pPr>
  </w:style>
  <w:style w:type="character" w:customStyle="1" w:styleId="HeaderChar">
    <w:name w:val="Header Char"/>
    <w:basedOn w:val="DefaultParagraphFont"/>
    <w:link w:val="Header"/>
    <w:uiPriority w:val="99"/>
    <w:rsid w:val="00DC5AF4"/>
    <w:rPr>
      <w:rFonts w:ascii="Calibri" w:hAnsi="Calibri"/>
      <w:sz w:val="22"/>
    </w:rPr>
  </w:style>
  <w:style w:type="paragraph" w:styleId="Footer">
    <w:name w:val="footer"/>
    <w:basedOn w:val="Normal"/>
    <w:link w:val="FooterChar"/>
    <w:uiPriority w:val="99"/>
    <w:unhideWhenUsed/>
    <w:rsid w:val="00DC5AF4"/>
    <w:pPr>
      <w:tabs>
        <w:tab w:val="center" w:pos="4320"/>
        <w:tab w:val="right" w:pos="8640"/>
      </w:tabs>
    </w:pPr>
  </w:style>
  <w:style w:type="character" w:customStyle="1" w:styleId="FooterChar">
    <w:name w:val="Footer Char"/>
    <w:basedOn w:val="DefaultParagraphFont"/>
    <w:link w:val="Footer"/>
    <w:uiPriority w:val="99"/>
    <w:rsid w:val="00DC5AF4"/>
    <w:rPr>
      <w:rFonts w:ascii="Calibri" w:hAnsi="Calibri"/>
      <w:sz w:val="22"/>
    </w:rPr>
  </w:style>
  <w:style w:type="character" w:styleId="PageNumber">
    <w:name w:val="page number"/>
    <w:basedOn w:val="DefaultParagraphFont"/>
    <w:uiPriority w:val="99"/>
    <w:semiHidden/>
    <w:unhideWhenUsed/>
    <w:rsid w:val="00DC5AF4"/>
  </w:style>
  <w:style w:type="paragraph" w:customStyle="1" w:styleId="cnnstorypgraphtxt">
    <w:name w:val="cnn_storypgraphtxt"/>
    <w:basedOn w:val="Normal"/>
    <w:rsid w:val="009D613C"/>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9D61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772293">
      <w:bodyDiv w:val="1"/>
      <w:marLeft w:val="0"/>
      <w:marRight w:val="0"/>
      <w:marTop w:val="0"/>
      <w:marBottom w:val="0"/>
      <w:divBdr>
        <w:top w:val="none" w:sz="0" w:space="0" w:color="auto"/>
        <w:left w:val="none" w:sz="0" w:space="0" w:color="auto"/>
        <w:bottom w:val="none" w:sz="0" w:space="0" w:color="auto"/>
        <w:right w:val="none" w:sz="0" w:space="0" w:color="auto"/>
      </w:divBdr>
    </w:div>
    <w:div w:id="92744692">
      <w:bodyDiv w:val="1"/>
      <w:marLeft w:val="0"/>
      <w:marRight w:val="0"/>
      <w:marTop w:val="0"/>
      <w:marBottom w:val="0"/>
      <w:divBdr>
        <w:top w:val="none" w:sz="0" w:space="0" w:color="auto"/>
        <w:left w:val="none" w:sz="0" w:space="0" w:color="auto"/>
        <w:bottom w:val="none" w:sz="0" w:space="0" w:color="auto"/>
        <w:right w:val="none" w:sz="0" w:space="0" w:color="auto"/>
      </w:divBdr>
      <w:divsChild>
        <w:div w:id="571963765">
          <w:marLeft w:val="0"/>
          <w:marRight w:val="405"/>
          <w:marTop w:val="45"/>
          <w:marBottom w:val="210"/>
          <w:divBdr>
            <w:top w:val="none" w:sz="0" w:space="0" w:color="auto"/>
            <w:left w:val="none" w:sz="0" w:space="0" w:color="auto"/>
            <w:bottom w:val="none" w:sz="0" w:space="0" w:color="auto"/>
            <w:right w:val="none" w:sz="0" w:space="0" w:color="auto"/>
          </w:divBdr>
          <w:divsChild>
            <w:div w:id="663826616">
              <w:marLeft w:val="0"/>
              <w:marRight w:val="0"/>
              <w:marTop w:val="0"/>
              <w:marBottom w:val="0"/>
              <w:divBdr>
                <w:top w:val="none" w:sz="0" w:space="0" w:color="auto"/>
                <w:left w:val="none" w:sz="0" w:space="0" w:color="auto"/>
                <w:bottom w:val="none" w:sz="0" w:space="0" w:color="auto"/>
                <w:right w:val="none" w:sz="0" w:space="0" w:color="auto"/>
              </w:divBdr>
            </w:div>
          </w:divsChild>
        </w:div>
        <w:div w:id="785661297">
          <w:marLeft w:val="0"/>
          <w:marRight w:val="0"/>
          <w:marTop w:val="0"/>
          <w:marBottom w:val="300"/>
          <w:divBdr>
            <w:top w:val="none" w:sz="0" w:space="0" w:color="auto"/>
            <w:left w:val="none" w:sz="0" w:space="0" w:color="auto"/>
            <w:bottom w:val="none" w:sz="0" w:space="0" w:color="auto"/>
            <w:right w:val="none" w:sz="0" w:space="0" w:color="auto"/>
          </w:divBdr>
          <w:divsChild>
            <w:div w:id="606274955">
              <w:marLeft w:val="0"/>
              <w:marRight w:val="0"/>
              <w:marTop w:val="0"/>
              <w:marBottom w:val="0"/>
              <w:divBdr>
                <w:top w:val="none" w:sz="0" w:space="0" w:color="auto"/>
                <w:left w:val="none" w:sz="0" w:space="0" w:color="auto"/>
                <w:bottom w:val="none" w:sz="0" w:space="0" w:color="auto"/>
                <w:right w:val="none" w:sz="0" w:space="0" w:color="auto"/>
              </w:divBdr>
              <w:divsChild>
                <w:div w:id="9471978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70418442">
          <w:marLeft w:val="0"/>
          <w:marRight w:val="0"/>
          <w:marTop w:val="0"/>
          <w:marBottom w:val="300"/>
          <w:divBdr>
            <w:top w:val="none" w:sz="0" w:space="0" w:color="auto"/>
            <w:left w:val="none" w:sz="0" w:space="0" w:color="auto"/>
            <w:bottom w:val="none" w:sz="0" w:space="0" w:color="auto"/>
            <w:right w:val="none" w:sz="0" w:space="0" w:color="auto"/>
          </w:divBdr>
        </w:div>
        <w:div w:id="1865943026">
          <w:marLeft w:val="0"/>
          <w:marRight w:val="0"/>
          <w:marTop w:val="0"/>
          <w:marBottom w:val="300"/>
          <w:divBdr>
            <w:top w:val="none" w:sz="0" w:space="0" w:color="auto"/>
            <w:left w:val="none" w:sz="0" w:space="0" w:color="auto"/>
            <w:bottom w:val="none" w:sz="0" w:space="0" w:color="auto"/>
            <w:right w:val="none" w:sz="0" w:space="0" w:color="auto"/>
          </w:divBdr>
        </w:div>
        <w:div w:id="1510296722">
          <w:marLeft w:val="0"/>
          <w:marRight w:val="0"/>
          <w:marTop w:val="0"/>
          <w:marBottom w:val="300"/>
          <w:divBdr>
            <w:top w:val="none" w:sz="0" w:space="0" w:color="auto"/>
            <w:left w:val="none" w:sz="0" w:space="0" w:color="auto"/>
            <w:bottom w:val="none" w:sz="0" w:space="0" w:color="auto"/>
            <w:right w:val="none" w:sz="0" w:space="0" w:color="auto"/>
          </w:divBdr>
        </w:div>
        <w:div w:id="249508834">
          <w:marLeft w:val="0"/>
          <w:marRight w:val="0"/>
          <w:marTop w:val="0"/>
          <w:marBottom w:val="300"/>
          <w:divBdr>
            <w:top w:val="none" w:sz="0" w:space="0" w:color="auto"/>
            <w:left w:val="none" w:sz="0" w:space="0" w:color="auto"/>
            <w:bottom w:val="none" w:sz="0" w:space="0" w:color="auto"/>
            <w:right w:val="none" w:sz="0" w:space="0" w:color="auto"/>
          </w:divBdr>
        </w:div>
      </w:divsChild>
    </w:div>
    <w:div w:id="429201774">
      <w:bodyDiv w:val="1"/>
      <w:marLeft w:val="0"/>
      <w:marRight w:val="0"/>
      <w:marTop w:val="0"/>
      <w:marBottom w:val="0"/>
      <w:divBdr>
        <w:top w:val="none" w:sz="0" w:space="0" w:color="auto"/>
        <w:left w:val="none" w:sz="0" w:space="0" w:color="auto"/>
        <w:bottom w:val="none" w:sz="0" w:space="0" w:color="auto"/>
        <w:right w:val="none" w:sz="0" w:space="0" w:color="auto"/>
      </w:divBdr>
    </w:div>
    <w:div w:id="1496414001">
      <w:bodyDiv w:val="1"/>
      <w:marLeft w:val="0"/>
      <w:marRight w:val="0"/>
      <w:marTop w:val="0"/>
      <w:marBottom w:val="0"/>
      <w:divBdr>
        <w:top w:val="none" w:sz="0" w:space="0" w:color="auto"/>
        <w:left w:val="none" w:sz="0" w:space="0" w:color="auto"/>
        <w:bottom w:val="none" w:sz="0" w:space="0" w:color="auto"/>
        <w:right w:val="none" w:sz="0" w:space="0" w:color="auto"/>
      </w:divBdr>
    </w:div>
    <w:div w:id="1660111299">
      <w:bodyDiv w:val="1"/>
      <w:marLeft w:val="0"/>
      <w:marRight w:val="0"/>
      <w:marTop w:val="0"/>
      <w:marBottom w:val="0"/>
      <w:divBdr>
        <w:top w:val="none" w:sz="0" w:space="0" w:color="auto"/>
        <w:left w:val="none" w:sz="0" w:space="0" w:color="auto"/>
        <w:bottom w:val="none" w:sz="0" w:space="0" w:color="auto"/>
        <w:right w:val="none" w:sz="0" w:space="0" w:color="auto"/>
      </w:divBdr>
    </w:div>
    <w:div w:id="196615893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ilotpartisan.com/2013/10/17/norwegians-new-london-u-s-flights-show-threat-if-u-s-fails-to-level-playing-field-for-its-airlines/" TargetMode="External"/><Relationship Id="rId20" Type="http://schemas.openxmlformats.org/officeDocument/2006/relationships/hyperlink" Target="http://www.law.georgetown.edu/faculty/areasofexpertise.cfm?AOE=Courts%20and%20Judges" TargetMode="External"/><Relationship Id="rId21" Type="http://schemas.openxmlformats.org/officeDocument/2006/relationships/hyperlink" Target="http://www.law.georgetown.edu/faculty/areasofexpertise.cfm?AOE=Criminal%20Law%20and%20Procedure" TargetMode="External"/><Relationship Id="rId22" Type="http://schemas.openxmlformats.org/officeDocument/2006/relationships/hyperlink" Target="http://www.law.georgetown.edu/faculty/areasofexpertise.cfm?AOE=National%20Security%2C%20Military%2C%20War%20and%20Peace" TargetMode="External"/><Relationship Id="rId23" Type="http://schemas.openxmlformats.org/officeDocument/2006/relationships/hyperlink" Target="http://scholarship.law.georgetown.edu/do/search/?q=author_lname%3A%22Cole%22%20author_fname%3A%22David%22&amp;start=0&amp;context=890094" TargetMode="External"/><Relationship Id="rId24" Type="http://schemas.openxmlformats.org/officeDocument/2006/relationships/hyperlink" Target="http://scholarship.law.georgetown.edu/facpub/371/" TargetMode="External"/><Relationship Id="rId25" Type="http://schemas.openxmlformats.org/officeDocument/2006/relationships/hyperlink" Target="http://politicalscience.osu.edu/faculty/jmueller/FAMSraFIN.pdf" TargetMode="External"/><Relationship Id="rId26" Type="http://schemas.openxmlformats.org/officeDocument/2006/relationships/hyperlink" Target="http://www.cnn.com/2014/06/16/world/asia/malaysia-airlines-how-long-will-search-continue/" TargetMode="External"/><Relationship Id="rId27" Type="http://schemas.openxmlformats.org/officeDocument/2006/relationships/hyperlink" Target="http://www.cnn.com/2014/06/16/world/asia/malaysia-airlines-how-long-will-search-continue/" TargetMode="External"/><Relationship Id="rId28" Type="http://schemas.openxmlformats.org/officeDocument/2006/relationships/hyperlink" Target="http://www.businessinsider.com/serious-people-are-starting-to-realize-that-we-may-be-looking-at-world-war-iii-2011-8" TargetMode="External"/><Relationship Id="rId29" Type="http://schemas.openxmlformats.org/officeDocument/2006/relationships/hyperlink" Target="http://www.forbes.com/sites/jessecolombo/2013/10/15/malaise-is-ahead-for-malaysias-bubble-economy/"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slcatlanta.org/Publications/EconDev/economic_impact_of_the_airline_industry.pdf" TargetMode="External"/><Relationship Id="rId11" Type="http://schemas.openxmlformats.org/officeDocument/2006/relationships/hyperlink" Target="http://www.businessinsider.com/serious-people-are-starting-to-realize-that-we-may-be-looking-at-world-war-iii-2011-8" TargetMode="External"/><Relationship Id="rId12" Type="http://schemas.openxmlformats.org/officeDocument/2006/relationships/hyperlink" Target="http://www.aia-aerospace.org/stats/resources/DRI-WEFA_EconomicImpactStudy.pdf" TargetMode="External"/><Relationship Id="rId13" Type="http://schemas.openxmlformats.org/officeDocument/2006/relationships/hyperlink" Target="http://www.aia-aerospace.org/stats/resources/DRI-WEFA_EconomicImpactStudy.pdf" TargetMode="External"/><Relationship Id="rId14" Type="http://schemas.openxmlformats.org/officeDocument/2006/relationships/hyperlink" Target="http://www.airlines.org/Pages/Economic-Impact.aspx" TargetMode="External"/><Relationship Id="rId15" Type="http://schemas.openxmlformats.org/officeDocument/2006/relationships/hyperlink" Target="http://pilotpartisan.com/2013/10/17/norwegians-new-london-u-s-flights-show-threat-if-u-s-fails-to-level-playing-field-for-its-airlines/" TargetMode="External"/><Relationship Id="rId16" Type="http://schemas.openxmlformats.org/officeDocument/2006/relationships/hyperlink" Target="http://www.thedailybeast.com/articles/2014/03/31/the-new-fear-of-flying-after-mh370.html" TargetMode="External"/><Relationship Id="rId17" Type="http://schemas.openxmlformats.org/officeDocument/2006/relationships/hyperlink" Target="http://www.cnn.com/2014/03/21/world/asia/airplane-safety-changes/" TargetMode="External"/><Relationship Id="rId18" Type="http://schemas.openxmlformats.org/officeDocument/2006/relationships/hyperlink" Target="https://www.academia.edu/407257/Need_for_Closure_and_the_Social_Response_to_Terrorism" TargetMode="External"/><Relationship Id="rId19" Type="http://schemas.openxmlformats.org/officeDocument/2006/relationships/hyperlink" Target="http://www.law.georgetown.edu/faculty/areasofexpertise.cfm?AOE=Constitutional%20Law"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politicalscience.osu.edu/faculty/jmueller/FAMSraFIN.pdf" TargetMode="External"/><Relationship Id="rId7" Type="http://schemas.openxmlformats.org/officeDocument/2006/relationships/hyperlink" Target="http://www.thedailybeast.com/articles/2014/03/31/the-new-fear-of-flying-after-mh370.html" TargetMode="External"/><Relationship Id="rId8" Type="http://schemas.openxmlformats.org/officeDocument/2006/relationships/hyperlink" Target="http://www.cnn.com/2014/03/21/world/asia/airplane-safety-chang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omeFol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TotalTime>
  <Pages>23</Pages>
  <Words>11841</Words>
  <Characters>67497</Characters>
  <Application>Microsoft Macintosh Word</Application>
  <DocSecurity>0</DocSecurity>
  <Lines>562</Lines>
  <Paragraphs>158</Paragraphs>
  <ScaleCrop>false</ScaleCrop>
  <Company/>
  <LinksUpToDate>false</LinksUpToDate>
  <CharactersWithSpaces>79180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dc:creator>
  <cp:keywords/>
  <dc:description/>
  <cp:lastModifiedBy>Seth Gannon</cp:lastModifiedBy>
  <cp:revision>3</cp:revision>
  <dcterms:created xsi:type="dcterms:W3CDTF">2014-07-10T18:06:00Z</dcterms:created>
  <dcterms:modified xsi:type="dcterms:W3CDTF">2014-07-10T18:12:00Z</dcterms:modified>
</cp:coreProperties>
</file>