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0EA" w:rsidRPr="003778F1" w:rsidRDefault="003778F1" w:rsidP="0022315B">
      <w:pPr>
        <w:pStyle w:val="Heading1"/>
      </w:pPr>
      <w:bookmarkStart w:id="0" w:name="_GoBack"/>
      <w:bookmarkEnd w:id="0"/>
      <w:r>
        <w:t>Russia SOI DA</w:t>
      </w:r>
    </w:p>
    <w:p w:rsidR="0012763D" w:rsidRPr="003778F1" w:rsidRDefault="0012763D" w:rsidP="0012763D"/>
    <w:p w:rsidR="0022315B" w:rsidRDefault="003778F1" w:rsidP="0022315B">
      <w:r>
        <w:t>7 week GRAM Lab</w:t>
      </w:r>
    </w:p>
    <w:p w:rsidR="003778F1" w:rsidRDefault="003778F1" w:rsidP="0022315B"/>
    <w:p w:rsidR="003778F1" w:rsidRDefault="003778F1" w:rsidP="0022315B">
      <w:r>
        <w:t xml:space="preserve">Written by: </w:t>
      </w:r>
    </w:p>
    <w:p w:rsidR="003778F1" w:rsidRDefault="003778F1" w:rsidP="0022315B">
      <w:r>
        <w:t>Evan Runburg,</w:t>
      </w:r>
    </w:p>
    <w:p w:rsidR="003778F1" w:rsidRDefault="003778F1" w:rsidP="0022315B">
      <w:r>
        <w:t>Vivienne Pismarov,</w:t>
      </w:r>
    </w:p>
    <w:p w:rsidR="003778F1" w:rsidRDefault="003778F1" w:rsidP="0022315B">
      <w:r>
        <w:t xml:space="preserve">Jared “nemo” Sawyer, and </w:t>
      </w:r>
    </w:p>
    <w:p w:rsidR="003778F1" w:rsidRPr="003778F1" w:rsidRDefault="003778F1" w:rsidP="0022315B">
      <w:r>
        <w:t>Misa Stekl</w:t>
      </w:r>
    </w:p>
    <w:p w:rsidR="0022315B" w:rsidRPr="003778F1" w:rsidRDefault="0022315B" w:rsidP="0022315B"/>
    <w:p w:rsidR="0012763D" w:rsidRPr="003778F1" w:rsidRDefault="00321905" w:rsidP="00321905">
      <w:pPr>
        <w:pStyle w:val="Heading1"/>
      </w:pPr>
      <w:r>
        <w:t>Neg</w:t>
      </w:r>
    </w:p>
    <w:p w:rsidR="0012763D" w:rsidRPr="003778F1" w:rsidRDefault="0012763D" w:rsidP="0012763D">
      <w:pPr>
        <w:pStyle w:val="Heading3"/>
      </w:pPr>
      <w:r w:rsidRPr="003778F1">
        <w:t>1NC—Topline</w:t>
      </w:r>
    </w:p>
    <w:p w:rsidR="0012763D" w:rsidRPr="003778F1" w:rsidRDefault="0012763D" w:rsidP="0012763D">
      <w:pPr>
        <w:pStyle w:val="Heading4"/>
      </w:pPr>
      <w:r w:rsidRPr="003778F1">
        <w:t>Arctic tensions between the US and Russia are at a breaking point and energy development is key—Russia views the plan as interfering with their imperial strategy—results in great power war</w:t>
      </w:r>
    </w:p>
    <w:p w:rsidR="0012763D" w:rsidRPr="003778F1" w:rsidRDefault="0012763D" w:rsidP="0012763D">
      <w:r w:rsidRPr="003778F1">
        <w:rPr>
          <w:rStyle w:val="Style13ptBold"/>
        </w:rPr>
        <w:t>O’Sullivan, 14</w:t>
      </w:r>
      <w:r w:rsidRPr="003778F1">
        <w:t xml:space="preserve"> [Connor O’Sullivan, 2015 M.S. Candidate at NYU’s Center for Global Affairs, International Relations Concentration, “Arctic Development Could Ignite Next Great-Game Competition”, </w:t>
      </w:r>
      <w:hyperlink r:id="rId6" w:history="1">
        <w:r w:rsidRPr="003778F1">
          <w:rPr>
            <w:rStyle w:val="Hyperlink"/>
          </w:rPr>
          <w:t>http://breakingenergy.com/2014/04/28/opinion-arctic-development-could-ignite-next-great-game-competition/</w:t>
        </w:r>
      </w:hyperlink>
      <w:r w:rsidRPr="003778F1">
        <w:t>, 4-28-2014, Evan]</w:t>
      </w:r>
    </w:p>
    <w:p w:rsidR="0012763D" w:rsidRPr="003778F1" w:rsidRDefault="0012763D" w:rsidP="0012763D">
      <w:pPr>
        <w:rPr>
          <w:sz w:val="16"/>
        </w:rPr>
      </w:pPr>
      <w:r w:rsidRPr="003778F1">
        <w:rPr>
          <w:rStyle w:val="Emphasis"/>
          <w:highlight w:val="green"/>
        </w:rPr>
        <w:t>The development of Arctic energy resources poses the potential for an energy security competition between the Great Powers and Arctic stakeholders that will alter the geopolitical climate</w:t>
      </w:r>
      <w:r w:rsidRPr="003778F1">
        <w:rPr>
          <w:sz w:val="16"/>
        </w:rPr>
        <w:t xml:space="preserve">. </w:t>
      </w:r>
      <w:r w:rsidRPr="003778F1">
        <w:rPr>
          <w:rStyle w:val="StyleUnderline"/>
        </w:rPr>
        <w:t xml:space="preserve">The </w:t>
      </w:r>
      <w:r w:rsidRPr="003778F1">
        <w:rPr>
          <w:rStyle w:val="StyleUnderline"/>
          <w:highlight w:val="green"/>
        </w:rPr>
        <w:t>hydrocarbon reserves</w:t>
      </w:r>
      <w:r w:rsidRPr="003778F1">
        <w:rPr>
          <w:sz w:val="16"/>
        </w:rPr>
        <w:t xml:space="preserve"> – 25% of world deposits – </w:t>
      </w:r>
      <w:r w:rsidRPr="003778F1">
        <w:rPr>
          <w:rStyle w:val="StyleUnderline"/>
        </w:rPr>
        <w:t xml:space="preserve">available under the melting ice caps, and undiscovered oil and gas </w:t>
      </w:r>
      <w:r w:rsidRPr="003778F1">
        <w:rPr>
          <w:rStyle w:val="StyleUnderline"/>
          <w:highlight w:val="green"/>
        </w:rPr>
        <w:t>will see states shifting</w:t>
      </w:r>
      <w:r w:rsidRPr="003778F1">
        <w:rPr>
          <w:rStyle w:val="StyleUnderline"/>
        </w:rPr>
        <w:t xml:space="preserve"> their economic and foreign policy </w:t>
      </w:r>
      <w:r w:rsidRPr="003778F1">
        <w:rPr>
          <w:rStyle w:val="StyleUnderline"/>
          <w:highlight w:val="green"/>
        </w:rPr>
        <w:t>priorities</w:t>
      </w:r>
      <w:r w:rsidRPr="003778F1">
        <w:rPr>
          <w:sz w:val="16"/>
          <w:highlight w:val="green"/>
        </w:rPr>
        <w:t xml:space="preserve">. </w:t>
      </w:r>
      <w:r w:rsidRPr="003778F1">
        <w:rPr>
          <w:rStyle w:val="StyleUnderline"/>
          <w:highlight w:val="green"/>
        </w:rPr>
        <w:t>New shipping lanes</w:t>
      </w:r>
      <w:r w:rsidRPr="003778F1">
        <w:rPr>
          <w:rStyle w:val="StyleUnderline"/>
        </w:rPr>
        <w:t xml:space="preserve"> could alter the world economy as trade routes become faster and safer, but </w:t>
      </w:r>
      <w:r w:rsidRPr="003778F1">
        <w:rPr>
          <w:rStyle w:val="StyleUnderline"/>
          <w:highlight w:val="green"/>
        </w:rPr>
        <w:t>will</w:t>
      </w:r>
      <w:r w:rsidRPr="003778F1">
        <w:rPr>
          <w:rStyle w:val="StyleUnderline"/>
        </w:rPr>
        <w:t xml:space="preserve"> also </w:t>
      </w:r>
      <w:r w:rsidRPr="003778F1">
        <w:rPr>
          <w:rStyle w:val="Emphasis"/>
          <w:highlight w:val="green"/>
        </w:rPr>
        <w:t>become a source of conflict</w:t>
      </w:r>
      <w:r w:rsidRPr="003778F1">
        <w:rPr>
          <w:rStyle w:val="StyleUnderline"/>
        </w:rPr>
        <w:t xml:space="preserve">. </w:t>
      </w:r>
      <w:r w:rsidRPr="003778F1">
        <w:rPr>
          <w:rStyle w:val="StyleUnderline"/>
          <w:highlight w:val="green"/>
        </w:rPr>
        <w:t>As</w:t>
      </w:r>
      <w:r w:rsidRPr="003778F1">
        <w:rPr>
          <w:rStyle w:val="StyleUnderline"/>
        </w:rPr>
        <w:t xml:space="preserve"> world </w:t>
      </w:r>
      <w:r w:rsidRPr="003778F1">
        <w:rPr>
          <w:rStyle w:val="StyleUnderline"/>
          <w:highlight w:val="green"/>
        </w:rPr>
        <w:t>populations and energy consumption increases</w:t>
      </w:r>
      <w:r w:rsidRPr="003778F1">
        <w:rPr>
          <w:rStyle w:val="StyleUnderline"/>
        </w:rPr>
        <w:t xml:space="preserve"> and supplies decrease, </w:t>
      </w:r>
      <w:r w:rsidRPr="003778F1">
        <w:rPr>
          <w:rStyle w:val="StyleUnderline"/>
          <w:highlight w:val="green"/>
        </w:rPr>
        <w:t xml:space="preserve">states will seek to </w:t>
      </w:r>
      <w:r w:rsidRPr="003778F1">
        <w:rPr>
          <w:rStyle w:val="Emphasis"/>
          <w:highlight w:val="green"/>
        </w:rPr>
        <w:t>maximize interests out of Arctic exploration</w:t>
      </w:r>
      <w:r w:rsidRPr="003778F1">
        <w:rPr>
          <w:sz w:val="16"/>
        </w:rPr>
        <w:t xml:space="preserve">. The United States and other Arctic Council members must check the exploration and production ambitions of Russia and China to prevent a great power game developing. A cohesive policy between member states and international institutions will be vital in preventing a </w:t>
      </w:r>
      <w:r w:rsidRPr="003778F1">
        <w:rPr>
          <w:rStyle w:val="StyleUnderline"/>
          <w:highlight w:val="green"/>
        </w:rPr>
        <w:t>resource competition</w:t>
      </w:r>
      <w:r w:rsidRPr="003778F1">
        <w:rPr>
          <w:sz w:val="16"/>
        </w:rPr>
        <w:t xml:space="preserve"> that </w:t>
      </w:r>
      <w:r w:rsidRPr="003778F1">
        <w:rPr>
          <w:rStyle w:val="StyleUnderline"/>
          <w:highlight w:val="green"/>
        </w:rPr>
        <w:t xml:space="preserve">could have </w:t>
      </w:r>
      <w:r w:rsidRPr="003778F1">
        <w:rPr>
          <w:rStyle w:val="Emphasis"/>
          <w:highlight w:val="green"/>
        </w:rPr>
        <w:t>severe economic, political, military and environmental implications</w:t>
      </w:r>
      <w:r w:rsidRPr="003778F1">
        <w:rPr>
          <w:sz w:val="16"/>
        </w:rPr>
        <w:t xml:space="preserve">. </w:t>
      </w:r>
      <w:r w:rsidRPr="003778F1">
        <w:rPr>
          <w:rStyle w:val="StyleUnderline"/>
        </w:rPr>
        <w:t xml:space="preserve">The </w:t>
      </w:r>
      <w:r w:rsidRPr="003778F1">
        <w:rPr>
          <w:rStyle w:val="StyleUnderline"/>
          <w:highlight w:val="green"/>
        </w:rPr>
        <w:t>flag planting by a Russian submarine</w:t>
      </w:r>
      <w:r w:rsidRPr="003778F1">
        <w:rPr>
          <w:sz w:val="16"/>
        </w:rPr>
        <w:t xml:space="preserve"> in August 2007 </w:t>
      </w:r>
      <w:r w:rsidRPr="003778F1">
        <w:rPr>
          <w:rStyle w:val="StyleUnderline"/>
        </w:rPr>
        <w:t xml:space="preserve">underneath the Arctic seabed </w:t>
      </w:r>
      <w:r w:rsidRPr="003778F1">
        <w:rPr>
          <w:rStyle w:val="StyleUnderline"/>
          <w:highlight w:val="green"/>
        </w:rPr>
        <w:t xml:space="preserve">symbolized Russia’s intentions to use Arctic exploration as a means of </w:t>
      </w:r>
      <w:r w:rsidRPr="003778F1">
        <w:rPr>
          <w:rStyle w:val="Emphasis"/>
          <w:highlight w:val="green"/>
        </w:rPr>
        <w:t>securing its desired imperial status – pursuing a zero-sum game</w:t>
      </w:r>
      <w:r w:rsidRPr="003778F1">
        <w:rPr>
          <w:sz w:val="16"/>
          <w:highlight w:val="green"/>
        </w:rPr>
        <w:t xml:space="preserve">. </w:t>
      </w:r>
      <w:r w:rsidRPr="003778F1">
        <w:rPr>
          <w:rStyle w:val="StyleUnderline"/>
          <w:highlight w:val="green"/>
        </w:rPr>
        <w:t>The Kremlin plans to establish a new international order in which it becomes a regional hegemon</w:t>
      </w:r>
      <w:r w:rsidRPr="003778F1">
        <w:rPr>
          <w:sz w:val="16"/>
        </w:rPr>
        <w:t xml:space="preserve">. It is my opinion that </w:t>
      </w:r>
      <w:r w:rsidRPr="003778F1">
        <w:rPr>
          <w:rStyle w:val="StyleUnderline"/>
        </w:rPr>
        <w:t xml:space="preserve">Russia intends to end its role as an isolated entity in international affairs, becoming closely integrated with the global economy and dictating policy. </w:t>
      </w:r>
      <w:r w:rsidRPr="003778F1">
        <w:rPr>
          <w:rStyle w:val="StyleUnderline"/>
          <w:highlight w:val="green"/>
        </w:rPr>
        <w:t xml:space="preserve">Russian officials view the Arctic as </w:t>
      </w:r>
      <w:r w:rsidRPr="003778F1">
        <w:rPr>
          <w:rStyle w:val="Emphasis"/>
          <w:highlight w:val="green"/>
        </w:rPr>
        <w:t>securing its energy security ambitions</w:t>
      </w:r>
      <w:r w:rsidRPr="003778F1">
        <w:rPr>
          <w:rStyle w:val="StyleUnderline"/>
        </w:rPr>
        <w:t xml:space="preserve"> for the next century</w:t>
      </w:r>
      <w:r w:rsidRPr="003778F1">
        <w:rPr>
          <w:sz w:val="16"/>
        </w:rPr>
        <w:t xml:space="preserve">. </w:t>
      </w:r>
      <w:r w:rsidRPr="003778F1">
        <w:rPr>
          <w:rStyle w:val="StyleUnderline"/>
          <w:highlight w:val="green"/>
        </w:rPr>
        <w:t>Dwindling Russian</w:t>
      </w:r>
      <w:r w:rsidRPr="003778F1">
        <w:rPr>
          <w:rStyle w:val="StyleUnderline"/>
        </w:rPr>
        <w:t xml:space="preserve"> gas and </w:t>
      </w:r>
      <w:r w:rsidRPr="003778F1">
        <w:rPr>
          <w:rStyle w:val="StyleUnderline"/>
          <w:highlight w:val="green"/>
        </w:rPr>
        <w:t>energy reserves</w:t>
      </w:r>
      <w:r w:rsidRPr="003778F1">
        <w:rPr>
          <w:rStyle w:val="StyleUnderline"/>
        </w:rPr>
        <w:t xml:space="preserve">, in the underdeveloped Siberian fields, and over-reliance on European imports of its natural gas </w:t>
      </w:r>
      <w:r w:rsidRPr="003778F1">
        <w:rPr>
          <w:rStyle w:val="StyleUnderline"/>
          <w:highlight w:val="green"/>
        </w:rPr>
        <w:t>has led to a push towards the Arctic</w:t>
      </w:r>
      <w:r w:rsidRPr="003778F1">
        <w:rPr>
          <w:rStyle w:val="StyleUnderline"/>
        </w:rPr>
        <w:t>. Russia’s jurisdictional claim over the Arctic seabed will challenge the existing international law criteria</w:t>
      </w:r>
      <w:r w:rsidRPr="003778F1">
        <w:rPr>
          <w:sz w:val="16"/>
        </w:rPr>
        <w:t xml:space="preserve">, the UNCLOS, which specifies jurisdictional authority over international waters. </w:t>
      </w:r>
      <w:r w:rsidRPr="003778F1">
        <w:rPr>
          <w:rStyle w:val="StyleUnderline"/>
        </w:rPr>
        <w:t xml:space="preserve">Arctic </w:t>
      </w:r>
      <w:r w:rsidRPr="003778F1">
        <w:rPr>
          <w:rStyle w:val="StyleUnderline"/>
          <w:highlight w:val="green"/>
        </w:rPr>
        <w:t>stakeholders must be wary of Russian intentions</w:t>
      </w:r>
      <w:r w:rsidRPr="003778F1">
        <w:rPr>
          <w:rStyle w:val="StyleUnderline"/>
        </w:rPr>
        <w:t xml:space="preserve"> over Arctic development, </w:t>
      </w:r>
      <w:r w:rsidRPr="003778F1">
        <w:rPr>
          <w:rStyle w:val="StyleUnderline"/>
          <w:highlight w:val="green"/>
        </w:rPr>
        <w:t xml:space="preserve">considering the </w:t>
      </w:r>
      <w:r w:rsidRPr="003778F1">
        <w:rPr>
          <w:rStyle w:val="Emphasis"/>
          <w:highlight w:val="green"/>
        </w:rPr>
        <w:t>nationalistic rhetoric</w:t>
      </w:r>
      <w:r w:rsidRPr="003778F1">
        <w:rPr>
          <w:rStyle w:val="StyleUnderline"/>
          <w:highlight w:val="green"/>
        </w:rPr>
        <w:t xml:space="preserve"> of the</w:t>
      </w:r>
      <w:r w:rsidRPr="003778F1">
        <w:rPr>
          <w:rStyle w:val="StyleUnderline"/>
        </w:rPr>
        <w:t xml:space="preserve"> current </w:t>
      </w:r>
      <w:r w:rsidRPr="003778F1">
        <w:rPr>
          <w:rStyle w:val="StyleUnderline"/>
          <w:highlight w:val="green"/>
        </w:rPr>
        <w:t>government</w:t>
      </w:r>
      <w:r w:rsidRPr="003778F1">
        <w:rPr>
          <w:rStyle w:val="StyleUnderline"/>
        </w:rPr>
        <w:t xml:space="preserve"> in power</w:t>
      </w:r>
      <w:r w:rsidRPr="003778F1">
        <w:rPr>
          <w:sz w:val="16"/>
        </w:rPr>
        <w:t xml:space="preserve">. </w:t>
      </w:r>
      <w:r w:rsidRPr="003778F1">
        <w:rPr>
          <w:rStyle w:val="StyleUnderline"/>
        </w:rPr>
        <w:t>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w:t>
      </w:r>
      <w:r w:rsidRPr="003778F1">
        <w:rPr>
          <w:sz w:val="16"/>
        </w:rPr>
        <w:t xml:space="preserve">. </w:t>
      </w:r>
      <w:r w:rsidRPr="003778F1">
        <w:rPr>
          <w:rStyle w:val="StyleUnderline"/>
          <w:highlight w:val="green"/>
        </w:rPr>
        <w:t>Russia’s actions in Crimea</w:t>
      </w:r>
      <w:r w:rsidRPr="003778F1">
        <w:rPr>
          <w:rStyle w:val="StyleUnderline"/>
        </w:rPr>
        <w:t xml:space="preserve"> and the Ukraine </w:t>
      </w:r>
      <w:r w:rsidRPr="003778F1">
        <w:rPr>
          <w:rStyle w:val="StyleUnderline"/>
          <w:highlight w:val="green"/>
        </w:rPr>
        <w:t>emphasize their willingness to revert to military action over issues of territorial sovereignty</w:t>
      </w:r>
      <w:r w:rsidRPr="003778F1">
        <w:rPr>
          <w:rStyle w:val="StyleUnderline"/>
        </w:rPr>
        <w:t xml:space="preserve"> and that the U.S. requires an assertive foreign policy with Russia</w:t>
      </w:r>
      <w:r w:rsidRPr="003778F1">
        <w:rPr>
          <w:sz w:val="16"/>
        </w:rPr>
        <w:t xml:space="preserve">. Ensuing </w:t>
      </w:r>
      <w:r w:rsidRPr="003778F1">
        <w:rPr>
          <w:rStyle w:val="StyleUnderline"/>
          <w:highlight w:val="green"/>
        </w:rPr>
        <w:t xml:space="preserve">competition over Arctic energy resources and shipping lanes will </w:t>
      </w:r>
      <w:r w:rsidRPr="003778F1">
        <w:rPr>
          <w:rStyle w:val="Emphasis"/>
          <w:highlight w:val="green"/>
        </w:rPr>
        <w:t>increase geopolitical competition</w:t>
      </w:r>
      <w:r w:rsidRPr="003778F1">
        <w:rPr>
          <w:rStyle w:val="StyleUnderline"/>
          <w:highlight w:val="green"/>
        </w:rPr>
        <w:t xml:space="preserve"> among the Great Powers</w:t>
      </w:r>
      <w:r w:rsidRPr="003778F1">
        <w:rPr>
          <w:sz w:val="16"/>
        </w:rPr>
        <w:t xml:space="preserve">.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 International law and conventions can only be implemented if supported by U.S. diplomacy in international institutions. Domestic and multi-national energy companies must continue their innovation in technology to finance exploration in competition with foreign NOCs. Regional competition with its East Asian neighbors, South Korea and Japan, for energy security will lead to an assertive foreign policy from China to lead Asian exploration in the Arctic. China’s pursuance of energy resources in the Arctic and use of new shipping lanes along Russia’s coast line will increase tensions between the two states as they strive to become naval superpowers. The Chinese government has maintained that they have no clear agenda regarding its Arctic Policy. However, China still harbors ambitions of becoming a regional hegemon and for energy diversification away from fossil fuels to satisfy its population and production demands. China’s application for permanent observer status in the Arctic Council signifies their intention to influence Arctic Policy despite their inferior geographic location. Access to the Arctic shipping lanes will significantly reduce risks and costs for Chinese trade to the West via the Northern Sea Route. The U.S’s relatively superior military and economic resources and growing energy self-sufficiency means it must implement policies that will satisfy world energy security demands through Arctic development. </w:t>
      </w:r>
      <w:r w:rsidRPr="003778F1">
        <w:rPr>
          <w:rStyle w:val="StyleUnderline"/>
          <w:highlight w:val="green"/>
        </w:rPr>
        <w:t>The U</w:t>
      </w:r>
      <w:r w:rsidRPr="003778F1">
        <w:rPr>
          <w:sz w:val="16"/>
        </w:rPr>
        <w:t xml:space="preserve">nited </w:t>
      </w:r>
      <w:r w:rsidRPr="003778F1">
        <w:rPr>
          <w:rStyle w:val="StyleUnderline"/>
          <w:highlight w:val="green"/>
        </w:rPr>
        <w:t>S</w:t>
      </w:r>
      <w:r w:rsidRPr="003778F1">
        <w:rPr>
          <w:sz w:val="16"/>
        </w:rPr>
        <w:t xml:space="preserve">tates </w:t>
      </w:r>
      <w:r w:rsidRPr="003778F1">
        <w:rPr>
          <w:rStyle w:val="StyleUnderline"/>
          <w:highlight w:val="green"/>
        </w:rPr>
        <w:t>must</w:t>
      </w:r>
      <w:r w:rsidRPr="003778F1">
        <w:rPr>
          <w:rStyle w:val="StyleUnderline"/>
        </w:rPr>
        <w:t xml:space="preserve"> use its clout within the Arctic Council to </w:t>
      </w:r>
      <w:r w:rsidRPr="003778F1">
        <w:rPr>
          <w:rStyle w:val="StyleUnderline"/>
          <w:highlight w:val="green"/>
        </w:rPr>
        <w:t>check the imperial ambitions of Russia</w:t>
      </w:r>
      <w:r w:rsidRPr="003778F1">
        <w:rPr>
          <w:sz w:val="16"/>
        </w:rPr>
        <w:t xml:space="preserve"> and the vast energy demands of China through effective State and Energy Department mandates. In my opinion, </w:t>
      </w:r>
      <w:r w:rsidRPr="003778F1">
        <w:rPr>
          <w:rStyle w:val="StyleUnderline"/>
          <w:highlight w:val="green"/>
        </w:rPr>
        <w:t>an inability to do this will threaten a return to Cold War geopolitics</w:t>
      </w:r>
      <w:r w:rsidRPr="003778F1">
        <w:rPr>
          <w:rStyle w:val="StyleUnderline"/>
        </w:rPr>
        <w:t xml:space="preserve">, increasing the risk of energy security competition </w:t>
      </w:r>
      <w:r w:rsidRPr="003778F1">
        <w:rPr>
          <w:rStyle w:val="StyleUnderline"/>
          <w:highlight w:val="green"/>
        </w:rPr>
        <w:t xml:space="preserve">and </w:t>
      </w:r>
      <w:r w:rsidRPr="003778F1">
        <w:rPr>
          <w:rStyle w:val="Emphasis"/>
          <w:highlight w:val="green"/>
        </w:rPr>
        <w:t>Great Power military conflict</w:t>
      </w:r>
      <w:r w:rsidRPr="003778F1">
        <w:rPr>
          <w:sz w:val="16"/>
        </w:rPr>
        <w:t>.</w:t>
      </w:r>
    </w:p>
    <w:p w:rsidR="00321905" w:rsidRDefault="00321905" w:rsidP="00321905">
      <w:pPr>
        <w:pStyle w:val="Heading2"/>
      </w:pPr>
      <w:r>
        <w:t>Uniqueness</w:t>
      </w:r>
    </w:p>
    <w:p w:rsidR="00321905" w:rsidRPr="003778F1" w:rsidRDefault="00321905" w:rsidP="00321905">
      <w:pPr>
        <w:pStyle w:val="Heading3"/>
      </w:pPr>
      <w:r w:rsidRPr="003778F1">
        <w:t>UX—Arctic</w:t>
      </w:r>
    </w:p>
    <w:p w:rsidR="00321905" w:rsidRPr="003778F1" w:rsidRDefault="00321905" w:rsidP="00321905">
      <w:pPr>
        <w:pStyle w:val="Heading4"/>
      </w:pPr>
      <w:r w:rsidRPr="003778F1">
        <w:t xml:space="preserve">Russia winning the race to control the Arctic </w:t>
      </w:r>
    </w:p>
    <w:p w:rsidR="00321905" w:rsidRPr="003778F1" w:rsidRDefault="00321905" w:rsidP="00321905">
      <w:pPr>
        <w:rPr>
          <w:rStyle w:val="Style13ptBold"/>
        </w:rPr>
      </w:pPr>
      <w:r w:rsidRPr="003778F1">
        <w:rPr>
          <w:rStyle w:val="Style13ptBold"/>
        </w:rPr>
        <w:t>Ritter, 6/12</w:t>
      </w:r>
    </w:p>
    <w:p w:rsidR="00321905" w:rsidRPr="003778F1" w:rsidRDefault="00321905" w:rsidP="00321905">
      <w:r w:rsidRPr="003778F1">
        <w:t>Karl Ritter, Associated Press reporter; “Cold War Spy Games Return to the Arctic,” 6/12/2014, http://www.realcleardefense.com/articles/2014/06/12/cold_war_spy_games_return_to_the_arctic_107270.html // MS</w:t>
      </w:r>
    </w:p>
    <w:p w:rsidR="00321905" w:rsidRPr="003778F1" w:rsidRDefault="00321905" w:rsidP="00321905"/>
    <w:p w:rsidR="00321905" w:rsidRPr="003778F1" w:rsidRDefault="00321905" w:rsidP="00321905">
      <w:pPr>
        <w:rPr>
          <w:sz w:val="16"/>
        </w:rPr>
      </w:pPr>
      <w:r w:rsidRPr="003778F1">
        <w:rPr>
          <w:sz w:val="16"/>
        </w:rPr>
        <w:t>OSLO, Norway (AP) -- In early March, a mysterious ship the size of a large passenger ferry left a Romanian wharf, glided through the narrow strait that separates Europe from Asia and plotted a course toward Scandinavia. After a two-year refitting, the $250 million ship will begin its mission: to snoop on Russia's activities in the Arctic.</w:t>
      </w:r>
      <w:r w:rsidRPr="003778F1">
        <w:rPr>
          <w:sz w:val="12"/>
        </w:rPr>
        <w:t>¶</w:t>
      </w:r>
      <w:r w:rsidRPr="003778F1">
        <w:rPr>
          <w:sz w:val="16"/>
        </w:rPr>
        <w:t xml:space="preserve"> "There is a demand from our political leadership to describe what is going on in this region," said Norway's military intelligence chief, Lt. Gen. Kjell Grandhagen.</w:t>
      </w:r>
      <w:r w:rsidRPr="003778F1">
        <w:rPr>
          <w:sz w:val="12"/>
        </w:rPr>
        <w:t>¶</w:t>
      </w:r>
      <w:r w:rsidRPr="003778F1">
        <w:rPr>
          <w:sz w:val="16"/>
        </w:rPr>
        <w:t xml:space="preserve"> </w:t>
      </w:r>
      <w:r w:rsidRPr="003778F1">
        <w:rPr>
          <w:rStyle w:val="StyleUnderline"/>
        </w:rPr>
        <w:t>As climate change eats away at the sea ice covering the North Pole, Arctic nations - the U.S., Canada, the Nordic countries and Russia- are fishing for secrets in East-West spy games echoing Cold War rivalries</w:t>
      </w:r>
      <w:r w:rsidRPr="003778F1">
        <w:rPr>
          <w:sz w:val="16"/>
        </w:rPr>
        <w:t xml:space="preserve">. </w:t>
      </w:r>
      <w:r w:rsidRPr="003778F1">
        <w:rPr>
          <w:rStyle w:val="StyleUnderline"/>
        </w:rPr>
        <w:t>The military dimension remains important but this time there's an economic aspect, too: getting a leg up in the competition for potential oil and gas resources, along with new shipping lanes and fishing waters</w:t>
      </w:r>
      <w:r w:rsidRPr="003778F1">
        <w:rPr>
          <w:sz w:val="16"/>
        </w:rPr>
        <w:t>.</w:t>
      </w:r>
      <w:r w:rsidRPr="003778F1">
        <w:rPr>
          <w:sz w:val="12"/>
        </w:rPr>
        <w:t>¶</w:t>
      </w:r>
      <w:r w:rsidRPr="003778F1">
        <w:rPr>
          <w:sz w:val="16"/>
        </w:rPr>
        <w:t xml:space="preserve"> </w:t>
      </w:r>
      <w:r w:rsidRPr="003778F1">
        <w:rPr>
          <w:rStyle w:val="StyleUnderline"/>
        </w:rPr>
        <w:t>Summer sea ice reached a record low in 2012 and scientific projections suggest it could disappear completely this century</w:t>
      </w:r>
      <w:r w:rsidRPr="003778F1">
        <w:rPr>
          <w:sz w:val="16"/>
        </w:rPr>
        <w:t>. New areas of open water already have allowed more shipping through the Northern Sea Route north of Russia. The melt is also opening a new energy frontier - the Arctic is believed to hold 13 percent of the world's undiscovered oil and 30 percent of its untapped gas.</w:t>
      </w:r>
      <w:r w:rsidRPr="003778F1">
        <w:rPr>
          <w:sz w:val="12"/>
        </w:rPr>
        <w:t>¶</w:t>
      </w:r>
      <w:r w:rsidRPr="003778F1">
        <w:rPr>
          <w:sz w:val="16"/>
        </w:rPr>
        <w:t xml:space="preserve"> </w:t>
      </w:r>
      <w:proofErr w:type="gramStart"/>
      <w:r w:rsidRPr="003778F1">
        <w:rPr>
          <w:sz w:val="16"/>
        </w:rPr>
        <w:t>The</w:t>
      </w:r>
      <w:proofErr w:type="gramEnd"/>
      <w:r w:rsidRPr="003778F1">
        <w:rPr>
          <w:sz w:val="16"/>
        </w:rPr>
        <w:t xml:space="preserve"> most accessible resources lie within national boundaries and are undisputed. </w:t>
      </w:r>
      <w:r w:rsidRPr="003778F1">
        <w:rPr>
          <w:rStyle w:val="StyleUnderline"/>
        </w:rPr>
        <w:t xml:space="preserve">Security analysts say the </w:t>
      </w:r>
      <w:r w:rsidRPr="003778F1">
        <w:rPr>
          <w:rStyle w:val="Emphasis"/>
        </w:rPr>
        <w:t>risk of conflict</w:t>
      </w:r>
      <w:r w:rsidRPr="003778F1">
        <w:rPr>
          <w:rStyle w:val="StyleUnderline"/>
        </w:rPr>
        <w:t xml:space="preserve"> lies further ahead, if and when the ice melts enough to uncover resources in areas where ownership is unclear</w:t>
      </w:r>
      <w:r w:rsidRPr="003778F1">
        <w:rPr>
          <w:sz w:val="16"/>
        </w:rPr>
        <w:t>. The U.S., Canada, Denmark, Norway and Russia are expected to have overlapping claims.</w:t>
      </w:r>
      <w:r w:rsidRPr="003778F1">
        <w:rPr>
          <w:sz w:val="12"/>
        </w:rPr>
        <w:t>¶</w:t>
      </w:r>
      <w:r w:rsidRPr="003778F1">
        <w:rPr>
          <w:sz w:val="16"/>
        </w:rPr>
        <w:t xml:space="preserve"> </w:t>
      </w:r>
      <w:r w:rsidRPr="003778F1">
        <w:rPr>
          <w:rStyle w:val="Emphasis"/>
        </w:rPr>
        <w:t>Critics say the U.S. lags in the race</w:t>
      </w:r>
      <w:r w:rsidRPr="003778F1">
        <w:rPr>
          <w:sz w:val="16"/>
        </w:rPr>
        <w:t xml:space="preserve">. </w:t>
      </w:r>
      <w:r w:rsidRPr="003778F1">
        <w:rPr>
          <w:rStyle w:val="StyleUnderline"/>
        </w:rPr>
        <w:t>A panel of retired generals recently found that despite a slew of planning documents, the Coast Guard has only one fully ready icebreaker and the U.S. Navy has few ice-hardened vessels that can operate in the Arctic, other than nuclear submarines.</w:t>
      </w:r>
      <w:r w:rsidRPr="003778F1">
        <w:rPr>
          <w:sz w:val="12"/>
        </w:rPr>
        <w:t>¶</w:t>
      </w:r>
      <w:r w:rsidRPr="003778F1">
        <w:rPr>
          <w:sz w:val="16"/>
        </w:rPr>
        <w:t xml:space="preserve"> "The geopolitical situation is ever more nuanced and complex. The risk of maritime events, or even unpredictable flashpoints, endemic to national security is growing," retired Admiral Frank Bowman warned in the report.</w:t>
      </w:r>
      <w:r w:rsidRPr="003778F1">
        <w:rPr>
          <w:sz w:val="12"/>
        </w:rPr>
        <w:t>¶</w:t>
      </w:r>
      <w:r w:rsidRPr="003778F1">
        <w:rPr>
          <w:sz w:val="16"/>
        </w:rPr>
        <w:t xml:space="preserve"> Russian President Vladimir </w:t>
      </w:r>
      <w:r w:rsidRPr="003778F1">
        <w:rPr>
          <w:rStyle w:val="StyleUnderline"/>
        </w:rPr>
        <w:t>Putin stressed at a national security meeting his desire "to maintain Russia's influence in the region and</w:t>
      </w:r>
      <w:r w:rsidRPr="003778F1">
        <w:rPr>
          <w:sz w:val="16"/>
        </w:rPr>
        <w:t xml:space="preserve"> maybe, in some areas, </w:t>
      </w:r>
      <w:r w:rsidRPr="003778F1">
        <w:rPr>
          <w:rStyle w:val="StyleUnderline"/>
        </w:rPr>
        <w:t>to be ahead of our partners</w:t>
      </w:r>
      <w:r w:rsidRPr="003778F1">
        <w:rPr>
          <w:sz w:val="16"/>
        </w:rPr>
        <w:t>."</w:t>
      </w:r>
      <w:r w:rsidRPr="003778F1">
        <w:rPr>
          <w:sz w:val="12"/>
        </w:rPr>
        <w:t>¶</w:t>
      </w:r>
      <w:r w:rsidRPr="003778F1">
        <w:rPr>
          <w:sz w:val="16"/>
        </w:rPr>
        <w:t xml:space="preserve"> </w:t>
      </w:r>
      <w:r w:rsidRPr="003778F1">
        <w:rPr>
          <w:rStyle w:val="StyleUnderline"/>
        </w:rPr>
        <w:t>In 2007 Russia resumed long-range strategic bomber flights over the Arctic and planted a Russian flag on the seabed beneath the North Pole.</w:t>
      </w:r>
      <w:r w:rsidRPr="003778F1">
        <w:rPr>
          <w:sz w:val="16"/>
        </w:rPr>
        <w:t xml:space="preserve"> More recently, </w:t>
      </w:r>
      <w:r w:rsidRPr="003778F1">
        <w:rPr>
          <w:rStyle w:val="StyleUnderline"/>
        </w:rPr>
        <w:t>it asserted control over the Northern Sea Route with naval deployments and by reopening a military base on the New Siberian Islands. The first oil supplies were unloaded from an ice-resistant platform in Russia's Pechora Sea, which Putin described as "our first step in developing the Arctic sea shelf."</w:t>
      </w:r>
      <w:r w:rsidRPr="003778F1">
        <w:rPr>
          <w:sz w:val="12"/>
        </w:rPr>
        <w:t>¶</w:t>
      </w:r>
      <w:r w:rsidRPr="003778F1">
        <w:rPr>
          <w:sz w:val="16"/>
        </w:rPr>
        <w:t xml:space="preserve"> Even before </w:t>
      </w:r>
      <w:r w:rsidRPr="003778F1">
        <w:rPr>
          <w:rStyle w:val="StyleUnderline"/>
        </w:rPr>
        <w:t xml:space="preserve">the Ukraine crisis chilled cooperation between Russia and the West in the </w:t>
      </w:r>
      <w:proofErr w:type="gramStart"/>
      <w:r w:rsidRPr="003778F1">
        <w:rPr>
          <w:rStyle w:val="StyleUnderline"/>
        </w:rPr>
        <w:t>Arctic</w:t>
      </w:r>
      <w:r w:rsidRPr="003778F1">
        <w:rPr>
          <w:sz w:val="16"/>
        </w:rPr>
        <w:t>,</w:t>
      </w:r>
      <w:proofErr w:type="gramEnd"/>
      <w:r w:rsidRPr="003778F1">
        <w:rPr>
          <w:sz w:val="16"/>
        </w:rPr>
        <w:t xml:space="preserve"> the region's Western nations were trading accusations of cyber-attacks and espionage with Russia and China:</w:t>
      </w:r>
    </w:p>
    <w:p w:rsidR="00321905" w:rsidRPr="003778F1" w:rsidRDefault="00321905" w:rsidP="00321905">
      <w:pPr>
        <w:pStyle w:val="Heading4"/>
      </w:pPr>
      <w:r w:rsidRPr="003778F1">
        <w:t>Russia expanding its Arctic sphere of influence</w:t>
      </w:r>
    </w:p>
    <w:p w:rsidR="00321905" w:rsidRPr="003778F1" w:rsidRDefault="00321905" w:rsidP="00321905">
      <w:pPr>
        <w:rPr>
          <w:rStyle w:val="Style13ptBold"/>
        </w:rPr>
      </w:pPr>
      <w:r w:rsidRPr="003778F1">
        <w:rPr>
          <w:rStyle w:val="Style13ptBold"/>
        </w:rPr>
        <w:t>Pavlova and Chauvet, 5/28</w:t>
      </w:r>
    </w:p>
    <w:p w:rsidR="00321905" w:rsidRPr="003778F1" w:rsidRDefault="00321905" w:rsidP="00321905">
      <w:r w:rsidRPr="003778F1">
        <w:t>Elena, junior partner at the AESMA Group’s Eurasian Desk, and Victor, partner at POLARISK Analytics and research fellow at IPSE; “Russian Arctic development hampered by Moscow’s strategic engagements,” 5/28/2014, http://arcticjournal.com/opinion/637/russian-arctic-development-hampered-moscows-strategic-engagements // MS</w:t>
      </w:r>
    </w:p>
    <w:p w:rsidR="00321905" w:rsidRPr="003778F1" w:rsidRDefault="00321905" w:rsidP="00321905"/>
    <w:p w:rsidR="00321905" w:rsidRPr="003778F1" w:rsidRDefault="00321905" w:rsidP="00321905">
      <w:pPr>
        <w:rPr>
          <w:sz w:val="16"/>
        </w:rPr>
      </w:pPr>
      <w:r w:rsidRPr="003778F1">
        <w:rPr>
          <w:rStyle w:val="StyleUnderline"/>
        </w:rPr>
        <w:t>On April 22, a meeting of the Russian Security Council for the Arctic state policy took place in Moscow</w:t>
      </w:r>
      <w:r w:rsidRPr="003778F1">
        <w:rPr>
          <w:sz w:val="16"/>
        </w:rPr>
        <w:t xml:space="preserve">. During that meeting, </w:t>
      </w:r>
      <w:r w:rsidRPr="003778F1">
        <w:rPr>
          <w:rStyle w:val="StyleUnderline"/>
        </w:rPr>
        <w:t xml:space="preserve">they decided that, over the next few years, Russia will push for the development of its Arctic areas, referring to the creation of new transport infrastructures, the implementation of large-scale mining programs and the </w:t>
      </w:r>
      <w:r w:rsidRPr="003778F1">
        <w:rPr>
          <w:rStyle w:val="StyleUnderline"/>
          <w:b/>
        </w:rPr>
        <w:t>strengthening of its military presence</w:t>
      </w:r>
      <w:r w:rsidRPr="003778F1">
        <w:rPr>
          <w:sz w:val="16"/>
        </w:rPr>
        <w:t>.</w:t>
      </w:r>
      <w:r w:rsidRPr="003778F1">
        <w:rPr>
          <w:sz w:val="12"/>
        </w:rPr>
        <w:t>¶</w:t>
      </w:r>
      <w:r w:rsidRPr="003778F1">
        <w:rPr>
          <w:sz w:val="16"/>
        </w:rPr>
        <w:t xml:space="preserve"> In a separate announcement, Russian President Vladimir </w:t>
      </w:r>
      <w:r w:rsidRPr="003778F1">
        <w:rPr>
          <w:rStyle w:val="StyleUnderline"/>
        </w:rPr>
        <w:t>Putin declared that a new state agency should be created to implement Russia’s policy in the Arctic and thereby improve the quality of governance and decision-making in the area. The Russian president made the point that the Arctic remained in</w:t>
      </w:r>
      <w:r w:rsidRPr="003778F1">
        <w:rPr>
          <w:sz w:val="16"/>
          <w:szCs w:val="16"/>
        </w:rPr>
        <w:t xml:space="preserve"> in </w:t>
      </w:r>
      <w:r w:rsidRPr="003778F1">
        <w:rPr>
          <w:rStyle w:val="Emphasis"/>
        </w:rPr>
        <w:t>Russia’s “special sphere of influence”</w:t>
      </w:r>
      <w:r w:rsidRPr="003778F1">
        <w:rPr>
          <w:rStyle w:val="StyleUnderline"/>
        </w:rPr>
        <w:t>,</w:t>
      </w:r>
      <w:r w:rsidRPr="003778F1">
        <w:rPr>
          <w:sz w:val="16"/>
        </w:rPr>
        <w:t xml:space="preserve"> a region </w:t>
      </w:r>
      <w:r w:rsidRPr="003778F1">
        <w:rPr>
          <w:rStyle w:val="StyleUnderline"/>
        </w:rPr>
        <w:t>where all aspects of Russian national security – from political-military, economic, and technological aspects – are concerned.</w:t>
      </w:r>
      <w:r w:rsidRPr="003778F1">
        <w:rPr>
          <w:rStyle w:val="StyleUnderline"/>
          <w:sz w:val="12"/>
        </w:rPr>
        <w:t xml:space="preserve">¶ </w:t>
      </w:r>
      <w:r w:rsidRPr="003778F1">
        <w:rPr>
          <w:sz w:val="16"/>
        </w:rPr>
        <w:t xml:space="preserve">Indeed, </w:t>
      </w:r>
      <w:r w:rsidRPr="003778F1">
        <w:rPr>
          <w:rStyle w:val="StyleUnderline"/>
        </w:rPr>
        <w:t>oil and gas reserves in the Russian Arctic would exceed 1.6 trillion tonnes of oil equivalent and the continental shelf would contain about a quarter of all shelf stocks of hydro carbonic raw materials in the world</w:t>
      </w:r>
      <w:r w:rsidRPr="003778F1">
        <w:rPr>
          <w:sz w:val="16"/>
        </w:rPr>
        <w:t xml:space="preserve">. Parallel to the production of minerals and the reconstruction of infrastructures, </w:t>
      </w:r>
      <w:r w:rsidRPr="003778F1">
        <w:rPr>
          <w:rStyle w:val="StyleUnderline"/>
        </w:rPr>
        <w:t>the development of Arctic transit corridors – including the Northern Sea Route – is planned.</w:t>
      </w:r>
      <w:r w:rsidRPr="003778F1">
        <w:rPr>
          <w:sz w:val="16"/>
        </w:rPr>
        <w:t xml:space="preserve"> Thanks to changes in the Arctic climate more favourable to commercial navigation, cargo transit on the Northern Sea Route increased twofold since 2010. As a result, this route has become increasingly attractive, especially since the transit from the Japanese port of Yokohama to Rotterdam is almost twice as short as the traditional international route through the Suez Canal.</w:t>
      </w:r>
      <w:r w:rsidRPr="003778F1">
        <w:rPr>
          <w:sz w:val="12"/>
        </w:rPr>
        <w:t>¶</w:t>
      </w:r>
      <w:r w:rsidRPr="003778F1">
        <w:rPr>
          <w:sz w:val="16"/>
        </w:rPr>
        <w:t xml:space="preserve"> SEE RELATED: The polar bear in the room</w:t>
      </w:r>
      <w:r w:rsidRPr="003778F1">
        <w:rPr>
          <w:sz w:val="12"/>
        </w:rPr>
        <w:t>¶</w:t>
      </w:r>
      <w:r w:rsidRPr="003778F1">
        <w:rPr>
          <w:sz w:val="16"/>
        </w:rPr>
        <w:t xml:space="preserve"> </w:t>
      </w:r>
      <w:r w:rsidRPr="003778F1">
        <w:rPr>
          <w:rStyle w:val="StyleUnderline"/>
        </w:rPr>
        <w:t>In order to protect the country’s interests and regional borders, Russia will build a unified network of naval facilities on its Arctic territories in order to host advanced warships and submarines. The Army is also planning to form a new strategic military command in the Arctic</w:t>
      </w:r>
      <w:r w:rsidRPr="003778F1">
        <w:rPr>
          <w:sz w:val="16"/>
        </w:rPr>
        <w:t xml:space="preserve">. Plans to reopen airfields and ports on the New Siberian Islands and the Franz Josef Land archipelago have also been announced. It needs to be reminded that </w:t>
      </w:r>
      <w:r w:rsidRPr="003778F1">
        <w:rPr>
          <w:rStyle w:val="StyleUnderline"/>
        </w:rPr>
        <w:t>Russia has been seeking to reinforce its military presence in the Arctic for some time now</w:t>
      </w:r>
      <w:r w:rsidRPr="003778F1">
        <w:rPr>
          <w:sz w:val="16"/>
        </w:rPr>
        <w:t xml:space="preserve"> and it was already mentioned back in 2009 in the Basic Concept of State Policy in the Arctic.</w:t>
      </w:r>
    </w:p>
    <w:p w:rsidR="00321905" w:rsidRPr="003778F1" w:rsidRDefault="00321905" w:rsidP="00321905">
      <w:pPr>
        <w:pStyle w:val="Heading4"/>
      </w:pPr>
      <w:r w:rsidRPr="003778F1">
        <w:t>Russia building its military and symbolic presence in the Arctic</w:t>
      </w:r>
    </w:p>
    <w:p w:rsidR="00321905" w:rsidRPr="003778F1" w:rsidRDefault="00321905" w:rsidP="00321905">
      <w:pPr>
        <w:rPr>
          <w:rStyle w:val="Style13ptBold"/>
        </w:rPr>
      </w:pPr>
      <w:r w:rsidRPr="003778F1">
        <w:rPr>
          <w:rStyle w:val="Style13ptBold"/>
        </w:rPr>
        <w:t>AP, 13</w:t>
      </w:r>
    </w:p>
    <w:p w:rsidR="00321905" w:rsidRPr="003778F1" w:rsidRDefault="00321905" w:rsidP="00321905">
      <w:r w:rsidRPr="003778F1">
        <w:t>“Arctic Scramble: Russia to Flex Military Muscle in Far North,” 12/11/2013, http://www.spiegel.de/international/europe/russian-president-vladimir-putin-plans-military-expansion-in-arctic-a-938387.html // MS</w:t>
      </w:r>
    </w:p>
    <w:p w:rsidR="00321905" w:rsidRPr="003778F1" w:rsidRDefault="00321905" w:rsidP="00321905"/>
    <w:p w:rsidR="00321905" w:rsidRPr="003778F1" w:rsidRDefault="00321905" w:rsidP="00321905">
      <w:pPr>
        <w:rPr>
          <w:sz w:val="16"/>
        </w:rPr>
      </w:pPr>
      <w:r w:rsidRPr="003778F1">
        <w:rPr>
          <w:rStyle w:val="StyleUnderline"/>
        </w:rPr>
        <w:t>The Arctic is believed to be rich in natural gas and oil, and countries with territory in the region are increasingly looking to exploit it</w:t>
      </w:r>
      <w:r w:rsidRPr="003778F1">
        <w:rPr>
          <w:sz w:val="16"/>
        </w:rPr>
        <w:t xml:space="preserve">. </w:t>
      </w:r>
      <w:r w:rsidRPr="003778F1">
        <w:rPr>
          <w:rStyle w:val="StyleUnderline"/>
        </w:rPr>
        <w:t>Russia is now planning a dedicated Arctic military force, and is revamping old Soviet military bases to stake its own claim</w:t>
      </w:r>
      <w:r w:rsidRPr="003778F1">
        <w:rPr>
          <w:sz w:val="16"/>
        </w:rPr>
        <w:t>.</w:t>
      </w:r>
      <w:r w:rsidRPr="003778F1">
        <w:rPr>
          <w:sz w:val="12"/>
        </w:rPr>
        <w:t>¶</w:t>
      </w:r>
      <w:r w:rsidRPr="003778F1">
        <w:rPr>
          <w:sz w:val="16"/>
        </w:rPr>
        <w:t xml:space="preserve"> </w:t>
      </w:r>
      <w:r w:rsidRPr="003778F1">
        <w:rPr>
          <w:rStyle w:val="StyleUnderline"/>
        </w:rPr>
        <w:t>Russia is planning an increased military presence in the Arctic, as several countries increasingly eye the region as a potential boon for natural resources</w:t>
      </w:r>
      <w:r w:rsidRPr="003778F1">
        <w:rPr>
          <w:sz w:val="16"/>
        </w:rPr>
        <w:t>.</w:t>
      </w:r>
      <w:r w:rsidRPr="003778F1">
        <w:rPr>
          <w:sz w:val="12"/>
        </w:rPr>
        <w:t>¶</w:t>
      </w:r>
      <w:r w:rsidRPr="003778F1">
        <w:rPr>
          <w:sz w:val="16"/>
        </w:rPr>
        <w:t xml:space="preserve"> President Vladimir Putin said at a meeting of top military leaders on Tuesday that </w:t>
      </w:r>
      <w:r w:rsidRPr="003778F1">
        <w:rPr>
          <w:rStyle w:val="StyleUnderline"/>
        </w:rPr>
        <w:t>Russia was "intensifying the development of that promising region" and needs "every lever for the protection of its security and national interests there."</w:t>
      </w:r>
      <w:r w:rsidRPr="003778F1">
        <w:rPr>
          <w:sz w:val="12"/>
        </w:rPr>
        <w:t>¶</w:t>
      </w:r>
      <w:r w:rsidRPr="003778F1">
        <w:rPr>
          <w:sz w:val="16"/>
        </w:rPr>
        <w:t xml:space="preserve"> </w:t>
      </w:r>
      <w:proofErr w:type="gramStart"/>
      <w:r w:rsidRPr="003778F1">
        <w:rPr>
          <w:sz w:val="16"/>
        </w:rPr>
        <w:t>Earlier</w:t>
      </w:r>
      <w:proofErr w:type="gramEnd"/>
      <w:r w:rsidRPr="003778F1">
        <w:rPr>
          <w:sz w:val="16"/>
        </w:rPr>
        <w:t xml:space="preserve"> this year, </w:t>
      </w:r>
      <w:r w:rsidRPr="003778F1">
        <w:rPr>
          <w:rStyle w:val="StyleUnderline"/>
        </w:rPr>
        <w:t>Russia completed renovation of an abandoned airfield on the New Siberian Islands, and sent 10 warships and four icebreakers to beef up security there. Putin also said Russia would revamp a number of other Arctic military bases that had fallen into disrepair after the collapse of the Soviet Union in 1991.</w:t>
      </w:r>
      <w:r w:rsidRPr="003778F1">
        <w:rPr>
          <w:sz w:val="12"/>
        </w:rPr>
        <w:t>¶</w:t>
      </w:r>
      <w:r w:rsidRPr="003778F1">
        <w:rPr>
          <w:sz w:val="16"/>
        </w:rPr>
        <w:t xml:space="preserve"> </w:t>
      </w:r>
      <w:r w:rsidRPr="003778F1">
        <w:rPr>
          <w:rStyle w:val="StyleUnderline"/>
        </w:rPr>
        <w:t>Russian Defense Minister</w:t>
      </w:r>
      <w:r w:rsidRPr="003778F1">
        <w:rPr>
          <w:sz w:val="16"/>
        </w:rPr>
        <w:t xml:space="preserve"> Sergei Shoigu </w:t>
      </w:r>
      <w:r w:rsidRPr="003778F1">
        <w:rPr>
          <w:rStyle w:val="StyleUnderline"/>
        </w:rPr>
        <w:t>said</w:t>
      </w:r>
      <w:r w:rsidRPr="003778F1">
        <w:rPr>
          <w:sz w:val="16"/>
        </w:rPr>
        <w:t xml:space="preserve"> Tuesday that </w:t>
      </w:r>
      <w:r w:rsidRPr="003778F1">
        <w:rPr>
          <w:rStyle w:val="StyleUnderline"/>
        </w:rPr>
        <w:t>he would create a special military force dedicated to protecting Russian interests in the Arctic.</w:t>
      </w:r>
      <w:r w:rsidRPr="003778F1">
        <w:rPr>
          <w:sz w:val="16"/>
        </w:rPr>
        <w:t xml:space="preserve"> Putin said earlier this week that </w:t>
      </w:r>
      <w:r w:rsidRPr="003778F1">
        <w:rPr>
          <w:rStyle w:val="StyleUnderline"/>
        </w:rPr>
        <w:t>Russia needs a greater military presence in the region to counter potential threats from the U</w:t>
      </w:r>
      <w:r w:rsidRPr="003778F1">
        <w:rPr>
          <w:sz w:val="16"/>
        </w:rPr>
        <w:t>nited</w:t>
      </w:r>
      <w:r w:rsidRPr="003778F1">
        <w:rPr>
          <w:rStyle w:val="StyleUnderline"/>
        </w:rPr>
        <w:t xml:space="preserve"> S</w:t>
      </w:r>
      <w:r w:rsidRPr="003778F1">
        <w:rPr>
          <w:sz w:val="16"/>
        </w:rPr>
        <w:t>tates.</w:t>
      </w:r>
      <w:r w:rsidRPr="003778F1">
        <w:rPr>
          <w:sz w:val="12"/>
        </w:rPr>
        <w:t>¶</w:t>
      </w:r>
      <w:r w:rsidRPr="003778F1">
        <w:rPr>
          <w:sz w:val="16"/>
        </w:rPr>
        <w:t xml:space="preserve"> </w:t>
      </w:r>
      <w:proofErr w:type="gramStart"/>
      <w:r w:rsidRPr="003778F1">
        <w:rPr>
          <w:sz w:val="16"/>
        </w:rPr>
        <w:t>An</w:t>
      </w:r>
      <w:proofErr w:type="gramEnd"/>
      <w:r w:rsidRPr="003778F1">
        <w:rPr>
          <w:sz w:val="16"/>
        </w:rPr>
        <w:t xml:space="preserve"> incident in September exposed Russian sensitivity over the Arctic, when police arrested 30 people on board a ship sent by Greenpeace to protest Arctic drilling. The activists, crew members and journalists face charges that could carry sentences of up to seven years in prison.</w:t>
      </w:r>
      <w:r w:rsidRPr="003778F1">
        <w:rPr>
          <w:sz w:val="12"/>
        </w:rPr>
        <w:t>¶</w:t>
      </w:r>
      <w:r w:rsidRPr="003778F1">
        <w:rPr>
          <w:sz w:val="16"/>
        </w:rPr>
        <w:t xml:space="preserve"> Canada to Claim North Pole</w:t>
      </w:r>
      <w:r w:rsidRPr="003778F1">
        <w:rPr>
          <w:sz w:val="12"/>
        </w:rPr>
        <w:t>¶</w:t>
      </w:r>
      <w:r w:rsidRPr="003778F1">
        <w:rPr>
          <w:sz w:val="16"/>
        </w:rPr>
        <w:t xml:space="preserve"> </w:t>
      </w:r>
      <w:proofErr w:type="gramStart"/>
      <w:r w:rsidRPr="003778F1">
        <w:rPr>
          <w:sz w:val="16"/>
        </w:rPr>
        <w:t>The</w:t>
      </w:r>
      <w:proofErr w:type="gramEnd"/>
      <w:r w:rsidRPr="003778F1">
        <w:rPr>
          <w:sz w:val="16"/>
        </w:rPr>
        <w:t xml:space="preserve"> comments came just one day after Canada announced plans to claim sovereignty over the North Pole. Canadian Foreign Minister John Baird said the government has asked scientists to prepare a submission to the United Nations that would extend Canada's territory to the outer reaches of the country's continental shelf.</w:t>
      </w:r>
      <w:r w:rsidRPr="003778F1">
        <w:rPr>
          <w:sz w:val="12"/>
        </w:rPr>
        <w:t>¶</w:t>
      </w:r>
      <w:r w:rsidRPr="003778F1">
        <w:rPr>
          <w:sz w:val="16"/>
        </w:rPr>
        <w:t xml:space="preserve"> "We are determined to ensure that all Canadians benefit from the tremendous resources that are to be found in Canada's far north," Baird said. The US Geological Survey estimates that the Arctic contains 30 percent of the world's untapped natural gas resources and 15 percent of oil -- though exploiting the resources is estimated to be extremely costly.</w:t>
      </w:r>
      <w:r w:rsidRPr="003778F1">
        <w:rPr>
          <w:sz w:val="12"/>
        </w:rPr>
        <w:t>¶</w:t>
      </w:r>
      <w:r w:rsidRPr="003778F1">
        <w:rPr>
          <w:sz w:val="16"/>
        </w:rPr>
        <w:t xml:space="preserve"> Some scientists say Canada's claim to the North Pole is a long shot. Current international law grants Canada, Denmark, Norway, Russia and the United States 200 nautical miles of territory off their northern coasts. The UN Commission on the Limits of the Continental Shelf is tasked with evaluating claims like Canada's that expand beyond those boundaries.</w:t>
      </w:r>
      <w:r w:rsidRPr="003778F1">
        <w:rPr>
          <w:sz w:val="12"/>
        </w:rPr>
        <w:t>¶</w:t>
      </w:r>
      <w:r w:rsidRPr="003778F1">
        <w:rPr>
          <w:sz w:val="16"/>
        </w:rPr>
        <w:t xml:space="preserve"> </w:t>
      </w:r>
      <w:r w:rsidRPr="003778F1">
        <w:rPr>
          <w:rStyle w:val="StyleUnderline"/>
        </w:rPr>
        <w:t>In 2007, Russia dropped a canister with a Russia flag at the North Pole to symbolically claim the Arctic seabed as its own</w:t>
      </w:r>
      <w:r w:rsidRPr="003778F1">
        <w:rPr>
          <w:sz w:val="16"/>
        </w:rPr>
        <w:t>.</w:t>
      </w:r>
    </w:p>
    <w:p w:rsidR="00321905" w:rsidRPr="003778F1" w:rsidRDefault="00321905" w:rsidP="00321905"/>
    <w:p w:rsidR="00321905" w:rsidRPr="003778F1" w:rsidRDefault="00321905" w:rsidP="00321905">
      <w:pPr>
        <w:rPr>
          <w:sz w:val="16"/>
        </w:rPr>
      </w:pPr>
    </w:p>
    <w:p w:rsidR="00321905" w:rsidRPr="003778F1" w:rsidRDefault="00321905" w:rsidP="00321905">
      <w:pPr>
        <w:pStyle w:val="Heading3"/>
      </w:pPr>
      <w:r w:rsidRPr="003778F1">
        <w:t>UX—Arctic Focus</w:t>
      </w:r>
    </w:p>
    <w:p w:rsidR="00321905" w:rsidRPr="003778F1" w:rsidRDefault="00321905" w:rsidP="00321905"/>
    <w:p w:rsidR="00321905" w:rsidRPr="003778F1" w:rsidRDefault="00321905" w:rsidP="00321905">
      <w:pPr>
        <w:pStyle w:val="Heading4"/>
      </w:pPr>
      <w:r w:rsidRPr="003778F1">
        <w:t>Russia is aggressively focused on the Arctic</w:t>
      </w:r>
    </w:p>
    <w:p w:rsidR="00321905" w:rsidRPr="003778F1" w:rsidRDefault="00321905" w:rsidP="00321905">
      <w:r w:rsidRPr="003778F1">
        <w:rPr>
          <w:rStyle w:val="Style13ptBold"/>
        </w:rPr>
        <w:t xml:space="preserve">Cohen, 11 </w:t>
      </w:r>
      <w:r w:rsidRPr="003778F1">
        <w:t>– Senior Research Fellow in Russian and Eurasian Studies and International Energy Policy in the Douglas and Sarah Allison Center for Foreign and National Security Policy, a division of the Kathryn and Shelby Cullom Davis Institute for International Studies, at The Heritage Foundation (Ariel, “Russia in the Arctic: Russia in the Arctic: Challenges to U.S. Energy and Geopolitics in the High North,” Strategic Studies Institute Monograph, Strategic Studies Institute, http://www.strategicstudiesinstitute.army.mil/pdffiles/PUB1073.pdf)//VIVIENNE</w:t>
      </w:r>
    </w:p>
    <w:p w:rsidR="00321905" w:rsidRPr="003778F1" w:rsidRDefault="00321905" w:rsidP="00321905">
      <w:pPr>
        <w:rPr>
          <w:rStyle w:val="StyleUnderline"/>
        </w:rPr>
      </w:pPr>
      <w:r w:rsidRPr="003778F1">
        <w:rPr>
          <w:sz w:val="16"/>
        </w:rPr>
        <w:t xml:space="preserve">With the shrinking of the polar ice cap, </w:t>
      </w:r>
      <w:r w:rsidRPr="003778F1">
        <w:rPr>
          <w:rStyle w:val="StyleUnderline"/>
        </w:rPr>
        <w:t>navigation through the Northwest Passage</w:t>
      </w:r>
      <w:r w:rsidRPr="003778F1">
        <w:rPr>
          <w:sz w:val="16"/>
        </w:rPr>
        <w:t xml:space="preserve"> along the northern coast of North America </w:t>
      </w:r>
      <w:r w:rsidRPr="003778F1">
        <w:rPr>
          <w:rStyle w:val="StyleUnderline"/>
        </w:rPr>
        <w:t>may become increasingly possible with the help of icebreakers</w:t>
      </w:r>
      <w:r w:rsidRPr="003778F1">
        <w:rPr>
          <w:sz w:val="16"/>
        </w:rPr>
        <w:t xml:space="preserve">. Similarly, </w:t>
      </w:r>
      <w:r w:rsidRPr="003778F1">
        <w:rPr>
          <w:rStyle w:val="StyleUnderline"/>
        </w:rPr>
        <w:t>Russia is seeking to make the Northern Sea Route</w:t>
      </w:r>
      <w:r w:rsidRPr="003778F1">
        <w:rPr>
          <w:sz w:val="16"/>
        </w:rPr>
        <w:t xml:space="preserve"> along the northern coast of Eurasia </w:t>
      </w:r>
      <w:r w:rsidRPr="003778F1">
        <w:rPr>
          <w:rStyle w:val="StyleUnderline"/>
        </w:rPr>
        <w:t>navigable for considerably longer periods during the year</w:t>
      </w:r>
      <w:r w:rsidRPr="003778F1">
        <w:rPr>
          <w:sz w:val="16"/>
        </w:rPr>
        <w:t xml:space="preserve"> and is listing it as part of its national boundaries in the Kremlin’s new Arctic strategy. Passage through these shorter routes will significantly cut the time and costs of shipping. </w:t>
      </w:r>
      <w:proofErr w:type="gramStart"/>
      <w:r w:rsidRPr="003778F1">
        <w:rPr>
          <w:sz w:val="16"/>
        </w:rPr>
        <w:t>(See Map 1-1.)</w:t>
      </w:r>
      <w:proofErr w:type="gramEnd"/>
      <w:r w:rsidRPr="003778F1">
        <w:rPr>
          <w:sz w:val="16"/>
        </w:rPr>
        <w:t xml:space="preserve"> </w:t>
      </w:r>
      <w:r w:rsidRPr="003778F1">
        <w:rPr>
          <w:rStyle w:val="StyleUnderline"/>
        </w:rPr>
        <w:t xml:space="preserve">In recent years, </w:t>
      </w:r>
      <w:r w:rsidRPr="003778F1">
        <w:rPr>
          <w:rStyle w:val="Emphasis"/>
        </w:rPr>
        <w:t>Russia has been particularly active in the Arctic, aggressively advancing its interests</w:t>
      </w:r>
      <w:r w:rsidRPr="003778F1">
        <w:rPr>
          <w:rStyle w:val="StyleUnderline"/>
        </w:rPr>
        <w:t xml:space="preserve"> and claims by using international law and also establishing a comprehensive presence in the Arctic, including the projection of military might into the region.</w:t>
      </w:r>
    </w:p>
    <w:p w:rsidR="00321905" w:rsidRPr="003778F1" w:rsidRDefault="00321905" w:rsidP="00321905">
      <w:pPr>
        <w:rPr>
          <w:rStyle w:val="StyleUnderline"/>
        </w:rPr>
      </w:pPr>
    </w:p>
    <w:p w:rsidR="00321905" w:rsidRPr="003778F1" w:rsidRDefault="00321905" w:rsidP="00321905">
      <w:pPr>
        <w:pStyle w:val="Heading3"/>
      </w:pPr>
      <w:r w:rsidRPr="003778F1">
        <w:t>UX—Arctic Tensions</w:t>
      </w:r>
    </w:p>
    <w:p w:rsidR="00321905" w:rsidRPr="003778F1" w:rsidRDefault="00321905" w:rsidP="00321905">
      <w:pPr>
        <w:pStyle w:val="Heading4"/>
      </w:pPr>
      <w:r w:rsidRPr="003778F1">
        <w:t>Russia re-militarizing</w:t>
      </w:r>
    </w:p>
    <w:p w:rsidR="00321905" w:rsidRPr="003778F1" w:rsidRDefault="00321905" w:rsidP="00321905">
      <w:r w:rsidRPr="003778F1">
        <w:rPr>
          <w:rStyle w:val="Style13ptBold"/>
        </w:rPr>
        <w:t>Yuferov, 13</w:t>
      </w:r>
      <w:r w:rsidRPr="003778F1">
        <w:t xml:space="preserve"> [Ivan Yuferov, pursuing a Master's degree in Regional Studies from Moscow State Institute of International Relations, “Is a real cold war possible in the Arctic?”, </w:t>
      </w:r>
      <w:hyperlink r:id="rId7" w:history="1">
        <w:r w:rsidRPr="003778F1">
          <w:rPr>
            <w:rStyle w:val="Hyperlink"/>
          </w:rPr>
          <w:t>http://www.russia-direct.org/content/real-cold-war-possible-arctic</w:t>
        </w:r>
      </w:hyperlink>
      <w:r w:rsidRPr="003778F1">
        <w:t>, 11-28-2013, Evan]</w:t>
      </w:r>
    </w:p>
    <w:p w:rsidR="00321905" w:rsidRPr="003778F1" w:rsidRDefault="00321905" w:rsidP="00321905">
      <w:pPr>
        <w:rPr>
          <w:sz w:val="16"/>
        </w:rPr>
      </w:pPr>
      <w:r w:rsidRPr="003778F1">
        <w:rPr>
          <w:rStyle w:val="StyleUnderline"/>
        </w:rPr>
        <w:t>After a period of substantial demilitarization in the Arctic after the Cold War, we are now witnessing a growing recognition of the new strategic significance of a region where security, economics, politics and ecology interact</w:t>
      </w:r>
      <w:r w:rsidRPr="003778F1">
        <w:rPr>
          <w:sz w:val="16"/>
        </w:rPr>
        <w:t xml:space="preserve">. First of all, according to the U.S. Geological Survey, </w:t>
      </w:r>
      <w:r w:rsidRPr="003778F1">
        <w:rPr>
          <w:rStyle w:val="StyleUnderline"/>
        </w:rPr>
        <w:t>the Arctic is a potential key petroleum-bearing region holding one-quarter of the world’s remaining undiscovered oil and gas deposits</w:t>
      </w:r>
      <w:r w:rsidRPr="003778F1">
        <w:rPr>
          <w:sz w:val="16"/>
        </w:rPr>
        <w:t xml:space="preserve">, in particular, as much as 90 billion barrels of oil and 1.670 trillion cubic feet of natural gas. Secondly, </w:t>
      </w:r>
      <w:r w:rsidRPr="003778F1">
        <w:rPr>
          <w:rStyle w:val="StyleUnderline"/>
        </w:rPr>
        <w:t>new sea lanes will be created by the great melt of Arctic ice, meaning the Arctic Ocean will soon be free of ice for most of the year</w:t>
      </w:r>
      <w:r w:rsidRPr="003778F1">
        <w:rPr>
          <w:sz w:val="16"/>
        </w:rPr>
        <w:t xml:space="preserve">. Thirdly, </w:t>
      </w:r>
      <w:r w:rsidRPr="003778F1">
        <w:rPr>
          <w:rStyle w:val="StyleUnderline"/>
        </w:rPr>
        <w:t xml:space="preserve">the region is militarily significant, as the Arctic Ocean and its shores </w:t>
      </w:r>
      <w:proofErr w:type="gramStart"/>
      <w:r w:rsidRPr="003778F1">
        <w:rPr>
          <w:rStyle w:val="StyleUnderline"/>
        </w:rPr>
        <w:t>remain</w:t>
      </w:r>
      <w:proofErr w:type="gramEnd"/>
      <w:r w:rsidRPr="003778F1">
        <w:rPr>
          <w:rStyle w:val="StyleUnderline"/>
        </w:rPr>
        <w:t xml:space="preserve"> a </w:t>
      </w:r>
      <w:r w:rsidRPr="003778F1">
        <w:rPr>
          <w:rStyle w:val="Emphasis"/>
        </w:rPr>
        <w:t>highly militarized zone of confrontation</w:t>
      </w:r>
      <w:r w:rsidRPr="003778F1">
        <w:rPr>
          <w:sz w:val="16"/>
        </w:rPr>
        <w:t xml:space="preserve">. However, the legal status of much of the Arctic is unclear, and all five Arctic powers (Russia, the USA, Canada, Norway and Denmark) have different territorial claims. </w:t>
      </w:r>
      <w:r w:rsidRPr="003778F1">
        <w:rPr>
          <w:rStyle w:val="StyleUnderline"/>
        </w:rPr>
        <w:t>It seems important to focus on the Arctic policy of the USA and Russia, as relations between these two countries will have a profound impact on the future of the Arctic</w:t>
      </w:r>
      <w:r w:rsidRPr="003778F1">
        <w:rPr>
          <w:sz w:val="16"/>
        </w:rPr>
        <w:t xml:space="preserve">. </w:t>
      </w:r>
      <w:proofErr w:type="gramStart"/>
      <w:r w:rsidRPr="003778F1">
        <w:rPr>
          <w:rStyle w:val="StyleUnderline"/>
        </w:rPr>
        <w:t xml:space="preserve">According to Russia’s strategy in the Arctic, “in a competition for resources, it cannot be ruled out that military force could be used for resolving emerging problems,” with the Arctic shelf being regarded as a </w:t>
      </w:r>
      <w:r w:rsidRPr="003778F1">
        <w:rPr>
          <w:rStyle w:val="Emphasis"/>
        </w:rPr>
        <w:t>potential battleground</w:t>
      </w:r>
      <w:r w:rsidRPr="003778F1">
        <w:rPr>
          <w:sz w:val="16"/>
        </w:rPr>
        <w:t>.</w:t>
      </w:r>
      <w:proofErr w:type="gramEnd"/>
      <w:r w:rsidRPr="003778F1">
        <w:rPr>
          <w:sz w:val="16"/>
        </w:rPr>
        <w:t xml:space="preserve"> </w:t>
      </w:r>
      <w:r w:rsidRPr="003778F1">
        <w:rPr>
          <w:rStyle w:val="StyleUnderline"/>
        </w:rPr>
        <w:t>By undertaking flag-planting expeditions and building up its military forces, Russia is making the point that large parts of the Arctic lie within Russia’s natural sphere of influence</w:t>
      </w:r>
      <w:r w:rsidRPr="003778F1">
        <w:rPr>
          <w:sz w:val="16"/>
        </w:rPr>
        <w:t xml:space="preserve">. </w:t>
      </w:r>
      <w:r w:rsidRPr="003778F1">
        <w:rPr>
          <w:rStyle w:val="StyleUnderline"/>
        </w:rPr>
        <w:t>Moscow sends signals to other powers, most obviously the U.S., to respect Russian natural interests there</w:t>
      </w:r>
      <w:r w:rsidRPr="003778F1">
        <w:rPr>
          <w:sz w:val="16"/>
        </w:rPr>
        <w:t xml:space="preserve">. </w:t>
      </w:r>
      <w:r w:rsidRPr="003778F1">
        <w:rPr>
          <w:rStyle w:val="StyleUnderline"/>
        </w:rPr>
        <w:t>Washington</w:t>
      </w:r>
      <w:r w:rsidRPr="003778F1">
        <w:rPr>
          <w:sz w:val="16"/>
        </w:rPr>
        <w:t xml:space="preserve">, as well as Moscow, </w:t>
      </w:r>
      <w:r w:rsidRPr="003778F1">
        <w:rPr>
          <w:rStyle w:val="StyleUnderline"/>
        </w:rPr>
        <w:t>has vital assets in the region</w:t>
      </w:r>
      <w:r w:rsidRPr="003778F1">
        <w:rPr>
          <w:sz w:val="16"/>
        </w:rPr>
        <w:t>, including Prudhoe Bay and other oil and gas fields of the Alaskan coast. However, the U.S. Senate has not ratified the UN Convention on the Law of the Sea, UNCLOS, the basic international treaty on maritime rights, and some American experts call for internationalization of the region.</w:t>
      </w:r>
    </w:p>
    <w:p w:rsidR="00321905" w:rsidRPr="003778F1" w:rsidRDefault="00321905" w:rsidP="00321905">
      <w:pPr>
        <w:pStyle w:val="Heading4"/>
      </w:pPr>
      <w:r w:rsidRPr="003778F1">
        <w:t xml:space="preserve">The arctic is heating up </w:t>
      </w:r>
    </w:p>
    <w:p w:rsidR="00321905" w:rsidRPr="003778F1" w:rsidRDefault="00321905" w:rsidP="00321905">
      <w:r w:rsidRPr="003778F1">
        <w:rPr>
          <w:rStyle w:val="Style13ptBold"/>
        </w:rPr>
        <w:t xml:space="preserve">Laird 14 </w:t>
      </w:r>
      <w:r w:rsidRPr="003778F1">
        <w:t xml:space="preserve">- Dr. Robbin F. Laird is </w:t>
      </w:r>
      <w:proofErr w:type="gramStart"/>
      <w:r w:rsidRPr="003778F1">
        <w:t>a</w:t>
      </w:r>
      <w:proofErr w:type="gramEnd"/>
      <w:r w:rsidRPr="003778F1">
        <w:t xml:space="preserve"> a long-time analyst of global defense issues.  He has worked in the U.S. government and several think tanks, including the Center for Naval Analysis and the Institute for Defense Analysis. He is a Columbia University alumnus, where he taught and worked for several years at the Research Institute of International Change, (“THE NORDICS, THE RUSSIANS AND DEFENSE: THE BALTIC AND ARCTIC SECURITY CONVERGENCE”, 4/25/14, http://www.sldinfo.com/the-nordics-the-russians-and-defense-the-baltic-and-arctic-security-convergence//nemo)</w:t>
      </w:r>
    </w:p>
    <w:p w:rsidR="00321905" w:rsidRPr="003778F1" w:rsidRDefault="00321905" w:rsidP="00321905">
      <w:pPr>
        <w:rPr>
          <w:sz w:val="16"/>
        </w:rPr>
      </w:pPr>
      <w:r w:rsidRPr="003778F1">
        <w:rPr>
          <w:u w:val="single"/>
        </w:rPr>
        <w:t>It will be in Russia’s interest to build air and naval assets, which can provide for the various needs for defense and security in the region.</w:t>
      </w:r>
      <w:r w:rsidRPr="003778F1">
        <w:rPr>
          <w:sz w:val="16"/>
        </w:rPr>
        <w:t xml:space="preserve"> Search and rescue, communications, maritime domain awareness, significant ISR capabilities, bomber coverage, submarine and surface fleet coverage and related efforts will become prioritized. </w:t>
      </w:r>
      <w:r w:rsidRPr="003778F1">
        <w:rPr>
          <w:u w:val="single"/>
        </w:rPr>
        <w:t>A new Arctic activism by Russia may well be part of the resurgence of Russia seen in recent Ukrainian developments</w:t>
      </w:r>
      <w:r w:rsidRPr="003778F1">
        <w:rPr>
          <w:sz w:val="16"/>
        </w:rPr>
        <w:t xml:space="preserve">. A recent piece on RT (previously known as Russia Today), the international multilingual Russian-based TV network created in 2005 underscores a Russian perspective on the heating up of the Arctic competition. </w:t>
      </w:r>
      <w:r w:rsidRPr="003778F1">
        <w:rPr>
          <w:u w:val="single"/>
        </w:rPr>
        <w:t>But actions often speak louder than words. As the icecaps are melting, a military race is also building up in the region. The US Navy recently debuted a revised roadmap focused on expanding America’s muscle in the world’s coldest ocean over the next decade, increasing the number of personnel trained in Arctic operations, advancing technical equipment and surveillance needs. The ultimate goal appears to be establishing international order under US leadership. “They want to be a leader and they see themselves as a driving force in the future planning of the Arctic,”</w:t>
      </w:r>
      <w:r w:rsidRPr="003778F1">
        <w:rPr>
          <w:sz w:val="16"/>
        </w:rPr>
        <w:t xml:space="preserve"> Canadian journalist Ed Struzhik told RT. Earlier this year, NATO countries participated in a Norwegian-led Cold Response exercise in the Arctic, rehearsing high intensity operations with 16,000 troops deployed in extreme conditions. Non-NATO participants, Sweden and Switzerland, also took part. “</w:t>
      </w:r>
      <w:r w:rsidRPr="003778F1">
        <w:rPr>
          <w:u w:val="single"/>
        </w:rPr>
        <w:t xml:space="preserve">The United States is anxious to militarize the Arctic Ocean. It has to do it via its relations with Canada and it is also seeking to do it via NATO, through the participation of Norway and Denmark in NATO. And now it is calling upon Sweden and Finland to essentially join NATO with a view to establishing a NATO agenda in the Arctic,” </w:t>
      </w:r>
      <w:r w:rsidRPr="003778F1">
        <w:rPr>
          <w:sz w:val="16"/>
        </w:rPr>
        <w:t xml:space="preserve">Michel Chossudovsky, from the Centre for Research on Globalization in Montreal, revealed. Meanwhile, Canada has been staging its own independent drills with hundreds of soldiers participating in cold-weather winter warfare exercises. </w:t>
      </w:r>
      <w:r w:rsidRPr="003778F1">
        <w:rPr>
          <w:u w:val="single"/>
        </w:rPr>
        <w:t>Not to be left out, last year Russia announced the resumption of a constant armed presence in the Arctic, which was abandoned by the military after the fall of the USSR. The Russian Navy’s task group headed by the country’s most powerful battleship and the flagship of the Northern Fleet, cruiser Peter the Great (Pyotr Veliky)went on a long-distance cruise in the Subarctic along the Northern Sea Route, which became a flagship mission in the region.</w:t>
      </w:r>
      <w:r w:rsidRPr="003778F1">
        <w:rPr>
          <w:sz w:val="16"/>
        </w:rPr>
        <w:t xml:space="preserve"> The group was accompanied by four nuclear icebreakers facilitating the passage through areas with particularly thick ice. Now the once deactivated infrastructure will resume operation, with Russian strategic bombers patrolling the Arctic on a regular basis. </w:t>
      </w:r>
      <w:proofErr w:type="gramStart"/>
      <w:r w:rsidRPr="003778F1">
        <w:rPr>
          <w:sz w:val="16"/>
        </w:rPr>
        <w:t>Last month, Russia’s Airborne Troops parachute-landed on drifting ice flows in the Arctic Ocean near the North Pole in a first-ever daredevil training search-and-rescue operation.</w:t>
      </w:r>
      <w:proofErr w:type="gramEnd"/>
      <w:r w:rsidRPr="003778F1">
        <w:rPr>
          <w:sz w:val="16"/>
        </w:rPr>
        <w:t xml:space="preserve"> Moscow has been calling for tighter security along the country’s arctic frontiers and along its maritime transportation routes in the polar region….. After highlighting that international cooperation in the Arctic was the best way to proceed for the use of Arctic resources, the piece then noted the following: Back in 2012, Russia’s former envoy to NATO and current Vice Prime Minister, Dmitry Rogozin, said that by the middle of the 21st century the fight for resources between various states will become “uncivilized.” In about 40 years, Russia may lose its sovereignty if it fails to clearly set out its national interests in the Arctic, Rogozin said. </w:t>
      </w:r>
      <w:r w:rsidRPr="003778F1">
        <w:rPr>
          <w:u w:val="single"/>
        </w:rPr>
        <w:t>“It’s crucially important for us to set goals for our national interests in this region. If we don’t do that, we will lose the battle for resources which means we’ll also lose in a big battle for the right to have sovereignty and independence,” Rogozin stated at a Marine Board meeting in Moscow.</w:t>
      </w:r>
    </w:p>
    <w:p w:rsidR="00321905" w:rsidRPr="003778F1" w:rsidRDefault="00321905" w:rsidP="00321905">
      <w:pPr>
        <w:pStyle w:val="Heading4"/>
      </w:pPr>
      <w:r w:rsidRPr="003778F1">
        <w:t>Russia is vamping up the arctic – responds to international action</w:t>
      </w:r>
    </w:p>
    <w:p w:rsidR="00321905" w:rsidRPr="003778F1" w:rsidRDefault="00321905" w:rsidP="00321905">
      <w:r w:rsidRPr="003778F1">
        <w:rPr>
          <w:rStyle w:val="Style13ptBold"/>
        </w:rPr>
        <w:t xml:space="preserve">Kravtsova 13 </w:t>
      </w:r>
      <w:r w:rsidRPr="003778F1">
        <w:t xml:space="preserve">– Yekaterina Kravtsova is a staff </w:t>
      </w:r>
      <w:proofErr w:type="gramStart"/>
      <w:r w:rsidRPr="003778F1">
        <w:t>writer  for</w:t>
      </w:r>
      <w:proofErr w:type="gramEnd"/>
      <w:r w:rsidRPr="003778F1">
        <w:t xml:space="preserve"> the Moscow Times, (“Russia Builds Up Arctic Forces as Resource Fight Intensifies”, </w:t>
      </w:r>
      <w:hyperlink r:id="rId8" w:history="1">
        <w:r w:rsidRPr="003778F1">
          <w:rPr>
            <w:rStyle w:val="Hyperlink"/>
          </w:rPr>
          <w:t>http://www.themoscowtimes.com/news/article/russia-builds-up-arctic-forces-as-resource-fight-intensifies/492100.html</w:t>
        </w:r>
      </w:hyperlink>
      <w:r w:rsidRPr="003778F1">
        <w:t>, December 25, 2013//nemo)</w:t>
      </w:r>
    </w:p>
    <w:p w:rsidR="00321905" w:rsidRPr="003778F1" w:rsidRDefault="00321905" w:rsidP="00321905">
      <w:pPr>
        <w:rPr>
          <w:sz w:val="16"/>
        </w:rPr>
      </w:pPr>
      <w:r w:rsidRPr="003778F1">
        <w:rPr>
          <w:u w:val="single"/>
        </w:rPr>
        <w:t xml:space="preserve">As nations around the world begin to clamor for territory in the resource-rich Arctic, </w:t>
      </w:r>
      <w:r w:rsidRPr="003778F1">
        <w:rPr>
          <w:b/>
          <w:u w:val="single"/>
        </w:rPr>
        <w:t>Russia is rapidly building up its military presence in the region</w:t>
      </w:r>
      <w:r w:rsidRPr="003778F1">
        <w:rPr>
          <w:u w:val="single"/>
        </w:rPr>
        <w:t>, seeking to defend its national interests and match the more established Arctic forces of other countries</w:t>
      </w:r>
      <w:r w:rsidRPr="003778F1">
        <w:rPr>
          <w:sz w:val="16"/>
        </w:rPr>
        <w:t xml:space="preserve">. With up to 15 percent of the world's undiscovered oil and up to 30 percent of undiscovered gas, the Arctic is becoming an object of competition between not only nations with Arctic territories but also non-Arctic countries, such as China, Brazil and Great Britain, which have all announced their interest in the area's energy reserves. </w:t>
      </w:r>
      <w:r w:rsidRPr="003778F1">
        <w:rPr>
          <w:u w:val="single"/>
        </w:rPr>
        <w:t xml:space="preserve">President Vladimir Putin said earlier this month that Russia needed to ramp up its military capabilities in the region for defense reasons </w:t>
      </w:r>
      <w:r w:rsidRPr="003778F1">
        <w:rPr>
          <w:b/>
          <w:u w:val="single"/>
        </w:rPr>
        <w:t>given the presence of the U.S.</w:t>
      </w:r>
      <w:r w:rsidRPr="003778F1">
        <w:rPr>
          <w:u w:val="single"/>
        </w:rPr>
        <w:t xml:space="preserve"> Navy there</w:t>
      </w:r>
      <w:r w:rsidRPr="003778F1">
        <w:rPr>
          <w:sz w:val="16"/>
        </w:rPr>
        <w:t>. "</w:t>
      </w:r>
      <w:r w:rsidRPr="003778F1">
        <w:rPr>
          <w:u w:val="single"/>
        </w:rPr>
        <w:t xml:space="preserve">Russia is more actively </w:t>
      </w:r>
      <w:r w:rsidRPr="003778F1">
        <w:rPr>
          <w:b/>
          <w:u w:val="single"/>
        </w:rPr>
        <w:t>exploring</w:t>
      </w:r>
      <w:r w:rsidRPr="003778F1">
        <w:rPr>
          <w:u w:val="single"/>
        </w:rPr>
        <w:t xml:space="preserve"> this prospective </w:t>
      </w:r>
      <w:proofErr w:type="gramStart"/>
      <w:r w:rsidRPr="003778F1">
        <w:rPr>
          <w:u w:val="single"/>
        </w:rPr>
        <w:t>region,</w:t>
      </w:r>
      <w:proofErr w:type="gramEnd"/>
      <w:r w:rsidRPr="003778F1">
        <w:rPr>
          <w:u w:val="single"/>
        </w:rPr>
        <w:t xml:space="preserve"> is coming back to it and must have all the mechanisms for protection of its security and national interests here</w:t>
      </w:r>
      <w:r w:rsidRPr="003778F1">
        <w:rPr>
          <w:sz w:val="16"/>
        </w:rPr>
        <w:t xml:space="preserve">," Putin said at a meeting with Defense Ministry officials on Dec. 10. Following Putin's statement, Defense Minister Sergei Shoigu ordered the General Staff to produce a plan by Dec. 25 for regulating army deployment in the Arctic and improving military facilities in the region. Russia's Arctic zone is the largest among all Arctic nations, occupying 21.6 percent of the country, with 2.3 million residents. All Arctic countries besides Russia have limited the business activity of oil companies in their polar territories, but that has not prevented some of them from staking claims to additional land in the Arctic. </w:t>
      </w:r>
      <w:r w:rsidRPr="003778F1">
        <w:rPr>
          <w:u w:val="single"/>
        </w:rPr>
        <w:t>Russia is seeking to secure rights to more territory as well.</w:t>
      </w:r>
      <w:r w:rsidRPr="003778F1">
        <w:rPr>
          <w:sz w:val="16"/>
        </w:rPr>
        <w:t xml:space="preserve"> Early next year, the government intends to submit an application to the United Nations Shelf Commission, asking to extend the outer limits of Russia's continental shelf and recognize its sovereignty over an additional 1.2 million square kilometers in the Arctic Ocean. It will be Russia's second application since 2001, when the UN commission said there was not enough scientific evidence to support the claim that an additional part of the Arctic Ocean shelf should belong to Russia. </w:t>
      </w:r>
      <w:r w:rsidRPr="003778F1">
        <w:rPr>
          <w:u w:val="single"/>
        </w:rPr>
        <w:t xml:space="preserve">Putin's recent push to increase Russia's military presence in the Arctic has been seen by some observers </w:t>
      </w:r>
      <w:r w:rsidRPr="003778F1">
        <w:rPr>
          <w:b/>
          <w:u w:val="single"/>
        </w:rPr>
        <w:t>as a response to Canada's intention to expand</w:t>
      </w:r>
      <w:r w:rsidRPr="003778F1">
        <w:rPr>
          <w:u w:val="single"/>
        </w:rPr>
        <w:t xml:space="preserve"> its boundaries in the Arctic Ocean.</w:t>
      </w:r>
      <w:r w:rsidRPr="003778F1">
        <w:rPr>
          <w:sz w:val="16"/>
        </w:rPr>
        <w:t xml:space="preserve"> Canada said on Dec. 9 that it had sent a preliminary application to the UN Shelf </w:t>
      </w:r>
      <w:proofErr w:type="gramStart"/>
      <w:r w:rsidRPr="003778F1">
        <w:rPr>
          <w:sz w:val="16"/>
        </w:rPr>
        <w:t>Commission,</w:t>
      </w:r>
      <w:proofErr w:type="gramEnd"/>
      <w:r w:rsidRPr="003778F1">
        <w:rPr>
          <w:sz w:val="16"/>
        </w:rPr>
        <w:t xml:space="preserve"> several days after Russia said it had prepared a draft of its application. Denmark also made an application to the UN commission, in November. Having conducted extensive research, Russian authorities anticipate a positive response from the UN next year, and meanwhile, </w:t>
      </w:r>
      <w:r w:rsidRPr="003778F1">
        <w:rPr>
          <w:u w:val="single"/>
        </w:rPr>
        <w:t xml:space="preserve">asserting that the Arctic is one of the country's main strategic </w:t>
      </w:r>
      <w:proofErr w:type="gramStart"/>
      <w:r w:rsidRPr="003778F1">
        <w:rPr>
          <w:u w:val="single"/>
        </w:rPr>
        <w:t>regions,</w:t>
      </w:r>
      <w:proofErr w:type="gramEnd"/>
      <w:r w:rsidRPr="003778F1">
        <w:rPr>
          <w:u w:val="single"/>
        </w:rPr>
        <w:t xml:space="preserve"> they are taking seriously any perceived attempt to encroach on Russian territory</w:t>
      </w:r>
      <w:r w:rsidRPr="003778F1">
        <w:rPr>
          <w:sz w:val="16"/>
        </w:rPr>
        <w:t>. Earlier in December, the Regional Development Ministry said there were a number of possible military risks in the Russian Arctic, including easy opportunities to cross the Russian border, a lack of military experience in Arctic conditions among Russian personnel, insufficient materiel, and the inability to react immediately to external aggression. The ministry recommended measures to eliminate these threats, among them improving the monitoring of airspace and waterways, as well as "providing strategic deterrence in case of an armed conflict by repulsing the act of aggression and halting military action on terms that meet the interests of Russia." The need to improve military equipment is precipitated by the rising possibility of conflict in the Arctic, the ministry said in the state program for Arctic development through 2020. Konstantin Simonov, head of the National Energy Security Fund, a Russia-based think tank and consulting firm for oil and gas companies, said Russia's concerns were legitimate, noting that Russia is behind other countries in establishing its military in the Arctic. "Russia has a rather poor military presence in the Arctic," Simonov said. "The whole process has just been started but will be very fast, although some may not like it." He said the U.S. has more than 30 military facilities in Alaska and that the U.S. currently has the strongest military presence in the Arctic. The U.S. currently has some 27,000 military personnel in Alaska, with transport planes and nuclear submarines constantly patrolling the polar region, The New York Times reported on Nov. 22. In November, the U.S. released its first Arctic strategy designed to guarantee its security interests and protection of the Arctic environment. "A flood of interest in energy exploration has the potential to heighten tensions over other issues," Defense Secretary Chuck Hagel said at the time, adding that the U.S. naval fleet and other capabilities in the region would be reshaped. Not everyone is convinced that the U.S. strategy is so formidable compared to Russia's plans. Alexander Khramchikhin, a military analyst at the Institute for Political and Military Analysis, said the U.S. Arctic program was "no more than a piece of paper" and that the military efforts of other Arctic countries were relatively insignificant. But Russian observers have also raised concerns about the possibility of NATO strengthening its forces in the Arctic, since four Arctic nations are members of the alliance. Norway has asked NATO to work more closely with the country's military forces to improve the alliance's expertise in the Arctic, but NATO Secretary General Anders Fogh Rasmussen said in May that despite increasing concerns about Russia's military programs, there would be no change in NATO's strategic position in the Arctic. "At this present time, NATO has no intention of raising its presence and activities in the High North," Rasmussen said. Khramchikhin downplayed the possibility of a military conflict in the region despite the interest of many countries in its resources. Simonov, of the National Energy Security Fund, said the possibility of conflict between Arctic nations was much lower than the potential of conflict with non-Arctic countries that are making claims on the region's resources, with China intending to create its own military facilities in the Arctic.</w:t>
      </w:r>
    </w:p>
    <w:p w:rsidR="00321905" w:rsidRPr="003778F1" w:rsidRDefault="00321905" w:rsidP="00321905">
      <w:pPr>
        <w:pStyle w:val="Heading3"/>
      </w:pPr>
      <w:r w:rsidRPr="003778F1">
        <w:t xml:space="preserve">UX—Cooperation Now </w:t>
      </w:r>
    </w:p>
    <w:p w:rsidR="00321905" w:rsidRPr="003778F1" w:rsidRDefault="00321905" w:rsidP="00321905"/>
    <w:p w:rsidR="00321905" w:rsidRPr="003778F1" w:rsidRDefault="00321905" w:rsidP="00321905"/>
    <w:p w:rsidR="00321905" w:rsidRPr="003778F1" w:rsidRDefault="00321905" w:rsidP="00321905">
      <w:pPr>
        <w:pStyle w:val="Heading4"/>
      </w:pPr>
      <w:r w:rsidRPr="003778F1">
        <w:t xml:space="preserve">Every reason why cooperation is occurring now is a reason why the plan is seen as not transparent </w:t>
      </w:r>
    </w:p>
    <w:p w:rsidR="00321905" w:rsidRPr="003778F1" w:rsidRDefault="00321905" w:rsidP="00321905">
      <w:r w:rsidRPr="003778F1">
        <w:rPr>
          <w:rStyle w:val="Style13ptBold"/>
        </w:rPr>
        <w:t xml:space="preserve">RIA Novosti, 6/9 </w:t>
      </w:r>
      <w:r w:rsidRPr="003778F1">
        <w:t>– Russian News Center (“Putin Urges Maximum Transparency in Arctic Region Economic Activities”, 2014, The Arctic, http://arctic.ru/news/2014/06/putin-urges-maximum-transparency-arctic-region-economic-activities)//VIVIENNE</w:t>
      </w:r>
    </w:p>
    <w:p w:rsidR="00321905" w:rsidRPr="003778F1" w:rsidRDefault="00321905" w:rsidP="00321905">
      <w:pPr>
        <w:rPr>
          <w:rStyle w:val="StyleUnderline"/>
        </w:rPr>
      </w:pPr>
      <w:r w:rsidRPr="003778F1">
        <w:rPr>
          <w:rStyle w:val="StyleUnderline"/>
        </w:rPr>
        <w:t>The economic activities in the Arctic region require utmost transparency</w:t>
      </w:r>
      <w:r w:rsidRPr="003778F1">
        <w:rPr>
          <w:sz w:val="16"/>
        </w:rPr>
        <w:t xml:space="preserve">, </w:t>
      </w:r>
      <w:r w:rsidRPr="003778F1">
        <w:rPr>
          <w:rStyle w:val="StyleUnderline"/>
        </w:rPr>
        <w:t>Russian President</w:t>
      </w:r>
      <w:r w:rsidRPr="003778F1">
        <w:rPr>
          <w:sz w:val="16"/>
        </w:rPr>
        <w:t xml:space="preserve"> </w:t>
      </w:r>
      <w:r w:rsidRPr="003778F1">
        <w:rPr>
          <w:rStyle w:val="StyleUnderline"/>
        </w:rPr>
        <w:t>Vladimir Putin said at the round-table discussion on Arctic exploration</w:t>
      </w:r>
      <w:r w:rsidRPr="003778F1">
        <w:rPr>
          <w:sz w:val="16"/>
        </w:rPr>
        <w:t xml:space="preserve"> held in Saint Petersburg Thursday. “</w:t>
      </w:r>
      <w:r w:rsidRPr="003778F1">
        <w:rPr>
          <w:rStyle w:val="StyleUnderline"/>
        </w:rPr>
        <w:t>Utmost transparency is needed in implementing economic activity in the Arctic region. This</w:t>
      </w:r>
      <w:r w:rsidRPr="003778F1">
        <w:rPr>
          <w:sz w:val="16"/>
        </w:rPr>
        <w:t xml:space="preserve">, in particular, </w:t>
      </w:r>
      <w:r w:rsidRPr="003778F1">
        <w:rPr>
          <w:rStyle w:val="StyleUnderline"/>
        </w:rPr>
        <w:t xml:space="preserve">requires a </w:t>
      </w:r>
      <w:r w:rsidRPr="003778F1">
        <w:rPr>
          <w:rStyle w:val="Emphasis"/>
        </w:rPr>
        <w:t>constant dialogue</w:t>
      </w:r>
      <w:r w:rsidRPr="003778F1">
        <w:rPr>
          <w:sz w:val="16"/>
        </w:rPr>
        <w:t xml:space="preserve"> with civic institutions, environmental protection organizations and of course, first of all, </w:t>
      </w:r>
      <w:r w:rsidRPr="003778F1">
        <w:rPr>
          <w:rStyle w:val="StyleUnderline"/>
        </w:rPr>
        <w:t xml:space="preserve">with those who sincerely pursue noble aims, instead of speculating on environmental issues and making </w:t>
      </w:r>
      <w:proofErr w:type="gramStart"/>
      <w:r w:rsidRPr="003778F1">
        <w:rPr>
          <w:rStyle w:val="StyleUnderline"/>
        </w:rPr>
        <w:t>them</w:t>
      </w:r>
      <w:proofErr w:type="gramEnd"/>
      <w:r w:rsidRPr="003778F1">
        <w:rPr>
          <w:rStyle w:val="StyleUnderline"/>
        </w:rPr>
        <w:t xml:space="preserve"> ground for speculation</w:t>
      </w:r>
      <w:r w:rsidRPr="003778F1">
        <w:rPr>
          <w:sz w:val="16"/>
        </w:rPr>
        <w:t xml:space="preserve"> for their own publicity or business," Putin said, noting that </w:t>
      </w:r>
      <w:r w:rsidRPr="003778F1">
        <w:rPr>
          <w:rStyle w:val="Emphasis"/>
        </w:rPr>
        <w:t>Russia supports international partnership in the region</w:t>
      </w:r>
      <w:r w:rsidRPr="003778F1">
        <w:rPr>
          <w:rStyle w:val="StyleUnderline"/>
        </w:rPr>
        <w:t>, including environmental cooperation</w:t>
      </w:r>
      <w:r w:rsidRPr="003778F1">
        <w:rPr>
          <w:sz w:val="16"/>
        </w:rPr>
        <w:t xml:space="preserve">. “I would like to point out that Russia, with nearly a third of its territory located in the Far North, has a special responsibility for the Arctic and for maintaining its ecological stability,” Russian President stated, adding that before implementing the program of social and economic development of the Arctic region until 2020, a strategy on environmental protection was introduced. “The plans for the Arctic region development for the next decades contain a set of major investments, associated with development of hydrocarbon resources of the Arctic shelf and creation of new industrial facilities and transportation corridors, which primarily refers to a re-launch of Northern Sea Route,” Russian President said. Russia regards the North Pole as one of its top priorities. The discovery of large hydrocarbon deposits in the Arctic has sparked international competition over the region’s resources. </w:t>
      </w:r>
      <w:r w:rsidRPr="003778F1">
        <w:rPr>
          <w:rStyle w:val="StyleUnderline"/>
        </w:rPr>
        <w:t>Last year, Moscow unveiled a strategy aimed at increasing its presence in the Arctic and boosting the region's development by 2020.</w:t>
      </w:r>
    </w:p>
    <w:p w:rsidR="00321905" w:rsidRPr="003778F1" w:rsidRDefault="00321905" w:rsidP="00321905"/>
    <w:p w:rsidR="00321905" w:rsidRPr="003778F1" w:rsidRDefault="00321905" w:rsidP="00321905">
      <w:pPr>
        <w:rPr>
          <w:rStyle w:val="StyleUnderline"/>
        </w:rPr>
      </w:pPr>
    </w:p>
    <w:p w:rsidR="00321905" w:rsidRPr="003778F1" w:rsidRDefault="00321905" w:rsidP="00321905">
      <w:pPr>
        <w:pStyle w:val="Heading3"/>
      </w:pPr>
      <w:r w:rsidRPr="003778F1">
        <w:t>UX—Russian Arctic resource development</w:t>
      </w:r>
    </w:p>
    <w:p w:rsidR="00321905" w:rsidRPr="003778F1" w:rsidRDefault="00321905" w:rsidP="00321905">
      <w:pPr>
        <w:pStyle w:val="Heading4"/>
      </w:pPr>
      <w:r w:rsidRPr="003778F1">
        <w:t>Arctic oil and resource heg for Russia now</w:t>
      </w:r>
    </w:p>
    <w:p w:rsidR="00321905" w:rsidRPr="003778F1" w:rsidRDefault="00321905" w:rsidP="00321905">
      <w:r w:rsidRPr="003778F1">
        <w:rPr>
          <w:rStyle w:val="Style13ptBold"/>
        </w:rPr>
        <w:t>Johnston, 10</w:t>
      </w:r>
      <w:r w:rsidRPr="003778F1">
        <w:t xml:space="preserve"> [Peter F. Johnston, Strategic Analyst @ Centre for Operational Research and Analysis, Defence Research and Development Canada, “Arctic Energy Resources and Global Energy Security”, Journal of Military and Strategic  Studies, VOLUME 12, ISSUE 2, WINTER 2010, http://oceans.mit.edu/wp-content/uploads/arctic_energy_security.pdf, Evan]</w:t>
      </w:r>
    </w:p>
    <w:p w:rsidR="00321905" w:rsidRPr="003778F1" w:rsidRDefault="00321905" w:rsidP="00321905">
      <w:pPr>
        <w:rPr>
          <w:sz w:val="16"/>
        </w:rPr>
      </w:pPr>
      <w:r w:rsidRPr="003778F1">
        <w:rPr>
          <w:rStyle w:val="StyleUnderline"/>
        </w:rPr>
        <w:t xml:space="preserve">Russia currently has Arctic region oil operations located in the Timan-Pechora area where the Baltic Pipeline System originates. Russian Arctic gas extraction occurs in the Yamal Peninsula area and also the Yamburg field and pipeline that </w:t>
      </w:r>
      <w:proofErr w:type="gramStart"/>
      <w:r w:rsidRPr="003778F1">
        <w:rPr>
          <w:rStyle w:val="StyleUnderline"/>
        </w:rPr>
        <w:t>connects</w:t>
      </w:r>
      <w:proofErr w:type="gramEnd"/>
      <w:r w:rsidRPr="003778F1">
        <w:rPr>
          <w:rStyle w:val="StyleUnderline"/>
        </w:rPr>
        <w:t xml:space="preserve"> it to Norilsk on the northwest edge of the Central Siberian Plateau. All of these operations are located onshore. To date, there are no Russian offshore Arctic hydrocarbon extraction operations</w:t>
      </w:r>
      <w:r w:rsidRPr="003778F1">
        <w:rPr>
          <w:sz w:val="16"/>
        </w:rPr>
        <w:t xml:space="preserve">.34 Russian oil shipping operations in the Arctic region are substantial and Moscow has committed to make more use of its Arctic ports to ship oil, refined products, and, eventually, Liquefied Natural Gas (LNG). </w:t>
      </w:r>
      <w:r w:rsidRPr="003778F1">
        <w:rPr>
          <w:rStyle w:val="StyleUnderline"/>
        </w:rPr>
        <w:t>The Russian use of Arctic waters is already well established and the country possesses the world’s largest fleet of Arctic icebreakers</w:t>
      </w:r>
      <w:r w:rsidRPr="003778F1">
        <w:rPr>
          <w:sz w:val="16"/>
        </w:rPr>
        <w:t xml:space="preserve"> — 28 in total including 7 nuclear powered vessels. </w:t>
      </w:r>
      <w:r w:rsidRPr="003778F1">
        <w:rPr>
          <w:rStyle w:val="StyleUnderline"/>
        </w:rPr>
        <w:t>Its Arctic</w:t>
      </w:r>
      <w:r w:rsidRPr="003778F1">
        <w:rPr>
          <w:sz w:val="16"/>
        </w:rPr>
        <w:t xml:space="preserve"> region </w:t>
      </w:r>
      <w:r w:rsidRPr="003778F1">
        <w:rPr>
          <w:rStyle w:val="StyleUnderline"/>
        </w:rPr>
        <w:t>oil terminals</w:t>
      </w:r>
      <w:r w:rsidRPr="003778F1">
        <w:rPr>
          <w:sz w:val="16"/>
        </w:rPr>
        <w:t xml:space="preserve"> located in Arkhangelsk, Kolguev, Mokhnatkina Pakhta, Murmansk, Ob Bay, Varandey, and Vitino </w:t>
      </w:r>
      <w:r w:rsidRPr="003778F1">
        <w:rPr>
          <w:rStyle w:val="StyleUnderline"/>
        </w:rPr>
        <w:t>have undergone expansions and improvements in recent years and have witnessed an increase of oil shipments from approximately 4 million tons of crude in 2002 to 10 million tons in 2008</w:t>
      </w:r>
      <w:r w:rsidRPr="003778F1">
        <w:rPr>
          <w:sz w:val="16"/>
        </w:rPr>
        <w:t xml:space="preserve">. These shipments transited the Barents Sea for destinations in Europe and North America. It is anticipated that </w:t>
      </w:r>
      <w:r w:rsidRPr="003778F1">
        <w:rPr>
          <w:rStyle w:val="StyleUnderline"/>
        </w:rPr>
        <w:t>these and other planned Arctic facilities will have the capacity to export approximately 100 million tons of liquid hydrocarbon products</w:t>
      </w:r>
      <w:r w:rsidRPr="003778F1">
        <w:rPr>
          <w:sz w:val="16"/>
        </w:rPr>
        <w:t xml:space="preserve"> — to include LNG at the planned Teriberka LNG terminal and more refined products — by 2015.35 </w:t>
      </w:r>
      <w:r w:rsidRPr="003778F1">
        <w:rPr>
          <w:rStyle w:val="StyleUnderline"/>
        </w:rPr>
        <w:t>In addition to the development of these hydrocarbon loading terminals and its ample icebreaker fleet, Russia has also taken steps to deal with the ice hazard to shipping with the December 2009 launching of the world’s first icebreaking oil tanker</w:t>
      </w:r>
      <w:r w:rsidRPr="003778F1">
        <w:rPr>
          <w:sz w:val="16"/>
        </w:rPr>
        <w:t xml:space="preserve">. The 280 m long Kirill Lavrov is capable of breaking through ice 1.2 m thick. The Russian’s hope that </w:t>
      </w:r>
      <w:r w:rsidRPr="003778F1">
        <w:rPr>
          <w:rStyle w:val="StyleUnderline"/>
        </w:rPr>
        <w:t>this new vessel, and the others slated for construction, will facilitate the export of crude oil extracted from a planned Arctic oilfield</w:t>
      </w:r>
      <w:r w:rsidRPr="003778F1">
        <w:rPr>
          <w:sz w:val="16"/>
        </w:rPr>
        <w:t xml:space="preserve">.36 </w:t>
      </w:r>
      <w:r w:rsidRPr="003778F1">
        <w:rPr>
          <w:rStyle w:val="StyleUnderline"/>
        </w:rPr>
        <w:t>The increased emphasis on Arctic seaport hydrocarbon exports is part of a strategic decision by the Russians since it will reduce the requirement to ship or pipe products through other countries or through busy waterways such as the Dardanelle Straits. Another likely, unspoken, objective is that it will increase the ability of the Russians to cut off hydrocarbon shipments to consumer states for political objectives</w:t>
      </w:r>
      <w:r w:rsidRPr="003778F1">
        <w:rPr>
          <w:sz w:val="16"/>
        </w:rPr>
        <w:t xml:space="preserve">.37 </w:t>
      </w:r>
      <w:proofErr w:type="gramStart"/>
      <w:r w:rsidRPr="003778F1">
        <w:rPr>
          <w:rStyle w:val="StyleUnderline"/>
        </w:rPr>
        <w:t>If</w:t>
      </w:r>
      <w:proofErr w:type="gramEnd"/>
      <w:r w:rsidRPr="003778F1">
        <w:rPr>
          <w:sz w:val="16"/>
        </w:rPr>
        <w:t xml:space="preserve"> the </w:t>
      </w:r>
      <w:r w:rsidRPr="003778F1">
        <w:rPr>
          <w:rStyle w:val="StyleUnderline"/>
        </w:rPr>
        <w:t>oil and gas can be diverted</w:t>
      </w:r>
      <w:r w:rsidRPr="003778F1">
        <w:rPr>
          <w:sz w:val="16"/>
        </w:rPr>
        <w:t xml:space="preserve"> from existing pipeline routes</w:t>
      </w:r>
      <w:r w:rsidRPr="003778F1">
        <w:rPr>
          <w:rStyle w:val="StyleUnderline"/>
        </w:rPr>
        <w:t>, it allows Russia to be more selective about the countries that consume its products</w:t>
      </w:r>
      <w:r w:rsidRPr="003778F1">
        <w:rPr>
          <w:sz w:val="16"/>
        </w:rPr>
        <w:t>.</w:t>
      </w:r>
    </w:p>
    <w:p w:rsidR="00321905" w:rsidRPr="003778F1" w:rsidRDefault="00321905" w:rsidP="00321905">
      <w:pPr>
        <w:pStyle w:val="Heading3"/>
      </w:pPr>
      <w:r w:rsidRPr="003778F1">
        <w:t>UX—Russian SOI</w:t>
      </w:r>
    </w:p>
    <w:p w:rsidR="00321905" w:rsidRPr="003778F1" w:rsidRDefault="00321905" w:rsidP="00321905">
      <w:pPr>
        <w:keepNext/>
        <w:keepLines/>
        <w:spacing w:before="240"/>
        <w:outlineLvl w:val="3"/>
        <w:rPr>
          <w:rFonts w:eastAsia="Times New Roman" w:cs="Times New Roman"/>
          <w:b/>
          <w:iCs/>
          <w:sz w:val="24"/>
        </w:rPr>
      </w:pPr>
      <w:r w:rsidRPr="003778F1">
        <w:rPr>
          <w:rFonts w:eastAsia="Times New Roman" w:cs="Times New Roman"/>
          <w:b/>
          <w:iCs/>
          <w:sz w:val="24"/>
        </w:rPr>
        <w:t xml:space="preserve">The Arctic is part of Russia’s sphere of influence – most recent meetings shows commitment </w:t>
      </w:r>
    </w:p>
    <w:p w:rsidR="00321905" w:rsidRPr="003778F1" w:rsidRDefault="00321905" w:rsidP="00321905">
      <w:pPr>
        <w:rPr>
          <w:rFonts w:eastAsia="Calibri" w:cs="Times New Roman"/>
        </w:rPr>
      </w:pPr>
      <w:r w:rsidRPr="003778F1">
        <w:rPr>
          <w:rFonts w:eastAsia="Calibri" w:cs="Times New Roman"/>
          <w:b/>
          <w:bCs/>
          <w:sz w:val="24"/>
        </w:rPr>
        <w:t>Pavlova and Chauvet, 5/28</w:t>
      </w:r>
      <w:r w:rsidRPr="003778F1">
        <w:rPr>
          <w:rFonts w:eastAsia="Calibri" w:cs="Times New Roman"/>
        </w:rPr>
        <w:t xml:space="preserve"> – unior partner, Eurasian Desk, AESMA Group (Paris) AND partner at POLARISK Analytics, a research fellow at IPSE and author of “The Diplomatic Triangle: EU-Denmark-Greenland” (Elena and Victor, “Russian Arctic development hampered by Moscow’s strategic engagements”, The Arctic Journal, 2014, http://arcticjournal.com/opinion/637/russian-arctic-development-hampered-moscows-strategic-engagements)//VIVIENNE </w:t>
      </w:r>
    </w:p>
    <w:p w:rsidR="00321905" w:rsidRPr="003778F1" w:rsidRDefault="00321905" w:rsidP="00321905">
      <w:pPr>
        <w:rPr>
          <w:rFonts w:eastAsia="Calibri" w:cs="Times New Roman"/>
          <w:sz w:val="16"/>
        </w:rPr>
      </w:pPr>
      <w:r w:rsidRPr="003778F1">
        <w:rPr>
          <w:rFonts w:eastAsia="Calibri" w:cs="Times New Roman"/>
          <w:sz w:val="16"/>
        </w:rPr>
        <w:t xml:space="preserve">On April 22, </w:t>
      </w:r>
      <w:r w:rsidRPr="003778F1">
        <w:rPr>
          <w:rFonts w:eastAsia="Calibri" w:cs="Times New Roman"/>
          <w:u w:val="single"/>
        </w:rPr>
        <w:t>a meeting</w:t>
      </w:r>
      <w:r w:rsidRPr="003778F1">
        <w:rPr>
          <w:rFonts w:eastAsia="Calibri" w:cs="Times New Roman"/>
          <w:sz w:val="16"/>
        </w:rPr>
        <w:t xml:space="preserve"> of the Russian Security Council </w:t>
      </w:r>
      <w:r w:rsidRPr="003778F1">
        <w:rPr>
          <w:rFonts w:eastAsia="Calibri" w:cs="Times New Roman"/>
          <w:u w:val="single"/>
        </w:rPr>
        <w:t>for the Arctic state policy took place</w:t>
      </w:r>
      <w:r w:rsidRPr="003778F1">
        <w:rPr>
          <w:rFonts w:eastAsia="Calibri" w:cs="Times New Roman"/>
          <w:sz w:val="16"/>
        </w:rPr>
        <w:t xml:space="preserve"> in Moscow. </w:t>
      </w:r>
      <w:r w:rsidRPr="003778F1">
        <w:rPr>
          <w:rFonts w:eastAsia="Calibri" w:cs="Times New Roman"/>
          <w:u w:val="single"/>
        </w:rPr>
        <w:t>During that meeting, they decided that</w:t>
      </w:r>
      <w:r w:rsidRPr="003778F1">
        <w:rPr>
          <w:rFonts w:eastAsia="Calibri" w:cs="Times New Roman"/>
          <w:sz w:val="16"/>
        </w:rPr>
        <w:t xml:space="preserve">, over the next few years, </w:t>
      </w:r>
      <w:r w:rsidRPr="003778F1">
        <w:rPr>
          <w:rFonts w:eastAsia="Calibri" w:cs="Times New Roman"/>
          <w:u w:val="single"/>
        </w:rPr>
        <w:t>Russia will push for the development of its Arctic areas, referring to the creation of new transport infrastructures,</w:t>
      </w:r>
      <w:r w:rsidRPr="003778F1">
        <w:rPr>
          <w:rFonts w:eastAsia="Calibri" w:cs="Times New Roman"/>
          <w:sz w:val="16"/>
        </w:rPr>
        <w:t xml:space="preserve"> the implementation of </w:t>
      </w:r>
      <w:r w:rsidRPr="003778F1">
        <w:rPr>
          <w:rFonts w:eastAsia="Calibri" w:cs="Times New Roman"/>
          <w:u w:val="single"/>
        </w:rPr>
        <w:t>large-scale mining programs and the strengthening of its military presence</w:t>
      </w:r>
      <w:r w:rsidRPr="003778F1">
        <w:rPr>
          <w:rFonts w:eastAsia="Calibri" w:cs="Times New Roman"/>
          <w:sz w:val="16"/>
        </w:rPr>
        <w:t xml:space="preserve">. In a separate announcement, Russian President Vladimir </w:t>
      </w:r>
      <w:r w:rsidRPr="003778F1">
        <w:rPr>
          <w:rFonts w:eastAsia="Calibri" w:cs="Times New Roman"/>
          <w:u w:val="single"/>
        </w:rPr>
        <w:t>Putin declared that a new state agency should be created to implement Russia’s policy in the Arctic and thereby improve the quality of governance and decision-making in the area</w:t>
      </w:r>
      <w:r w:rsidRPr="003778F1">
        <w:rPr>
          <w:rFonts w:eastAsia="Calibri" w:cs="Times New Roman"/>
          <w:sz w:val="16"/>
        </w:rPr>
        <w:t xml:space="preserve">. </w:t>
      </w:r>
      <w:r w:rsidRPr="003778F1">
        <w:rPr>
          <w:rFonts w:eastAsia="Calibri" w:cs="Times New Roman"/>
          <w:b/>
          <w:iCs/>
          <w:u w:val="single"/>
          <w:bdr w:val="single" w:sz="8" w:space="0" w:color="auto"/>
        </w:rPr>
        <w:t>The Russian president made the point that the Arctic remained in in Russia’s “special sphere of influence”,</w:t>
      </w:r>
      <w:r w:rsidRPr="003778F1">
        <w:rPr>
          <w:rFonts w:eastAsia="Calibri" w:cs="Times New Roman"/>
          <w:sz w:val="16"/>
        </w:rPr>
        <w:t xml:space="preserve"> </w:t>
      </w:r>
      <w:r w:rsidRPr="003778F1">
        <w:rPr>
          <w:rFonts w:eastAsia="Calibri" w:cs="Times New Roman"/>
          <w:u w:val="single"/>
        </w:rPr>
        <w:t>a region where all aspects of Russian national security – from political-military, economic, and technological aspects – are concerned.</w:t>
      </w:r>
      <w:r w:rsidRPr="003778F1">
        <w:rPr>
          <w:rFonts w:eastAsia="Calibri" w:cs="Times New Roman"/>
          <w:sz w:val="16"/>
        </w:rPr>
        <w:t xml:space="preserve"> Indeed, oil and gas reserves in the Russian Arctic would exceed 1.6 trillion tonnes of oil equivalent and the continental shelf would contain about a quarter of all shelf stocks of hydro carbonic raw materials in the world. Parallel to the production of minerals and the reconstruction of infrastructures, the development of Arctic transit corridors – including the Northern Sea Route – is planned. Thanks to changes in the Arctic climate more favourable to commercial navigation, cargo transit on </w:t>
      </w:r>
      <w:r w:rsidRPr="003778F1">
        <w:rPr>
          <w:rFonts w:eastAsia="Calibri" w:cs="Times New Roman"/>
          <w:u w:val="single"/>
        </w:rPr>
        <w:t>the Northern Sea Route</w:t>
      </w:r>
      <w:r w:rsidRPr="003778F1">
        <w:rPr>
          <w:rFonts w:eastAsia="Calibri" w:cs="Times New Roman"/>
          <w:sz w:val="16"/>
        </w:rPr>
        <w:t xml:space="preserve"> increased twofold since 2010. As a result, this route </w:t>
      </w:r>
      <w:r w:rsidRPr="003778F1">
        <w:rPr>
          <w:rFonts w:eastAsia="Calibri" w:cs="Times New Roman"/>
          <w:u w:val="single"/>
        </w:rPr>
        <w:t>has become increasingly attractiv</w:t>
      </w:r>
      <w:r w:rsidRPr="003778F1">
        <w:rPr>
          <w:rFonts w:eastAsia="Calibri" w:cs="Times New Roman"/>
          <w:sz w:val="16"/>
        </w:rPr>
        <w:t xml:space="preserve">e, especially since the transit from the Japanese port of Yokohama to Rotterdam is almost twice as short as the traditional international route through the Suez Canal. In order to protect the country’s interests and regional borders, Russia will build a unified network of naval facilities on its Arctic territories in order to host advanced warships and submarines. </w:t>
      </w:r>
      <w:r w:rsidRPr="003778F1">
        <w:rPr>
          <w:rFonts w:eastAsia="Calibri" w:cs="Times New Roman"/>
          <w:u w:val="single"/>
        </w:rPr>
        <w:t xml:space="preserve">The Army is also planning to form a new strategic military command in the Arctic. </w:t>
      </w:r>
      <w:r w:rsidRPr="003778F1">
        <w:rPr>
          <w:rFonts w:eastAsia="Calibri" w:cs="Times New Roman"/>
          <w:sz w:val="16"/>
        </w:rPr>
        <w:t>Plans to reopen airfields and ports on the New Siberian Islands and the Franz Josef Land archipelago have also been announced. It needs to be reminded that Russia has been seeking to reinforce its military presence in the Arctic</w:t>
      </w:r>
      <w:r w:rsidRPr="003778F1">
        <w:rPr>
          <w:rFonts w:eastAsia="Calibri" w:cs="Times New Roman"/>
          <w:u w:val="single"/>
        </w:rPr>
        <w:t xml:space="preserve"> for some time now</w:t>
      </w:r>
      <w:r w:rsidRPr="003778F1">
        <w:rPr>
          <w:rFonts w:eastAsia="Calibri" w:cs="Times New Roman"/>
          <w:sz w:val="16"/>
        </w:rPr>
        <w:t xml:space="preserve"> and it was already mentioned back in 2009 in the Basic Concept of State Policy in the Arctic. In the context of existing and potentially new sanctions against Russia over the Ukrainian crisis, the tilt of Russia towards the Asian markets seems inevitable. Furthermore, while taking in consideration the interest of certain Asian countries in the Arctic (and especially concerning the Northern Sea Route)</w:t>
      </w:r>
      <w:proofErr w:type="gramStart"/>
      <w:r w:rsidRPr="003778F1">
        <w:rPr>
          <w:rFonts w:eastAsia="Calibri" w:cs="Times New Roman"/>
          <w:sz w:val="16"/>
        </w:rPr>
        <w:t>,</w:t>
      </w:r>
      <w:proofErr w:type="gramEnd"/>
      <w:r w:rsidRPr="003778F1">
        <w:rPr>
          <w:rFonts w:eastAsia="Calibri" w:cs="Times New Roman"/>
          <w:sz w:val="16"/>
        </w:rPr>
        <w:t xml:space="preserve"> this has become a new vector of Russia’s Asian foreign policy. This vector is supposed to integrate Russian and Asian economies through a regional integration process in the Russian Oriental bloc. China, once again, is the cornerstone of Moscow’s strategy: indeed, Beijing is particularly interested in standing in the Arctic race in terms of economic outlets and potential growth drivers. In this context, the Ukrainian crisis is affecting Russia’s arctic strategy within the Arctic Council. Canada, holder of the rotating presidency of the Arctic Council until May 2015, already refused to take part in the meeting of the working group of the Council in Moscow in mid-April. Canadian Prime Minister Stephen Harper had announced on April 17 the sending of six new CF-18 aircraft in Lask in Poland under the </w:t>
      </w:r>
      <w:proofErr w:type="gramStart"/>
      <w:r w:rsidRPr="003778F1">
        <w:rPr>
          <w:rFonts w:eastAsia="Calibri" w:cs="Times New Roman"/>
          <w:sz w:val="16"/>
        </w:rPr>
        <w:t>Nato</w:t>
      </w:r>
      <w:proofErr w:type="gramEnd"/>
      <w:r w:rsidRPr="003778F1">
        <w:rPr>
          <w:rFonts w:eastAsia="Calibri" w:cs="Times New Roman"/>
          <w:sz w:val="16"/>
        </w:rPr>
        <w:t xml:space="preserve"> redeployment to the east.</w:t>
      </w:r>
    </w:p>
    <w:p w:rsidR="00321905" w:rsidRPr="003778F1" w:rsidRDefault="00321905" w:rsidP="00321905"/>
    <w:p w:rsidR="00321905" w:rsidRDefault="00321905" w:rsidP="00321905">
      <w:pPr>
        <w:pStyle w:val="Heading2"/>
      </w:pPr>
      <w:r>
        <w:t>Impacts</w:t>
      </w:r>
    </w:p>
    <w:p w:rsidR="0012763D" w:rsidRPr="003778F1" w:rsidRDefault="0012763D" w:rsidP="0012763D">
      <w:pPr>
        <w:pStyle w:val="Heading3"/>
      </w:pPr>
      <w:r w:rsidRPr="003778F1">
        <w:t>AT: Impact Defense</w:t>
      </w:r>
    </w:p>
    <w:p w:rsidR="0012763D" w:rsidRPr="003778F1" w:rsidRDefault="0012763D" w:rsidP="0012763D">
      <w:pPr>
        <w:pStyle w:val="Heading4"/>
      </w:pPr>
      <w:r w:rsidRPr="003778F1">
        <w:t>None of their evidence assumes the Ukraine crisis—that changes the decision calculus and magnifies tensions</w:t>
      </w:r>
    </w:p>
    <w:p w:rsidR="0012763D" w:rsidRPr="003778F1" w:rsidRDefault="0012763D" w:rsidP="0012763D">
      <w:r w:rsidRPr="003778F1">
        <w:rPr>
          <w:rStyle w:val="Style13ptBold"/>
        </w:rPr>
        <w:t>Friedman, 14</w:t>
      </w:r>
      <w:r w:rsidRPr="003778F1">
        <w:t xml:space="preserve"> [Uri Friedman, senior associate editor at The Atlantic, where he oversees the Global Channel, “The Arctic: Where the U.S. and Russia Could Square </w:t>
      </w:r>
      <w:proofErr w:type="gramStart"/>
      <w:r w:rsidRPr="003778F1">
        <w:t>Off</w:t>
      </w:r>
      <w:proofErr w:type="gramEnd"/>
      <w:r w:rsidRPr="003778F1">
        <w:t xml:space="preserve"> Next”, </w:t>
      </w:r>
      <w:hyperlink r:id="rId9" w:history="1">
        <w:r w:rsidRPr="003778F1">
          <w:rPr>
            <w:rStyle w:val="Hyperlink"/>
          </w:rPr>
          <w:t>http://www.theatlantic.com/international/archive/2014/03/the-arctic-where-the-us-and-russia-could-square-off-next/359543/</w:t>
        </w:r>
      </w:hyperlink>
      <w:r w:rsidRPr="003778F1">
        <w:t>, 3-28-2014, Evan]</w:t>
      </w:r>
    </w:p>
    <w:p w:rsidR="0012763D" w:rsidRPr="003778F1" w:rsidRDefault="0012763D" w:rsidP="0012763D">
      <w:pPr>
        <w:rPr>
          <w:sz w:val="16"/>
        </w:rPr>
      </w:pPr>
      <w:r w:rsidRPr="003778F1">
        <w:rPr>
          <w:sz w:val="16"/>
        </w:rPr>
        <w:t xml:space="preserve">In mid-March, around the same time that Russia annexed Crimea, Russian officials announced another territorial coup: 52,000 square kilometers in the Sea of Okhotsk, a splotch of Pacific Ocean known as the "Peanut Hole" and believed to be rich in oil and gas. A UN commission had recognized the maritime territory as part of Russia's continental shelf, Russia's minister of natural resources and environment proudly announced, and the decision would only advance the territorial claims in the Arctic that Russia had pending before the same committee. After a decade and a half of painstaking petitioning, the Peanut Hole was Russia's. Russian officials were getting a bit ahead of themselves. Technically, the UN commission had approved Russia's recommendations on the outer limits of its continental shelf—and only when Russia acts on these suggestions is its control of the Sea of Okhotsk "final and binding." Still, these technicalities shouldn't obscure the larger point: </w:t>
      </w:r>
      <w:r w:rsidRPr="003778F1">
        <w:rPr>
          <w:rStyle w:val="StyleUnderline"/>
        </w:rPr>
        <w:t>Russia is</w:t>
      </w:r>
      <w:r w:rsidRPr="003778F1">
        <w:rPr>
          <w:sz w:val="16"/>
        </w:rPr>
        <w:t xml:space="preserve">n't only pursuing its territorial ambitions in Ukraine and other former Soviet states. It's </w:t>
      </w:r>
      <w:r w:rsidRPr="003778F1">
        <w:rPr>
          <w:rStyle w:val="StyleUnderline"/>
        </w:rPr>
        <w:t xml:space="preserve">particularly active in the Arctic Circle, and, </w:t>
      </w:r>
      <w:r w:rsidRPr="003778F1">
        <w:rPr>
          <w:rStyle w:val="Emphasis"/>
        </w:rPr>
        <w:t>until recently</w:t>
      </w:r>
      <w:r w:rsidRPr="003778F1">
        <w:rPr>
          <w:rStyle w:val="StyleUnderline"/>
        </w:rPr>
        <w:t>, these efforts engendered international cooperation, not conflict</w:t>
      </w:r>
      <w:r w:rsidRPr="003778F1">
        <w:rPr>
          <w:sz w:val="16"/>
        </w:rPr>
        <w:t xml:space="preserve">. But </w:t>
      </w:r>
      <w:r w:rsidRPr="003778F1">
        <w:rPr>
          <w:rStyle w:val="Emphasis"/>
        </w:rPr>
        <w:t>the Crimean crisis has complicated matters</w:t>
      </w:r>
      <w:r w:rsidRPr="003778F1">
        <w:rPr>
          <w:sz w:val="16"/>
        </w:rPr>
        <w:t xml:space="preserve">. </w:t>
      </w:r>
      <w:r w:rsidRPr="003778F1">
        <w:rPr>
          <w:rStyle w:val="StyleUnderline"/>
        </w:rPr>
        <w:t>Take Hillary Clinton's call</w:t>
      </w:r>
      <w:r w:rsidRPr="003778F1">
        <w:rPr>
          <w:sz w:val="16"/>
        </w:rPr>
        <w:t xml:space="preserve"> last week </w:t>
      </w:r>
      <w:r w:rsidRPr="003778F1">
        <w:rPr>
          <w:rStyle w:val="StyleUnderline"/>
        </w:rPr>
        <w:t>for Canada and the United States to form a "united front" in response to Russia "aggressively reopening military bases” in the Arctic</w:t>
      </w:r>
      <w:r w:rsidRPr="003778F1">
        <w:rPr>
          <w:sz w:val="16"/>
        </w:rPr>
        <w:t xml:space="preserve">. Or the difficulties U.S. officials are having in designing sanctions against Russia that won't harm Western oil companies like Exxon Mobil, which are engaged in oil-and-gas exploration with their Russian counterparts in parts of the Russian Arctic. In a dispatch from "beneath the Arctic ocean" this week, The Wall Street Journal reported on </w:t>
      </w:r>
      <w:r w:rsidRPr="003778F1">
        <w:rPr>
          <w:rStyle w:val="StyleUnderline"/>
        </w:rPr>
        <w:t xml:space="preserve">a U.S. navy exercise, scheduled before the crisis in </w:t>
      </w:r>
      <w:proofErr w:type="gramStart"/>
      <w:r w:rsidRPr="003778F1">
        <w:rPr>
          <w:rStyle w:val="StyleUnderline"/>
        </w:rPr>
        <w:t>Ukraine</w:t>
      </w:r>
      <w:r w:rsidRPr="003778F1">
        <w:rPr>
          <w:sz w:val="16"/>
        </w:rPr>
        <w:t>, that</w:t>
      </w:r>
      <w:proofErr w:type="gramEnd"/>
      <w:r w:rsidRPr="003778F1">
        <w:rPr>
          <w:sz w:val="16"/>
        </w:rPr>
        <w:t xml:space="preserve"> </w:t>
      </w:r>
      <w:r w:rsidRPr="003778F1">
        <w:rPr>
          <w:rStyle w:val="StyleUnderline"/>
        </w:rPr>
        <w:t>included a simulated attack on a Russian submarine. The U.S. has now canceled a joint naval exercise with Russia in the region and put various other partnerships there on hold</w:t>
      </w:r>
      <w:r w:rsidRPr="003778F1">
        <w:rPr>
          <w:sz w:val="16"/>
        </w:rPr>
        <w:t xml:space="preserve">. This week, </w:t>
      </w:r>
      <w:r w:rsidRPr="003778F1">
        <w:rPr>
          <w:rStyle w:val="StyleUnderline"/>
        </w:rPr>
        <w:t>the</w:t>
      </w:r>
      <w:r w:rsidRPr="003778F1">
        <w:rPr>
          <w:sz w:val="16"/>
        </w:rPr>
        <w:t xml:space="preserve"> </w:t>
      </w:r>
      <w:r w:rsidRPr="003778F1">
        <w:rPr>
          <w:rStyle w:val="StyleUnderline"/>
        </w:rPr>
        <w:t>C</w:t>
      </w:r>
      <w:r w:rsidRPr="003778F1">
        <w:rPr>
          <w:sz w:val="16"/>
        </w:rPr>
        <w:t xml:space="preserve">ouncil on </w:t>
      </w:r>
      <w:r w:rsidRPr="003778F1">
        <w:rPr>
          <w:rStyle w:val="StyleUnderline"/>
        </w:rPr>
        <w:t>F</w:t>
      </w:r>
      <w:r w:rsidRPr="003778F1">
        <w:rPr>
          <w:sz w:val="16"/>
        </w:rPr>
        <w:t xml:space="preserve">oreign </w:t>
      </w:r>
      <w:r w:rsidRPr="003778F1">
        <w:rPr>
          <w:rStyle w:val="StyleUnderline"/>
        </w:rPr>
        <w:t>R</w:t>
      </w:r>
      <w:r w:rsidRPr="003778F1">
        <w:rPr>
          <w:sz w:val="16"/>
        </w:rPr>
        <w:t xml:space="preserve">elations </w:t>
      </w:r>
      <w:r w:rsidRPr="003778F1">
        <w:rPr>
          <w:rStyle w:val="StyleUnderline"/>
        </w:rPr>
        <w:t>published a very helpful guide on the jostling among countries to capitalize on the shipping routes and energy resources that could be unlocked as the Arctic melts</w:t>
      </w:r>
      <w:r w:rsidRPr="003778F1">
        <w:rPr>
          <w:sz w:val="16"/>
        </w:rPr>
        <w:t xml:space="preserve">.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some </w:t>
      </w:r>
      <w:r w:rsidRPr="003778F1">
        <w:rPr>
          <w:rStyle w:val="StyleUnderline"/>
        </w:rPr>
        <w:t>sovereignty disputes persist, including American opposition to Russia's claims to parts of the Northern Sea Route above Siberia</w:t>
      </w:r>
      <w:r w:rsidRPr="003778F1">
        <w:rPr>
          <w:sz w:val="16"/>
        </w:rPr>
        <w:t>. Here's CFR's infographic on where the Arctic's shipping and natural-resource potential is, and where the "Arctic Five" are most at odds with each other (you can even layer summer sea ice onto the map!): [map omitted] "</w:t>
      </w:r>
      <w:r w:rsidRPr="003778F1">
        <w:rPr>
          <w:rStyle w:val="StyleUnderline"/>
        </w:rPr>
        <w:t>Few countries have been as keen to invest in the Arctic as Russia, whose economy and federal budget rely heavily on hydrocarbons</w:t>
      </w:r>
      <w:r w:rsidRPr="003778F1">
        <w:rPr>
          <w:sz w:val="16"/>
        </w:rPr>
        <w:t>," CFR writes. "</w:t>
      </w:r>
      <w:r w:rsidRPr="003778F1">
        <w:rPr>
          <w:rStyle w:val="StyleUnderline"/>
        </w:rPr>
        <w:t>Of the nearly sixty large oil and natural-gas fields discovered in the Arctic, there are forty-three in Russia, eleven in Canada, six in Alaska, and one in Norway</w:t>
      </w:r>
      <w:r w:rsidRPr="003778F1">
        <w:rPr>
          <w:sz w:val="16"/>
        </w:rPr>
        <w:t>, according to a 2009 U.S. Department of Energy report." "</w:t>
      </w:r>
      <w:r w:rsidRPr="003778F1">
        <w:rPr>
          <w:rStyle w:val="StyleUnderline"/>
        </w:rPr>
        <w:t>Russia</w:t>
      </w:r>
      <w:r w:rsidRPr="003778F1">
        <w:rPr>
          <w:sz w:val="16"/>
        </w:rPr>
        <w:t xml:space="preserve">, the only non-NATO littoral Arctic state, </w:t>
      </w:r>
      <w:r w:rsidRPr="003778F1">
        <w:rPr>
          <w:rStyle w:val="StyleUnderline"/>
        </w:rPr>
        <w:t xml:space="preserve">has made a </w:t>
      </w:r>
      <w:r w:rsidRPr="003778F1">
        <w:rPr>
          <w:rStyle w:val="Emphasis"/>
        </w:rPr>
        <w:t>military buildup</w:t>
      </w:r>
      <w:r w:rsidRPr="003778F1">
        <w:rPr>
          <w:rStyle w:val="StyleUnderline"/>
        </w:rPr>
        <w:t xml:space="preserve"> in the Arctic a </w:t>
      </w:r>
      <w:r w:rsidRPr="003778F1">
        <w:rPr>
          <w:rStyle w:val="Emphasis"/>
        </w:rPr>
        <w:t>strategic priority</w:t>
      </w:r>
      <w:r w:rsidRPr="003778F1">
        <w:rPr>
          <w:sz w:val="16"/>
        </w:rPr>
        <w:t xml:space="preserve">, </w:t>
      </w:r>
      <w:r w:rsidRPr="003778F1">
        <w:rPr>
          <w:rStyle w:val="StyleUnderline"/>
        </w:rPr>
        <w:t>restoring Soviet-era airfields and ports and marshaling naval assets</w:t>
      </w:r>
      <w:r w:rsidRPr="003778F1">
        <w:rPr>
          <w:sz w:val="16"/>
        </w:rPr>
        <w:t>," the guide adds. "</w:t>
      </w:r>
      <w:r w:rsidRPr="003778F1">
        <w:rPr>
          <w:rStyle w:val="StyleUnderline"/>
        </w:rPr>
        <w:t>In late 2013</w:t>
      </w:r>
      <w:r w:rsidRPr="003778F1">
        <w:rPr>
          <w:sz w:val="16"/>
        </w:rPr>
        <w:t xml:space="preserve">, President Vladimir </w:t>
      </w:r>
      <w:r w:rsidRPr="003778F1">
        <w:rPr>
          <w:rStyle w:val="StyleUnderline"/>
        </w:rPr>
        <w:t>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w:t>
      </w:r>
      <w:r w:rsidRPr="003778F1">
        <w:rPr>
          <w:sz w:val="16"/>
        </w:rPr>
        <w:t>."</w:t>
      </w:r>
    </w:p>
    <w:p w:rsidR="0012763D" w:rsidRPr="003778F1" w:rsidRDefault="0012763D" w:rsidP="0012763D">
      <w:pPr>
        <w:pStyle w:val="Heading4"/>
      </w:pPr>
      <w:r w:rsidRPr="003778F1">
        <w:t>Nationalism = boom</w:t>
      </w:r>
    </w:p>
    <w:p w:rsidR="0012763D" w:rsidRPr="003778F1" w:rsidRDefault="0012763D" w:rsidP="0012763D">
      <w:r w:rsidRPr="003778F1">
        <w:rPr>
          <w:rStyle w:val="Style13ptBold"/>
        </w:rPr>
        <w:t xml:space="preserve">Manicom 13 </w:t>
      </w:r>
      <w:r w:rsidRPr="003778F1">
        <w:softHyphen/>
        <w:t xml:space="preserve"> - James Manicom joined CIGI as a research fellow in August 2012. He is an expert in East Asia, the Arctic and global security, with a specialty in maritime issues. James holds a B.A. in international relations from Mount Allison University and an M.A. and Ph.D. in international relations from Flinders University in Australia, (“Identity Politics and the Russia-Canada Continental Shelf Dispute: An Impediment to Cooperation?”, 2013,</w:t>
      </w:r>
      <w:r w:rsidRPr="003778F1">
        <w:tab/>
        <w:t xml:space="preserve"> </w:t>
      </w:r>
      <w:hyperlink r:id="rId10" w:anchor=".U6s1kfldWHs//JARED" w:history="1">
        <w:r w:rsidRPr="003778F1">
          <w:rPr>
            <w:rStyle w:val="Hyperlink"/>
          </w:rPr>
          <w:t>http://www.tandfonline.com/doi/full/10.1080/14650045.2012.685790#.U6s1kfldWHs</w:t>
        </w:r>
        <w:r w:rsidR="00BE5FA9" w:rsidRPr="003778F1">
          <w:rPr>
            <w:rStyle w:val="Hyperlink"/>
          </w:rPr>
          <w:t xml:space="preserve"> </w:t>
        </w:r>
        <w:r w:rsidRPr="003778F1">
          <w:rPr>
            <w:rStyle w:val="Hyperlink"/>
          </w:rPr>
          <w:t>//</w:t>
        </w:r>
      </w:hyperlink>
      <w:r w:rsidR="00BE5FA9" w:rsidRPr="003778F1">
        <w:rPr>
          <w:rStyle w:val="Hyperlink"/>
        </w:rPr>
        <w:t>nate</w:t>
      </w:r>
      <w:r w:rsidRPr="003778F1">
        <w:t>SAWYER)</w:t>
      </w:r>
    </w:p>
    <w:p w:rsidR="0012763D" w:rsidRPr="003778F1" w:rsidRDefault="0012763D" w:rsidP="0012763D">
      <w:pPr>
        <w:rPr>
          <w:sz w:val="14"/>
        </w:rPr>
      </w:pPr>
      <w:r w:rsidRPr="003778F1">
        <w:rPr>
          <w:u w:val="single"/>
        </w:rPr>
        <w:t>Russian leaders have nurtured these nationalist myths that surround Russian history in the North. The declining relevance of Marxist-Leninism as a state ideology has opened the door for nationalism to be used as a nation- building tool</w:t>
      </w:r>
      <w:r w:rsidRPr="003778F1">
        <w:rPr>
          <w:sz w:val="14"/>
        </w:rPr>
        <w:t xml:space="preserve">.43 According to Pavel Baev, contemporary Russia’s expansive posture towards the Arctic is part of an identity-building project designed to renew Russian patriotism.44 </w:t>
      </w:r>
      <w:r w:rsidRPr="003778F1">
        <w:rPr>
          <w:u w:val="single"/>
        </w:rPr>
        <w:t>Moscow has renewed this effort following a steady stream of foreign policy failures on Russia’s periphery</w:t>
      </w:r>
      <w:r w:rsidRPr="003778F1">
        <w:rPr>
          <w:sz w:val="14"/>
        </w:rPr>
        <w:t xml:space="preserve">, particularly the Orange Revolution in Ukraine and NATO’s expansion eastward. </w:t>
      </w:r>
      <w:r w:rsidRPr="003778F1">
        <w:rPr>
          <w:u w:val="single"/>
        </w:rPr>
        <w:t>Expanding jurisdiction over the Arctic resonates, therefore, as compensation for lost ter- ritories following the collapse of the Soviet Union</w:t>
      </w:r>
      <w:r w:rsidRPr="003778F1">
        <w:rPr>
          <w:sz w:val="14"/>
        </w:rPr>
        <w:t xml:space="preserve">.45 </w:t>
      </w:r>
      <w:r w:rsidRPr="003778F1">
        <w:rPr>
          <w:u w:val="single"/>
        </w:rPr>
        <w:t>The clearest example of Russian grandstanding on the Arctic issue was its dramatic effort to plant a Russian ﬂag on the Arctic seabed.</w:t>
      </w:r>
      <w:r w:rsidRPr="003778F1">
        <w:rPr>
          <w:sz w:val="14"/>
        </w:rPr>
        <w:t xml:space="preserve"> The effort was led by Artur Chilingarov, deputy speaker of Russia’s lower house and a high-proﬁle Russian polar scientist and explorer, and was laden with rhetoric aimed at drawing inter- national attention to the Russian legal position. </w:t>
      </w:r>
      <w:r w:rsidRPr="003778F1">
        <w:rPr>
          <w:u w:val="single"/>
        </w:rPr>
        <w:t>This incident illustrates the domestic political salience of these messages to Russians</w:t>
      </w:r>
      <w:r w:rsidRPr="003778F1">
        <w:rPr>
          <w:sz w:val="14"/>
        </w:rPr>
        <w:t xml:space="preserve"> as Chilingarov was running for political ofﬁce at the time of his trip to the ocean ﬂoor. Likewise, in 2008 the Russian Security Council held </w:t>
      </w:r>
      <w:proofErr w:type="gramStart"/>
      <w:r w:rsidRPr="003778F1">
        <w:rPr>
          <w:sz w:val="14"/>
        </w:rPr>
        <w:t>a meeting in the Franz Joseph islands to demonstrate their resolve to protect Russian territorial integrity.46 Policy elites are</w:t>
      </w:r>
      <w:proofErr w:type="gramEnd"/>
      <w:r w:rsidRPr="003778F1">
        <w:rPr>
          <w:sz w:val="14"/>
        </w:rPr>
        <w:t xml:space="preserve"> thus framing Arctic issues in terms of threatened national sovereignty and identity. The Russian preoccupation with Arctic resource development reinforces this narrative. </w:t>
      </w:r>
      <w:r w:rsidRPr="003778F1">
        <w:rPr>
          <w:u w:val="single"/>
        </w:rPr>
        <w:t>Vladimir Putin’s devotion to Russia’s Great Power resurgence, driven by its status as a ‘resources superpower’, links the North to the future viability of the Russian state and echoes the old Stalinist myths</w:t>
      </w:r>
      <w:r w:rsidRPr="003778F1">
        <w:rPr>
          <w:sz w:val="14"/>
        </w:rPr>
        <w:t xml:space="preserve">.47 Russians anticipate that climate change will make the Arctic more accessible for resource exploitation.48 Russian leaders view this as an unqualiﬁed pos- itive development for the Russian state as, according to Nikolay Patrushev, </w:t>
      </w:r>
      <w:r w:rsidRPr="003778F1">
        <w:rPr>
          <w:u w:val="single"/>
        </w:rPr>
        <w:t>the Arctic “must become the main strategic resource base of Russia.</w:t>
      </w:r>
      <w:r w:rsidRPr="003778F1">
        <w:rPr>
          <w:sz w:val="14"/>
        </w:rPr>
        <w:t xml:space="preserve">”49 The bulk of the Arctic shelf, and by extension the bulk of </w:t>
      </w:r>
      <w:r w:rsidRPr="003778F1">
        <w:rPr>
          <w:u w:val="single"/>
        </w:rPr>
        <w:t xml:space="preserve">Arctic hydrocarbon resources, </w:t>
      </w:r>
      <w:proofErr w:type="gramStart"/>
      <w:r w:rsidRPr="003778F1">
        <w:rPr>
          <w:u w:val="single"/>
        </w:rPr>
        <w:t>are</w:t>
      </w:r>
      <w:proofErr w:type="gramEnd"/>
      <w:r w:rsidRPr="003778F1">
        <w:rPr>
          <w:u w:val="single"/>
        </w:rPr>
        <w:t xml:space="preserve"> under Russian jurisdiction which is important for an econom</w:t>
      </w:r>
      <w:r w:rsidRPr="003778F1">
        <w:rPr>
          <w:sz w:val="14"/>
        </w:rPr>
        <w:t xml:space="preserve">y Downloaded by [141.213.236.110] at 11:47 25 June 2014 68 James Manicom that relies heavily on the resources sector. Moreover, offshore hydrocarbons in the Arctic will become more important as ﬁelds in Siberia and Northern Russia decline.50 </w:t>
      </w:r>
      <w:r w:rsidRPr="003778F1">
        <w:rPr>
          <w:u w:val="single"/>
        </w:rPr>
        <w:t>Furthermore, Russian threat perceptions are exacerbated by its per- ceived geopolitical encirclement by America and its NATO allies</w:t>
      </w:r>
      <w:r w:rsidRPr="003778F1">
        <w:rPr>
          <w:sz w:val="14"/>
        </w:rPr>
        <w:t xml:space="preserve">.51 </w:t>
      </w:r>
      <w:r w:rsidRPr="003778F1">
        <w:rPr>
          <w:u w:val="single"/>
        </w:rPr>
        <w:t>The Russian reaction to the near universal condemnation from other Arctic states, all NATO members, of Russia’s ﬁrst submission to the CLCS, as well as in response to Chilingarov’s expedition, speaks to the ingrained Russian suspi- cion of the West. Russia’s foreign policy has always been determined with reference to its identity vis-à-vis the West.52 This suspicion extends to accu- sations of bias on the part of the CLCS</w:t>
      </w:r>
      <w:r w:rsidRPr="003778F1">
        <w:rPr>
          <w:sz w:val="14"/>
        </w:rPr>
        <w:t>.53 Suspicion of NATO’s intentions for the Arctic is deeply engrained in Russian security and defence circles.54 According one Russian perspective, “</w:t>
      </w:r>
      <w:r w:rsidRPr="003778F1">
        <w:rPr>
          <w:rStyle w:val="Emphasis"/>
        </w:rPr>
        <w:t>What unites all Western Arctic states is their rejection of Russia</w:t>
      </w:r>
      <w:r w:rsidRPr="003778F1">
        <w:rPr>
          <w:u w:val="single"/>
        </w:rPr>
        <w:t>’s intention to extend its economic zone northward by over a million of square kilometers by proving that the Lomonosov and Mendeleyev ridges are part of our country’s continental shelf</w:t>
      </w:r>
      <w:r w:rsidRPr="003778F1">
        <w:rPr>
          <w:sz w:val="14"/>
        </w:rPr>
        <w:t xml:space="preserve">”.55 Given that the bulk of Arctic resources are located beneath uncontested Russian EEZs, the ‘threat’ posed by other Arctic claimants to Russia’s Northern resource base is clearly inﬂated. </w:t>
      </w:r>
      <w:r w:rsidRPr="003778F1">
        <w:rPr>
          <w:u w:val="single"/>
        </w:rPr>
        <w:t>This internal dimension of national identity may have external links as, according to analysts at RAND, Russia is pursuing a “prestige seeking” foreign policy</w:t>
      </w:r>
      <w:r w:rsidRPr="003778F1">
        <w:rPr>
          <w:sz w:val="14"/>
        </w:rPr>
        <w:t xml:space="preserve">.56 This is not to suggest that the citizens of Russia are prone to mobili- sation to conﬂict as part of a national uniﬁcation project.57 Indeed, William Zimmerman has argued convincingly that the Russian population, at least during the 1990s, was resistant to mobilisation in support of international conﬂict. </w:t>
      </w:r>
      <w:r w:rsidRPr="003778F1">
        <w:rPr>
          <w:u w:val="single"/>
        </w:rPr>
        <w:t>Indeed, the Russian populace was far more isolationist than poli- cymakers in Moscow.58 However, based on existing debates among Russian political elites about the nature of the Russian state ideology and state iden- tity, the Arctic has a place in the formation of a Russian national identity as a Northern, resource-rich, great power.59</w:t>
      </w:r>
      <w:r w:rsidRPr="003778F1">
        <w:rPr>
          <w:sz w:val="14"/>
        </w:rPr>
        <w:t xml:space="preserve"> While Russian national identity remains uncertain, as was intimated by Medvedev in May 2010, the role of the Arctic in the formation of an identity that is consistent with the interests of policymakers and state energy companies will be hard for Moscow to resist.60 </w:t>
      </w:r>
      <w:r w:rsidRPr="003778F1">
        <w:rPr>
          <w:u w:val="single"/>
        </w:rPr>
        <w:t>This process is thus an extension of ongoing tensions between the Russian state and the Russian national identity.61 Indeed, the Russian people may be mobilised on certain issues and not on others. Zimmerman found the Russian people were the most likely to be mobilised on issues of territo- rial sovereignty and economic security; both of which obtain in the current Arctic narrative from Moscow.</w:t>
      </w:r>
    </w:p>
    <w:p w:rsidR="0012763D" w:rsidRPr="003778F1" w:rsidRDefault="0012763D" w:rsidP="0012763D">
      <w:pPr>
        <w:rPr>
          <w:sz w:val="16"/>
        </w:rPr>
      </w:pPr>
    </w:p>
    <w:p w:rsidR="00321905" w:rsidRPr="003778F1" w:rsidRDefault="00321905" w:rsidP="00321905">
      <w:pPr>
        <w:pStyle w:val="Heading3"/>
      </w:pPr>
      <w:r w:rsidRPr="003778F1">
        <w:t>Impact Magnifiers</w:t>
      </w:r>
    </w:p>
    <w:p w:rsidR="00321905" w:rsidRPr="003778F1" w:rsidRDefault="00321905" w:rsidP="00321905">
      <w:pPr>
        <w:pStyle w:val="Heading4"/>
      </w:pPr>
      <w:r w:rsidRPr="003778F1">
        <w:t>Probability—military presence now only increases a risk of conflict over the Arctic</w:t>
      </w:r>
    </w:p>
    <w:p w:rsidR="00321905" w:rsidRPr="003778F1" w:rsidRDefault="00321905" w:rsidP="00321905">
      <w:r w:rsidRPr="003778F1">
        <w:rPr>
          <w:rStyle w:val="Style13ptBold"/>
        </w:rPr>
        <w:t>Padrtová, 12</w:t>
      </w:r>
      <w:r w:rsidRPr="003778F1">
        <w:t xml:space="preserve"> – holds a Master degree in Security and Strategic Studies from the Faculty of Social Studies of the Masaryk University in Brno. In 2009 she graduated in International Relations and European Studies from the Metropolitan University in Prague. She also studied International Relations and Political Science at the Universiteit Twente in Netherlands. In 2011 she worked at the Political Section of the Embassy of the Republic of Iraq in Washington, D.C. Currently she is a project manager in CENAA. In her research she focuses on Russian security and foreign policy, US-Russia relations, NATO-Russia relations, post-Soviet region, and the Arctic region (Barbora, “Russian Alkpproach </w:t>
      </w:r>
      <w:proofErr w:type="gramStart"/>
      <w:r w:rsidRPr="003778F1">
        <w:t>Towards</w:t>
      </w:r>
      <w:proofErr w:type="gramEnd"/>
      <w:r w:rsidRPr="003778F1">
        <w:t xml:space="preserve"> the Arctic Region”, Center for European and North Atlantic Affairs, http://cenaa.org/analysis/russian-approach-towards-the-arctic-region/)//VIVIENNE</w:t>
      </w:r>
    </w:p>
    <w:p w:rsidR="00321905" w:rsidRPr="003778F1" w:rsidRDefault="00321905" w:rsidP="00321905">
      <w:pPr>
        <w:rPr>
          <w:sz w:val="16"/>
        </w:rPr>
      </w:pPr>
      <w:r w:rsidRPr="003778F1">
        <w:rPr>
          <w:sz w:val="16"/>
        </w:rPr>
        <w:t xml:space="preserve">The </w:t>
      </w:r>
      <w:r w:rsidRPr="003778F1">
        <w:rPr>
          <w:rStyle w:val="StyleUnderline"/>
        </w:rPr>
        <w:t>Russian aggressive rhetoric has lowered the threshold of sensitivity of other polar states toward Russia and raised the question of their own military presence and preparedness vis-à-vis its moves in the hard security sphere.</w:t>
      </w:r>
      <w:r w:rsidRPr="003778F1">
        <w:rPr>
          <w:sz w:val="16"/>
        </w:rPr>
        <w:t xml:space="preserve"> Furthermore, </w:t>
      </w:r>
      <w:r w:rsidRPr="003778F1">
        <w:rPr>
          <w:rStyle w:val="StyleUnderline"/>
        </w:rPr>
        <w:t>Russia defines among the external military dangers NATO’s military approximation to Russian borders</w:t>
      </w:r>
      <w:r w:rsidRPr="003778F1">
        <w:rPr>
          <w:sz w:val="16"/>
        </w:rPr>
        <w:t xml:space="preserve"> (Doctrina 2010). But the outcome in the region has been quite the opposite. Such </w:t>
      </w:r>
      <w:r w:rsidRPr="003778F1">
        <w:rPr>
          <w:rStyle w:val="StyleUnderline"/>
        </w:rPr>
        <w:t>mutually reinforcing dynamics may in the longer term lead to a stronger militarization of the region, potentially creating new sources of tensions.</w:t>
      </w:r>
      <w:r w:rsidRPr="003778F1">
        <w:rPr>
          <w:sz w:val="16"/>
        </w:rPr>
        <w:t xml:space="preserve"> On the other hand, if Kremlin refines its rhetoric, it may provide better grounds for closer cooperation and facilitace diplomatic progress (Zysk 2010).</w:t>
      </w:r>
    </w:p>
    <w:p w:rsidR="00321905" w:rsidRPr="003778F1" w:rsidRDefault="00321905" w:rsidP="00321905">
      <w:pPr>
        <w:pStyle w:val="Heading4"/>
      </w:pPr>
      <w:r w:rsidRPr="003778F1">
        <w:t xml:space="preserve">Perception—Arctic is perceived to be key to Russian defense against US </w:t>
      </w:r>
    </w:p>
    <w:p w:rsidR="00321905" w:rsidRPr="003778F1" w:rsidRDefault="00321905" w:rsidP="00321905">
      <w:r w:rsidRPr="003778F1">
        <w:rPr>
          <w:rStyle w:val="Style13ptBold"/>
        </w:rPr>
        <w:t xml:space="preserve">GB Times, 13 </w:t>
      </w:r>
      <w:r w:rsidRPr="003778F1">
        <w:t>– broadcasting and media service (“Putin orders Russian military to increase focus on Arctic plans”, GB Times, December 11, http://gbtimes.com/world/putin-orders-russian-military-increase-focus-arctic-plans)//VIVIENNE</w:t>
      </w:r>
    </w:p>
    <w:p w:rsidR="00321905" w:rsidRPr="003778F1" w:rsidRDefault="00321905" w:rsidP="00321905">
      <w:pPr>
        <w:rPr>
          <w:sz w:val="16"/>
        </w:rPr>
      </w:pPr>
      <w:r w:rsidRPr="003778F1">
        <w:rPr>
          <w:sz w:val="16"/>
        </w:rPr>
        <w:t xml:space="preserve">In a televised meeting with Defense Ministry Board on Tuesday, Russian President </w:t>
      </w:r>
      <w:r w:rsidRPr="003778F1">
        <w:rPr>
          <w:rStyle w:val="StyleUnderline"/>
        </w:rPr>
        <w:t xml:space="preserve">Vladimir Putin commended the military’s achievements in the Arctic region and asked them to focus </w:t>
      </w:r>
      <w:r w:rsidRPr="003778F1">
        <w:rPr>
          <w:sz w:val="16"/>
        </w:rPr>
        <w:t xml:space="preserve">specially </w:t>
      </w:r>
      <w:r w:rsidRPr="003778F1">
        <w:rPr>
          <w:rStyle w:val="StyleUnderline"/>
        </w:rPr>
        <w:t>on setting up new infrastructure and military bases there. Russia has</w:t>
      </w:r>
      <w:r w:rsidRPr="003778F1">
        <w:rPr>
          <w:sz w:val="16"/>
        </w:rPr>
        <w:t xml:space="preserve"> already </w:t>
      </w:r>
      <w:r w:rsidRPr="003778F1">
        <w:rPr>
          <w:rStyle w:val="StyleUnderline"/>
        </w:rPr>
        <w:t>finished renovating an abandoned airfield</w:t>
      </w:r>
      <w:r w:rsidRPr="003778F1">
        <w:rPr>
          <w:sz w:val="16"/>
        </w:rPr>
        <w:t xml:space="preserve"> on the Novosibirsk Islands, </w:t>
      </w:r>
      <w:r w:rsidRPr="003778F1">
        <w:rPr>
          <w:rStyle w:val="StyleUnderline"/>
        </w:rPr>
        <w:t>Putin informed.</w:t>
      </w:r>
      <w:r w:rsidRPr="003778F1">
        <w:rPr>
          <w:sz w:val="16"/>
        </w:rPr>
        <w:t xml:space="preserve"> The airfield had been abandoned by the military in 1993 after the Soviet Union was dissolved. Early in 2013, </w:t>
      </w:r>
      <w:r w:rsidRPr="003778F1">
        <w:rPr>
          <w:rStyle w:val="StyleUnderline"/>
        </w:rPr>
        <w:t xml:space="preserve">Russia had sent 10 warships and four nuclear-powered icebreakers to the same region in an apparent show of force. The islands were important to controlling the situation in the entire Arctic </w:t>
      </w:r>
      <w:proofErr w:type="gramStart"/>
      <w:r w:rsidRPr="003778F1">
        <w:rPr>
          <w:rStyle w:val="StyleUnderline"/>
        </w:rPr>
        <w:t>region</w:t>
      </w:r>
      <w:r w:rsidRPr="003778F1">
        <w:rPr>
          <w:sz w:val="16"/>
        </w:rPr>
        <w:t>,</w:t>
      </w:r>
      <w:proofErr w:type="gramEnd"/>
      <w:r w:rsidRPr="003778F1">
        <w:rPr>
          <w:sz w:val="16"/>
        </w:rPr>
        <w:t xml:space="preserve"> Putin was reported to have told the top military officials. Restoration works on other Russian airfields, docks and urban facilities are also in process or being planned, Defense Minister Sergey Shoigu said. A few days ago, </w:t>
      </w:r>
      <w:r w:rsidRPr="003778F1">
        <w:rPr>
          <w:rStyle w:val="StyleUnderline"/>
        </w:rPr>
        <w:t>Putin</w:t>
      </w:r>
      <w:r w:rsidRPr="003778F1">
        <w:rPr>
          <w:sz w:val="16"/>
        </w:rPr>
        <w:t xml:space="preserve"> had also </w:t>
      </w:r>
      <w:r w:rsidRPr="003778F1">
        <w:rPr>
          <w:rStyle w:val="StyleUnderline"/>
        </w:rPr>
        <w:t xml:space="preserve">said that </w:t>
      </w:r>
      <w:r w:rsidRPr="003778F1">
        <w:rPr>
          <w:rStyle w:val="Emphasis"/>
        </w:rPr>
        <w:t>Russian military presence in the Arctic was essential to protect itself from potential threats from the US</w:t>
      </w:r>
      <w:r w:rsidRPr="003778F1">
        <w:rPr>
          <w:rStyle w:val="StyleUnderline"/>
        </w:rPr>
        <w:t>,</w:t>
      </w:r>
      <w:r w:rsidRPr="003778F1">
        <w:rPr>
          <w:sz w:val="16"/>
        </w:rPr>
        <w:t xml:space="preserve"> Reuters reported. Canada, US, Denmark and Norway are other countries jostling for control in this largely-untapped region containing rich oil and natural gas resources. Russia, Canada and Denmark have all claimed that the Lomonosov Ridge, a huge underwater mountain range stretching 1,800 km under the Arctic Sea, belongs to them. On Monday, Canada had announced that it had plans to include North Pole in its claim for the Arctic Ocean seabed. </w:t>
      </w:r>
      <w:r w:rsidRPr="003778F1">
        <w:rPr>
          <w:rStyle w:val="StyleUnderline"/>
        </w:rPr>
        <w:t>Russia</w:t>
      </w:r>
      <w:r w:rsidRPr="003778F1">
        <w:rPr>
          <w:sz w:val="16"/>
        </w:rPr>
        <w:t xml:space="preserve">, the world’s largest oil producer, </w:t>
      </w:r>
      <w:r w:rsidRPr="003778F1">
        <w:rPr>
          <w:rStyle w:val="StyleUnderline"/>
        </w:rPr>
        <w:t>is</w:t>
      </w:r>
      <w:r w:rsidRPr="003778F1">
        <w:rPr>
          <w:sz w:val="16"/>
        </w:rPr>
        <w:t xml:space="preserve"> anticipating a decline in its main oilfields in western Siberia in the coming years and </w:t>
      </w:r>
      <w:r w:rsidRPr="003778F1">
        <w:rPr>
          <w:rStyle w:val="StyleUnderline"/>
        </w:rPr>
        <w:t>looking towards potential Arctic resources</w:t>
      </w:r>
      <w:r w:rsidRPr="003778F1">
        <w:rPr>
          <w:sz w:val="16"/>
        </w:rPr>
        <w:t xml:space="preserve">. </w:t>
      </w:r>
    </w:p>
    <w:p w:rsidR="00321905" w:rsidRPr="003778F1" w:rsidRDefault="00321905" w:rsidP="00321905">
      <w:pPr>
        <w:pStyle w:val="Heading4"/>
      </w:pPr>
      <w:r w:rsidRPr="003778F1">
        <w:t>Energy is uniquely key—core goal of Russian security</w:t>
      </w:r>
    </w:p>
    <w:p w:rsidR="00321905" w:rsidRPr="003778F1" w:rsidRDefault="00321905" w:rsidP="00321905">
      <w:r w:rsidRPr="003778F1">
        <w:rPr>
          <w:rStyle w:val="Style13ptBold"/>
        </w:rPr>
        <w:t>Ziegler and Menon, 14</w:t>
      </w:r>
      <w:r w:rsidRPr="003778F1">
        <w:t xml:space="preserve"> [Charles E. Ziegler, Distinguished University Scholar and professor of political science at the University of Louisville, and Rajan Menon, the Anne and Bernard Spitzer chair in political science at the Colin Powell School, City College of New York/City University of New York, “Neomercantilism and Great-Power Energy Competition in Central Asia and the Caspian”, Strategic Studies Quarterly </w:t>
      </w:r>
      <w:r w:rsidRPr="003778F1">
        <w:rPr>
          <w:rFonts w:ascii="Times New Roman" w:hAnsi="Times New Roman" w:cs="Times New Roman"/>
        </w:rPr>
        <w:t>♦</w:t>
      </w:r>
      <w:r w:rsidRPr="003778F1">
        <w:t xml:space="preserve"> Summer 2014, Evan]</w:t>
      </w:r>
    </w:p>
    <w:p w:rsidR="00321905" w:rsidRPr="003778F1" w:rsidRDefault="00321905" w:rsidP="00321905">
      <w:pPr>
        <w:rPr>
          <w:sz w:val="16"/>
        </w:rPr>
      </w:pPr>
      <w:r w:rsidRPr="003778F1">
        <w:rPr>
          <w:rStyle w:val="StyleUnderline"/>
        </w:rPr>
        <w:t xml:space="preserve">What counts in the new Russian order is power maximization by the state, and ensuring national control of energy and other natural resources is seen as an </w:t>
      </w:r>
      <w:r w:rsidRPr="003778F1">
        <w:rPr>
          <w:rStyle w:val="Emphasis"/>
        </w:rPr>
        <w:t>essential means</w:t>
      </w:r>
      <w:r w:rsidRPr="003778F1">
        <w:rPr>
          <w:rStyle w:val="StyleUnderline"/>
        </w:rPr>
        <w:t xml:space="preserve"> to that end</w:t>
      </w:r>
      <w:r w:rsidRPr="003778F1">
        <w:rPr>
          <w:sz w:val="16"/>
        </w:rPr>
        <w:t xml:space="preserve">. </w:t>
      </w:r>
      <w:r w:rsidRPr="003778F1">
        <w:rPr>
          <w:rStyle w:val="StyleUnderline"/>
        </w:rPr>
        <w:t>Putin’s overriding objectives include rebuilding a strong centralized state, ensuring and increasing Russia’s status as a great power, developing a robust Russian nationalism capable of unifying the country, maintaining a sphere of influence</w:t>
      </w:r>
      <w:r w:rsidRPr="003778F1">
        <w:rPr>
          <w:sz w:val="16"/>
        </w:rPr>
        <w:t xml:space="preserve"> in as many of the post-Soviet states as possible, </w:t>
      </w:r>
      <w:r w:rsidRPr="003778F1">
        <w:rPr>
          <w:rStyle w:val="StyleUnderline"/>
        </w:rPr>
        <w:t>and establishing state control over important branches of the economy</w:t>
      </w:r>
      <w:r w:rsidRPr="003778F1">
        <w:rPr>
          <w:sz w:val="16"/>
        </w:rPr>
        <w:t xml:space="preserve">. Those sectors of the economy related to </w:t>
      </w:r>
      <w:r w:rsidRPr="003778F1">
        <w:rPr>
          <w:rStyle w:val="StyleUnderline"/>
        </w:rPr>
        <w:t>energy and raw materials are vital to this project, so controlling them</w:t>
      </w:r>
      <w:r w:rsidRPr="003778F1">
        <w:rPr>
          <w:sz w:val="16"/>
        </w:rPr>
        <w:t xml:space="preserve"> through direct ownership or regulatory authority, or more informal mechanisms, </w:t>
      </w:r>
      <w:r w:rsidRPr="003778F1">
        <w:rPr>
          <w:rStyle w:val="StyleUnderline"/>
        </w:rPr>
        <w:t xml:space="preserve">is a Kremlin priority. Energy is the regime’s </w:t>
      </w:r>
      <w:r w:rsidRPr="003778F1">
        <w:rPr>
          <w:rStyle w:val="Emphasis"/>
        </w:rPr>
        <w:t>most valuable instrument</w:t>
      </w:r>
      <w:r w:rsidRPr="003778F1">
        <w:rPr>
          <w:rStyle w:val="StyleUnderline"/>
        </w:rPr>
        <w:t xml:space="preserve"> to realize Russia’s foreign policy and national security goals</w:t>
      </w:r>
      <w:r w:rsidRPr="003778F1">
        <w:rPr>
          <w:sz w:val="16"/>
        </w:rPr>
        <w:t xml:space="preserve">. The program for establishing state control over national energy resources and infrastructure has proved popular. A Levada Center poll conducted in June 2006 found that fully 85 percent of respondents favored the renationalization of Russia’s oil and gas industries, with only 7 percent opposed.25 </w:t>
      </w:r>
      <w:proofErr w:type="gramStart"/>
      <w:r w:rsidRPr="003778F1">
        <w:rPr>
          <w:rStyle w:val="StyleUnderline"/>
        </w:rPr>
        <w:t>As</w:t>
      </w:r>
      <w:proofErr w:type="gramEnd"/>
      <w:r w:rsidRPr="003778F1">
        <w:rPr>
          <w:rStyle w:val="StyleUnderline"/>
        </w:rPr>
        <w:t xml:space="preserve"> nationalism surged and advocates of restoring Russia’s great-power status gained in popularity, the notion of an economy free from state intervention lost adherents</w:t>
      </w:r>
      <w:r w:rsidRPr="003778F1">
        <w:rPr>
          <w:sz w:val="16"/>
        </w:rPr>
        <w:t>.</w:t>
      </w:r>
    </w:p>
    <w:p w:rsidR="00321905" w:rsidRPr="003778F1" w:rsidRDefault="00321905" w:rsidP="00321905">
      <w:pPr>
        <w:pStyle w:val="Heading4"/>
      </w:pPr>
      <w:r w:rsidRPr="003778F1">
        <w:t>The Arctic is symbolically important to Russia – its key to their economy and power</w:t>
      </w:r>
    </w:p>
    <w:p w:rsidR="00321905" w:rsidRPr="003778F1" w:rsidRDefault="00321905" w:rsidP="00321905">
      <w:r w:rsidRPr="003778F1">
        <w:rPr>
          <w:rStyle w:val="Style13ptBold"/>
        </w:rPr>
        <w:t xml:space="preserve">Tucker, 2/12 </w:t>
      </w:r>
      <w:r w:rsidRPr="003778F1">
        <w:t>– Reporter for the Washington Post (Joshua, “How to understand Russia’s Arctic strategy”, 2014, http://www.washingtonpost.com/blogs/monkey-cage/wp/2014/02/12/how-to-understand-russias-arctic-strategy/)//VIVIENNE</w:t>
      </w:r>
    </w:p>
    <w:p w:rsidR="00321905" w:rsidRPr="003778F1" w:rsidRDefault="00321905" w:rsidP="00321905">
      <w:pPr>
        <w:rPr>
          <w:rStyle w:val="StyleUnderline"/>
        </w:rPr>
      </w:pPr>
      <w:r w:rsidRPr="003778F1">
        <w:rPr>
          <w:sz w:val="16"/>
        </w:rPr>
        <w:t xml:space="preserve">During most of the late 20th century, </w:t>
      </w:r>
      <w:r w:rsidRPr="003778F1">
        <w:rPr>
          <w:rStyle w:val="StyleUnderline"/>
        </w:rPr>
        <w:t>the Arctic region was primarily a zone of military interests, used by</w:t>
      </w:r>
      <w:r w:rsidRPr="003778F1">
        <w:rPr>
          <w:sz w:val="16"/>
        </w:rPr>
        <w:t xml:space="preserve"> both NATO and Soviet strategic </w:t>
      </w:r>
      <w:r w:rsidRPr="003778F1">
        <w:rPr>
          <w:rStyle w:val="StyleUnderline"/>
        </w:rPr>
        <w:t>forces as bases for their nuclear submarines and as testing grounds for intercontinental ballistic missiles.</w:t>
      </w:r>
      <w:r w:rsidRPr="003778F1">
        <w:rPr>
          <w:sz w:val="16"/>
        </w:rPr>
        <w:t xml:space="preserve"> With the end of the Cold War</w:t>
      </w:r>
      <w:r w:rsidRPr="003778F1">
        <w:rPr>
          <w:rStyle w:val="StyleUnderline"/>
        </w:rPr>
        <w:t>, the Arctic initially lost its strategic significance</w:t>
      </w:r>
      <w:r w:rsidRPr="003778F1">
        <w:rPr>
          <w:sz w:val="16"/>
        </w:rPr>
        <w:t xml:space="preserve">. </w:t>
      </w:r>
      <w:r w:rsidRPr="003778F1">
        <w:rPr>
          <w:rStyle w:val="StyleUnderline"/>
        </w:rPr>
        <w:t>In the last decade</w:t>
      </w:r>
      <w:r w:rsidRPr="003778F1">
        <w:rPr>
          <w:sz w:val="16"/>
        </w:rPr>
        <w:t xml:space="preserve">, however, thanks to a combination of accelerating climate change and a rapid increase in energy prices, </w:t>
      </w:r>
      <w:r w:rsidRPr="003778F1">
        <w:rPr>
          <w:rStyle w:val="StyleUnderline"/>
        </w:rPr>
        <w:t>it has become a key zone of strategic competition</w:t>
      </w:r>
      <w:r w:rsidRPr="003778F1">
        <w:rPr>
          <w:sz w:val="16"/>
        </w:rPr>
        <w:t xml:space="preserve"> among a range of regional actors and outside powers. </w:t>
      </w:r>
      <w:r w:rsidRPr="003778F1">
        <w:rPr>
          <w:rStyle w:val="StyleUnderline"/>
        </w:rPr>
        <w:t>Russia has become heavily involved</w:t>
      </w:r>
      <w:r w:rsidRPr="003778F1">
        <w:rPr>
          <w:sz w:val="16"/>
        </w:rPr>
        <w:t xml:space="preserve"> in these fledgling </w:t>
      </w:r>
      <w:r w:rsidRPr="003778F1">
        <w:rPr>
          <w:rStyle w:val="StyleUnderline"/>
        </w:rPr>
        <w:t>efforts to develop the Arcti</w:t>
      </w:r>
      <w:r w:rsidRPr="003778F1">
        <w:rPr>
          <w:sz w:val="16"/>
        </w:rPr>
        <w:t xml:space="preserve">. </w:t>
      </w:r>
      <w:r w:rsidRPr="003778F1">
        <w:rPr>
          <w:rStyle w:val="StyleUnderline"/>
        </w:rPr>
        <w:t>Russian</w:t>
      </w:r>
      <w:r w:rsidRPr="003778F1">
        <w:rPr>
          <w:sz w:val="16"/>
        </w:rPr>
        <w:t xml:space="preserve"> </w:t>
      </w:r>
      <w:r w:rsidRPr="003778F1">
        <w:rPr>
          <w:rStyle w:val="StyleUnderline"/>
        </w:rPr>
        <w:t>leaders</w:t>
      </w:r>
      <w:r w:rsidRPr="003778F1">
        <w:rPr>
          <w:sz w:val="16"/>
        </w:rPr>
        <w:t xml:space="preserve"> now primarily </w:t>
      </w:r>
      <w:r w:rsidRPr="003778F1">
        <w:rPr>
          <w:rStyle w:val="StyleUnderline"/>
        </w:rPr>
        <w:t xml:space="preserve">see the Arctic as a </w:t>
      </w:r>
      <w:r w:rsidRPr="003778F1">
        <w:rPr>
          <w:sz w:val="16"/>
        </w:rPr>
        <w:t xml:space="preserve">potential source of economic growth for the country, both as a strategic resource base for the future and a potential maritime trade route. Russian actions in the Arctic are governed by a combination of factors. </w:t>
      </w:r>
      <w:r w:rsidRPr="003778F1">
        <w:rPr>
          <w:rStyle w:val="StyleUnderline"/>
        </w:rPr>
        <w:t>The highest priority is undoubtedly economic development of Russia’s Arctic region. Russia’s natural resources ministry has stated that the parts of the Arctic Ocean claimed by Russia may hold more petroleum deposits than</w:t>
      </w:r>
      <w:r w:rsidRPr="003778F1">
        <w:rPr>
          <w:sz w:val="16"/>
        </w:rPr>
        <w:t xml:space="preserve"> those currently held by </w:t>
      </w:r>
      <w:r w:rsidRPr="003778F1">
        <w:rPr>
          <w:rStyle w:val="StyleUnderline"/>
        </w:rPr>
        <w:t>Saudi Arabia</w:t>
      </w:r>
      <w:r w:rsidRPr="003778F1">
        <w:rPr>
          <w:sz w:val="16"/>
        </w:rPr>
        <w:t xml:space="preserve">. Russia has already put in place plans to exploit resources in this region, beginning with deposits on the Yamal Peninsula and adjacent offshore areas. The first offshore development is the Prirazlomnoye oil field south of Novaia Zemlia, which started production in December 2013. Russian companies face several challenges in developing these oil and gas resources. </w:t>
      </w:r>
      <w:r w:rsidRPr="003778F1">
        <w:rPr>
          <w:rStyle w:val="StyleUnderline"/>
        </w:rPr>
        <w:t>Because most of these deposits are offshore in the Arctic Ocean</w:t>
      </w:r>
      <w:r w:rsidRPr="003778F1">
        <w:rPr>
          <w:sz w:val="16"/>
        </w:rPr>
        <w:t xml:space="preserve">, where extraction platforms will be subject to severe storms and the danger of sea ice, </w:t>
      </w:r>
      <w:r w:rsidRPr="003778F1">
        <w:rPr>
          <w:rStyle w:val="StyleUnderline"/>
        </w:rPr>
        <w:t>the exploitation of these resources will require significant investment and in some cases the development of new technology</w:t>
      </w:r>
      <w:r w:rsidRPr="003778F1">
        <w:rPr>
          <w:sz w:val="16"/>
        </w:rPr>
        <w:t xml:space="preserve">, and will only be economically feasible if prices for oil and natural gas remain high.The future economic potential of the region is not limited to the extraction of natural resources. In recent decades, it has become clear that climate change is leading to the rapid melting of the polar ice cap, which has already improved access to the Russian Arctic. Russian planners are banking on the relatively rapid development of the Northern Sea Route (NSR), which they hope might compete with the Suez Canal route for commercial maritime traffic. This will require a serious investment in icebreakers, new and expanded port facilities, places of refuge and other services. While much of the recent increase in attention paid to the region and investment in it is the result of perceptions of the Arctic’s economic potential, Russian leaders also see the Arctic as a location where they can assert Russia’s status as a major international power. This is done by claiming sovereignty over Arctic territory and through steps to assure Russian security in the region. </w:t>
      </w:r>
      <w:r w:rsidRPr="003778F1">
        <w:rPr>
          <w:rStyle w:val="StyleUnderline"/>
        </w:rPr>
        <w:t>Many of the actions designed to promote Russian sovereignty claims to the Arctic have been highly symbolic in nature. The planting of a titanium flag on the sea floor at the North Pole in 2007 is typical of these types of actions, as are the highly publicized</w:t>
      </w:r>
      <w:r w:rsidRPr="003778F1">
        <w:rPr>
          <w:sz w:val="16"/>
        </w:rPr>
        <w:t xml:space="preserve"> occasional air patrols along the Norwegian, Canadian and Alaskan coastlines. The recent action against Greenpeace protesters who sought to scale the Prirazlomnoye offshore oil rig is also highly symbolic in nature. While an almost identical protest in 2012 resulted in nothing more than the protesters being removed from the platform and their ship escorted out of Russian territory, the 2013 incident resulted in Russia impounding the Greenpeace ship and highly charged statements by Russian officials accusing the protesters of engaging in piracy. </w:t>
      </w:r>
      <w:r w:rsidRPr="003778F1">
        <w:rPr>
          <w:rStyle w:val="StyleUnderline"/>
        </w:rPr>
        <w:t>These actions are indicative of an effort by the country’s leadership to ensure that the Russian public perceives Russian sovereignty over the Arctic as uncontested.</w:t>
      </w:r>
    </w:p>
    <w:p w:rsidR="003778F1" w:rsidRPr="003778F1" w:rsidRDefault="003778F1" w:rsidP="003778F1">
      <w:pPr>
        <w:pStyle w:val="Heading3"/>
      </w:pPr>
      <w:r w:rsidRPr="003778F1">
        <w:t>Impact—Arctic Oil Wars</w:t>
      </w:r>
    </w:p>
    <w:p w:rsidR="003778F1" w:rsidRPr="003778F1" w:rsidRDefault="003778F1" w:rsidP="003778F1">
      <w:pPr>
        <w:pStyle w:val="Heading4"/>
        <w:rPr>
          <w:rStyle w:val="StyleUnderline"/>
          <w:u w:val="none"/>
        </w:rPr>
      </w:pPr>
      <w:r w:rsidRPr="003778F1">
        <w:rPr>
          <w:rStyle w:val="StyleUnderline"/>
          <w:u w:val="none"/>
        </w:rPr>
        <w:t xml:space="preserve">Russia will go to war over oil resources in the Arctic – its their sphere of influence </w:t>
      </w:r>
    </w:p>
    <w:p w:rsidR="003778F1" w:rsidRPr="003778F1" w:rsidRDefault="003778F1" w:rsidP="003778F1">
      <w:r w:rsidRPr="003778F1">
        <w:rPr>
          <w:rStyle w:val="Style13ptBold"/>
        </w:rPr>
        <w:t xml:space="preserve">Keil, 13 </w:t>
      </w:r>
      <w:r w:rsidRPr="003778F1">
        <w:t>– Project Scientist at Institute for Advanced Sustainability Studies (IASS Potsdam), Cluster “Sustainable Interactions with the Atmosphere (SIWA)”,  Ph.D. Candidate at the Berlin Graduate School for Transnational Studies (BTS), Freie Universität Berlin, Germany, Bachelor of Arts in International Relations (B.A.I.R.) at Technical University Dresden, Germany, Master of Science (Two Years) in European Affairs at Lunds Universitet, Sweden, Doctoral Fellow at Hebrew University of Jerusalem, Department of International Relations, Israel (Kathrin, “The Arctic: A new region of conflict? The case of oil and gas”, Cooperation and Conflict, http://cac.sagepub.com/content/49/2/162)//VIVIENNE</w:t>
      </w:r>
    </w:p>
    <w:p w:rsidR="003778F1" w:rsidRPr="003778F1" w:rsidRDefault="003778F1" w:rsidP="003778F1">
      <w:pPr>
        <w:rPr>
          <w:rStyle w:val="StyleUnderline"/>
          <w:sz w:val="16"/>
          <w:u w:val="none"/>
        </w:rPr>
      </w:pPr>
      <w:r w:rsidRPr="003778F1">
        <w:rPr>
          <w:rStyle w:val="StyleUnderline"/>
          <w:sz w:val="16"/>
          <w:u w:val="none"/>
        </w:rPr>
        <w:t xml:space="preserve">As repeatedly expressed by high-ranking politicians, </w:t>
      </w:r>
      <w:r w:rsidRPr="003778F1">
        <w:rPr>
          <w:rStyle w:val="StyleUnderline"/>
        </w:rPr>
        <w:t>Russia is determined to boost its presence in the Arctic to protect its national interest and security, while at the same time the country adheres to principles of international law and cooperation as outlined in the official strategy</w:t>
      </w:r>
      <w:r w:rsidRPr="003778F1">
        <w:rPr>
          <w:rStyle w:val="StyleUnderline"/>
          <w:sz w:val="16"/>
          <w:u w:val="none"/>
        </w:rPr>
        <w:t xml:space="preserve">. Also, the Foreign Policy Concept of the Russian Federation from 2008 states that ‘[s]hould our partners be unprepared for joint efforts, </w:t>
      </w:r>
      <w:r w:rsidRPr="003778F1">
        <w:rPr>
          <w:rStyle w:val="StyleUnderline"/>
        </w:rPr>
        <w:t>Russia</w:t>
      </w:r>
      <w:r w:rsidRPr="003778F1">
        <w:rPr>
          <w:rStyle w:val="StyleUnderline"/>
          <w:sz w:val="16"/>
          <w:u w:val="none"/>
        </w:rPr>
        <w:t xml:space="preserve">, in order to protect its national interests, </w:t>
      </w:r>
      <w:r w:rsidRPr="003778F1">
        <w:rPr>
          <w:rStyle w:val="StyleUnderline"/>
        </w:rPr>
        <w:t>will have to act unilaterally but always on the basis of international law’</w:t>
      </w:r>
      <w:r w:rsidRPr="003778F1">
        <w:rPr>
          <w:rStyle w:val="StyleUnderline"/>
          <w:sz w:val="16"/>
          <w:u w:val="none"/>
        </w:rPr>
        <w:t xml:space="preserve"> (President of Russia, 2008, own emphasis). </w:t>
      </w:r>
      <w:r w:rsidRPr="003778F1">
        <w:rPr>
          <w:rStyle w:val="StyleUnderline"/>
        </w:rPr>
        <w:t>This creates a conflict</w:t>
      </w:r>
      <w:r w:rsidRPr="003778F1">
        <w:rPr>
          <w:rStyle w:val="StyleUnderline"/>
          <w:sz w:val="16"/>
          <w:u w:val="none"/>
        </w:rPr>
        <w:t xml:space="preserve"> that Elana Wilson Rowe (2009: 1–2) describes </w:t>
      </w:r>
      <w:r w:rsidRPr="003778F1">
        <w:rPr>
          <w:rStyle w:val="StyleUnderline"/>
        </w:rPr>
        <w:t>as the tension between the ‘open’ and the ‘closed’ North, meaning that Russian ‘northern policies often encompass both more outward oriented inclinations, exemplified by cross-border cooperation, as well as a tendency towards increasing securitization of northern issues and northern territory and defence of “national northern interests”’.</w:t>
      </w:r>
      <w:r w:rsidRPr="003778F1">
        <w:rPr>
          <w:rStyle w:val="StyleUnderline"/>
          <w:sz w:val="16"/>
          <w:u w:val="none"/>
        </w:rPr>
        <w:t xml:space="preserve"> This tension becomes most obvious in the oil and gas sector. </w:t>
      </w:r>
      <w:r w:rsidRPr="003778F1">
        <w:rPr>
          <w:rStyle w:val="StyleUnderline"/>
        </w:rPr>
        <w:t>Russia is confronted here with the challenge of having to balance market and strategic concerns</w:t>
      </w:r>
      <w:r w:rsidRPr="003778F1">
        <w:rPr>
          <w:rStyle w:val="StyleUnderline"/>
          <w:sz w:val="16"/>
          <w:u w:val="none"/>
        </w:rPr>
        <w:t>. While the development of petroleum resources on the Russian continental shelf will be difficult or even impossible to realize in the near future without the involvement of foreign expertise and capital, offshore oil and gas are at the same time defined as strategic natural resources, and thus fall under the evolving legislation and politics on strategic resources, which explicitly limit non-Russian involvement (Moe and Rowe, 2009: 107). For example, investments in certain strategic fields, including the entire offshore sector, is limited to companies with a minimum of 51% Russian ownership, mostly represented by the state-controlled Gazprom and Rosneft (Rowe, 2009: 9). The generally difficult legal and political situation for foreign investment and business cooperation between foreign and Russian (state) companies contributes to the tension between the ‘open’ and ‘closed’ Russian economy.4</w:t>
      </w:r>
    </w:p>
    <w:p w:rsidR="003778F1" w:rsidRPr="003778F1" w:rsidRDefault="003778F1" w:rsidP="003778F1">
      <w:pPr>
        <w:rPr>
          <w:rStyle w:val="StyleUnderline"/>
          <w:u w:val="none"/>
        </w:rPr>
      </w:pPr>
    </w:p>
    <w:p w:rsidR="0012763D" w:rsidRPr="003778F1" w:rsidRDefault="0012763D" w:rsidP="0012763D">
      <w:pPr>
        <w:pStyle w:val="Heading3"/>
      </w:pPr>
      <w:r w:rsidRPr="003778F1">
        <w:t>Impact—Arctic War Bad</w:t>
      </w:r>
    </w:p>
    <w:p w:rsidR="0012763D" w:rsidRPr="003778F1" w:rsidRDefault="0012763D" w:rsidP="0012763D">
      <w:pPr>
        <w:pStyle w:val="Heading4"/>
      </w:pPr>
      <w:r w:rsidRPr="003778F1">
        <w:t>Arctic conflict escalates and goes nuclear</w:t>
      </w:r>
    </w:p>
    <w:p w:rsidR="0012763D" w:rsidRPr="003778F1" w:rsidRDefault="0012763D" w:rsidP="0012763D">
      <w:pPr>
        <w:rPr>
          <w:rStyle w:val="Style13ptBold"/>
        </w:rPr>
      </w:pPr>
      <w:r w:rsidRPr="003778F1">
        <w:rPr>
          <w:rStyle w:val="Style13ptBold"/>
        </w:rPr>
        <w:t>Buckley, 13</w:t>
      </w:r>
    </w:p>
    <w:p w:rsidR="0012763D" w:rsidRPr="003778F1" w:rsidRDefault="0012763D" w:rsidP="0012763D">
      <w:r w:rsidRPr="003778F1">
        <w:t>J. Adele Buckley, M.Sc.(Physics, University of Alberta), Ph.D. (Aerospace Engineering, University of Toronto), D.Sc. (Hon., University of Toronto), physicist, engineer, and environmental scientist; “AN ARCTIC NUCLEAR-WEAPON-FREE</w:t>
      </w:r>
      <w:r w:rsidRPr="003778F1">
        <w:rPr>
          <w:sz w:val="12"/>
        </w:rPr>
        <w:t xml:space="preserve">¶ </w:t>
      </w:r>
      <w:r w:rsidRPr="003778F1">
        <w:t>ZONE:</w:t>
      </w:r>
      <w:r w:rsidRPr="003778F1">
        <w:rPr>
          <w:sz w:val="12"/>
        </w:rPr>
        <w:t xml:space="preserve">¶ </w:t>
      </w:r>
      <w:r w:rsidRPr="003778F1">
        <w:t>CIRCUMPOLAR NON-NUCLEAR WEAPONS</w:t>
      </w:r>
      <w:r w:rsidRPr="003778F1">
        <w:rPr>
          <w:sz w:val="12"/>
        </w:rPr>
        <w:t xml:space="preserve">¶ </w:t>
      </w:r>
      <w:r w:rsidRPr="003778F1">
        <w:t>STATES MUST ORIGINATE NEGOTIATIONS,” Vol 22:1:2013 // MS</w:t>
      </w:r>
    </w:p>
    <w:p w:rsidR="0012763D" w:rsidRPr="003778F1" w:rsidRDefault="0012763D" w:rsidP="0012763D"/>
    <w:p w:rsidR="0012763D" w:rsidRPr="003778F1" w:rsidRDefault="0012763D" w:rsidP="0012763D">
      <w:pPr>
        <w:rPr>
          <w:sz w:val="16"/>
        </w:rPr>
      </w:pPr>
      <w:r w:rsidRPr="003778F1">
        <w:rPr>
          <w:rStyle w:val="StyleUnderline"/>
        </w:rPr>
        <w:t>Each state needs to be assured of the ability to defend its core interests</w:t>
      </w:r>
      <w:r w:rsidRPr="003778F1">
        <w:rPr>
          <w:sz w:val="16"/>
        </w:rPr>
        <w:t xml:space="preserve">. This scenario does not have a strategic role for nuclear weapons. However, </w:t>
      </w:r>
      <w:r w:rsidRPr="003778F1">
        <w:rPr>
          <w:rStyle w:val="StyleUnderline"/>
        </w:rPr>
        <w:t>the Arctic is host to nuclear-weapon- equipped submarines, flights of nuclear-weapon-equipped bombers and ballistic missile launch sites.</w:t>
      </w:r>
      <w:r w:rsidRPr="003778F1">
        <w:rPr>
          <w:sz w:val="16"/>
        </w:rPr>
        <w:t xml:space="preserve">27 </w:t>
      </w:r>
      <w:proofErr w:type="gramStart"/>
      <w:r w:rsidRPr="003778F1">
        <w:rPr>
          <w:rStyle w:val="StyleUnderline"/>
        </w:rPr>
        <w:t>This</w:t>
      </w:r>
      <w:proofErr w:type="gramEnd"/>
      <w:r w:rsidRPr="003778F1">
        <w:rPr>
          <w:rStyle w:val="StyleUnderline"/>
        </w:rPr>
        <w:t xml:space="preserve"> anomaly has no benefits; whereas an Arctic free of nuclear weapons strengthens international peace and security, and lessens risk of </w:t>
      </w:r>
      <w:r w:rsidRPr="003778F1">
        <w:rPr>
          <w:rStyle w:val="Emphasis"/>
        </w:rPr>
        <w:t>conflict escalation</w:t>
      </w:r>
      <w:r w:rsidRPr="003778F1">
        <w:rPr>
          <w:rStyle w:val="StyleUnderline"/>
        </w:rPr>
        <w:t xml:space="preserve"> wherever it occurs in the world.</w:t>
      </w:r>
      <w:r w:rsidRPr="003778F1">
        <w:rPr>
          <w:sz w:val="16"/>
        </w:rPr>
        <w:t xml:space="preserve"> Removing nuclear armaments from the Arctic could be a mechanism to reduce the total global count of nuclear weapons, build confidence and demonstrate the intent to comply with the Non-Proliferation Treaty.28 </w:t>
      </w:r>
      <w:r w:rsidRPr="003778F1">
        <w:rPr>
          <w:rStyle w:val="StyleUnderline"/>
        </w:rPr>
        <w:t>Unless this elimination is done expeditiously, then every one of the five nuclear weapons states</w:t>
      </w:r>
      <w:r w:rsidRPr="003778F1">
        <w:rPr>
          <w:sz w:val="16"/>
        </w:rPr>
        <w:t xml:space="preserve"> (NWS) </w:t>
      </w:r>
      <w:r w:rsidRPr="003778F1">
        <w:rPr>
          <w:rStyle w:val="StyleUnderline"/>
        </w:rPr>
        <w:t xml:space="preserve">could </w:t>
      </w:r>
      <w:r w:rsidRPr="003778F1">
        <w:rPr>
          <w:sz w:val="16"/>
        </w:rPr>
        <w:t xml:space="preserve">potentially decide to </w:t>
      </w:r>
      <w:r w:rsidRPr="003778F1">
        <w:rPr>
          <w:rStyle w:val="StyleUnderline"/>
        </w:rPr>
        <w:t>deploy their nuclear-weapon-equipped submarines to patrol in the Arctic Ocean.</w:t>
      </w:r>
      <w:r w:rsidRPr="003778F1">
        <w:rPr>
          <w:sz w:val="16"/>
        </w:rPr>
        <w:t>29</w:t>
      </w:r>
      <w:r w:rsidRPr="003778F1">
        <w:rPr>
          <w:sz w:val="12"/>
        </w:rPr>
        <w:t>¶</w:t>
      </w:r>
      <w:r w:rsidRPr="003778F1">
        <w:rPr>
          <w:sz w:val="16"/>
        </w:rPr>
        <w:t xml:space="preserve"> II STATUS OF NUCLEAR WEAPONS IN INTERNATIONAL LAW</w:t>
      </w:r>
      <w:r w:rsidRPr="003778F1">
        <w:rPr>
          <w:sz w:val="12"/>
        </w:rPr>
        <w:t>¶</w:t>
      </w:r>
      <w:r w:rsidRPr="003778F1">
        <w:rPr>
          <w:sz w:val="16"/>
        </w:rPr>
        <w:t xml:space="preserve"> The efforts of many to diminish the role of nuclear weapons in national security strategy and to eliminate nuclear weapons have focused, in recent times, on examining the support for thisgoal under International Humanitarian Law and Binding Customary Law.</w:t>
      </w:r>
      <w:r w:rsidRPr="003778F1">
        <w:rPr>
          <w:sz w:val="12"/>
        </w:rPr>
        <w:t>¶</w:t>
      </w:r>
      <w:r w:rsidRPr="003778F1">
        <w:rPr>
          <w:sz w:val="16"/>
        </w:rPr>
        <w:t xml:space="preserve"> The key point of reference is the 1996 advisory opinion of the International Court of Justice (ICJ). Included is the following:</w:t>
      </w:r>
      <w:r w:rsidRPr="003778F1">
        <w:rPr>
          <w:sz w:val="12"/>
        </w:rPr>
        <w:t>¶</w:t>
      </w:r>
      <w:r w:rsidRPr="003778F1">
        <w:rPr>
          <w:sz w:val="16"/>
        </w:rPr>
        <w:t xml:space="preserve"> the threat or use of nuclear weapons would generally be contrary to the rules of international law applicable in armed conflict, and in particular the principles and rules of humanitarian law . . . a use of force that is proportionate under the law of self- defence, must, in order to be lawful, also meet the requirements of the law.30</w:t>
      </w:r>
      <w:r w:rsidRPr="003778F1">
        <w:rPr>
          <w:sz w:val="12"/>
        </w:rPr>
        <w:t>¶</w:t>
      </w:r>
      <w:r w:rsidRPr="003778F1">
        <w:rPr>
          <w:sz w:val="16"/>
        </w:rPr>
        <w:t xml:space="preserve"> The use of </w:t>
      </w:r>
      <w:r w:rsidRPr="003778F1">
        <w:rPr>
          <w:rStyle w:val="StyleUnderline"/>
        </w:rPr>
        <w:t>nuclear weapons</w:t>
      </w:r>
      <w:r w:rsidRPr="003778F1">
        <w:rPr>
          <w:sz w:val="16"/>
        </w:rPr>
        <w:t xml:space="preserve"> would not be considered proportionate because their </w:t>
      </w:r>
      <w:r w:rsidRPr="003778F1">
        <w:rPr>
          <w:rStyle w:val="StyleUnderline"/>
        </w:rPr>
        <w:t>destructive power cannot be contained in either time or space</w:t>
      </w:r>
      <w:r w:rsidRPr="003778F1">
        <w:rPr>
          <w:sz w:val="16"/>
        </w:rPr>
        <w:t xml:space="preserve"> (due to extreme effects of blast, heat and radiation).31 Further the advisory opinion says: “There exists an obligation to pursue in good faith and bring to a conclusion negotiations leading to nuclear disarmament in all its aspects under strict and effective international control.”32</w:t>
      </w:r>
    </w:p>
    <w:p w:rsidR="0012763D" w:rsidRPr="003778F1" w:rsidRDefault="0012763D" w:rsidP="0012763D">
      <w:pPr>
        <w:pStyle w:val="Heading4"/>
        <w:rPr>
          <w:color w:val="000000"/>
          <w:szCs w:val="20"/>
        </w:rPr>
      </w:pPr>
      <w:r w:rsidRPr="003778F1">
        <w:t>Causes nuclear war with Russia</w:t>
      </w:r>
    </w:p>
    <w:p w:rsidR="0012763D" w:rsidRPr="003778F1" w:rsidRDefault="0012763D" w:rsidP="0012763D">
      <w:pPr>
        <w:rPr>
          <w:shd w:val="clear" w:color="auto" w:fill="FFFFFF"/>
        </w:rPr>
      </w:pPr>
      <w:r w:rsidRPr="003778F1">
        <w:rPr>
          <w:rStyle w:val="Style13ptBold"/>
          <w:rFonts w:cs="Arial"/>
        </w:rPr>
        <w:t>Wallace &amp; Staples 10 </w:t>
      </w:r>
      <w:r w:rsidRPr="003778F1">
        <w:rPr>
          <w:shd w:val="clear" w:color="auto" w:fill="FFFFFF"/>
        </w:rPr>
        <w:t>(Michael Wallace, Professor Emeritus of the University of British Columbia; Steven Staples, President of the Rideau Institute; “Ridding the Arctic of Nuclear Weapons: a task long overdue,” Canadian Pugwash Group, Rideau Institute, March 2010</w:t>
      </w:r>
      <w:proofErr w:type="gramStart"/>
      <w:r w:rsidRPr="003778F1">
        <w:rPr>
          <w:shd w:val="clear" w:color="auto" w:fill="FFFFFF"/>
        </w:rPr>
        <w:t>,http</w:t>
      </w:r>
      <w:proofErr w:type="gramEnd"/>
      <w:r w:rsidRPr="003778F1">
        <w:rPr>
          <w:shd w:val="clear" w:color="auto" w:fill="FFFFFF"/>
        </w:rPr>
        <w:t>://www.arcticsecurity.org/docs/arctic-nuclear-report-web.pdf)</w:t>
      </w:r>
      <w:r w:rsidRPr="003778F1">
        <w:rPr>
          <w:rFonts w:cs="Arial"/>
          <w:sz w:val="16"/>
        </w:rPr>
        <w:br/>
      </w:r>
      <w:r w:rsidRPr="003778F1">
        <w:rPr>
          <w:rFonts w:cs="Arial"/>
          <w:sz w:val="16"/>
          <w:szCs w:val="20"/>
          <w:shd w:val="clear" w:color="auto" w:fill="FFFFFF"/>
        </w:rPr>
        <w:t>The fact is,</w:t>
      </w:r>
      <w:r w:rsidRPr="003778F1">
        <w:rPr>
          <w:rStyle w:val="apple-converted-space"/>
          <w:rFonts w:cs="Arial"/>
          <w:color w:val="000000"/>
          <w:sz w:val="16"/>
          <w:szCs w:val="20"/>
          <w:shd w:val="clear" w:color="auto" w:fill="FFFFFF"/>
        </w:rPr>
        <w:t> </w:t>
      </w:r>
      <w:r w:rsidRPr="003778F1">
        <w:rPr>
          <w:rStyle w:val="StyleUnderline"/>
        </w:rPr>
        <w:t>the Arctic is becoming a zone of increased military competition</w:t>
      </w:r>
      <w:r w:rsidRPr="003778F1">
        <w:rPr>
          <w:rFonts w:cs="Arial"/>
          <w:sz w:val="16"/>
          <w:szCs w:val="20"/>
          <w:shd w:val="clear" w:color="auto" w:fill="FFFFFF"/>
        </w:rPr>
        <w:t>. Russian President</w:t>
      </w:r>
      <w:r w:rsidRPr="003778F1">
        <w:rPr>
          <w:rStyle w:val="apple-converted-space"/>
          <w:rFonts w:cs="Arial"/>
          <w:color w:val="000000"/>
          <w:sz w:val="16"/>
          <w:szCs w:val="20"/>
          <w:shd w:val="clear" w:color="auto" w:fill="FFFFFF"/>
        </w:rPr>
        <w:t> </w:t>
      </w:r>
      <w:r w:rsidRPr="003778F1">
        <w:rPr>
          <w:rStyle w:val="StyleUnderline"/>
        </w:rPr>
        <w:t>Medvedev has announced the creation of a special military force to defend Arctic claims</w:t>
      </w:r>
      <w:r w:rsidRPr="003778F1">
        <w:rPr>
          <w:rFonts w:cs="Arial"/>
          <w:sz w:val="16"/>
          <w:szCs w:val="20"/>
          <w:shd w:val="clear" w:color="auto" w:fill="FFFFFF"/>
        </w:rPr>
        <w:t>. Last year</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Russian</w:t>
      </w:r>
      <w:r w:rsidRPr="003778F1">
        <w:rPr>
          <w:rStyle w:val="apple-converted-space"/>
          <w:rFonts w:cs="Arial"/>
          <w:color w:val="000000"/>
          <w:sz w:val="16"/>
          <w:szCs w:val="20"/>
          <w:shd w:val="clear" w:color="auto" w:fill="FFFFFF"/>
        </w:rPr>
        <w:t> </w:t>
      </w:r>
      <w:r w:rsidRPr="003778F1">
        <w:rPr>
          <w:rStyle w:val="StyleUnderline"/>
        </w:rPr>
        <w:t>General</w:t>
      </w:r>
      <w:r w:rsidRPr="003778F1">
        <w:rPr>
          <w:rStyle w:val="apple-converted-space"/>
          <w:rFonts w:cs="Arial"/>
          <w:color w:val="000000"/>
          <w:sz w:val="16"/>
          <w:szCs w:val="20"/>
          <w:shd w:val="clear" w:color="auto" w:fill="FFFFFF"/>
        </w:rPr>
        <w:t> </w:t>
      </w:r>
      <w:r w:rsidRPr="003778F1">
        <w:rPr>
          <w:rFonts w:cs="Arial"/>
          <w:sz w:val="16"/>
          <w:szCs w:val="20"/>
          <w:shd w:val="clear" w:color="auto" w:fill="FFFFFF"/>
        </w:rPr>
        <w:t>Vladimir</w:t>
      </w:r>
      <w:r w:rsidRPr="003778F1">
        <w:rPr>
          <w:rStyle w:val="apple-converted-space"/>
          <w:rFonts w:cs="Arial"/>
          <w:color w:val="000000"/>
          <w:sz w:val="16"/>
          <w:szCs w:val="20"/>
          <w:shd w:val="clear" w:color="auto" w:fill="FFFFFF"/>
        </w:rPr>
        <w:t> </w:t>
      </w:r>
      <w:r w:rsidRPr="003778F1">
        <w:rPr>
          <w:rStyle w:val="StyleUnderline"/>
        </w:rPr>
        <w:t>Shamanov declared</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that</w:t>
      </w:r>
      <w:r w:rsidRPr="003778F1">
        <w:rPr>
          <w:rStyle w:val="apple-converted-space"/>
          <w:rFonts w:cs="Arial"/>
          <w:color w:val="000000"/>
          <w:sz w:val="16"/>
          <w:szCs w:val="20"/>
          <w:shd w:val="clear" w:color="auto" w:fill="FFFFFF"/>
        </w:rPr>
        <w:t> </w:t>
      </w:r>
      <w:r w:rsidRPr="003778F1">
        <w:rPr>
          <w:rStyle w:val="StyleUnderline"/>
        </w:rPr>
        <w:t>Russian troops would step up training for Arctic combat</w:t>
      </w:r>
      <w:r w:rsidRPr="003778F1">
        <w:rPr>
          <w:rFonts w:cs="Arial"/>
          <w:sz w:val="16"/>
          <w:szCs w:val="20"/>
          <w:shd w:val="clear" w:color="auto" w:fill="FFFFFF"/>
        </w:rPr>
        <w:t xml:space="preserve">, and that Russia’s submarine fleet would increase its “operational radius.”55 Recently, two Russian attack submarines were spotted off the U.S. east coast for the first time </w:t>
      </w:r>
      <w:proofErr w:type="gramStart"/>
      <w:r w:rsidRPr="003778F1">
        <w:rPr>
          <w:rFonts w:cs="Arial"/>
          <w:sz w:val="16"/>
          <w:szCs w:val="20"/>
          <w:shd w:val="clear" w:color="auto" w:fill="FFFFFF"/>
        </w:rPr>
        <w:t>in 15 years.56</w:t>
      </w:r>
      <w:proofErr w:type="gramEnd"/>
      <w:r w:rsidRPr="003778F1">
        <w:rPr>
          <w:rFonts w:cs="Arial"/>
          <w:sz w:val="16"/>
          <w:szCs w:val="20"/>
          <w:shd w:val="clear" w:color="auto" w:fill="FFFFFF"/>
        </w:rPr>
        <w:t xml:space="preserve">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rigs.59 </w:t>
      </w:r>
      <w:proofErr w:type="gramStart"/>
      <w:r w:rsidRPr="003778F1">
        <w:rPr>
          <w:rFonts w:cs="Arial"/>
          <w:sz w:val="16"/>
          <w:szCs w:val="20"/>
          <w:shd w:val="clear" w:color="auto" w:fill="FFFFFF"/>
        </w:rPr>
        <w:t>The</w:t>
      </w:r>
      <w:proofErr w:type="gramEnd"/>
      <w:r w:rsidRPr="003778F1">
        <w:rPr>
          <w:rFonts w:cs="Arial"/>
          <w:sz w:val="16"/>
          <w:szCs w:val="20"/>
          <w:shd w:val="clear" w:color="auto" w:fill="FFFFFF"/>
        </w:rPr>
        <w:t xml:space="preserve"> manoeuvres prompted a protest from Russia – which objected again in June after Sweden held its largest northern military exercise since the end of the Second World War. About 12,000 troops, 50 aircraft and several warships were involved.60 Jayantha Dhanapala, President of Pugwash and former UN under-secretary for disarmament affairs, summarized the situation bluntly: “From those in the international peace and security sector, deep concerns are being expressed over the fact that</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two nuclear weapon states –</w:t>
      </w:r>
      <w:r w:rsidRPr="003778F1">
        <w:rPr>
          <w:rStyle w:val="apple-converted-space"/>
          <w:rFonts w:cs="Arial"/>
          <w:color w:val="000000"/>
          <w:sz w:val="16"/>
          <w:szCs w:val="20"/>
          <w:shd w:val="clear" w:color="auto" w:fill="FFFFFF"/>
        </w:rPr>
        <w:t> </w:t>
      </w:r>
      <w:r w:rsidRPr="003778F1">
        <w:rPr>
          <w:rStyle w:val="StyleUnderline"/>
        </w:rPr>
        <w:t>the U</w:t>
      </w:r>
      <w:r w:rsidRPr="003778F1">
        <w:rPr>
          <w:rFonts w:cs="Arial"/>
          <w:sz w:val="16"/>
          <w:szCs w:val="20"/>
          <w:shd w:val="clear" w:color="auto" w:fill="FFFFFF"/>
        </w:rPr>
        <w:t>nited</w:t>
      </w:r>
      <w:r w:rsidRPr="003778F1">
        <w:rPr>
          <w:rStyle w:val="apple-converted-space"/>
          <w:rFonts w:cs="Arial"/>
          <w:color w:val="000000"/>
          <w:sz w:val="16"/>
          <w:szCs w:val="20"/>
          <w:shd w:val="clear" w:color="auto" w:fill="FFFFFF"/>
        </w:rPr>
        <w:t> </w:t>
      </w:r>
      <w:r w:rsidRPr="003778F1">
        <w:rPr>
          <w:rStyle w:val="StyleUnderline"/>
        </w:rPr>
        <w:t>S</w:t>
      </w:r>
      <w:r w:rsidRPr="003778F1">
        <w:rPr>
          <w:rFonts w:cs="Arial"/>
          <w:sz w:val="16"/>
          <w:szCs w:val="20"/>
          <w:shd w:val="clear" w:color="auto" w:fill="FFFFFF"/>
        </w:rPr>
        <w:t>tates</w:t>
      </w:r>
      <w:r w:rsidRPr="003778F1">
        <w:rPr>
          <w:rStyle w:val="apple-converted-space"/>
          <w:rFonts w:cs="Arial"/>
          <w:color w:val="000000"/>
          <w:sz w:val="16"/>
          <w:szCs w:val="20"/>
          <w:shd w:val="clear" w:color="auto" w:fill="FFFFFF"/>
        </w:rPr>
        <w:t> </w:t>
      </w:r>
      <w:r w:rsidRPr="003778F1">
        <w:rPr>
          <w:rStyle w:val="StyleUnderline"/>
        </w:rPr>
        <w:t>and</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the</w:t>
      </w:r>
      <w:r w:rsidRPr="003778F1">
        <w:rPr>
          <w:rStyle w:val="apple-converted-space"/>
          <w:rFonts w:cs="Arial"/>
          <w:color w:val="000000"/>
          <w:sz w:val="16"/>
          <w:szCs w:val="20"/>
          <w:shd w:val="clear" w:color="auto" w:fill="FFFFFF"/>
        </w:rPr>
        <w:t> </w:t>
      </w:r>
      <w:r w:rsidRPr="003778F1">
        <w:rPr>
          <w:rStyle w:val="StyleUnderline"/>
        </w:rPr>
        <w:t>Russian Federation, which</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together</w:t>
      </w:r>
      <w:r w:rsidRPr="003778F1">
        <w:rPr>
          <w:rStyle w:val="apple-converted-space"/>
          <w:rFonts w:cs="Arial"/>
          <w:color w:val="000000"/>
          <w:sz w:val="16"/>
          <w:szCs w:val="20"/>
          <w:shd w:val="clear" w:color="auto" w:fill="FFFFFF"/>
        </w:rPr>
        <w:t> </w:t>
      </w:r>
      <w:r w:rsidRPr="003778F1">
        <w:rPr>
          <w:rStyle w:val="StyleUnderline"/>
        </w:rPr>
        <w:t>own 95 per cent of the nuclear weapons in the world – converge on</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the Arctic and have</w:t>
      </w:r>
      <w:r w:rsidRPr="003778F1">
        <w:rPr>
          <w:rStyle w:val="apple-converted-space"/>
          <w:rFonts w:cs="Arial"/>
          <w:color w:val="000000"/>
          <w:sz w:val="16"/>
          <w:szCs w:val="20"/>
          <w:shd w:val="clear" w:color="auto" w:fill="FFFFFF"/>
        </w:rPr>
        <w:t> </w:t>
      </w:r>
      <w:r w:rsidRPr="003778F1">
        <w:rPr>
          <w:rStyle w:val="StyleUnderline"/>
        </w:rPr>
        <w:t>competing claims</w:t>
      </w:r>
      <w:r w:rsidRPr="003778F1">
        <w:rPr>
          <w:rFonts w:cs="Arial"/>
          <w:sz w:val="16"/>
          <w:szCs w:val="20"/>
          <w:shd w:val="clear" w:color="auto" w:fill="FFFFFF"/>
        </w:rPr>
        <w:t>.</w:t>
      </w:r>
      <w:r w:rsidRPr="003778F1">
        <w:rPr>
          <w:rStyle w:val="apple-converted-space"/>
          <w:rFonts w:cs="Arial"/>
          <w:color w:val="000000"/>
          <w:sz w:val="16"/>
          <w:szCs w:val="20"/>
          <w:shd w:val="clear" w:color="auto" w:fill="FFFFFF"/>
        </w:rPr>
        <w:t> </w:t>
      </w:r>
      <w:r w:rsidRPr="003778F1">
        <w:rPr>
          <w:rStyle w:val="StyleUnderline"/>
        </w:rPr>
        <w:t>These</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claims</w:t>
      </w:r>
      <w:r w:rsidRPr="003778F1">
        <w:rPr>
          <w:rFonts w:cs="Arial"/>
          <w:sz w:val="16"/>
          <w:szCs w:val="20"/>
          <w:shd w:val="clear" w:color="auto" w:fill="FFFFFF"/>
        </w:rPr>
        <w:t>, together with those of other allied NATO countries – Canada, Denmark, Iceland, and Norway –</w:t>
      </w:r>
      <w:r w:rsidRPr="003778F1">
        <w:rPr>
          <w:rStyle w:val="apple-converted-space"/>
          <w:rFonts w:cs="Arial"/>
          <w:color w:val="000000"/>
          <w:sz w:val="16"/>
          <w:szCs w:val="20"/>
          <w:shd w:val="clear" w:color="auto" w:fill="FFFFFF"/>
        </w:rPr>
        <w:t> </w:t>
      </w:r>
      <w:r w:rsidRPr="003778F1">
        <w:rPr>
          <w:rStyle w:val="StyleUnderline"/>
        </w:rPr>
        <w:t>could</w:t>
      </w:r>
      <w:r w:rsidRPr="003778F1">
        <w:rPr>
          <w:rFonts w:cs="Arial"/>
          <w:sz w:val="16"/>
          <w:szCs w:val="20"/>
          <w:shd w:val="clear" w:color="auto" w:fill="FFFFFF"/>
        </w:rPr>
        <w:t>, if unresolved,</w:t>
      </w:r>
      <w:r w:rsidRPr="003778F1">
        <w:rPr>
          <w:rStyle w:val="apple-converted-space"/>
          <w:rFonts w:cs="Arial"/>
          <w:color w:val="000000"/>
          <w:sz w:val="16"/>
          <w:szCs w:val="20"/>
          <w:shd w:val="clear" w:color="auto" w:fill="FFFFFF"/>
        </w:rPr>
        <w:t> </w:t>
      </w:r>
      <w:r w:rsidRPr="003778F1">
        <w:rPr>
          <w:rStyle w:val="StyleUnderline"/>
        </w:rPr>
        <w:t>lead to conflict escalating into the</w:t>
      </w:r>
      <w:r w:rsidRPr="003778F1">
        <w:rPr>
          <w:rStyle w:val="apple-converted-space"/>
          <w:rFonts w:cs="Arial"/>
          <w:color w:val="000000"/>
          <w:sz w:val="16"/>
          <w:szCs w:val="20"/>
          <w:shd w:val="clear" w:color="auto" w:fill="FFFFFF"/>
        </w:rPr>
        <w:t> </w:t>
      </w:r>
      <w:r w:rsidRPr="003778F1">
        <w:rPr>
          <w:rFonts w:cs="Arial"/>
          <w:sz w:val="16"/>
          <w:szCs w:val="20"/>
          <w:shd w:val="clear" w:color="auto" w:fill="FFFFFF"/>
        </w:rPr>
        <w:t>threat or</w:t>
      </w:r>
      <w:r w:rsidRPr="003778F1">
        <w:rPr>
          <w:rStyle w:val="apple-converted-space"/>
          <w:rFonts w:cs="Arial"/>
          <w:color w:val="000000"/>
          <w:sz w:val="16"/>
          <w:szCs w:val="20"/>
          <w:shd w:val="clear" w:color="auto" w:fill="FFFFFF"/>
        </w:rPr>
        <w:t> </w:t>
      </w:r>
      <w:r w:rsidRPr="003778F1">
        <w:rPr>
          <w:rStyle w:val="StyleUnderline"/>
        </w:rPr>
        <w:t>use of nuclear weapons</w:t>
      </w:r>
      <w:r w:rsidRPr="003778F1">
        <w:rPr>
          <w:rFonts w:cs="Arial"/>
          <w:sz w:val="16"/>
          <w:szCs w:val="20"/>
          <w:shd w:val="clear" w:color="auto" w:fill="FFFFFF"/>
        </w:rPr>
        <w:t>.”61 Many will no doubt argue that this is excessively alarmist, but</w:t>
      </w:r>
      <w:r w:rsidRPr="003778F1">
        <w:rPr>
          <w:rStyle w:val="apple-converted-space"/>
          <w:rFonts w:cs="Arial"/>
          <w:color w:val="000000"/>
          <w:sz w:val="16"/>
          <w:szCs w:val="20"/>
          <w:shd w:val="clear" w:color="auto" w:fill="FFFFFF"/>
        </w:rPr>
        <w:t> </w:t>
      </w:r>
      <w:r w:rsidRPr="003778F1">
        <w:rPr>
          <w:rStyle w:val="StyleUnderline"/>
        </w:rPr>
        <w:t>no circumstance in which nuclear powers find themselves in military confrontation can be taken lightly</w:t>
      </w:r>
      <w:r w:rsidRPr="003778F1">
        <w:rPr>
          <w:rFonts w:cs="Arial"/>
          <w:sz w:val="16"/>
          <w:szCs w:val="20"/>
          <w:shd w:val="clear" w:color="auto" w:fill="FFFFFF"/>
        </w:rPr>
        <w:t>. The current geo-political threat level is nebulous and low – for now, according to Rob Huebert of the University of Calgary, “</w:t>
      </w:r>
      <w:r w:rsidRPr="003778F1">
        <w:rPr>
          <w:rStyle w:val="underline"/>
          <w:rFonts w:cs="Arial"/>
          <w:color w:val="000000"/>
          <w:sz w:val="16"/>
          <w:szCs w:val="20"/>
          <w:shd w:val="clear" w:color="auto" w:fill="FFFFFF"/>
        </w:rPr>
        <w:t>[the] issue is the uncertainty as Arctic states and non-Arctic states begin to recognize the geo-political/economic significance of the Arctic because of climate change</w:t>
      </w:r>
      <w:r w:rsidRPr="003778F1">
        <w:rPr>
          <w:rFonts w:cs="Arial"/>
          <w:sz w:val="16"/>
          <w:szCs w:val="20"/>
          <w:shd w:val="clear" w:color="auto" w:fill="FFFFFF"/>
        </w:rPr>
        <w:t>.” 62</w:t>
      </w:r>
    </w:p>
    <w:p w:rsidR="007F351E" w:rsidRPr="003778F1" w:rsidRDefault="007F351E" w:rsidP="0012763D">
      <w:pPr>
        <w:pStyle w:val="Heading3"/>
      </w:pPr>
      <w:r w:rsidRPr="003778F1">
        <w:t>Impact—Heg</w:t>
      </w:r>
    </w:p>
    <w:p w:rsidR="007F351E" w:rsidRPr="003778F1" w:rsidRDefault="007F351E" w:rsidP="007F351E">
      <w:pPr>
        <w:pStyle w:val="Heading4"/>
      </w:pPr>
      <w:r w:rsidRPr="003778F1">
        <w:t>Arctic power is key to hegemony</w:t>
      </w:r>
    </w:p>
    <w:p w:rsidR="007F351E" w:rsidRPr="003778F1" w:rsidRDefault="007F351E" w:rsidP="007F351E">
      <w:r w:rsidRPr="003778F1">
        <w:rPr>
          <w:rStyle w:val="Style13ptBold"/>
        </w:rPr>
        <w:t xml:space="preserve">Chossudovksy 13 </w:t>
      </w:r>
      <w:r w:rsidRPr="003778F1">
        <w:t>- Michel Chossudovsky is an award-winning author, Professor of Economics (emeritus) at the University of Ottawa, Founder and Director of the Centre for Research on Globalization (CRG), Montreal and Editor of the globalresearch.ca website. He is the author of The Globalization of Poverty and The New World Order (2003) and America’s “War on Terrorism</w:t>
      </w:r>
      <w:proofErr w:type="gramStart"/>
      <w:r w:rsidRPr="003778F1">
        <w:t>”(</w:t>
      </w:r>
      <w:proofErr w:type="gramEnd"/>
      <w:r w:rsidRPr="003778F1">
        <w:t>2005). His most recent book is entitled Towards a World War III Scenario: The Dangers of Nuclear War (2011). He is also a contributor to the Encyclopaedia Britannica, (“North American Integration and the Militarization of the Arctic”, September 24, 2013, http://www.globalresearch.ca/north-american-integration-and-the-militarization-of-the-arctic/6586?print=1//nemo)</w:t>
      </w:r>
    </w:p>
    <w:p w:rsidR="007F351E" w:rsidRPr="003778F1" w:rsidRDefault="007F351E" w:rsidP="007F351E">
      <w:r w:rsidRPr="003778F1">
        <w:t>Washington’s objective is to secure territorial control, on behalf of the Anglo-American oil giants, over extensive Arctic oil and natural gas reserves. The Arctic region could hold up to 25% of the World’s oil and gas reserves, according to some estimates. (Moscow Times, 3 August 2007). These estimates are corroborated by the U.S. Geological Survey (USGS)</w:t>
      </w:r>
      <w:proofErr w:type="gramStart"/>
      <w:r w:rsidRPr="003778F1">
        <w:t>: ”</w:t>
      </w:r>
      <w:proofErr w:type="gramEnd"/>
      <w:r w:rsidRPr="003778F1">
        <w:t>The real possibility exists that you could have another world class petroleum province like the North Sea.” (</w:t>
      </w:r>
      <w:proofErr w:type="gramStart"/>
      <w:r w:rsidRPr="003778F1">
        <w:t>quoted</w:t>
      </w:r>
      <w:proofErr w:type="gramEnd"/>
      <w:r w:rsidRPr="003778F1">
        <w:t xml:space="preserve"> by CNNMoney.com, 25 October 2006) </w:t>
      </w:r>
      <w:r w:rsidRPr="003778F1">
        <w:rPr>
          <w:u w:val="single"/>
        </w:rPr>
        <w:t xml:space="preserve">From Washington’s perspective, the battle for the Arctic is part of </w:t>
      </w:r>
      <w:r w:rsidRPr="003778F1">
        <w:rPr>
          <w:rStyle w:val="Emphasis"/>
        </w:rPr>
        <w:t>broader global military agenda</w:t>
      </w:r>
      <w:r w:rsidRPr="003778F1">
        <w:rPr>
          <w:u w:val="single"/>
        </w:rPr>
        <w:t>.</w:t>
      </w:r>
      <w:r w:rsidRPr="003778F1">
        <w:t xml:space="preserve"> It is </w:t>
      </w:r>
      <w:r w:rsidRPr="003778F1">
        <w:rPr>
          <w:u w:val="single"/>
        </w:rPr>
        <w:t>intimately related to the process of North American integration under the Security and Prosperity Partnership Agreement (SPP) and the proposed North American Union (NAU). The SPP envisages, under the auspices of a proposed “multiservice</w:t>
      </w:r>
      <w:r w:rsidRPr="003778F1">
        <w:t xml:space="preserve"> [North American] Defense Command”, </w:t>
      </w:r>
      <w:r w:rsidRPr="003778F1">
        <w:rPr>
          <w:u w:val="single"/>
        </w:rPr>
        <w:t>the militarization of a vast territory extending from the Caribbean basin to the Canadian Arctic. It also bears a relationship to America’s hegemonic objectives in different parts of the World including the Middle East. The underlying economic objective of US military operations is the conquest, privatization and appropriation of the World’s reserves of fossil fuel. The Arctic is no exception.</w:t>
      </w:r>
      <w:r w:rsidRPr="003778F1">
        <w:t xml:space="preserve"> </w:t>
      </w:r>
      <w:r w:rsidRPr="003778F1">
        <w:rPr>
          <w:rStyle w:val="Emphasis"/>
        </w:rPr>
        <w:t>The Arctic is an integral part of the “Battle for Oil”</w:t>
      </w:r>
      <w:r w:rsidRPr="003778F1">
        <w:t xml:space="preserve">. It is one of the remaining frontiers of untapped energy reserves. The Arctic nations (with territories North of the Arctic </w:t>
      </w:r>
      <w:proofErr w:type="gramStart"/>
      <w:r w:rsidRPr="003778F1">
        <w:t>circle</w:t>
      </w:r>
      <w:proofErr w:type="gramEnd"/>
      <w:r w:rsidRPr="003778F1">
        <w:t xml:space="preserve">) are Russia, Canada, Denmark, the US, Norway, Sweden, Finland and Iceland. The first three countries (Russia, Canada and Denmark) possess significant territories extending northwards of the Arctic </w:t>
      </w:r>
      <w:proofErr w:type="gramStart"/>
      <w:r w:rsidRPr="003778F1">
        <w:t>circle</w:t>
      </w:r>
      <w:proofErr w:type="gramEnd"/>
      <w:r w:rsidRPr="003778F1">
        <w:t>. (</w:t>
      </w:r>
      <w:proofErr w:type="gramStart"/>
      <w:r w:rsidRPr="003778F1">
        <w:t>see</w:t>
      </w:r>
      <w:proofErr w:type="gramEnd"/>
      <w:r w:rsidRPr="003778F1">
        <w:t xml:space="preserve"> Map). Directed against Russia, which is in the process of claiming part of the Arctic shelf, </w:t>
      </w:r>
      <w:r w:rsidRPr="003778F1">
        <w:rPr>
          <w:u w:val="single"/>
        </w:rPr>
        <w:t>Washington’s Arctic strategy is tied into a broader process of militarization and territorial integration.</w:t>
      </w:r>
    </w:p>
    <w:p w:rsidR="0012763D" w:rsidRPr="003778F1" w:rsidRDefault="0012763D" w:rsidP="0012763D">
      <w:pPr>
        <w:pStyle w:val="Heading3"/>
      </w:pPr>
      <w:r w:rsidRPr="003778F1">
        <w:t>Impact—Russia = Satan</w:t>
      </w:r>
    </w:p>
    <w:p w:rsidR="0012763D" w:rsidRPr="003778F1" w:rsidRDefault="0012763D" w:rsidP="0012763D">
      <w:pPr>
        <w:pStyle w:val="Heading4"/>
      </w:pPr>
      <w:r w:rsidRPr="003778F1">
        <w:t>Cold War isn’t over – it’s only half time**</w:t>
      </w:r>
    </w:p>
    <w:p w:rsidR="0012763D" w:rsidRPr="003778F1" w:rsidRDefault="0012763D" w:rsidP="0012763D">
      <w:r w:rsidRPr="003778F1">
        <w:rPr>
          <w:rStyle w:val="Style13ptBold"/>
        </w:rPr>
        <w:t>Schindler</w:t>
      </w:r>
      <w:r w:rsidRPr="003778F1">
        <w:t xml:space="preserve">, Professor National Security Affairs at Naval War College, </w:t>
      </w:r>
      <w:r w:rsidRPr="003778F1">
        <w:rPr>
          <w:rStyle w:val="Style13ptBold"/>
        </w:rPr>
        <w:t>3-25</w:t>
      </w:r>
      <w:r w:rsidRPr="003778F1">
        <w:t>-’14 (John, “How to Win Cold War 2.0” Politico, http://www.politico.com/magazine/story/2014/03/new-cold-war-russia-104954.html#.U0vWIPldVhy)</w:t>
      </w:r>
    </w:p>
    <w:p w:rsidR="0012763D" w:rsidRPr="003778F1" w:rsidRDefault="0012763D" w:rsidP="0012763D">
      <w:pPr>
        <w:rPr>
          <w:rStyle w:val="StyleUnderline"/>
        </w:rPr>
      </w:pPr>
      <w:r w:rsidRPr="003778F1">
        <w:rPr>
          <w:sz w:val="12"/>
        </w:rPr>
        <w:t xml:space="preserve">The </w:t>
      </w:r>
      <w:r w:rsidRPr="003778F1">
        <w:rPr>
          <w:rStyle w:val="StyleUnderline"/>
          <w:highlight w:val="cyan"/>
        </w:rPr>
        <w:t>last two weeks</w:t>
      </w:r>
      <w:r w:rsidRPr="003778F1">
        <w:rPr>
          <w:sz w:val="12"/>
        </w:rPr>
        <w:t xml:space="preserve"> have </w:t>
      </w:r>
      <w:r w:rsidRPr="003778F1">
        <w:rPr>
          <w:rStyle w:val="StyleUnderline"/>
          <w:highlight w:val="cyan"/>
        </w:rPr>
        <w:t>witnessed</w:t>
      </w:r>
      <w:r w:rsidRPr="003778F1">
        <w:rPr>
          <w:sz w:val="12"/>
        </w:rPr>
        <w:t xml:space="preserve"> the </w:t>
      </w:r>
      <w:r w:rsidRPr="003778F1">
        <w:rPr>
          <w:rStyle w:val="StyleUnderline"/>
          <w:highlight w:val="cyan"/>
        </w:rPr>
        <w:t>upending of</w:t>
      </w:r>
      <w:r w:rsidRPr="003778F1">
        <w:rPr>
          <w:sz w:val="12"/>
        </w:rPr>
        <w:t xml:space="preserve"> the </w:t>
      </w:r>
      <w:r w:rsidRPr="003778F1">
        <w:rPr>
          <w:rStyle w:val="StyleUnderline"/>
          <w:highlight w:val="cyan"/>
        </w:rPr>
        <w:t>European order and the close of the post-Cold War era</w:t>
      </w:r>
      <w:r w:rsidRPr="003778F1">
        <w:rPr>
          <w:sz w:val="12"/>
        </w:rPr>
        <w:t xml:space="preserve">. With his invasion of Crimea and the instant absorption of the strategic peninsula, Vladimir </w:t>
      </w:r>
      <w:r w:rsidRPr="003778F1">
        <w:rPr>
          <w:rStyle w:val="StyleUnderline"/>
          <w:highlight w:val="cyan"/>
        </w:rPr>
        <w:t>Putin</w:t>
      </w:r>
      <w:r w:rsidRPr="003778F1">
        <w:rPr>
          <w:sz w:val="12"/>
          <w:highlight w:val="cyan"/>
        </w:rPr>
        <w:t xml:space="preserve"> </w:t>
      </w:r>
      <w:r w:rsidRPr="003778F1">
        <w:rPr>
          <w:sz w:val="12"/>
        </w:rPr>
        <w:t xml:space="preserve">has </w:t>
      </w:r>
      <w:r w:rsidRPr="003778F1">
        <w:rPr>
          <w:rStyle w:val="StyleUnderline"/>
          <w:highlight w:val="cyan"/>
        </w:rPr>
        <w:t>shown</w:t>
      </w:r>
      <w:r w:rsidRPr="003778F1">
        <w:rPr>
          <w:sz w:val="12"/>
        </w:rPr>
        <w:t xml:space="preserve"> that </w:t>
      </w:r>
      <w:r w:rsidRPr="003778F1">
        <w:rPr>
          <w:rStyle w:val="StyleUnderline"/>
          <w:highlight w:val="cyan"/>
        </w:rPr>
        <w:t>he will not play by the West’s rules</w:t>
      </w:r>
      <w:r w:rsidRPr="003778F1">
        <w:rPr>
          <w:sz w:val="12"/>
        </w:rPr>
        <w:t>. The “end of history” is at an end—</w:t>
      </w:r>
      <w:r w:rsidRPr="003778F1">
        <w:rPr>
          <w:rStyle w:val="Emphasis"/>
          <w:highlight w:val="cyan"/>
        </w:rPr>
        <w:t>we’re now seeing the onset of Cold War 2.0.</w:t>
      </w:r>
      <w:r w:rsidRPr="003778F1">
        <w:rPr>
          <w:rStyle w:val="Emphasis"/>
        </w:rPr>
        <w:t xml:space="preserve"> </w:t>
      </w:r>
      <w:r w:rsidRPr="003778F1">
        <w:rPr>
          <w:sz w:val="12"/>
        </w:rPr>
        <w:t xml:space="preserve">What’s on the Kremlin’s mind was made clear by Putin’s fire-breathing speech to the Duma announcing the annexation of Crimea, which blended retrograde Russian nationalism with a generous helping of messianism on behalf of his fellow Slavs, alongside the KGB-speak that Putin is so fond of. If you enjoy mystical references to Orthodox saints of two millennia past accompanied by warnings about a Western fifth column and “national traitors,” this was the speech for you. </w:t>
      </w:r>
      <w:r w:rsidRPr="003778F1">
        <w:rPr>
          <w:rStyle w:val="StyleUnderline"/>
          <w:highlight w:val="cyan"/>
        </w:rPr>
        <w:t>Putin</w:t>
      </w:r>
      <w:r w:rsidRPr="003778F1">
        <w:rPr>
          <w:sz w:val="12"/>
        </w:rPr>
        <w:t xml:space="preserve"> confirmed the worst fears of Ukrainians who think they should have their own country. But his </w:t>
      </w:r>
      <w:r w:rsidRPr="003778F1">
        <w:rPr>
          <w:rStyle w:val="StyleUnderline"/>
          <w:highlight w:val="cyan"/>
        </w:rPr>
        <w:t>ambitions go</w:t>
      </w:r>
      <w:r w:rsidRPr="003778F1">
        <w:rPr>
          <w:rStyle w:val="StyleUnderline"/>
        </w:rPr>
        <w:t xml:space="preserve"> </w:t>
      </w:r>
      <w:r w:rsidRPr="003778F1">
        <w:rPr>
          <w:sz w:val="12"/>
        </w:rPr>
        <w:t xml:space="preserve">well </w:t>
      </w:r>
      <w:r w:rsidRPr="003778F1">
        <w:rPr>
          <w:rStyle w:val="StyleUnderline"/>
          <w:highlight w:val="cyan"/>
        </w:rPr>
        <w:t>beyond Ukraine</w:t>
      </w:r>
      <w:r w:rsidRPr="003778F1">
        <w:rPr>
          <w:sz w:val="12"/>
        </w:rPr>
        <w:t xml:space="preserve">: By explicitly linking Russian ethnicity with membership in the Russian Federation, </w:t>
      </w:r>
      <w:r w:rsidRPr="003778F1">
        <w:rPr>
          <w:rStyle w:val="StyleUnderline"/>
          <w:highlight w:val="cyan"/>
        </w:rPr>
        <w:t>Putin</w:t>
      </w:r>
      <w:r w:rsidRPr="003778F1">
        <w:rPr>
          <w:rStyle w:val="StyleUnderline"/>
        </w:rPr>
        <w:t xml:space="preserve"> has </w:t>
      </w:r>
      <w:r w:rsidRPr="003778F1">
        <w:rPr>
          <w:rStyle w:val="StyleUnderline"/>
          <w:highlight w:val="cyan"/>
        </w:rPr>
        <w:t>challenged</w:t>
      </w:r>
      <w:r w:rsidRPr="003778F1">
        <w:rPr>
          <w:rStyle w:val="StyleUnderline"/>
        </w:rPr>
        <w:t xml:space="preserve"> the </w:t>
      </w:r>
      <w:r w:rsidRPr="003778F1">
        <w:rPr>
          <w:rStyle w:val="StyleUnderline"/>
          <w:highlight w:val="cyan"/>
        </w:rPr>
        <w:t>post-Soviet order writ large.</w:t>
      </w:r>
      <w:r w:rsidRPr="003778F1">
        <w:rPr>
          <w:rStyle w:val="StyleUnderline"/>
        </w:rPr>
        <w:t xml:space="preserve"> </w:t>
      </w:r>
      <w:r w:rsidRPr="003778F1">
        <w:rPr>
          <w:sz w:val="12"/>
        </w:rPr>
        <w:t xml:space="preserve">For years, I studied Russia as a counterintelligence officer for the National Security Agency, and at times I feel like I’m seeing history in reverse. The Kremlin is a fiercely revisionist power, seeking to change the status quo by various forms of force. </w:t>
      </w:r>
      <w:r w:rsidRPr="003778F1">
        <w:rPr>
          <w:rStyle w:val="StyleUnderline"/>
          <w:highlight w:val="cyan"/>
        </w:rPr>
        <w:t>This will</w:t>
      </w:r>
      <w:r w:rsidRPr="003778F1">
        <w:rPr>
          <w:rStyle w:val="StyleUnderline"/>
        </w:rPr>
        <w:t xml:space="preserve"> soon </w:t>
      </w:r>
      <w:r w:rsidRPr="003778F1">
        <w:rPr>
          <w:rStyle w:val="StyleUnderline"/>
          <w:highlight w:val="cyan"/>
        </w:rPr>
        <w:t>involve NATO members in the Baltics directly, as well as Poland and Romania indirectly</w:t>
      </w:r>
      <w:r w:rsidRPr="003778F1">
        <w:rPr>
          <w:sz w:val="12"/>
        </w:rPr>
        <w:t xml:space="preserve">. Longstanding Russian acumen in what I term Special War, an amalgam of espionage, subversion and terrorism by spies and special operatives, is already known to Russia’s neighbors and can be expected to increase. In truth, </w:t>
      </w:r>
      <w:r w:rsidRPr="003778F1">
        <w:rPr>
          <w:rStyle w:val="StyleUnderline"/>
          <w:highlight w:val="cyan"/>
        </w:rPr>
        <w:t>Putin set Russia on a course for Cold War 2.0 as far back as 2007</w:t>
      </w:r>
      <w:r w:rsidRPr="003778F1">
        <w:rPr>
          <w:rStyle w:val="StyleUnderline"/>
        </w:rPr>
        <w:t>,</w:t>
      </w:r>
      <w:r w:rsidRPr="003778F1">
        <w:rPr>
          <w:sz w:val="12"/>
        </w:rPr>
        <w:t xml:space="preserve"> and perhaps earlier;</w:t>
      </w:r>
      <w:r w:rsidRPr="003778F1">
        <w:rPr>
          <w:rStyle w:val="StyleUnderline"/>
        </w:rPr>
        <w:t xml:space="preserve"> Western counterintelligence noted major upswings in aggressive Russian espionage and subversion against NATO members as far back as 2006.</w:t>
      </w:r>
      <w:r w:rsidRPr="003778F1">
        <w:rPr>
          <w:sz w:val="12"/>
        </w:rPr>
        <w:t xml:space="preserve">The brief Georgia war of August 2008, which made clear that the Kremlin was perfectly comfortable with using force in the post-Soviet space, ought to have served as a bigger wake-up call for the West. Unfortunately, it didn’t, and now </w:t>
      </w:r>
      <w:r w:rsidRPr="003778F1">
        <w:rPr>
          <w:rStyle w:val="StyleUnderline"/>
          <w:highlight w:val="cyan"/>
        </w:rPr>
        <w:t>former Soviet republic</w:t>
      </w:r>
      <w:r w:rsidRPr="003778F1">
        <w:rPr>
          <w:rStyle w:val="StyleUnderline"/>
        </w:rPr>
        <w:t>s</w:t>
      </w:r>
      <w:r w:rsidRPr="003778F1">
        <w:rPr>
          <w:sz w:val="12"/>
        </w:rPr>
        <w:t xml:space="preserve"> with a Russian minority—which is most of them—</w:t>
      </w:r>
      <w:r w:rsidRPr="003778F1">
        <w:rPr>
          <w:rStyle w:val="StyleUnderline"/>
          <w:highlight w:val="cyan"/>
        </w:rPr>
        <w:t>must</w:t>
      </w:r>
      <w:r w:rsidRPr="003778F1">
        <w:rPr>
          <w:rStyle w:val="StyleUnderline"/>
        </w:rPr>
        <w:t xml:space="preserve"> now </w:t>
      </w:r>
      <w:r w:rsidRPr="003778F1">
        <w:rPr>
          <w:rStyle w:val="StyleUnderline"/>
          <w:highlight w:val="cyan"/>
        </w:rPr>
        <w:t>wonder what parts of their country the Kremlin may wish to unilaterally seize</w:t>
      </w:r>
      <w:r w:rsidRPr="003778F1">
        <w:rPr>
          <w:sz w:val="12"/>
        </w:rPr>
        <w:t xml:space="preserve"> in the future. Statements from Crimea’s new rulers that the Tatar population will need to be relocated—considering that Stalin deported them in toto in 1944, killing nearly half in the process—speak volumes about the Kremlin’s mentality. There is </w:t>
      </w:r>
      <w:r w:rsidRPr="003778F1">
        <w:rPr>
          <w:rStyle w:val="StyleUnderline"/>
          <w:highlight w:val="cyan"/>
        </w:rPr>
        <w:t>ample Soviet nostalgia on display, combined with a crude nationalism that ought to worry all Europeans</w:t>
      </w:r>
      <w:r w:rsidRPr="003778F1">
        <w:rPr>
          <w:sz w:val="12"/>
        </w:rPr>
        <w:t xml:space="preserve">. After all, </w:t>
      </w:r>
      <w:r w:rsidRPr="003778F1">
        <w:rPr>
          <w:rStyle w:val="StyleUnderline"/>
          <w:highlight w:val="cyan"/>
        </w:rPr>
        <w:t>issues of ethnicity</w:t>
      </w:r>
      <w:r w:rsidRPr="003778F1">
        <w:rPr>
          <w:rStyle w:val="StyleUnderline"/>
        </w:rPr>
        <w:t xml:space="preserve"> </w:t>
      </w:r>
      <w:r w:rsidRPr="003778F1">
        <w:rPr>
          <w:sz w:val="12"/>
        </w:rPr>
        <w:t xml:space="preserve">and borders </w:t>
      </w:r>
      <w:r w:rsidRPr="003778F1">
        <w:rPr>
          <w:rStyle w:val="StyleUnderline"/>
          <w:highlight w:val="cyan"/>
        </w:rPr>
        <w:t>led</w:t>
      </w:r>
      <w:r w:rsidRPr="003778F1">
        <w:rPr>
          <w:rStyle w:val="StyleUnderline"/>
        </w:rPr>
        <w:t xml:space="preserve"> directly </w:t>
      </w:r>
      <w:r w:rsidRPr="003778F1">
        <w:rPr>
          <w:rStyle w:val="StyleUnderline"/>
          <w:highlight w:val="cyan"/>
        </w:rPr>
        <w:t>to</w:t>
      </w:r>
      <w:r w:rsidRPr="003778F1">
        <w:rPr>
          <w:rStyle w:val="StyleUnderline"/>
        </w:rPr>
        <w:t xml:space="preserve"> both </w:t>
      </w:r>
      <w:r w:rsidRPr="003778F1">
        <w:rPr>
          <w:rStyle w:val="StyleUnderline"/>
          <w:highlight w:val="cyan"/>
        </w:rPr>
        <w:t>World Wars</w:t>
      </w:r>
      <w:r w:rsidRPr="003778F1">
        <w:rPr>
          <w:sz w:val="12"/>
        </w:rPr>
        <w:t xml:space="preserve">. Central and Eastern Europe believed such questions had been settled—by Josef Stalin, let us remember—in 1945 and ought not be reopened. Where </w:t>
      </w:r>
      <w:r w:rsidRPr="003778F1">
        <w:rPr>
          <w:rStyle w:val="StyleUnderline"/>
        </w:rPr>
        <w:t>revisiting this leads</w:t>
      </w:r>
      <w:r w:rsidRPr="003778F1">
        <w:rPr>
          <w:sz w:val="12"/>
        </w:rPr>
        <w:t xml:space="preserve"> was </w:t>
      </w:r>
      <w:r w:rsidRPr="003778F1">
        <w:rPr>
          <w:rStyle w:val="StyleUnderline"/>
        </w:rPr>
        <w:t>made</w:t>
      </w:r>
      <w:r w:rsidRPr="003778F1">
        <w:rPr>
          <w:sz w:val="12"/>
        </w:rPr>
        <w:t xml:space="preserve"> painfully </w:t>
      </w:r>
      <w:r w:rsidRPr="003778F1">
        <w:rPr>
          <w:rStyle w:val="StyleUnderline"/>
        </w:rPr>
        <w:t>clear in the Balkans in the 1990s</w:t>
      </w:r>
      <w:r w:rsidRPr="003778F1">
        <w:rPr>
          <w:sz w:val="12"/>
        </w:rPr>
        <w:t xml:space="preserve">. Yet </w:t>
      </w:r>
      <w:r w:rsidRPr="003778F1">
        <w:rPr>
          <w:rStyle w:val="StyleUnderline"/>
        </w:rPr>
        <w:t>Putin has</w:t>
      </w:r>
      <w:r w:rsidRPr="003778F1">
        <w:rPr>
          <w:sz w:val="12"/>
        </w:rPr>
        <w:t xml:space="preserve"> now </w:t>
      </w:r>
      <w:r w:rsidRPr="003778F1">
        <w:rPr>
          <w:rStyle w:val="StyleUnderline"/>
        </w:rPr>
        <w:t>done the same in the far bigger post-Soviet space,</w:t>
      </w:r>
      <w:r w:rsidRPr="003778F1">
        <w:rPr>
          <w:sz w:val="12"/>
        </w:rPr>
        <w:t xml:space="preserve"> with </w:t>
      </w:r>
      <w:r w:rsidRPr="003778F1">
        <w:rPr>
          <w:rStyle w:val="StyleUnderline"/>
        </w:rPr>
        <w:t>implications that are deeply troubling</w:t>
      </w:r>
      <w:r w:rsidRPr="003778F1">
        <w:rPr>
          <w:sz w:val="12"/>
        </w:rPr>
        <w:t xml:space="preserve">. That Russia, a patchwork of nearly 200 nationalities, not all of them deeply pro-Kremlin, ultimately has far more to lose than Ukraine from redrawing borders based on ethnicity seems not to have occurred to anyone in the Kremlin. </w:t>
      </w:r>
      <w:r w:rsidRPr="003778F1">
        <w:rPr>
          <w:rStyle w:val="StyleUnderline"/>
          <w:highlight w:val="cyan"/>
        </w:rPr>
        <w:t>Since</w:t>
      </w:r>
      <w:r w:rsidRPr="003778F1">
        <w:rPr>
          <w:sz w:val="12"/>
        </w:rPr>
        <w:t xml:space="preserve"> the </w:t>
      </w:r>
      <w:r w:rsidRPr="003778F1">
        <w:rPr>
          <w:rStyle w:val="StyleUnderline"/>
        </w:rPr>
        <w:t xml:space="preserve">annexation of </w:t>
      </w:r>
      <w:r w:rsidRPr="003778F1">
        <w:rPr>
          <w:rStyle w:val="StyleUnderline"/>
          <w:highlight w:val="cyan"/>
        </w:rPr>
        <w:t>Crimea</w:t>
      </w:r>
      <w:r w:rsidRPr="003778F1">
        <w:rPr>
          <w:sz w:val="12"/>
        </w:rPr>
        <w:t xml:space="preserve">, </w:t>
      </w:r>
      <w:r w:rsidRPr="003778F1">
        <w:rPr>
          <w:rStyle w:val="StyleUnderline"/>
          <w:highlight w:val="cyan"/>
        </w:rPr>
        <w:t>Russian intelligence</w:t>
      </w:r>
      <w:r w:rsidRPr="003778F1">
        <w:rPr>
          <w:sz w:val="12"/>
        </w:rPr>
        <w:t xml:space="preserve"> has </w:t>
      </w:r>
      <w:r w:rsidRPr="003778F1">
        <w:rPr>
          <w:rStyle w:val="StyleUnderline"/>
        </w:rPr>
        <w:t xml:space="preserve">reportedly been </w:t>
      </w:r>
      <w:r w:rsidRPr="003778F1">
        <w:rPr>
          <w:rStyle w:val="StyleUnderline"/>
          <w:highlight w:val="cyan"/>
        </w:rPr>
        <w:t>employing its playbook in eastern and southern Ukraine</w:t>
      </w:r>
      <w:r w:rsidRPr="003778F1">
        <w:rPr>
          <w:sz w:val="12"/>
        </w:rPr>
        <w:t>, using spies and operatives to stir up trouble among ethnic Russians and lay the groundwork for a future invasion by “self-defense militias” backed by Russian troops. I</w:t>
      </w:r>
      <w:r w:rsidRPr="003778F1">
        <w:rPr>
          <w:rStyle w:val="StyleUnderline"/>
        </w:rPr>
        <w:t>t’s not yet clear that these techniques will get Putin what he wants</w:t>
      </w:r>
      <w:r w:rsidRPr="003778F1">
        <w:rPr>
          <w:sz w:val="12"/>
        </w:rPr>
        <w:t xml:space="preserve">, but there is always the option of overt invasion by the Russian military, which must be judged a serious possibility. </w:t>
      </w:r>
      <w:r w:rsidRPr="003778F1">
        <w:rPr>
          <w:rStyle w:val="StyleUnderline"/>
        </w:rPr>
        <w:t>If Russia goes down that road</w:t>
      </w:r>
      <w:r w:rsidRPr="003778F1">
        <w:rPr>
          <w:sz w:val="12"/>
        </w:rPr>
        <w:t xml:space="preserve">, the </w:t>
      </w:r>
      <w:r w:rsidRPr="003778F1">
        <w:rPr>
          <w:rStyle w:val="StyleUnderline"/>
        </w:rPr>
        <w:t>stoic passivity we have witnessed</w:t>
      </w:r>
      <w:r w:rsidRPr="003778F1">
        <w:rPr>
          <w:sz w:val="12"/>
        </w:rPr>
        <w:t xml:space="preserve"> by besieged Ukrainian troops in Crimea </w:t>
      </w:r>
      <w:r w:rsidRPr="003778F1">
        <w:rPr>
          <w:rStyle w:val="StyleUnderline"/>
        </w:rPr>
        <w:t>will end and Moscow will have a major war on its hands</w:t>
      </w:r>
      <w:r w:rsidRPr="003778F1">
        <w:rPr>
          <w:sz w:val="12"/>
        </w:rPr>
        <w:t xml:space="preserve">—indeed the biggest European conflict since 1945. </w:t>
      </w:r>
      <w:r w:rsidRPr="003778F1">
        <w:rPr>
          <w:rStyle w:val="StyleUnderline"/>
          <w:highlight w:val="cyan"/>
        </w:rPr>
        <w:t>Moves by</w:t>
      </w:r>
      <w:r w:rsidRPr="003778F1">
        <w:rPr>
          <w:sz w:val="12"/>
        </w:rPr>
        <w:t xml:space="preserve"> the </w:t>
      </w:r>
      <w:r w:rsidRPr="003778F1">
        <w:rPr>
          <w:rStyle w:val="StyleUnderline"/>
        </w:rPr>
        <w:t xml:space="preserve">Russian </w:t>
      </w:r>
      <w:r w:rsidRPr="003778F1">
        <w:rPr>
          <w:rStyle w:val="StyleUnderline"/>
          <w:highlight w:val="cyan"/>
        </w:rPr>
        <w:t>military into central Ukraine would generate stiff resistance that could last years</w:t>
      </w:r>
      <w:r w:rsidRPr="003778F1">
        <w:rPr>
          <w:rStyle w:val="StyleUnderline"/>
        </w:rPr>
        <w:t>,</w:t>
      </w:r>
      <w:r w:rsidRPr="003778F1">
        <w:rPr>
          <w:sz w:val="12"/>
        </w:rPr>
        <w:t xml:space="preserve"> particularly since the brutal Stalinist methods of mass repression that were needed to pacify Ukraine in the late 1940s are off the table for even Putin in 2014. In the unlikely event that Russian forces move into western Ukraine, past Kyiv and toward Poland, it would be difficult to see how NATO could avoid becoming involved. That said</w:t>
      </w:r>
      <w:proofErr w:type="gramStart"/>
      <w:r w:rsidRPr="003778F1">
        <w:rPr>
          <w:sz w:val="12"/>
        </w:rPr>
        <w:t>,</w:t>
      </w:r>
      <w:proofErr w:type="gramEnd"/>
      <w:r w:rsidRPr="003778F1">
        <w:rPr>
          <w:sz w:val="12"/>
        </w:rPr>
        <w:t xml:space="preserve"> </w:t>
      </w:r>
      <w:r w:rsidRPr="003778F1">
        <w:rPr>
          <w:rStyle w:val="StyleUnderline"/>
        </w:rPr>
        <w:t xml:space="preserve">it’s </w:t>
      </w:r>
      <w:r w:rsidRPr="003778F1">
        <w:rPr>
          <w:rStyle w:val="StyleUnderline"/>
          <w:highlight w:val="cyan"/>
        </w:rPr>
        <w:t>evident that Moscow prefers easy conquest an</w:t>
      </w:r>
      <w:r w:rsidRPr="003778F1">
        <w:rPr>
          <w:rStyle w:val="StyleUnderline"/>
        </w:rPr>
        <w:t xml:space="preserve">d would likely </w:t>
      </w:r>
      <w:r w:rsidRPr="003778F1">
        <w:rPr>
          <w:rStyle w:val="StyleUnderline"/>
          <w:highlight w:val="cyan"/>
        </w:rPr>
        <w:t xml:space="preserve">avoid any moves that could trigger </w:t>
      </w:r>
      <w:r w:rsidRPr="003778F1">
        <w:rPr>
          <w:rStyle w:val="StyleUnderline"/>
        </w:rPr>
        <w:t xml:space="preserve">a genuine </w:t>
      </w:r>
      <w:r w:rsidRPr="003778F1">
        <w:rPr>
          <w:rStyle w:val="StyleUnderline"/>
          <w:highlight w:val="cyan"/>
        </w:rPr>
        <w:t>war with NATO</w:t>
      </w:r>
      <w:r w:rsidRPr="003778F1">
        <w:rPr>
          <w:sz w:val="12"/>
          <w:highlight w:val="cyan"/>
        </w:rPr>
        <w:t>.</w:t>
      </w:r>
      <w:r w:rsidRPr="003778F1">
        <w:rPr>
          <w:sz w:val="12"/>
        </w:rPr>
        <w:t xml:space="preserve"> Putin has become a gambler but not yet a fool. However, his nationalist attack on the post-Cold War European order is bound to evoke memories of Adolf Hitler in the late 1930s. Like Hitler, </w:t>
      </w:r>
      <w:r w:rsidRPr="003778F1">
        <w:rPr>
          <w:rStyle w:val="StyleUnderline"/>
          <w:highlight w:val="cyan"/>
        </w:rPr>
        <w:t>Putin</w:t>
      </w:r>
      <w:r w:rsidRPr="003778F1">
        <w:rPr>
          <w:rStyle w:val="StyleUnderline"/>
        </w:rPr>
        <w:t xml:space="preserve"> has </w:t>
      </w:r>
      <w:r w:rsidRPr="003778F1">
        <w:rPr>
          <w:rStyle w:val="StyleUnderline"/>
          <w:highlight w:val="cyan"/>
        </w:rPr>
        <w:t>reestablished</w:t>
      </w:r>
      <w:r w:rsidRPr="003778F1">
        <w:rPr>
          <w:rStyle w:val="StyleUnderline"/>
        </w:rPr>
        <w:t xml:space="preserve"> the </w:t>
      </w:r>
      <w:r w:rsidRPr="003778F1">
        <w:rPr>
          <w:rStyle w:val="StyleUnderline"/>
          <w:highlight w:val="cyan"/>
        </w:rPr>
        <w:t>pride of</w:t>
      </w:r>
      <w:r w:rsidRPr="003778F1">
        <w:rPr>
          <w:rStyle w:val="StyleUnderline"/>
        </w:rPr>
        <w:t xml:space="preserve"> a </w:t>
      </w:r>
      <w:r w:rsidRPr="003778F1">
        <w:rPr>
          <w:rStyle w:val="StyleUnderline"/>
          <w:highlight w:val="cyan"/>
        </w:rPr>
        <w:t>defeated people</w:t>
      </w:r>
      <w:r w:rsidRPr="003778F1">
        <w:rPr>
          <w:rStyle w:val="StyleUnderline"/>
        </w:rPr>
        <w:t xml:space="preserve">, brought them out of economic disaster, </w:t>
      </w:r>
      <w:proofErr w:type="gramStart"/>
      <w:r w:rsidRPr="003778F1">
        <w:rPr>
          <w:rStyle w:val="StyleUnderline"/>
        </w:rPr>
        <w:t>rebuilt</w:t>
      </w:r>
      <w:proofErr w:type="gramEnd"/>
      <w:r w:rsidRPr="003778F1">
        <w:rPr>
          <w:rStyle w:val="StyleUnderline"/>
        </w:rPr>
        <w:t xml:space="preserve"> the military and revitalized ethno-nationalism while humiliating the hated victors of the last war. </w:t>
      </w:r>
      <w:r w:rsidRPr="003778F1">
        <w:rPr>
          <w:sz w:val="12"/>
        </w:rPr>
        <w:t xml:space="preserve">This is a heady brew, so Putin’s current high popularity numbers among average Russians ought </w:t>
      </w:r>
      <w:proofErr w:type="gramStart"/>
      <w:r w:rsidRPr="003778F1">
        <w:rPr>
          <w:sz w:val="12"/>
        </w:rPr>
        <w:t>not</w:t>
      </w:r>
      <w:proofErr w:type="gramEnd"/>
      <w:r w:rsidRPr="003778F1">
        <w:rPr>
          <w:sz w:val="12"/>
        </w:rPr>
        <w:t xml:space="preserve"> surprise, but the Kremlin’s vision of a Russian Lebensraum transcending current borders ought to alarm to anyone invested in European peace and stability. Whether or not Putin invades mainland Ukraine, </w:t>
      </w:r>
      <w:r w:rsidRPr="003778F1">
        <w:rPr>
          <w:rStyle w:val="StyleUnderline"/>
          <w:highlight w:val="cyan"/>
        </w:rPr>
        <w:t>NATO must understand</w:t>
      </w:r>
      <w:r w:rsidRPr="003778F1">
        <w:rPr>
          <w:sz w:val="12"/>
        </w:rPr>
        <w:t xml:space="preserve"> that the </w:t>
      </w:r>
      <w:r w:rsidRPr="003778F1">
        <w:rPr>
          <w:rStyle w:val="StyleUnderline"/>
          <w:highlight w:val="cyan"/>
        </w:rPr>
        <w:t>Kremlin</w:t>
      </w:r>
      <w:r w:rsidRPr="003778F1">
        <w:rPr>
          <w:rStyle w:val="StyleUnderline"/>
        </w:rPr>
        <w:t xml:space="preserve"> has </w:t>
      </w:r>
      <w:r w:rsidRPr="003778F1">
        <w:rPr>
          <w:rStyle w:val="StyleUnderline"/>
          <w:highlight w:val="cyan"/>
        </w:rPr>
        <w:t>decided to begin a new Cold War by attacking</w:t>
      </w:r>
      <w:r w:rsidRPr="003778F1">
        <w:rPr>
          <w:rStyle w:val="StyleUnderline"/>
        </w:rPr>
        <w:t xml:space="preserve"> the </w:t>
      </w:r>
      <w:r w:rsidRPr="003778F1">
        <w:rPr>
          <w:rStyle w:val="StyleUnderline"/>
          <w:highlight w:val="cyan"/>
        </w:rPr>
        <w:t>settlement of the last one</w:t>
      </w:r>
      <w:r w:rsidRPr="003778F1">
        <w:rPr>
          <w:sz w:val="12"/>
        </w:rPr>
        <w:t xml:space="preserve">. </w:t>
      </w:r>
      <w:proofErr w:type="gramStart"/>
      <w:r w:rsidRPr="003778F1">
        <w:rPr>
          <w:sz w:val="12"/>
        </w:rPr>
        <w:t>Further Western denial—like we saw after the invasion of Georgia—will only encourage more Russian adventurism, with all the attendant risks of wider conflict and major war.</w:t>
      </w:r>
      <w:proofErr w:type="gramEnd"/>
      <w:r w:rsidRPr="003778F1">
        <w:rPr>
          <w:sz w:val="12"/>
        </w:rPr>
        <w:t xml:space="preserve"> </w:t>
      </w:r>
      <w:r w:rsidRPr="003778F1">
        <w:rPr>
          <w:rStyle w:val="StyleUnderline"/>
        </w:rPr>
        <w:t>While</w:t>
      </w:r>
      <w:r w:rsidRPr="003778F1">
        <w:rPr>
          <w:sz w:val="12"/>
        </w:rPr>
        <w:t xml:space="preserve"> the George W. </w:t>
      </w:r>
      <w:r w:rsidRPr="003778F1">
        <w:rPr>
          <w:rStyle w:val="StyleUnderline"/>
        </w:rPr>
        <w:t>Bush administration bears its share of the blame here, there is no denying that the Obama White House has repeatedly fumbled the ball with Russia.</w:t>
      </w:r>
      <w:r w:rsidRPr="003778F1">
        <w:rPr>
          <w:sz w:val="12"/>
        </w:rPr>
        <w:t xml:space="preserve"> The famed “reset” was a fine idea if Dmitry Medvedev were actually running Russia, which he certainly was not. Moreover, this White House’s mishandling of Syria, essentially outsourcing U.S. policy to Moscow, only encouraged more hardball from Putin, as was predictable to those who understand this Kremlin. All the same, </w:t>
      </w:r>
      <w:r w:rsidRPr="003778F1">
        <w:rPr>
          <w:rStyle w:val="StyleUnderline"/>
        </w:rPr>
        <w:t>I have never had much sympathy for neoconservative critiques of Putin’s Russia</w:t>
      </w:r>
      <w:r w:rsidRPr="003778F1">
        <w:rPr>
          <w:sz w:val="12"/>
        </w:rPr>
        <w:t xml:space="preserve">, which too often have counseled needless hostility and willful disregard for legitimate Russian interests in Moscow’s “near abroad,” as well as unwise emphasis on missile defense, seen by the Kremlin as a threat. After the collapse of the Soviet Union, Western powers, including the United States, were indeed too casually dismissive of Russian concerns—the Balkan wars of the 1990s being a major case in point—and Moscow has now gotten its revenge, repaid with interest, in Ukraine. Nevertheless, </w:t>
      </w:r>
      <w:r w:rsidRPr="003778F1">
        <w:rPr>
          <w:rStyle w:val="StyleUnderline"/>
          <w:highlight w:val="cyan"/>
        </w:rPr>
        <w:t>it is time to dispense with Putin’s propaganda that NATO is “really” responsible for his seizure of Crimea</w:t>
      </w:r>
      <w:r w:rsidRPr="003778F1">
        <w:rPr>
          <w:rStyle w:val="StyleUnderline"/>
        </w:rPr>
        <w:t>.</w:t>
      </w:r>
      <w:r w:rsidRPr="003778F1">
        <w:rPr>
          <w:sz w:val="12"/>
        </w:rPr>
        <w:t xml:space="preserve"> </w:t>
      </w:r>
      <w:r w:rsidRPr="003778F1">
        <w:rPr>
          <w:rStyle w:val="StyleUnderline"/>
        </w:rPr>
        <w:t>Moscow has legitimate interests in Russians outside its borders,</w:t>
      </w:r>
      <w:r w:rsidRPr="003778F1">
        <w:rPr>
          <w:sz w:val="12"/>
        </w:rPr>
        <w:t xml:space="preserve"> but </w:t>
      </w:r>
      <w:r w:rsidRPr="003778F1">
        <w:rPr>
          <w:rStyle w:val="StyleUnderline"/>
        </w:rPr>
        <w:t>that does not give the Kremlin the right to redraw boundaries by force</w:t>
      </w:r>
      <w:r w:rsidRPr="003778F1">
        <w:rPr>
          <w:sz w:val="12"/>
        </w:rPr>
        <w:t xml:space="preserve">. </w:t>
      </w:r>
      <w:r w:rsidRPr="003778F1">
        <w:rPr>
          <w:rStyle w:val="StyleUnderline"/>
        </w:rPr>
        <w:t>Nor has it ever been clear why Russian fears of NATO</w:t>
      </w:r>
      <w:r w:rsidRPr="003778F1">
        <w:rPr>
          <w:sz w:val="12"/>
        </w:rPr>
        <w:t xml:space="preserve"> are any more politically or morally compelling than, say, Ukraine’s fears of Russia. Now we must face facts and get tough with Moscow by making clear that the West will brook no further aggression. It’s surely significant that Putin could have taken over Crimea in a considerably subtler manner than he chose to, preferring rough, KGB-inspired methods aimed at humiliating his enemies. Sanctions against oligarchs are a necessary part of the West’s answer to Moscow, but we ought </w:t>
      </w:r>
      <w:proofErr w:type="gramStart"/>
      <w:r w:rsidRPr="003778F1">
        <w:rPr>
          <w:sz w:val="12"/>
        </w:rPr>
        <w:t>not</w:t>
      </w:r>
      <w:proofErr w:type="gramEnd"/>
      <w:r w:rsidRPr="003778F1">
        <w:rPr>
          <w:sz w:val="12"/>
        </w:rPr>
        <w:t xml:space="preserve"> think that financial instruments alone will deter Putin from more bad behavior. We also need to dispense with the unreality-based wishful thinking about power that has become endemic among American policymakers of both parties, and only seems to be getting worse</w:t>
      </w:r>
      <w:r w:rsidRPr="003778F1">
        <w:rPr>
          <w:rStyle w:val="Emphasis"/>
          <w:highlight w:val="cyan"/>
        </w:rPr>
        <w:t>. It turns out that unfashionable 19th-century methods are still brutally effective in 2014.</w:t>
      </w:r>
      <w:r w:rsidRPr="003778F1">
        <w:rPr>
          <w:rStyle w:val="Emphasis"/>
        </w:rPr>
        <w:t xml:space="preserve"> </w:t>
      </w:r>
      <w:r w:rsidRPr="003778F1">
        <w:rPr>
          <w:sz w:val="12"/>
        </w:rPr>
        <w:t>While it can assumed that Russia does not actually want war with the West, we must urgently readdress NATO’s conventional war-fighting capabilities, which have eroded seriously in recent years. Despite harsh warnings from top U.S. officials, nearly all NATO members continue to underfund defense below the ostensibly required 2 percent of GDP. That won’t deter Russian aggression in Eastern Europe, and it may be time for the Atlantic alliance to review membership criteria based on commitments to collective defense. Only states willing to sincerely support the alliance should be admitted to NATO. That said</w:t>
      </w:r>
      <w:proofErr w:type="gramStart"/>
      <w:r w:rsidRPr="003778F1">
        <w:rPr>
          <w:sz w:val="12"/>
        </w:rPr>
        <w:t>,</w:t>
      </w:r>
      <w:proofErr w:type="gramEnd"/>
      <w:r w:rsidRPr="003778F1">
        <w:rPr>
          <w:sz w:val="12"/>
        </w:rPr>
        <w:t xml:space="preserve"> there is ample American blame too. For the last dozen years, Washington, D.C., has evaluated NATO members based on willingness to contribute to our losing war in Afghanistan, resulting in vast funds and energy consumed by counterinsurgency programs that have limited utility in conventional conflict. NATO must reinvigorate old-school heavy forces designed to fight in Europe without delay. Poland has shown the way by spending adequately on defense and announcing last fall a new national security strategy devoted to defending its own territory, not out-of-area operations like Afghanistan. Not surprisingly given their history, the Poles understood what was on Putin’s mind before most of NATO. Alliance members must follow the Polish lead and bear more of the burden of their own defense before asking Americans to pay more. Which is not to say that we shouldn’t: The Pentagon is down to just two U.S. Army Brigade Combat Teams (BCTs) in Europe; that seems low given the rising Russian threat, but the answer to NATO’s problems cannot be huge peacetime American presence in Europe. While frontline alliance members are already clamoring for more U.S. </w:t>
      </w:r>
      <w:proofErr w:type="gramStart"/>
      <w:r w:rsidRPr="003778F1">
        <w:rPr>
          <w:sz w:val="12"/>
        </w:rPr>
        <w:t>troops, that</w:t>
      </w:r>
      <w:proofErr w:type="gramEnd"/>
      <w:r w:rsidRPr="003778F1">
        <w:rPr>
          <w:sz w:val="12"/>
        </w:rPr>
        <w:t xml:space="preserve"> need can be best answered by flexible basing arrangement that would allow the United States to move forces into theater swiftly, not by large garrisons. That said, news that declining budgets may soon require the U.S. Army to cut half of its forty-five active BCTs is music to Russian ears and must be rethought. Just as important is winning in Special War</w:t>
      </w:r>
      <w:r w:rsidRPr="003778F1">
        <w:rPr>
          <w:rStyle w:val="StyleUnderline"/>
        </w:rPr>
        <w:t xml:space="preserve">. </w:t>
      </w:r>
      <w:r w:rsidRPr="003778F1">
        <w:rPr>
          <w:rStyle w:val="StyleUnderline"/>
          <w:highlight w:val="cyan"/>
        </w:rPr>
        <w:t>We must understand Russia’s acumen in espionage and subversion, and how serious a threat this constitutes, especially to NATO</w:t>
      </w:r>
      <w:r w:rsidRPr="003778F1">
        <w:rPr>
          <w:rStyle w:val="StyleUnderline"/>
        </w:rPr>
        <w:t xml:space="preserve"> frontline states</w:t>
      </w:r>
      <w:r w:rsidRPr="003778F1">
        <w:rPr>
          <w:sz w:val="12"/>
        </w:rPr>
        <w:t xml:space="preserve">. It’s time to get serious about counterintelligence as a strategic, not just tactical, problem. Since 9/11, counterintelligence, never a very high priority in U.S. intelligence, has been back-burnered, with dreadful consequences. The </w:t>
      </w:r>
      <w:r w:rsidRPr="003778F1">
        <w:rPr>
          <w:rStyle w:val="StyleUnderline"/>
          <w:highlight w:val="cyan"/>
        </w:rPr>
        <w:t>Snowden</w:t>
      </w:r>
      <w:r w:rsidRPr="003778F1">
        <w:rPr>
          <w:rStyle w:val="StyleUnderline"/>
        </w:rPr>
        <w:t xml:space="preserve"> disaster, easily the worse intelligence compromise in U.S. history, </w:t>
      </w:r>
      <w:r w:rsidRPr="003778F1">
        <w:rPr>
          <w:rStyle w:val="StyleUnderline"/>
          <w:highlight w:val="cyan"/>
        </w:rPr>
        <w:t>has been a game-changer</w:t>
      </w:r>
      <w:r w:rsidRPr="003778F1">
        <w:rPr>
          <w:rStyle w:val="StyleUnderline"/>
        </w:rPr>
        <w:t xml:space="preserve"> for NATO</w:t>
      </w:r>
      <w:r w:rsidRPr="003778F1">
        <w:rPr>
          <w:sz w:val="12"/>
        </w:rPr>
        <w:t>, not least because Edward Snowden stole not just intelligence documents but military plans as well, which must be assumed now to be in the hands of the Russians. (See, for instance, the Wall Street Journal’s story on how U.S. intelligence was blind about the Kremlin’s move into Crimea</w:t>
      </w:r>
      <w:r w:rsidRPr="003778F1">
        <w:rPr>
          <w:rStyle w:val="StyleUnderline"/>
        </w:rPr>
        <w:t xml:space="preserve">.) There can be </w:t>
      </w:r>
      <w:r w:rsidRPr="003778F1">
        <w:rPr>
          <w:rStyle w:val="StyleUnderline"/>
          <w:highlight w:val="cyan"/>
        </w:rPr>
        <w:t>little doubt that some of Putin’s willingness to take on the West directly now can be attributed to the Snowden debacle</w:t>
      </w:r>
      <w:r w:rsidRPr="003778F1">
        <w:rPr>
          <w:rStyle w:val="StyleUnderline"/>
        </w:rPr>
        <w:t>, which has given Moscow a major edge in the SpyWar, at least for now</w:t>
      </w:r>
      <w:r w:rsidRPr="003778F1">
        <w:rPr>
          <w:sz w:val="12"/>
        </w:rPr>
        <w:t xml:space="preserve">. Although it will take years for Western intelligence to repair the damage, we must fix security lapses as soon as possible. There’s no point in taking on the Russians in Special War if NATO cannot keep secrets in the first place. </w:t>
      </w:r>
      <w:r w:rsidRPr="003778F1">
        <w:rPr>
          <w:rStyle w:val="StyleUnderline"/>
          <w:highlight w:val="cyan"/>
        </w:rPr>
        <w:t>We must</w:t>
      </w:r>
      <w:r w:rsidRPr="003778F1">
        <w:rPr>
          <w:rStyle w:val="StyleUnderline"/>
        </w:rPr>
        <w:t xml:space="preserve"> also </w:t>
      </w:r>
      <w:r w:rsidRPr="003778F1">
        <w:rPr>
          <w:rStyle w:val="StyleUnderline"/>
          <w:highlight w:val="cyan"/>
        </w:rPr>
        <w:t>confront</w:t>
      </w:r>
      <w:r w:rsidRPr="003778F1">
        <w:rPr>
          <w:sz w:val="12"/>
        </w:rPr>
        <w:t xml:space="preserve"> the </w:t>
      </w:r>
      <w:r w:rsidRPr="003778F1">
        <w:rPr>
          <w:rStyle w:val="StyleUnderline"/>
          <w:highlight w:val="cyan"/>
        </w:rPr>
        <w:t>reality of Kremlin sympathizers</w:t>
      </w:r>
      <w:r w:rsidRPr="003778F1">
        <w:rPr>
          <w:rStyle w:val="StyleUnderline"/>
        </w:rPr>
        <w:t xml:space="preserve"> and </w:t>
      </w:r>
      <w:r w:rsidRPr="003778F1">
        <w:rPr>
          <w:rStyle w:val="StyleUnderline"/>
          <w:highlight w:val="cyan"/>
        </w:rPr>
        <w:t>propagandists in the West</w:t>
      </w:r>
      <w:r w:rsidRPr="003778F1">
        <w:rPr>
          <w:sz w:val="12"/>
        </w:rPr>
        <w:t xml:space="preserve">. </w:t>
      </w:r>
      <w:r w:rsidRPr="003778F1">
        <w:rPr>
          <w:rStyle w:val="StyleUnderline"/>
        </w:rPr>
        <w:t>During</w:t>
      </w:r>
      <w:r w:rsidRPr="003778F1">
        <w:rPr>
          <w:sz w:val="12"/>
        </w:rPr>
        <w:t xml:space="preserve"> the </w:t>
      </w:r>
      <w:r w:rsidRPr="003778F1">
        <w:rPr>
          <w:rStyle w:val="StyleUnderline"/>
        </w:rPr>
        <w:t>last Cold War</w:t>
      </w:r>
      <w:r w:rsidRPr="003778F1">
        <w:rPr>
          <w:sz w:val="12"/>
        </w:rPr>
        <w:t xml:space="preserve">, such </w:t>
      </w:r>
      <w:r w:rsidRPr="003778F1">
        <w:rPr>
          <w:rStyle w:val="StyleUnderline"/>
        </w:rPr>
        <w:t>sentiments were found mostly on the hard left,</w:t>
      </w:r>
      <w:r w:rsidRPr="003778F1">
        <w:rPr>
          <w:sz w:val="12"/>
        </w:rPr>
        <w:t xml:space="preserve"> and </w:t>
      </w:r>
      <w:r w:rsidRPr="003778F1">
        <w:rPr>
          <w:rStyle w:val="StyleUnderline"/>
        </w:rPr>
        <w:t>some</w:t>
      </w:r>
      <w:r w:rsidRPr="003778F1">
        <w:rPr>
          <w:sz w:val="12"/>
        </w:rPr>
        <w:t xml:space="preserve"> of them</w:t>
      </w:r>
      <w:r w:rsidRPr="003778F1">
        <w:rPr>
          <w:rStyle w:val="StyleUnderline"/>
        </w:rPr>
        <w:t xml:space="preserve"> remain active today</w:t>
      </w:r>
      <w:r w:rsidRPr="003778F1">
        <w:rPr>
          <w:sz w:val="12"/>
        </w:rPr>
        <w:t>—</w:t>
      </w:r>
      <w:r w:rsidRPr="003778F1">
        <w:rPr>
          <w:rStyle w:val="StyleUnderline"/>
        </w:rPr>
        <w:t>never mind</w:t>
      </w:r>
      <w:r w:rsidRPr="003778F1">
        <w:rPr>
          <w:sz w:val="12"/>
        </w:rPr>
        <w:t xml:space="preserve"> that </w:t>
      </w:r>
      <w:r w:rsidRPr="003778F1">
        <w:rPr>
          <w:rStyle w:val="StyleUnderline"/>
          <w:highlight w:val="cyan"/>
        </w:rPr>
        <w:t>it’s difficult to see why any progressive would back an openly reactionary place like Putin’s Russia</w:t>
      </w:r>
      <w:r w:rsidRPr="003778F1">
        <w:rPr>
          <w:rStyle w:val="StyleUnderline"/>
        </w:rPr>
        <w:t>.</w:t>
      </w:r>
      <w:r w:rsidRPr="003778F1">
        <w:rPr>
          <w:sz w:val="12"/>
        </w:rPr>
        <w:t xml:space="preserve"> But now Moscow has sympathizers on the hard right, too. Out of Congress, Ron Paul seems to find positive traits in Russia that are odd for a staunch libertarian, while Pat Buchanan’s affection for Putin and his regime is obvious. It’s an open secret that Russian intelligence backs people on the far right as well as the far left in Europe, and we would be naïve to think this isn’t happening elsewhere. Additionally, </w:t>
      </w:r>
      <w:r w:rsidRPr="003778F1">
        <w:rPr>
          <w:rStyle w:val="StyleUnderline"/>
        </w:rPr>
        <w:t>some Western journalists</w:t>
      </w:r>
      <w:r w:rsidRPr="003778F1">
        <w:rPr>
          <w:sz w:val="12"/>
        </w:rPr>
        <w:t xml:space="preserve"> </w:t>
      </w:r>
      <w:r w:rsidRPr="003778F1">
        <w:rPr>
          <w:rStyle w:val="StyleUnderline"/>
        </w:rPr>
        <w:t>can</w:t>
      </w:r>
      <w:r w:rsidRPr="003778F1">
        <w:rPr>
          <w:sz w:val="12"/>
        </w:rPr>
        <w:t xml:space="preserve"> kindly </w:t>
      </w:r>
      <w:r w:rsidRPr="003778F1">
        <w:rPr>
          <w:rStyle w:val="StyleUnderline"/>
        </w:rPr>
        <w:t>be called “useful idiots,” to use the proper Cold War term</w:t>
      </w:r>
      <w:r w:rsidRPr="003778F1">
        <w:rPr>
          <w:sz w:val="12"/>
        </w:rPr>
        <w:t xml:space="preserve">, while others may be Russian agents, as happened during the Soviet era. Journalists-cum-activists who castigate Western intelligence while refusing to discuss Russian misconduct ought to be viewed skeptically. The </w:t>
      </w:r>
      <w:r w:rsidRPr="003778F1">
        <w:rPr>
          <w:rStyle w:val="StyleUnderline"/>
          <w:highlight w:val="cyan"/>
        </w:rPr>
        <w:t>good news</w:t>
      </w:r>
      <w:r w:rsidRPr="003778F1">
        <w:rPr>
          <w:rStyle w:val="StyleUnderline"/>
        </w:rPr>
        <w:t xml:space="preserve"> is that </w:t>
      </w:r>
      <w:r w:rsidRPr="003778F1">
        <w:rPr>
          <w:rStyle w:val="StyleUnderline"/>
          <w:highlight w:val="cyan"/>
        </w:rPr>
        <w:t>it’s likely that</w:t>
      </w:r>
      <w:r w:rsidRPr="003778F1">
        <w:rPr>
          <w:rStyle w:val="StyleUnderline"/>
        </w:rPr>
        <w:t xml:space="preserve"> this </w:t>
      </w:r>
      <w:r w:rsidRPr="003778F1">
        <w:rPr>
          <w:rStyle w:val="StyleUnderline"/>
          <w:highlight w:val="cyan"/>
        </w:rPr>
        <w:t>new Cold War</w:t>
      </w:r>
      <w:r w:rsidRPr="003778F1">
        <w:rPr>
          <w:rStyle w:val="StyleUnderline"/>
        </w:rPr>
        <w:t xml:space="preserve"> </w:t>
      </w:r>
      <w:r w:rsidRPr="003778F1">
        <w:rPr>
          <w:rStyle w:val="StyleUnderline"/>
          <w:highlight w:val="cyan"/>
        </w:rPr>
        <w:t>will end</w:t>
      </w:r>
      <w:r w:rsidRPr="003778F1">
        <w:rPr>
          <w:rStyle w:val="StyleUnderline"/>
        </w:rPr>
        <w:t xml:space="preserve"> like the last, more or less peacefully </w:t>
      </w:r>
      <w:r w:rsidRPr="003778F1">
        <w:rPr>
          <w:rStyle w:val="StyleUnderline"/>
          <w:highlight w:val="cyan"/>
        </w:rPr>
        <w:t>with Russian internal collapse</w:t>
      </w:r>
      <w:r w:rsidRPr="003778F1">
        <w:rPr>
          <w:sz w:val="12"/>
        </w:rPr>
        <w:t xml:space="preserve">. </w:t>
      </w:r>
      <w:r w:rsidRPr="003778F1">
        <w:rPr>
          <w:rStyle w:val="StyleUnderline"/>
        </w:rPr>
        <w:t>Moscow’s</w:t>
      </w:r>
      <w:r w:rsidRPr="003778F1">
        <w:rPr>
          <w:sz w:val="12"/>
        </w:rPr>
        <w:t xml:space="preserve"> longstanding ability to achieve tactical brilliance amid strategic stupidity </w:t>
      </w:r>
      <w:r w:rsidRPr="003778F1">
        <w:rPr>
          <w:rStyle w:val="StyleUnderline"/>
        </w:rPr>
        <w:t>will eventually prove its undoing as Putin’s reopening of the Pandora’s Box of nationalism causes his own country vast trouble</w:t>
      </w:r>
      <w:r w:rsidRPr="003778F1">
        <w:rPr>
          <w:sz w:val="12"/>
        </w:rPr>
        <w:t>s. Yet the West will only prevail without major war if NATO relearns conventional deterrence while blunting Russian abilities in clandestine conflict, which is a kind of war all the same. Squeamishness will result in needless Russian victories. That said</w:t>
      </w:r>
      <w:proofErr w:type="gramStart"/>
      <w:r w:rsidRPr="003778F1">
        <w:rPr>
          <w:sz w:val="12"/>
        </w:rPr>
        <w:t>,</w:t>
      </w:r>
      <w:proofErr w:type="gramEnd"/>
      <w:r w:rsidRPr="003778F1">
        <w:rPr>
          <w:sz w:val="12"/>
        </w:rPr>
        <w:t xml:space="preserve"> </w:t>
      </w:r>
      <w:r w:rsidRPr="003778F1">
        <w:rPr>
          <w:rStyle w:val="StyleUnderline"/>
          <w:highlight w:val="cyan"/>
        </w:rPr>
        <w:t>we must not take for granted our ultimate victory</w:t>
      </w:r>
      <w:r w:rsidRPr="003778F1">
        <w:rPr>
          <w:sz w:val="12"/>
        </w:rPr>
        <w:t xml:space="preserve">. It is </w:t>
      </w:r>
      <w:r w:rsidRPr="003778F1">
        <w:rPr>
          <w:rStyle w:val="StyleUnderline"/>
        </w:rPr>
        <w:t>easy to wax overconfident</w:t>
      </w:r>
      <w:r w:rsidRPr="003778F1">
        <w:rPr>
          <w:sz w:val="12"/>
        </w:rPr>
        <w:t xml:space="preserve"> </w:t>
      </w:r>
      <w:r w:rsidRPr="003778F1">
        <w:rPr>
          <w:rStyle w:val="StyleUnderline"/>
        </w:rPr>
        <w:t>about</w:t>
      </w:r>
      <w:r w:rsidRPr="003778F1">
        <w:rPr>
          <w:sz w:val="12"/>
        </w:rPr>
        <w:t xml:space="preserve"> </w:t>
      </w:r>
      <w:r w:rsidRPr="003778F1">
        <w:rPr>
          <w:rStyle w:val="StyleUnderline"/>
        </w:rPr>
        <w:t>Russia’s</w:t>
      </w:r>
      <w:r w:rsidRPr="003778F1">
        <w:rPr>
          <w:sz w:val="12"/>
        </w:rPr>
        <w:t xml:space="preserve"> deep economic, social and demographic </w:t>
      </w:r>
      <w:r w:rsidRPr="003778F1">
        <w:rPr>
          <w:rStyle w:val="StyleUnderline"/>
        </w:rPr>
        <w:t>troubles</w:t>
      </w:r>
      <w:r w:rsidRPr="003778F1">
        <w:rPr>
          <w:sz w:val="12"/>
        </w:rPr>
        <w:t xml:space="preserve">; it is wiser to remember that much Western reporting on such matters is hardly more accurate than RT depictions of America as a country about to collapse in debt, drug use, unemployment and interracial violence. Putin leads a state with serious problems, but oil and gas revenues give him a healthy margin for error; meanwhile, his ability to cause mayhem in the post-Soviet space and beyond is real and rising. </w:t>
      </w:r>
      <w:r w:rsidRPr="003778F1">
        <w:rPr>
          <w:rStyle w:val="StyleUnderline"/>
        </w:rPr>
        <w:t xml:space="preserve">The </w:t>
      </w:r>
      <w:r w:rsidRPr="003778F1">
        <w:rPr>
          <w:rStyle w:val="StyleUnderline"/>
          <w:highlight w:val="cyan"/>
        </w:rPr>
        <w:t>West will prevail</w:t>
      </w:r>
      <w:r w:rsidRPr="003778F1">
        <w:rPr>
          <w:rStyle w:val="StyleUnderline"/>
        </w:rPr>
        <w:t xml:space="preserve"> </w:t>
      </w:r>
      <w:r w:rsidRPr="003778F1">
        <w:rPr>
          <w:rStyle w:val="StyleUnderline"/>
          <w:highlight w:val="cyan"/>
        </w:rPr>
        <w:t>in this Cold War</w:t>
      </w:r>
      <w:r w:rsidRPr="003778F1">
        <w:rPr>
          <w:rStyle w:val="StyleUnderline"/>
        </w:rPr>
        <w:t xml:space="preserve"> too </w:t>
      </w:r>
      <w:r w:rsidRPr="003778F1">
        <w:rPr>
          <w:rStyle w:val="StyleUnderline"/>
          <w:highlight w:val="cyan"/>
        </w:rPr>
        <w:t>because Putin’s corruption-laden model for Russia is unsustainable in the long run</w:t>
      </w:r>
      <w:r w:rsidRPr="003778F1">
        <w:rPr>
          <w:rStyle w:val="StyleUnderline"/>
        </w:rPr>
        <w:t>.</w:t>
      </w:r>
      <w:r w:rsidRPr="003778F1">
        <w:rPr>
          <w:sz w:val="12"/>
        </w:rPr>
        <w:t xml:space="preserve"> In terms of population and per capita GDP, Russia is more or less Mexico with nuclear weapons. </w:t>
      </w:r>
      <w:r w:rsidRPr="003778F1">
        <w:rPr>
          <w:rStyle w:val="StyleUnderline"/>
          <w:highlight w:val="cyan"/>
        </w:rPr>
        <w:t>We are not headed for a bipolar world</w:t>
      </w:r>
      <w:r w:rsidRPr="003778F1">
        <w:rPr>
          <w:rStyle w:val="StyleUnderline"/>
        </w:rPr>
        <w:t xml:space="preserve"> again, </w:t>
      </w:r>
      <w:r w:rsidRPr="003778F1">
        <w:rPr>
          <w:rStyle w:val="StyleUnderline"/>
          <w:highlight w:val="cyan"/>
        </w:rPr>
        <w:t>but a multipolar one where Russia can be a dangerous spoiler</w:t>
      </w:r>
      <w:r w:rsidRPr="003778F1">
        <w:rPr>
          <w:rStyle w:val="StyleUnderline"/>
        </w:rPr>
        <w:t>.</w:t>
      </w:r>
      <w:r w:rsidRPr="003778F1">
        <w:rPr>
          <w:sz w:val="12"/>
        </w:rPr>
        <w:t xml:space="preserve"> But </w:t>
      </w:r>
      <w:r w:rsidRPr="003778F1">
        <w:rPr>
          <w:rStyle w:val="StyleUnderline"/>
          <w:highlight w:val="cyan"/>
        </w:rPr>
        <w:t>NATO</w:t>
      </w:r>
      <w:r w:rsidRPr="003778F1">
        <w:rPr>
          <w:sz w:val="12"/>
        </w:rPr>
        <w:t xml:space="preserve">, with American leadership, </w:t>
      </w:r>
      <w:r w:rsidRPr="003778F1">
        <w:rPr>
          <w:rStyle w:val="StyleUnderline"/>
          <w:highlight w:val="cyan"/>
        </w:rPr>
        <w:t>needs to wake up.</w:t>
      </w:r>
      <w:r w:rsidRPr="003778F1">
        <w:rPr>
          <w:rStyle w:val="StyleUnderline"/>
        </w:rPr>
        <w:t xml:space="preserve"> This time </w:t>
      </w:r>
      <w:r w:rsidRPr="003778F1">
        <w:rPr>
          <w:rStyle w:val="StyleUnderline"/>
          <w:highlight w:val="cyan"/>
        </w:rPr>
        <w:t>we must ensure that Russians are</w:t>
      </w:r>
      <w:r w:rsidRPr="003778F1">
        <w:rPr>
          <w:rStyle w:val="StyleUnderline"/>
        </w:rPr>
        <w:t xml:space="preserve"> well </w:t>
      </w:r>
      <w:r w:rsidRPr="003778F1">
        <w:rPr>
          <w:rStyle w:val="StyleUnderline"/>
          <w:highlight w:val="cyan"/>
        </w:rPr>
        <w:t>aware</w:t>
      </w:r>
      <w:r w:rsidRPr="003778F1">
        <w:rPr>
          <w:rStyle w:val="StyleUnderline"/>
        </w:rPr>
        <w:t xml:space="preserve"> that </w:t>
      </w:r>
      <w:r w:rsidRPr="003778F1">
        <w:rPr>
          <w:rStyle w:val="StyleUnderline"/>
          <w:highlight w:val="cyan"/>
        </w:rPr>
        <w:t>they lost</w:t>
      </w:r>
      <w:r w:rsidRPr="003778F1">
        <w:rPr>
          <w:sz w:val="12"/>
        </w:rPr>
        <w:t xml:space="preserve">—so they will come to terms with the Kremlin’s crimes, including against its own people, over the last hundred years. </w:t>
      </w:r>
      <w:r w:rsidRPr="003778F1">
        <w:rPr>
          <w:rStyle w:val="StyleUnderline"/>
          <w:highlight w:val="cyan"/>
        </w:rPr>
        <w:t>That alone</w:t>
      </w:r>
      <w:r w:rsidRPr="003778F1">
        <w:rPr>
          <w:rStyle w:val="StyleUnderline"/>
        </w:rPr>
        <w:t xml:space="preserve"> </w:t>
      </w:r>
      <w:r w:rsidRPr="003778F1">
        <w:rPr>
          <w:rStyle w:val="StyleUnderline"/>
          <w:highlight w:val="cyan"/>
        </w:rPr>
        <w:t>will ensure this</w:t>
      </w:r>
      <w:r w:rsidRPr="003778F1">
        <w:rPr>
          <w:rStyle w:val="StyleUnderline"/>
        </w:rPr>
        <w:t xml:space="preserve"> dreadful </w:t>
      </w:r>
      <w:r w:rsidRPr="003778F1">
        <w:rPr>
          <w:rStyle w:val="StyleUnderline"/>
          <w:highlight w:val="cyan"/>
        </w:rPr>
        <w:t>cycle does not repeat itself</w:t>
      </w:r>
      <w:r w:rsidRPr="003778F1">
        <w:rPr>
          <w:rStyle w:val="StyleUnderline"/>
        </w:rPr>
        <w:t xml:space="preserve"> yet again.</w:t>
      </w:r>
    </w:p>
    <w:p w:rsidR="0012763D" w:rsidRPr="003778F1" w:rsidRDefault="0012763D" w:rsidP="0012763D">
      <w:pPr>
        <w:pStyle w:val="Heading4"/>
      </w:pPr>
      <w:r w:rsidRPr="003778F1">
        <w:t>Their authors assume the current conflict with Russia is not ideological – it is</w:t>
      </w:r>
    </w:p>
    <w:p w:rsidR="0012763D" w:rsidRPr="003778F1" w:rsidRDefault="0012763D" w:rsidP="0012763D">
      <w:r w:rsidRPr="003778F1">
        <w:rPr>
          <w:rStyle w:val="Style13ptBold"/>
        </w:rPr>
        <w:t>Schindler</w:t>
      </w:r>
      <w:r w:rsidRPr="003778F1">
        <w:t xml:space="preserve">, Professor National Security Studies at Naval War College, </w:t>
      </w:r>
      <w:r w:rsidRPr="003778F1">
        <w:rPr>
          <w:rStyle w:val="Style13ptBold"/>
        </w:rPr>
        <w:t>4-7</w:t>
      </w:r>
      <w:r w:rsidRPr="003778F1">
        <w:t>-’14 (John, “Putinism and the Anti-WEIRD Coalition” http://20committee.com/2014/04/07/putinism-and-the-anti-weird-coalition/)</w:t>
      </w:r>
    </w:p>
    <w:p w:rsidR="0012763D" w:rsidRPr="003778F1" w:rsidRDefault="0012763D" w:rsidP="0012763D">
      <w:pPr>
        <w:rPr>
          <w:sz w:val="12"/>
        </w:rPr>
      </w:pPr>
      <w:r w:rsidRPr="003778F1">
        <w:rPr>
          <w:sz w:val="12"/>
        </w:rPr>
        <w:t xml:space="preserve">Vladimir </w:t>
      </w:r>
      <w:r w:rsidRPr="003778F1">
        <w:rPr>
          <w:rStyle w:val="StyleUnderline"/>
          <w:highlight w:val="cyan"/>
        </w:rPr>
        <w:t>Putin’s</w:t>
      </w:r>
      <w:r w:rsidRPr="003778F1">
        <w:rPr>
          <w:rStyle w:val="StyleUnderline"/>
        </w:rPr>
        <w:t xml:space="preserve"> slow-rolling </w:t>
      </w:r>
      <w:r w:rsidRPr="003778F1">
        <w:rPr>
          <w:rStyle w:val="StyleUnderline"/>
          <w:highlight w:val="cyan"/>
        </w:rPr>
        <w:t>conquest of Ukraine</w:t>
      </w:r>
      <w:r w:rsidRPr="003778F1">
        <w:rPr>
          <w:sz w:val="12"/>
        </w:rPr>
        <w:t xml:space="preserve"> has </w:t>
      </w:r>
      <w:r w:rsidRPr="003778F1">
        <w:rPr>
          <w:rStyle w:val="StyleUnderline"/>
          <w:highlight w:val="cyan"/>
        </w:rPr>
        <w:t>restarted</w:t>
      </w:r>
      <w:r w:rsidRPr="003778F1">
        <w:rPr>
          <w:rStyle w:val="StyleUnderline"/>
        </w:rPr>
        <w:t xml:space="preserve"> openly toda</w:t>
      </w:r>
      <w:r w:rsidRPr="003778F1">
        <w:rPr>
          <w:rStyle w:val="StyleUnderline"/>
          <w:highlight w:val="cyan"/>
        </w:rPr>
        <w:t>y, with calls for an “independence referendum” for the newly declared “People’s Republic of Donetsk</w:t>
      </w:r>
      <w:r w:rsidRPr="003778F1">
        <w:rPr>
          <w:rStyle w:val="StyleUnderline"/>
        </w:rPr>
        <w:t>”</w:t>
      </w:r>
      <w:r w:rsidRPr="003778F1">
        <w:rPr>
          <w:sz w:val="12"/>
        </w:rPr>
        <w:t xml:space="preserve"> in the East. It’s clear that </w:t>
      </w:r>
      <w:r w:rsidRPr="003778F1">
        <w:rPr>
          <w:rStyle w:val="StyleUnderline"/>
        </w:rPr>
        <w:t>Moscow intends to conquer something like half of Ukraine</w:t>
      </w:r>
      <w:r w:rsidRPr="003778F1">
        <w:rPr>
          <w:sz w:val="12"/>
        </w:rPr>
        <w:t xml:space="preserve"> – through quasi-covert means if possible, by overt invasion if necessary. Regardless, </w:t>
      </w:r>
      <w:r w:rsidRPr="003778F1">
        <w:rPr>
          <w:rStyle w:val="StyleUnderline"/>
        </w:rPr>
        <w:t xml:space="preserve">this </w:t>
      </w:r>
      <w:r w:rsidRPr="003778F1">
        <w:rPr>
          <w:rStyle w:val="StyleUnderline"/>
          <w:highlight w:val="cyan"/>
        </w:rPr>
        <w:t>will place the West on a course for something like the Cold War 2.0</w:t>
      </w:r>
      <w:r w:rsidRPr="003778F1">
        <w:rPr>
          <w:rStyle w:val="StyleUnderline"/>
        </w:rPr>
        <w:t xml:space="preserve"> </w:t>
      </w:r>
      <w:r w:rsidRPr="003778F1">
        <w:rPr>
          <w:sz w:val="12"/>
        </w:rPr>
        <w:t xml:space="preserve">I’ve written about.¶ </w:t>
      </w:r>
      <w:proofErr w:type="gramStart"/>
      <w:r w:rsidRPr="003778F1">
        <w:rPr>
          <w:sz w:val="12"/>
        </w:rPr>
        <w:t>That</w:t>
      </w:r>
      <w:proofErr w:type="gramEnd"/>
      <w:r w:rsidRPr="003778F1">
        <w:rPr>
          <w:sz w:val="12"/>
        </w:rPr>
        <w:t xml:space="preserve"> </w:t>
      </w:r>
      <w:r w:rsidRPr="003778F1">
        <w:rPr>
          <w:rStyle w:val="StyleUnderline"/>
          <w:highlight w:val="cyan"/>
        </w:rPr>
        <w:t>notion</w:t>
      </w:r>
      <w:r w:rsidRPr="003778F1">
        <w:rPr>
          <w:rStyle w:val="StyleUnderline"/>
        </w:rPr>
        <w:t xml:space="preserve"> is </w:t>
      </w:r>
      <w:r w:rsidRPr="003778F1">
        <w:rPr>
          <w:rStyle w:val="StyleUnderline"/>
          <w:highlight w:val="cyan"/>
        </w:rPr>
        <w:t>not accepted yet by many in the West, who seem not to understand Putin’s agenda</w:t>
      </w:r>
      <w:r w:rsidRPr="003778F1">
        <w:rPr>
          <w:rStyle w:val="StyleUnderline"/>
        </w:rPr>
        <w:t>.</w:t>
      </w:r>
      <w:r w:rsidRPr="003778F1">
        <w:rPr>
          <w:sz w:val="12"/>
        </w:rPr>
        <w:t xml:space="preserve"> Among the doubters is President Obama, who dismissed the idea of a new Cold War with Russia, on the grounds that Putin has no ideology, so what’s there to fight about? As Obama put it recently, “This is not another Cold War that we’re entering into. After all, unlike the Soviet Union, Russia leads no bloc of nations. No global ideology. The United States and NATO do not seek any conflict with Russia.”¶ </w:t>
      </w:r>
      <w:r w:rsidRPr="003778F1">
        <w:rPr>
          <w:rStyle w:val="StyleUnderline"/>
        </w:rPr>
        <w:t xml:space="preserve">While it’s certainly true that </w:t>
      </w:r>
      <w:r w:rsidRPr="003778F1">
        <w:rPr>
          <w:rStyle w:val="StyleUnderline"/>
          <w:highlight w:val="cyan"/>
        </w:rPr>
        <w:t>the U.S. and NATO don’t seek confrontation with Russia, it’s worthwhile remembering Trotsky’s line that you might not be interested in the dialectic, but the dialectic is interested in you</w:t>
      </w:r>
      <w:r w:rsidRPr="003778F1">
        <w:rPr>
          <w:sz w:val="12"/>
        </w:rPr>
        <w:t xml:space="preserve">. As for the rest of Obama’s statement, it’s simply wrong, and that matters, because the U.S. and many of its allies at present are unable to see the rising conflict with Russia and its friends for what it actually is. And </w:t>
      </w:r>
      <w:r w:rsidRPr="003778F1">
        <w:rPr>
          <w:rStyle w:val="StyleUnderline"/>
          <w:highlight w:val="cyan"/>
        </w:rPr>
        <w:t>it’s hard to craft a</w:t>
      </w:r>
      <w:r w:rsidRPr="003778F1">
        <w:rPr>
          <w:rStyle w:val="StyleUnderline"/>
        </w:rPr>
        <w:t xml:space="preserve"> </w:t>
      </w:r>
      <w:r w:rsidRPr="003778F1">
        <w:rPr>
          <w:rStyle w:val="StyleUnderline"/>
          <w:highlight w:val="cyan"/>
        </w:rPr>
        <w:t>counter-strategy when one side doesn’t</w:t>
      </w:r>
      <w:r w:rsidRPr="003778F1">
        <w:rPr>
          <w:rStyle w:val="StyleUnderline"/>
        </w:rPr>
        <w:t xml:space="preserve"> even </w:t>
      </w:r>
      <w:r w:rsidRPr="003778F1">
        <w:rPr>
          <w:rStyle w:val="StyleUnderline"/>
          <w:highlight w:val="cyan"/>
        </w:rPr>
        <w:t>understand the stakes or</w:t>
      </w:r>
      <w:r w:rsidRPr="003778F1">
        <w:rPr>
          <w:rStyle w:val="StyleUnderline"/>
        </w:rPr>
        <w:t xml:space="preserve"> the </w:t>
      </w:r>
      <w:r w:rsidRPr="003778F1">
        <w:rPr>
          <w:rStyle w:val="StyleUnderline"/>
          <w:highlight w:val="cyan"/>
        </w:rPr>
        <w:t>issues</w:t>
      </w:r>
      <w:r w:rsidRPr="003778F1">
        <w:rPr>
          <w:rStyle w:val="StyleUnderline"/>
        </w:rPr>
        <w:t>.</w:t>
      </w:r>
      <w:r w:rsidRPr="003778F1">
        <w:rPr>
          <w:rStyle w:val="StyleUnderline"/>
          <w:sz w:val="12"/>
        </w:rPr>
        <w:t>¶</w:t>
      </w:r>
      <w:r w:rsidRPr="003778F1">
        <w:rPr>
          <w:sz w:val="12"/>
        </w:rPr>
        <w:t xml:space="preserve"> </w:t>
      </w:r>
      <w:r w:rsidRPr="003778F1">
        <w:rPr>
          <w:rStyle w:val="StyleUnderline"/>
        </w:rPr>
        <w:t>Putinism</w:t>
      </w:r>
      <w:r w:rsidRPr="003778F1">
        <w:rPr>
          <w:sz w:val="12"/>
        </w:rPr>
        <w:t xml:space="preserve"> is a </w:t>
      </w:r>
      <w:r w:rsidRPr="003778F1">
        <w:rPr>
          <w:rStyle w:val="StyleUnderline"/>
        </w:rPr>
        <w:t>far cry from the Marxism-Leninism that animated the Soviet</w:t>
      </w:r>
      <w:r w:rsidRPr="003778F1">
        <w:rPr>
          <w:sz w:val="12"/>
        </w:rPr>
        <w:t xml:space="preserve"> </w:t>
      </w:r>
      <w:r w:rsidRPr="003778F1">
        <w:rPr>
          <w:rStyle w:val="StyleUnderline"/>
        </w:rPr>
        <w:t>Union</w:t>
      </w:r>
      <w:r w:rsidRPr="003778F1">
        <w:rPr>
          <w:sz w:val="12"/>
        </w:rPr>
        <w:t xml:space="preserve">, </w:t>
      </w:r>
      <w:r w:rsidRPr="003778F1">
        <w:rPr>
          <w:rStyle w:val="StyleUnderline"/>
        </w:rPr>
        <w:t>Putin’s Sovietisms and undisguised affection</w:t>
      </w:r>
      <w:r w:rsidRPr="003778F1">
        <w:rPr>
          <w:sz w:val="12"/>
        </w:rPr>
        <w:t xml:space="preserve"> </w:t>
      </w:r>
      <w:r w:rsidRPr="003778F1">
        <w:rPr>
          <w:rStyle w:val="StyleUnderline"/>
        </w:rPr>
        <w:t>for some aspects of the USSR notwithstanding.</w:t>
      </w:r>
      <w:r w:rsidRPr="003778F1">
        <w:rPr>
          <w:sz w:val="12"/>
        </w:rPr>
        <w:t xml:space="preserve"> That said, </w:t>
      </w:r>
      <w:r w:rsidRPr="003778F1">
        <w:rPr>
          <w:rStyle w:val="StyleUnderline"/>
        </w:rPr>
        <w:t xml:space="preserve">it’s good to remember that </w:t>
      </w:r>
      <w:r w:rsidRPr="003778F1">
        <w:rPr>
          <w:rStyle w:val="StyleUnderline"/>
          <w:highlight w:val="cyan"/>
        </w:rPr>
        <w:t>Soviet ideology</w:t>
      </w:r>
      <w:r w:rsidRPr="003778F1">
        <w:rPr>
          <w:rStyle w:val="StyleUnderline"/>
        </w:rPr>
        <w:t>,</w:t>
      </w:r>
      <w:r w:rsidRPr="003778F1">
        <w:rPr>
          <w:sz w:val="12"/>
        </w:rPr>
        <w:t xml:space="preserve"> as practiced, was a pretty cobbled-together edifice too that </w:t>
      </w:r>
      <w:r w:rsidRPr="003778F1">
        <w:rPr>
          <w:rStyle w:val="StyleUnderline"/>
          <w:highlight w:val="cyan"/>
        </w:rPr>
        <w:t>only had</w:t>
      </w:r>
      <w:r w:rsidRPr="003778F1">
        <w:rPr>
          <w:rStyle w:val="StyleUnderline"/>
        </w:rPr>
        <w:t xml:space="preserve"> intellectual </w:t>
      </w:r>
      <w:r w:rsidRPr="003778F1">
        <w:rPr>
          <w:rStyle w:val="StyleUnderline"/>
          <w:highlight w:val="cyan"/>
        </w:rPr>
        <w:t>coherence if you were standing firmly inside the bubble</w:t>
      </w:r>
      <w:r w:rsidRPr="003778F1">
        <w:rPr>
          <w:rStyle w:val="StyleUnderline"/>
        </w:rPr>
        <w:t>.</w:t>
      </w:r>
      <w:r w:rsidRPr="003778F1">
        <w:rPr>
          <w:rStyle w:val="StyleUnderline"/>
          <w:sz w:val="12"/>
        </w:rPr>
        <w:t xml:space="preserve">¶ </w:t>
      </w:r>
      <w:r w:rsidRPr="003778F1">
        <w:rPr>
          <w:sz w:val="12"/>
        </w:rPr>
        <w:t>I’ll elaborate what Putinism actually is, but before I do, it’s important to understand why President Obama and countless other Westerners cannot see what is right before them</w:t>
      </w:r>
      <w:r w:rsidRPr="003778F1">
        <w:rPr>
          <w:rStyle w:val="StyleUnderline"/>
        </w:rPr>
        <w:t xml:space="preserve">. </w:t>
      </w:r>
      <w:r w:rsidRPr="003778F1">
        <w:rPr>
          <w:rStyle w:val="StyleUnderline"/>
          <w:highlight w:val="cyan"/>
        </w:rPr>
        <w:t>Putin and the Kremlin</w:t>
      </w:r>
      <w:r w:rsidRPr="003778F1">
        <w:rPr>
          <w:rStyle w:val="StyleUnderline"/>
        </w:rPr>
        <w:t xml:space="preserve"> actively </w:t>
      </w:r>
      <w:r w:rsidRPr="003778F1">
        <w:rPr>
          <w:rStyle w:val="StyleUnderline"/>
          <w:highlight w:val="cyan"/>
        </w:rPr>
        <w:t>parrot their propaganda</w:t>
      </w:r>
      <w:r w:rsidRPr="003778F1">
        <w:rPr>
          <w:sz w:val="12"/>
        </w:rPr>
        <w:t xml:space="preserve">, they are doing anything but hide it, </w:t>
      </w:r>
      <w:r w:rsidRPr="003778F1">
        <w:rPr>
          <w:rStyle w:val="StyleUnderline"/>
        </w:rPr>
        <w:t xml:space="preserve">yet </w:t>
      </w:r>
      <w:r w:rsidRPr="003778F1">
        <w:rPr>
          <w:rStyle w:val="StyleUnderline"/>
          <w:highlight w:val="cyan"/>
        </w:rPr>
        <w:t>we still cannot make it out</w:t>
      </w:r>
      <w:r w:rsidRPr="003778F1">
        <w:rPr>
          <w:rStyle w:val="StyleUnderline"/>
        </w:rPr>
        <w:t>.</w:t>
      </w:r>
      <w:r w:rsidRPr="003778F1">
        <w:rPr>
          <w:rStyle w:val="StyleUnderline"/>
          <w:sz w:val="12"/>
        </w:rPr>
        <w:t>¶</w:t>
      </w:r>
      <w:r w:rsidRPr="003778F1">
        <w:rPr>
          <w:sz w:val="12"/>
        </w:rPr>
        <w:t xml:space="preserve"> </w:t>
      </w:r>
      <w:proofErr w:type="gramStart"/>
      <w:r w:rsidRPr="003778F1">
        <w:rPr>
          <w:rStyle w:val="StyleUnderline"/>
          <w:highlight w:val="cyan"/>
        </w:rPr>
        <w:t>This</w:t>
      </w:r>
      <w:proofErr w:type="gramEnd"/>
      <w:r w:rsidRPr="003778F1">
        <w:rPr>
          <w:rStyle w:val="StyleUnderline"/>
          <w:highlight w:val="cyan"/>
        </w:rPr>
        <w:t xml:space="preserve"> is</w:t>
      </w:r>
      <w:r w:rsidRPr="003778F1">
        <w:rPr>
          <w:rStyle w:val="StyleUnderline"/>
        </w:rPr>
        <w:t xml:space="preserve"> simply </w:t>
      </w:r>
      <w:r w:rsidRPr="003778F1">
        <w:rPr>
          <w:rStyle w:val="StyleUnderline"/>
          <w:highlight w:val="cyan"/>
        </w:rPr>
        <w:t>because we are</w:t>
      </w:r>
      <w:r w:rsidRPr="003778F1">
        <w:rPr>
          <w:sz w:val="12"/>
          <w:highlight w:val="cyan"/>
        </w:rPr>
        <w:t xml:space="preserve"> </w:t>
      </w:r>
      <w:r w:rsidRPr="003778F1">
        <w:rPr>
          <w:rStyle w:val="StyleUnderline"/>
          <w:highlight w:val="cyan"/>
        </w:rPr>
        <w:t>WEIRD</w:t>
      </w:r>
      <w:r w:rsidRPr="003778F1">
        <w:rPr>
          <w:sz w:val="12"/>
        </w:rPr>
        <w:t xml:space="preserve">. That’s social science shorthand for </w:t>
      </w:r>
      <w:r w:rsidRPr="003778F1">
        <w:rPr>
          <w:rStyle w:val="StyleUnderline"/>
          <w:highlight w:val="cyan"/>
        </w:rPr>
        <w:t>Western, Educated, Industrialized, Rich, and Democratic</w:t>
      </w:r>
      <w:r w:rsidRPr="003778F1">
        <w:rPr>
          <w:sz w:val="12"/>
        </w:rPr>
        <w:t xml:space="preserve"> – and nobody is WEIRDer than Americans. In the last several decades many Americans, and essentially all our elites, have internalized a worldview based on affluence, individualism, and secularism that makes us unique, globally speaking. So much so that we seem unable to comprehend that there actually are opposing viewpoints out there.¶ Barack </w:t>
      </w:r>
      <w:r w:rsidRPr="003778F1">
        <w:rPr>
          <w:rStyle w:val="StyleUnderline"/>
          <w:highlight w:val="cyan"/>
        </w:rPr>
        <w:t>Obama</w:t>
      </w:r>
      <w:r w:rsidRPr="003778F1">
        <w:rPr>
          <w:sz w:val="12"/>
        </w:rPr>
        <w:t xml:space="preserve">, by virtue of his diverse ethnic and religious background and elite education, is almost an ideal stand-in for the WEIRD demographic, as he embodies so many things WEIRDos admire: education, affluence, diversity, progressive social views, etc. He </w:t>
      </w:r>
      <w:r w:rsidRPr="003778F1">
        <w:rPr>
          <w:rStyle w:val="StyleUnderline"/>
        </w:rPr>
        <w:t xml:space="preserve">comes </w:t>
      </w:r>
      <w:r w:rsidRPr="003778F1">
        <w:rPr>
          <w:rStyle w:val="StyleUnderline"/>
          <w:highlight w:val="cyan"/>
        </w:rPr>
        <w:t>close to</w:t>
      </w:r>
      <w:r w:rsidRPr="003778F1">
        <w:rPr>
          <w:rStyle w:val="StyleUnderline"/>
        </w:rPr>
        <w:t xml:space="preserve"> being almost </w:t>
      </w:r>
      <w:r w:rsidRPr="003778F1">
        <w:rPr>
          <w:rStyle w:val="StyleUnderline"/>
          <w:highlight w:val="cyan"/>
        </w:rPr>
        <w:t>the perfect post-modern American</w:t>
      </w:r>
      <w:r w:rsidRPr="003778F1">
        <w:rPr>
          <w:rStyle w:val="StyleUnderline"/>
        </w:rPr>
        <w:t>, which perhaps is why so many Americans of that bent adore him deeply.</w:t>
      </w:r>
      <w:r w:rsidRPr="003778F1">
        <w:rPr>
          <w:sz w:val="12"/>
        </w:rPr>
        <w:t xml:space="preserve"> Thus </w:t>
      </w:r>
      <w:r w:rsidRPr="003778F1">
        <w:rPr>
          <w:rStyle w:val="StyleUnderline"/>
          <w:highlight w:val="cyan"/>
        </w:rPr>
        <w:t>when</w:t>
      </w:r>
      <w:r w:rsidRPr="003778F1">
        <w:rPr>
          <w:sz w:val="12"/>
        </w:rPr>
        <w:t xml:space="preserve"> President Obama says </w:t>
      </w:r>
      <w:r w:rsidRPr="003778F1">
        <w:rPr>
          <w:rStyle w:val="StyleUnderline"/>
          <w:highlight w:val="cyan"/>
        </w:rPr>
        <w:t>he detects no ideological rivalry with Putin’s Russia, he undoubtedly speaks the truth as he sees it</w:t>
      </w:r>
      <w:r w:rsidRPr="003778F1">
        <w:rPr>
          <w:rStyle w:val="StyleUnderline"/>
        </w:rPr>
        <w:t>.</w:t>
      </w:r>
      <w:r w:rsidRPr="003778F1">
        <w:rPr>
          <w:rStyle w:val="StyleUnderline"/>
          <w:sz w:val="12"/>
        </w:rPr>
        <w:t>¶</w:t>
      </w:r>
      <w:r w:rsidRPr="003778F1">
        <w:rPr>
          <w:sz w:val="12"/>
        </w:rPr>
        <w:t xml:space="preserve"> Americans of all stripes have a well-honed ability to ignore inconvenient facts, and our better educated citizens seem particularly prone to this (as I noted with our “expert” inability to see what North Korea believes, even though they aren’t shy about it). At root, I suspect </w:t>
      </w:r>
      <w:r w:rsidRPr="003778F1">
        <w:rPr>
          <w:rStyle w:val="StyleUnderline"/>
        </w:rPr>
        <w:t>Obama and many Ame</w:t>
      </w:r>
      <w:r w:rsidRPr="003778F1">
        <w:rPr>
          <w:rStyle w:val="StyleUnderline"/>
          <w:highlight w:val="cyan"/>
        </w:rPr>
        <w:t>ricans refuse to accept the in-our-face reality of Putin and his regime</w:t>
      </w:r>
      <w:r w:rsidRPr="003778F1">
        <w:rPr>
          <w:rStyle w:val="StyleUnderline"/>
        </w:rPr>
        <w:t xml:space="preserve"> because they represent a past version of ourselves, caught up in retrograde views that are entirely unacceptable to our elites, therefore they pretend they do not exist,</w:t>
      </w:r>
      <w:r w:rsidRPr="003778F1">
        <w:rPr>
          <w:sz w:val="12"/>
        </w:rPr>
        <w:t xml:space="preserve"> because they don’t actually exist in their world.¶ Simply put, Vladimir </w:t>
      </w:r>
      <w:r w:rsidRPr="003778F1">
        <w:rPr>
          <w:rStyle w:val="StyleUnderline"/>
          <w:highlight w:val="cyan"/>
        </w:rPr>
        <w:t>Putin is the stuff of Western progressive nightmares because he’s what they thought they’d gotten past</w:t>
      </w:r>
      <w:r w:rsidRPr="003778F1">
        <w:rPr>
          <w:rStyle w:val="StyleUnderline"/>
        </w:rPr>
        <w:t>.</w:t>
      </w:r>
      <w:r w:rsidRPr="003778F1">
        <w:rPr>
          <w:sz w:val="12"/>
        </w:rPr>
        <w:t xml:space="preserve"> He’s a traditional male with “outmoded” views on, well, everything: gender relations, race, sexual identity, faith, the use of violence, the whole retrograde package. </w:t>
      </w:r>
      <w:r w:rsidRPr="003778F1">
        <w:rPr>
          <w:rStyle w:val="StyleUnderline"/>
        </w:rPr>
        <w:t>Putin</w:t>
      </w:r>
      <w:r w:rsidRPr="003778F1">
        <w:rPr>
          <w:sz w:val="12"/>
        </w:rPr>
        <w:t xml:space="preserve"> at some level </w:t>
      </w:r>
      <w:r w:rsidRPr="003778F1">
        <w:rPr>
          <w:rStyle w:val="StyleUnderline"/>
        </w:rPr>
        <w:t>is the Old White Guy that post-moderns fear and loathe</w:t>
      </w:r>
      <w:r w:rsidRPr="003778F1">
        <w:rPr>
          <w:sz w:val="12"/>
        </w:rPr>
        <w:t xml:space="preserve">, except this one happens to control the largest country on earth plus several thousand nuclear weapons – and he hates us.¶ </w:t>
      </w:r>
      <w:r w:rsidRPr="003778F1">
        <w:rPr>
          <w:rStyle w:val="StyleUnderline"/>
        </w:rPr>
        <w:t>Of course</w:t>
      </w:r>
      <w:r w:rsidRPr="003778F1">
        <w:rPr>
          <w:sz w:val="12"/>
        </w:rPr>
        <w:t xml:space="preserve">, this also </w:t>
      </w:r>
      <w:r w:rsidRPr="003778F1">
        <w:rPr>
          <w:rStyle w:val="StyleUnderline"/>
        </w:rPr>
        <w:t>happens to explain why some Westerners who loathe post-modernism</w:t>
      </w:r>
      <w:r w:rsidRPr="003778F1">
        <w:rPr>
          <w:sz w:val="12"/>
        </w:rPr>
        <w:t xml:space="preserve"> positively </w:t>
      </w:r>
      <w:r w:rsidRPr="003778F1">
        <w:rPr>
          <w:rStyle w:val="StyleUnderline"/>
        </w:rPr>
        <w:t>love Putin</w:t>
      </w:r>
      <w:r w:rsidRPr="003778F1">
        <w:rPr>
          <w:sz w:val="12"/>
        </w:rPr>
        <w:t xml:space="preserve">, at least </w:t>
      </w:r>
      <w:r w:rsidRPr="003778F1">
        <w:rPr>
          <w:rStyle w:val="StyleUnderline"/>
        </w:rPr>
        <w:t>from a safe distance</w:t>
      </w:r>
      <w:r w:rsidRPr="003778F1">
        <w:rPr>
          <w:sz w:val="12"/>
        </w:rPr>
        <w:t xml:space="preserve">. Some far-right Westerners – the accurate term is paleoconservatives – have been saying for years that the West, led very much by America, has become hopelessly decadent and they’ve been looking for a leader to counter all this, and – lo and behold – here he is, the new “leader of global conservatism.” </w:t>
      </w:r>
      <w:r w:rsidRPr="003778F1">
        <w:rPr>
          <w:rStyle w:val="StyleUnderline"/>
        </w:rPr>
        <w:t>Some paleocons</w:t>
      </w:r>
      <w:r w:rsidRPr="003778F1">
        <w:rPr>
          <w:sz w:val="12"/>
        </w:rPr>
        <w:t xml:space="preserve"> have </w:t>
      </w:r>
      <w:r w:rsidRPr="003778F1">
        <w:rPr>
          <w:rStyle w:val="StyleUnderline"/>
        </w:rPr>
        <w:t xml:space="preserve">stated that, </w:t>
      </w:r>
      <w:r w:rsidRPr="003778F1">
        <w:rPr>
          <w:rStyle w:val="StyleUnderline"/>
          <w:highlight w:val="cyan"/>
        </w:rPr>
        <w:t>with the end of the Cold War</w:t>
      </w:r>
      <w:r w:rsidRPr="003778F1">
        <w:rPr>
          <w:sz w:val="12"/>
          <w:highlight w:val="cyan"/>
        </w:rPr>
        <w:t xml:space="preserve">, </w:t>
      </w:r>
      <w:r w:rsidRPr="003778F1">
        <w:rPr>
          <w:rStyle w:val="StyleUnderline"/>
          <w:highlight w:val="cyan"/>
        </w:rPr>
        <w:t>America has become the global revolutionary power</w:t>
      </w:r>
      <w:r w:rsidRPr="003778F1">
        <w:rPr>
          <w:sz w:val="12"/>
        </w:rPr>
        <w:t xml:space="preserve">, seeking to foist its post-modern views on the whole planet, by force if necessary, and </w:t>
      </w:r>
      <w:r w:rsidRPr="003778F1">
        <w:rPr>
          <w:rStyle w:val="StyleUnderline"/>
          <w:highlight w:val="cyan"/>
        </w:rPr>
        <w:t>now</w:t>
      </w:r>
      <w:r w:rsidRPr="003778F1">
        <w:rPr>
          <w:rStyle w:val="StyleUnderline"/>
        </w:rPr>
        <w:t xml:space="preserve"> </w:t>
      </w:r>
      <w:r w:rsidRPr="003778F1">
        <w:rPr>
          <w:rStyle w:val="StyleUnderline"/>
          <w:highlight w:val="cyan"/>
        </w:rPr>
        <w:t>Putin’s Russia</w:t>
      </w:r>
      <w:r w:rsidRPr="003778F1">
        <w:rPr>
          <w:rStyle w:val="StyleUnderline"/>
        </w:rPr>
        <w:t xml:space="preserve"> has </w:t>
      </w:r>
      <w:r w:rsidRPr="003778F1">
        <w:rPr>
          <w:rStyle w:val="StyleUnderline"/>
          <w:highlight w:val="cyan"/>
        </w:rPr>
        <w:t>emerged as the counterrevolutionary element. Cold War 2.0, in this telling, has the sides reversed</w:t>
      </w:r>
      <w:r w:rsidRPr="003778F1">
        <w:rPr>
          <w:rStyle w:val="StyleUnderline"/>
        </w:rPr>
        <w:t>.</w:t>
      </w:r>
      <w:r w:rsidRPr="003778F1">
        <w:rPr>
          <w:sz w:val="12"/>
        </w:rPr>
        <w:t xml:space="preserve">¶ </w:t>
      </w:r>
      <w:r w:rsidRPr="003778F1">
        <w:rPr>
          <w:rStyle w:val="StyleUnderline"/>
        </w:rPr>
        <w:t xml:space="preserve">I’m skeptical </w:t>
      </w:r>
      <w:r w:rsidRPr="003778F1">
        <w:rPr>
          <w:sz w:val="12"/>
        </w:rPr>
        <w:t xml:space="preserve">of all that, </w:t>
      </w:r>
      <w:r w:rsidRPr="003778F1">
        <w:rPr>
          <w:rStyle w:val="StyleUnderline"/>
        </w:rPr>
        <w:t>but it is important to note</w:t>
      </w:r>
      <w:r w:rsidRPr="003778F1">
        <w:rPr>
          <w:sz w:val="12"/>
        </w:rPr>
        <w:t xml:space="preserve"> that the </w:t>
      </w:r>
      <w:r w:rsidRPr="003778F1">
        <w:rPr>
          <w:rStyle w:val="StyleUnderline"/>
        </w:rPr>
        <w:t>post-modernism about cultural and social matters that has become the default setting in the Wes</w:t>
      </w:r>
      <w:r w:rsidRPr="003778F1">
        <w:rPr>
          <w:sz w:val="12"/>
        </w:rPr>
        <w:t xml:space="preserve">t in the last couple decades has had a hard time putting down roots in Eastern Europe. It’s an odd fact that living under the Old Left (i.e. Marxism-Leninism) inoculated Eastern Europeans from much of the New Left of the 1960s and after, with its emphasis on gender, sexuality, and race. “Critical Studies” didn’t get far with people who had to live under the KGB; indeed, East Bloc secret police in the 1980s viewed all this – the feminism and the gay rights stuff especially – as bourgeois deviance and a subversive Western import. Since 1990, Western countries have made actual efforts to import that, but it’s met a lot of resistance, and doesn’t make much of an impression outside educated circles; which is why when educated Westerners meet, say, educated Poles, “they seem just like us” – because they have accepted, verbatim, what we’ve told them is normative in a “developed” society.¶ </w:t>
      </w:r>
      <w:r w:rsidRPr="003778F1">
        <w:rPr>
          <w:rStyle w:val="StyleUnderline"/>
          <w:highlight w:val="cyan"/>
        </w:rPr>
        <w:t>Resisting Western post-modernism</w:t>
      </w:r>
      <w:r w:rsidRPr="003778F1">
        <w:rPr>
          <w:sz w:val="12"/>
        </w:rPr>
        <w:t xml:space="preserve"> on a cultural level </w:t>
      </w:r>
      <w:r w:rsidRPr="003778F1">
        <w:rPr>
          <w:rStyle w:val="StyleUnderline"/>
        </w:rPr>
        <w:t xml:space="preserve">is but </w:t>
      </w:r>
      <w:r w:rsidRPr="003778F1">
        <w:rPr>
          <w:rStyle w:val="StyleUnderline"/>
          <w:highlight w:val="cyan"/>
        </w:rPr>
        <w:t>one component of Putinism</w:t>
      </w:r>
      <w:r w:rsidRPr="003778F1">
        <w:rPr>
          <w:sz w:val="12"/>
        </w:rPr>
        <w:t xml:space="preserve">, albeit an important one. </w:t>
      </w:r>
      <w:r w:rsidRPr="003778F1">
        <w:rPr>
          <w:rStyle w:val="StyleUnderline"/>
        </w:rPr>
        <w:t>What</w:t>
      </w:r>
      <w:r w:rsidRPr="003778F1">
        <w:rPr>
          <w:sz w:val="12"/>
        </w:rPr>
        <w:t xml:space="preserve"> </w:t>
      </w:r>
      <w:r w:rsidRPr="003778F1">
        <w:rPr>
          <w:rStyle w:val="StyleUnderline"/>
        </w:rPr>
        <w:t xml:space="preserve">comes </w:t>
      </w:r>
      <w:r w:rsidRPr="003778F1">
        <w:rPr>
          <w:rStyle w:val="StyleUnderline"/>
          <w:highlight w:val="cyan"/>
        </w:rPr>
        <w:t>first</w:t>
      </w:r>
      <w:r w:rsidRPr="003778F1">
        <w:rPr>
          <w:rStyle w:val="StyleUnderline"/>
        </w:rPr>
        <w:t xml:space="preserve">, however, </w:t>
      </w:r>
      <w:r w:rsidRPr="003778F1">
        <w:rPr>
          <w:rStyle w:val="StyleUnderline"/>
          <w:highlight w:val="cyan"/>
        </w:rPr>
        <w:t>is an emphasis on national sovereignty</w:t>
      </w:r>
      <w:r w:rsidRPr="003778F1">
        <w:rPr>
          <w:sz w:val="12"/>
        </w:rPr>
        <w:t xml:space="preserve">, </w:t>
      </w:r>
      <w:r w:rsidRPr="003778F1">
        <w:rPr>
          <w:rStyle w:val="StyleUnderline"/>
        </w:rPr>
        <w:t xml:space="preserve">meaning a </w:t>
      </w:r>
      <w:r w:rsidRPr="003778F1">
        <w:rPr>
          <w:rStyle w:val="StyleUnderline"/>
          <w:highlight w:val="cyan"/>
        </w:rPr>
        <w:t>more traditional</w:t>
      </w:r>
      <w:r w:rsidRPr="003778F1">
        <w:rPr>
          <w:rStyle w:val="StyleUnderline"/>
        </w:rPr>
        <w:t>,</w:t>
      </w:r>
      <w:r w:rsidRPr="003778F1">
        <w:rPr>
          <w:sz w:val="12"/>
        </w:rPr>
        <w:t xml:space="preserve"> indeed Westphalian, </w:t>
      </w:r>
      <w:r w:rsidRPr="003778F1">
        <w:rPr>
          <w:rStyle w:val="StyleUnderline"/>
          <w:highlight w:val="cyan"/>
        </w:rPr>
        <w:t>view of state power</w:t>
      </w:r>
      <w:r w:rsidRPr="003778F1">
        <w:rPr>
          <w:rStyle w:val="StyleUnderline"/>
        </w:rPr>
        <w:t xml:space="preserve"> and non-interference in others’ affairs</w:t>
      </w:r>
      <w:r w:rsidRPr="003778F1">
        <w:rPr>
          <w:sz w:val="12"/>
        </w:rPr>
        <w:t xml:space="preserve">. That </w:t>
      </w:r>
      <w:r w:rsidRPr="003778F1">
        <w:rPr>
          <w:rStyle w:val="StyleUnderline"/>
        </w:rPr>
        <w:t>Putin has stolen Crimea indicates that Moscow’s views on this are highly conditional.</w:t>
      </w:r>
      <w:r w:rsidRPr="003778F1">
        <w:rPr>
          <w:sz w:val="12"/>
        </w:rPr>
        <w:t xml:space="preserve"> Nevertheless</w:t>
      </w:r>
      <w:r w:rsidRPr="003778F1">
        <w:rPr>
          <w:rStyle w:val="StyleUnderline"/>
        </w:rPr>
        <w:t>, it should be noted</w:t>
      </w:r>
      <w:r w:rsidRPr="003778F1">
        <w:rPr>
          <w:sz w:val="12"/>
        </w:rPr>
        <w:t xml:space="preserve"> that </w:t>
      </w:r>
      <w:r w:rsidRPr="003778F1">
        <w:rPr>
          <w:rStyle w:val="StyleUnderline"/>
        </w:rPr>
        <w:t>Putin’s regular incantations of the need for respect for sovereignty</w:t>
      </w:r>
      <w:r w:rsidRPr="003778F1">
        <w:rPr>
          <w:sz w:val="12"/>
        </w:rPr>
        <w:t xml:space="preserve">, which </w:t>
      </w:r>
      <w:r w:rsidRPr="003778F1">
        <w:rPr>
          <w:rStyle w:val="StyleUnderline"/>
        </w:rPr>
        <w:t>are</w:t>
      </w:r>
      <w:r w:rsidRPr="003778F1">
        <w:rPr>
          <w:sz w:val="12"/>
        </w:rPr>
        <w:t xml:space="preserve"> of course </w:t>
      </w:r>
      <w:r w:rsidRPr="003778F1">
        <w:rPr>
          <w:rStyle w:val="StyleUnderline"/>
        </w:rPr>
        <w:t>aimed directly at the U</w:t>
      </w:r>
      <w:r w:rsidRPr="003778F1">
        <w:rPr>
          <w:sz w:val="12"/>
        </w:rPr>
        <w:t xml:space="preserve">nited </w:t>
      </w:r>
      <w:r w:rsidRPr="003778F1">
        <w:rPr>
          <w:rStyle w:val="StyleUnderline"/>
        </w:rPr>
        <w:t>S</w:t>
      </w:r>
      <w:r w:rsidRPr="003778F1">
        <w:rPr>
          <w:sz w:val="12"/>
        </w:rPr>
        <w:t xml:space="preserve">tates, which Russia views as a hypocrite of the highest order in international affairs, are popular among other regional powers who fear U.S. military might, especially China and India. Moreover, </w:t>
      </w:r>
      <w:r w:rsidRPr="003778F1">
        <w:rPr>
          <w:rStyle w:val="StyleUnderline"/>
          <w:highlight w:val="cyan"/>
        </w:rPr>
        <w:t>Putin would</w:t>
      </w:r>
      <w:r w:rsidRPr="003778F1">
        <w:rPr>
          <w:rStyle w:val="StyleUnderline"/>
        </w:rPr>
        <w:t xml:space="preserve"> no doubt </w:t>
      </w:r>
      <w:r w:rsidRPr="003778F1">
        <w:rPr>
          <w:rStyle w:val="StyleUnderline"/>
          <w:highlight w:val="cyan"/>
        </w:rPr>
        <w:t>argue that his seizing Crimea is in no way a violation of sovereignty since Ukraine is not</w:t>
      </w:r>
      <w:r w:rsidRPr="003778F1">
        <w:rPr>
          <w:rStyle w:val="StyleUnderline"/>
        </w:rPr>
        <w:t xml:space="preserve"> a </w:t>
      </w:r>
      <w:r w:rsidRPr="003778F1">
        <w:rPr>
          <w:rStyle w:val="StyleUnderline"/>
          <w:highlight w:val="cyan"/>
        </w:rPr>
        <w:t>legitimate country</w:t>
      </w:r>
      <w:r w:rsidRPr="003778F1">
        <w:rPr>
          <w:rStyle w:val="StyleUnderline"/>
        </w:rPr>
        <w:t xml:space="preserve"> in the first place</w:t>
      </w:r>
      <w:r w:rsidRPr="003778F1">
        <w:rPr>
          <w:sz w:val="12"/>
        </w:rPr>
        <w:t xml:space="preserve"> (an interview last year where Putin referred to Ukraine as a mere “territory” did not get the attention abroad that it merited). For most Russians, </w:t>
      </w:r>
      <w:r w:rsidRPr="003778F1">
        <w:rPr>
          <w:rStyle w:val="StyleUnderline"/>
        </w:rPr>
        <w:t xml:space="preserve">all </w:t>
      </w:r>
      <w:r w:rsidRPr="003778F1">
        <w:rPr>
          <w:rStyle w:val="StyleUnderline"/>
          <w:highlight w:val="cyan"/>
        </w:rPr>
        <w:t>this falls under the need to restore national honor after the disasters of the</w:t>
      </w:r>
      <w:r w:rsidRPr="003778F1">
        <w:rPr>
          <w:rStyle w:val="StyleUnderline"/>
        </w:rPr>
        <w:t xml:space="preserve"> 19</w:t>
      </w:r>
      <w:r w:rsidRPr="003778F1">
        <w:rPr>
          <w:rStyle w:val="StyleUnderline"/>
          <w:highlight w:val="cyan"/>
        </w:rPr>
        <w:t>90s</w:t>
      </w:r>
      <w:r w:rsidRPr="003778F1">
        <w:rPr>
          <w:rStyle w:val="StyleUnderline"/>
        </w:rPr>
        <w:t>, and is to be applauded heartily</w:t>
      </w:r>
      <w:r w:rsidRPr="003778F1">
        <w:rPr>
          <w:sz w:val="12"/>
        </w:rPr>
        <w:t xml:space="preserve">. Additionally, there are plenty of people in the world who don’t like Putin or Russia, yet who are happy that </w:t>
      </w:r>
      <w:proofErr w:type="gramStart"/>
      <w:r w:rsidRPr="003778F1">
        <w:rPr>
          <w:sz w:val="12"/>
        </w:rPr>
        <w:t>someone,</w:t>
      </w:r>
      <w:proofErr w:type="gramEnd"/>
      <w:r w:rsidRPr="003778F1">
        <w:rPr>
          <w:sz w:val="12"/>
        </w:rPr>
        <w:t xml:space="preserve"> somewhere is standing up to American hegemony.¶ </w:t>
      </w:r>
      <w:r w:rsidRPr="003778F1">
        <w:rPr>
          <w:rStyle w:val="StyleUnderline"/>
          <w:highlight w:val="cyan"/>
        </w:rPr>
        <w:t>Nationalism matters</w:t>
      </w:r>
      <w:r w:rsidRPr="003778F1">
        <w:rPr>
          <w:rStyle w:val="StyleUnderline"/>
        </w:rPr>
        <w:t xml:space="preserve"> </w:t>
      </w:r>
      <w:r w:rsidRPr="003778F1">
        <w:rPr>
          <w:rStyle w:val="StyleUnderline"/>
          <w:highlight w:val="cyan"/>
        </w:rPr>
        <w:t>too</w:t>
      </w:r>
      <w:r w:rsidRPr="003778F1">
        <w:rPr>
          <w:sz w:val="12"/>
        </w:rPr>
        <w:t xml:space="preserve">. This is a </w:t>
      </w:r>
      <w:r w:rsidRPr="003778F1">
        <w:rPr>
          <w:rStyle w:val="StyleUnderline"/>
        </w:rPr>
        <w:t>tricky issue in Russia</w:t>
      </w:r>
      <w:r w:rsidRPr="003778F1">
        <w:rPr>
          <w:sz w:val="12"/>
        </w:rPr>
        <w:t xml:space="preserve">, which possesses some 185 recognized ethnic groups and many religions, with ethnic Russians making up but four-fifths of the population, and that figure is declining. Until recently, </w:t>
      </w:r>
      <w:r w:rsidRPr="003778F1">
        <w:rPr>
          <w:rStyle w:val="StyleUnderline"/>
          <w:highlight w:val="cyan"/>
        </w:rPr>
        <w:t>Putin had done a good job of promoting state patriotism</w:t>
      </w:r>
      <w:r w:rsidRPr="003778F1">
        <w:rPr>
          <w:rStyle w:val="StyleUnderline"/>
        </w:rPr>
        <w:t xml:space="preserve"> </w:t>
      </w:r>
      <w:r w:rsidRPr="003778F1">
        <w:rPr>
          <w:sz w:val="12"/>
        </w:rPr>
        <w:t>and a</w:t>
      </w:r>
      <w:r w:rsidRPr="003778F1">
        <w:rPr>
          <w:rStyle w:val="StyleUnderline"/>
        </w:rPr>
        <w:t xml:space="preserve"> </w:t>
      </w:r>
      <w:r w:rsidRPr="003778F1">
        <w:rPr>
          <w:sz w:val="12"/>
        </w:rPr>
        <w:t xml:space="preserve">Muscovite sort of multiculturalism that celebrates citizens of the Russian Federation, </w:t>
      </w:r>
      <w:r w:rsidRPr="003778F1">
        <w:rPr>
          <w:rStyle w:val="StyleUnderline"/>
          <w:highlight w:val="cyan"/>
        </w:rPr>
        <w:t>of any ethnicity</w:t>
      </w:r>
      <w:r w:rsidRPr="003778F1">
        <w:rPr>
          <w:sz w:val="12"/>
        </w:rPr>
        <w:t xml:space="preserve"> or religion, </w:t>
      </w:r>
      <w:r w:rsidRPr="003778F1">
        <w:rPr>
          <w:sz w:val="12"/>
          <w:highlight w:val="cyan"/>
        </w:rPr>
        <w:t xml:space="preserve">as </w:t>
      </w:r>
      <w:r w:rsidRPr="003778F1">
        <w:rPr>
          <w:rStyle w:val="StyleUnderline"/>
          <w:highlight w:val="cyan"/>
        </w:rPr>
        <w:t>long as they accept Kremlin rule</w:t>
      </w:r>
      <w:r w:rsidRPr="003778F1">
        <w:rPr>
          <w:sz w:val="12"/>
        </w:rPr>
        <w:t xml:space="preserve">; that this bears little resemblance to post-modern Western notions of “tolerance” and “diversity” should be obvious. All the same, hardline Russian ethno-nationalists, local equivalents of David Duke, have regularly faced arrest in Putin’s Russia, which has feared setting off ethnic disputes that could turn explosive quickly.¶ Yet the </w:t>
      </w:r>
      <w:r w:rsidRPr="003778F1">
        <w:rPr>
          <w:rStyle w:val="StyleUnderline"/>
          <w:highlight w:val="cyan"/>
        </w:rPr>
        <w:t>reconquest of Crimea</w:t>
      </w:r>
      <w:r w:rsidRPr="003778F1">
        <w:rPr>
          <w:rStyle w:val="StyleUnderline"/>
        </w:rPr>
        <w:t xml:space="preserve"> has </w:t>
      </w:r>
      <w:r w:rsidRPr="003778F1">
        <w:rPr>
          <w:rStyle w:val="StyleUnderline"/>
          <w:highlight w:val="cyan"/>
        </w:rPr>
        <w:t>caused a clear change of tone</w:t>
      </w:r>
      <w:r w:rsidRPr="003778F1">
        <w:rPr>
          <w:rStyle w:val="StyleUnderline"/>
        </w:rPr>
        <w:t xml:space="preserve"> in Moscow</w:t>
      </w:r>
      <w:r w:rsidRPr="003778F1">
        <w:rPr>
          <w:sz w:val="12"/>
        </w:rPr>
        <w:t xml:space="preserve">, with </w:t>
      </w:r>
      <w:r w:rsidRPr="003778F1">
        <w:rPr>
          <w:rStyle w:val="StyleUnderline"/>
          <w:highlight w:val="cyan"/>
        </w:rPr>
        <w:t>celebration of old fashioned Russian nationalism coming into fashion</w:t>
      </w:r>
      <w:r w:rsidRPr="003778F1">
        <w:rPr>
          <w:sz w:val="12"/>
        </w:rPr>
        <w:t xml:space="preserve">. </w:t>
      </w:r>
      <w:proofErr w:type="gramStart"/>
      <w:r w:rsidRPr="003778F1">
        <w:rPr>
          <w:sz w:val="12"/>
        </w:rPr>
        <w:t>In his speech to the Duma announcing the triumphant annexation of Crimea, when speaking of Russians,</w:t>
      </w:r>
      <w:r w:rsidRPr="003778F1">
        <w:rPr>
          <w:rStyle w:val="StyleUnderline"/>
        </w:rPr>
        <w:t xml:space="preserve"> Putin specifically used the ethnic term – russkiy – not the more inclusive rossiyskiy, which applies to all citizens of the Russian Federation.</w:t>
      </w:r>
      <w:proofErr w:type="gramEnd"/>
      <w:r w:rsidRPr="003778F1">
        <w:rPr>
          <w:rStyle w:val="StyleUnderline"/>
        </w:rPr>
        <w:t xml:space="preserve"> </w:t>
      </w:r>
      <w:r w:rsidRPr="003778F1">
        <w:rPr>
          <w:sz w:val="12"/>
        </w:rPr>
        <w:t xml:space="preserve">This came among incantations to the full Great Russian program, with a Moscow-centric view of Eastern Europe seemingly endorsed by mentions of great Orthodox saints. Unstated yet clearly, this was all of a piece with “Third Rome” ideology, a powerful admixture of Orthodoxy, ethnic mysticism, and Slavophile tendencies that has deep resonance in Russian history.¶ Westerners seemed shocked by this “Holy Russia” stuff, but Putin has been dropping unsubtle hints for years that his state ideology includes a good amount of this back-to-the-future thinking, cloaked in piety and nationalism. Western “experts” continue to state that a major influence here is Aleksandr Dugin, an eccentric philosopher who espouses “Eurasianism,” an odd blend of geopolitical theory and neo-fascism. While Dugin is not irrelevant, his star at the Kremlin actually faded a decade ago, though he gets some Kremlin attention because his father was a GRU general. Far more important to divining Putin’s worldview, however, is Ivan Ilyin, a Russian political and religious thinker who fled the Bolsheviks and died an emigre in Switzerland in 1953. In exile, Ilyin espoused ethnic-religious neo-traditionalism, amidst much talk about a unique “Russian soul.” Germanely, he believed that Russia would recover from the Bolshevik nightmare and rediscover itself, first spiritually then politically, thereby saving the world. Putin’s admiration for Ilyin is unconcealed: he has mentioned him in several major speeches and he had his body repatriated and buried at the famous Donskoy monastery with fanfare in 2005; Putin personally paid for a new headstone. Yet despite the fact that even Kremlin outlets note the importance of Ilyin to Putin’s worldview, not many Westerners have noticed.¶ They should, however, because </w:t>
      </w:r>
      <w:r w:rsidRPr="003778F1">
        <w:rPr>
          <w:rStyle w:val="StyleUnderline"/>
          <w:highlight w:val="cyan"/>
        </w:rPr>
        <w:t>Putinism</w:t>
      </w:r>
      <w:r w:rsidRPr="003778F1">
        <w:rPr>
          <w:rStyle w:val="StyleUnderline"/>
        </w:rPr>
        <w:t xml:space="preserve"> </w:t>
      </w:r>
      <w:r w:rsidRPr="003778F1">
        <w:rPr>
          <w:rStyle w:val="StyleUnderline"/>
          <w:highlight w:val="cyan"/>
        </w:rPr>
        <w:t>includes a good amount of Ilyin-inspired Orthodoxy</w:t>
      </w:r>
      <w:r w:rsidRPr="003778F1">
        <w:rPr>
          <w:rStyle w:val="StyleUnderline"/>
        </w:rPr>
        <w:t xml:space="preserve"> </w:t>
      </w:r>
      <w:r w:rsidRPr="003778F1">
        <w:rPr>
          <w:rStyle w:val="StyleUnderline"/>
          <w:highlight w:val="cyan"/>
        </w:rPr>
        <w:t xml:space="preserve">and Russian nationalism </w:t>
      </w:r>
      <w:r w:rsidRPr="003778F1">
        <w:rPr>
          <w:rStyle w:val="StyleUnderline"/>
        </w:rPr>
        <w:t>working hand-in-glove</w:t>
      </w:r>
      <w:r w:rsidRPr="003778F1">
        <w:rPr>
          <w:sz w:val="12"/>
        </w:rPr>
        <w:t xml:space="preserve">, what its </w:t>
      </w:r>
      <w:r w:rsidRPr="003778F1">
        <w:rPr>
          <w:rStyle w:val="StyleUnderline"/>
          <w:highlight w:val="cyan"/>
        </w:rPr>
        <w:t>advocates</w:t>
      </w:r>
      <w:r w:rsidRPr="003778F1">
        <w:rPr>
          <w:sz w:val="12"/>
        </w:rPr>
        <w:t xml:space="preserve"> term </w:t>
      </w:r>
      <w:r w:rsidRPr="003778F1">
        <w:rPr>
          <w:rStyle w:val="StyleUnderline"/>
        </w:rPr>
        <w:t>symphonia</w:t>
      </w:r>
      <w:r w:rsidRPr="003778F1">
        <w:rPr>
          <w:sz w:val="12"/>
        </w:rPr>
        <w:t xml:space="preserve">, </w:t>
      </w:r>
      <w:r w:rsidRPr="003778F1">
        <w:rPr>
          <w:rStyle w:val="StyleUnderline"/>
        </w:rPr>
        <w:t>meaning the Byza</w:t>
      </w:r>
      <w:r w:rsidRPr="003778F1">
        <w:rPr>
          <w:rStyle w:val="StyleUnderline"/>
          <w:highlight w:val="cyan"/>
        </w:rPr>
        <w:t>ntine-style unity of state and church, in stark contrast to America</w:t>
      </w:r>
      <w:r w:rsidRPr="003778F1">
        <w:rPr>
          <w:sz w:val="12"/>
        </w:rPr>
        <w:t>n notions of separation of church and state. Although the Russian Orthodox Church (</w:t>
      </w:r>
      <w:r w:rsidRPr="003778F1">
        <w:rPr>
          <w:rStyle w:val="StyleUnderline"/>
          <w:highlight w:val="cyan"/>
        </w:rPr>
        <w:t>ROC) is not the state</w:t>
      </w:r>
      <w:r w:rsidRPr="003778F1">
        <w:rPr>
          <w:sz w:val="12"/>
        </w:rPr>
        <w:t xml:space="preserve"> </w:t>
      </w:r>
      <w:r w:rsidRPr="003778F1">
        <w:rPr>
          <w:rStyle w:val="StyleUnderline"/>
          <w:highlight w:val="cyan"/>
        </w:rPr>
        <w:t>church</w:t>
      </w:r>
      <w:r w:rsidRPr="003778F1">
        <w:rPr>
          <w:sz w:val="12"/>
        </w:rPr>
        <w:t xml:space="preserve">, de jure, in practice </w:t>
      </w:r>
      <w:r w:rsidRPr="003778F1">
        <w:rPr>
          <w:rStyle w:val="StyleUnderline"/>
          <w:highlight w:val="cyan"/>
        </w:rPr>
        <w:t>it</w:t>
      </w:r>
      <w:r w:rsidRPr="003778F1">
        <w:rPr>
          <w:sz w:val="12"/>
          <w:highlight w:val="cyan"/>
        </w:rPr>
        <w:t xml:space="preserve"> </w:t>
      </w:r>
      <w:r w:rsidRPr="003778F1">
        <w:rPr>
          <w:rStyle w:val="StyleUnderline"/>
          <w:highlight w:val="cyan"/>
        </w:rPr>
        <w:t>functions as something close to one</w:t>
      </w:r>
      <w:r w:rsidRPr="003778F1">
        <w:rPr>
          <w:sz w:val="12"/>
        </w:rPr>
        <w:t xml:space="preserve">, enjoying a privileged position at home and abroad. Putin has explained the central role of the ROC by stating that Russia’s “spiritual shield” – meaning her church-grounded resistance to post-modernism – is as important to her security as her nuclear shield. Meanwhile, Kremlin security agencies have publicly embraced Orthodoxy too, with the FSB espousing a doctrine of “spiritual security,” which boils down to the ROC and the “special services” working together against the West and its malign influences. Where Chekists once persecuted the church with fanatical fervor, now </w:t>
      </w:r>
      <w:proofErr w:type="gramStart"/>
      <w:r w:rsidRPr="003778F1">
        <w:rPr>
          <w:sz w:val="12"/>
        </w:rPr>
        <w:t>it’s</w:t>
      </w:r>
      <w:proofErr w:type="gramEnd"/>
      <w:r w:rsidRPr="003778F1">
        <w:rPr>
          <w:sz w:val="12"/>
        </w:rPr>
        <w:t xml:space="preserve"> de rigeur among Russian intelligence officers to be religious, at least publicly. The FSB basically kept the old KGB logo, the famous sword and shield, with St. George slaying the dragon in place of the former red star.¶ </w:t>
      </w:r>
      <w:r w:rsidRPr="003778F1">
        <w:rPr>
          <w:rStyle w:val="StyleUnderline"/>
        </w:rPr>
        <w:t>Putin</w:t>
      </w:r>
      <w:r w:rsidRPr="003778F1">
        <w:rPr>
          <w:sz w:val="12"/>
        </w:rPr>
        <w:t xml:space="preserve">, of course, </w:t>
      </w:r>
      <w:r w:rsidRPr="003778F1">
        <w:rPr>
          <w:rStyle w:val="StyleUnderline"/>
        </w:rPr>
        <w:t>is a public believe</w:t>
      </w:r>
      <w:r w:rsidRPr="003778F1">
        <w:rPr>
          <w:sz w:val="12"/>
        </w:rPr>
        <w:t xml:space="preserve">r, and while </w:t>
      </w:r>
      <w:r w:rsidRPr="003778F1">
        <w:rPr>
          <w:rStyle w:val="StyleUnderline"/>
        </w:rPr>
        <w:t>there’s been skepticism expressed in the West about how this onetime mid-level KGB functionary suddenly became a pious Orthodox</w:t>
      </w:r>
      <w:r w:rsidRPr="003778F1">
        <w:rPr>
          <w:sz w:val="12"/>
        </w:rPr>
        <w:t xml:space="preserve">, </w:t>
      </w:r>
      <w:r w:rsidRPr="003778F1">
        <w:rPr>
          <w:rStyle w:val="StyleUnderline"/>
        </w:rPr>
        <w:t>it’s clear that, whatever he may believe privately, Putin’s regime benefits from the ROC giving it assistance for its neo-traditionalist state ideology</w:t>
      </w:r>
      <w:r w:rsidRPr="003778F1">
        <w:rPr>
          <w:sz w:val="12"/>
        </w:rPr>
        <w:t xml:space="preserve">. The Moscow Patriarchate, to use the proper term for ROC leadership, has been anything but shy in its support for Putin and his Kremlin, offering regular expressions of what exactly it believes about the West, often quite vehemently.¶ </w:t>
      </w:r>
      <w:r w:rsidRPr="003778F1">
        <w:rPr>
          <w:rStyle w:val="StyleUnderline"/>
          <w:highlight w:val="cyan"/>
        </w:rPr>
        <w:t>ROC propaganda portrays a West</w:t>
      </w:r>
      <w:r w:rsidRPr="003778F1">
        <w:rPr>
          <w:rStyle w:val="StyleUnderline"/>
        </w:rPr>
        <w:t xml:space="preserve"> </w:t>
      </w:r>
      <w:r w:rsidRPr="003778F1">
        <w:rPr>
          <w:sz w:val="12"/>
        </w:rPr>
        <w:t xml:space="preserve">that is </w:t>
      </w:r>
      <w:r w:rsidRPr="003778F1">
        <w:rPr>
          <w:rStyle w:val="StyleUnderline"/>
          <w:highlight w:val="cyan"/>
        </w:rPr>
        <w:t>declining</w:t>
      </w:r>
      <w:r w:rsidRPr="003778F1">
        <w:rPr>
          <w:rStyle w:val="StyleUnderline"/>
        </w:rPr>
        <w:t xml:space="preserve"> down to its death </w:t>
      </w:r>
      <w:r w:rsidRPr="003778F1">
        <w:rPr>
          <w:rStyle w:val="StyleUnderline"/>
          <w:highlight w:val="cyan"/>
        </w:rPr>
        <w:t>at the hands of decadence and sin</w:t>
      </w:r>
      <w:r w:rsidRPr="003778F1">
        <w:rPr>
          <w:rStyle w:val="StyleUnderline"/>
        </w:rPr>
        <w:t>,</w:t>
      </w:r>
      <w:r w:rsidRPr="003778F1">
        <w:rPr>
          <w:sz w:val="12"/>
        </w:rPr>
        <w:t xml:space="preserve"> mired in confused unbelief, bored and failing to even reproduce itself. Patriarch Kirill, head of the church, recently explained that the “main threat” to Russia is “the loss of faith” in the Western style. The practices of “sexual minorities,” to use the Kremlin term for LGBT lifestyles, come in for harsh criticism. Fr. Vsevolod Chaplin, who is the MP’s frontman on these matters, explained about homosexuality, “</w:t>
      </w:r>
      <w:proofErr w:type="gramStart"/>
      <w:r w:rsidRPr="003778F1">
        <w:rPr>
          <w:sz w:val="12"/>
        </w:rPr>
        <w:t>it</w:t>
      </w:r>
      <w:proofErr w:type="gramEnd"/>
      <w:r w:rsidRPr="003778F1">
        <w:rPr>
          <w:sz w:val="12"/>
        </w:rPr>
        <w:t xml:space="preserve"> is one of the gravest sins because it changes people’s mental state, makes the creation of a normal family impossible, and corrupts the younger generation. By the way, it is no accident that the propaganda of this sin is targeted at young people and sometimes at children. It deprives people of eternal bliss.” Moreover, Chaplin explained, the triumph of same-sex marriage means that the West doesn’t even have fifty years left before its collapse, and </w:t>
      </w:r>
      <w:r w:rsidRPr="003778F1">
        <w:rPr>
          <w:rStyle w:val="StyleUnderline"/>
          <w:highlight w:val="cyan"/>
        </w:rPr>
        <w:t>it will be up to Russia</w:t>
      </w:r>
      <w:r w:rsidRPr="003778F1">
        <w:rPr>
          <w:rStyle w:val="StyleUnderline"/>
        </w:rPr>
        <w:t xml:space="preserve"> then </w:t>
      </w:r>
      <w:r w:rsidRPr="003778F1">
        <w:rPr>
          <w:rStyle w:val="StyleUnderline"/>
          <w:highlight w:val="cyan"/>
        </w:rPr>
        <w:t>to save what can be saved, to “make Europe Christian again</w:t>
      </w:r>
      <w:r w:rsidRPr="003778F1">
        <w:rPr>
          <w:rStyle w:val="StyleUnderline"/>
        </w:rPr>
        <w:t xml:space="preserve">, </w:t>
      </w:r>
      <w:r w:rsidRPr="003778F1">
        <w:rPr>
          <w:sz w:val="12"/>
        </w:rPr>
        <w:t xml:space="preserve">that is, go back to the ideals that once made Europe.”¶ Gay activists in the West have latched onto all this, but it’s important to note that Russia’s ban on “homosexual propaganda” ought to be seen as part of a full-spectrum assault by the ROC, and therefore the Kremlin, on Western post-modern values. (Westerners seem not to notice that Russia’s anti-homosexual laws are mild compared to many in the Islamic world and Africa, and Moscow continues to have a thriving LGBT scene.) </w:t>
      </w:r>
      <w:r w:rsidRPr="003778F1">
        <w:rPr>
          <w:rStyle w:val="StyleUnderline"/>
          <w:highlight w:val="cyan"/>
        </w:rPr>
        <w:t>Putinism rejects Western-style feminism just as strongly as homosexuality.</w:t>
      </w:r>
      <w:r w:rsidRPr="003778F1">
        <w:rPr>
          <w:sz w:val="12"/>
        </w:rPr>
        <w:t xml:space="preserve"> As Patriarch Kirill explained recently, “I consider this phenomenon called feminism very dangerous, because feminist organizations proclaim the pseudo-freedom of women, which must appear firstly outside of marriage and outside of family,” adding that </w:t>
      </w:r>
      <w:r w:rsidRPr="003778F1">
        <w:rPr>
          <w:rStyle w:val="StyleUnderline"/>
        </w:rPr>
        <w:t>it’s no coincidence that most feminist leaders are unmarried and childless.</w:t>
      </w:r>
      <w:r w:rsidRPr="003778F1">
        <w:rPr>
          <w:rStyle w:val="StyleUnderline"/>
          <w:sz w:val="12"/>
        </w:rPr>
        <w:t>¶</w:t>
      </w:r>
      <w:r w:rsidRPr="003778F1">
        <w:rPr>
          <w:sz w:val="12"/>
        </w:rPr>
        <w:t xml:space="preserve"> </w:t>
      </w:r>
      <w:r w:rsidRPr="003778F1">
        <w:rPr>
          <w:rStyle w:val="StyleUnderline"/>
        </w:rPr>
        <w:t>Faith aside, it</w:t>
      </w:r>
      <w:r w:rsidRPr="003778F1">
        <w:rPr>
          <w:rStyle w:val="StyleUnderline"/>
          <w:highlight w:val="cyan"/>
        </w:rPr>
        <w:t>’s not hard to see why Putin wants to fight off Western values based on individualism in the sexual realm tha</w:t>
      </w:r>
      <w:r w:rsidRPr="003778F1">
        <w:rPr>
          <w:rStyle w:val="StyleUnderline"/>
        </w:rPr>
        <w:t>t</w:t>
      </w:r>
      <w:r w:rsidRPr="003778F1">
        <w:rPr>
          <w:sz w:val="12"/>
        </w:rPr>
        <w:t xml:space="preserve"> have unquestionably </w:t>
      </w:r>
      <w:r w:rsidRPr="003778F1">
        <w:rPr>
          <w:rStyle w:val="StyleUnderline"/>
          <w:highlight w:val="cyan"/>
        </w:rPr>
        <w:t>led to lower birthrates</w:t>
      </w:r>
      <w:r w:rsidRPr="003778F1">
        <w:rPr>
          <w:sz w:val="12"/>
        </w:rPr>
        <w:t xml:space="preserve">, </w:t>
      </w:r>
      <w:r w:rsidRPr="003778F1">
        <w:rPr>
          <w:rStyle w:val="StyleUnderline"/>
        </w:rPr>
        <w:t xml:space="preserve">which is </w:t>
      </w:r>
      <w:r w:rsidRPr="003778F1">
        <w:rPr>
          <w:rStyle w:val="StyleUnderline"/>
          <w:highlight w:val="cyan"/>
        </w:rPr>
        <w:t>something</w:t>
      </w:r>
      <w:r w:rsidRPr="003778F1">
        <w:rPr>
          <w:sz w:val="12"/>
        </w:rPr>
        <w:t xml:space="preserve"> that </w:t>
      </w:r>
      <w:r w:rsidRPr="003778F1">
        <w:rPr>
          <w:rStyle w:val="StyleUnderline"/>
          <w:highlight w:val="cyan"/>
        </w:rPr>
        <w:t>Russia</w:t>
      </w:r>
      <w:r w:rsidRPr="003778F1">
        <w:rPr>
          <w:sz w:val="12"/>
        </w:rPr>
        <w:t xml:space="preserve">, which is already facing demographic disaster, </w:t>
      </w:r>
      <w:r w:rsidRPr="003778F1">
        <w:rPr>
          <w:rStyle w:val="StyleUnderline"/>
          <w:highlight w:val="cyan"/>
        </w:rPr>
        <w:t>cannot</w:t>
      </w:r>
      <w:r w:rsidRPr="003778F1">
        <w:rPr>
          <w:rStyle w:val="StyleUnderline"/>
        </w:rPr>
        <w:t xml:space="preserve"> </w:t>
      </w:r>
      <w:r w:rsidRPr="003778F1">
        <w:rPr>
          <w:rStyle w:val="StyleUnderline"/>
          <w:highlight w:val="cyan"/>
        </w:rPr>
        <w:t>afford</w:t>
      </w:r>
      <w:r w:rsidRPr="003778F1">
        <w:rPr>
          <w:sz w:val="12"/>
        </w:rPr>
        <w:t xml:space="preserve">. The existence of the country itself is at stake, so we should not expect Putin to back off here, especially because he may actually believe all this as a matter of faith, not just natalist practicality.¶ </w:t>
      </w:r>
      <w:r w:rsidRPr="003778F1">
        <w:rPr>
          <w:rStyle w:val="StyleUnderline"/>
        </w:rPr>
        <w:t>The West</w:t>
      </w:r>
      <w:r w:rsidRPr="003778F1">
        <w:rPr>
          <w:sz w:val="12"/>
        </w:rPr>
        <w:t xml:space="preserve">, and the United States especially, have </w:t>
      </w:r>
      <w:r w:rsidRPr="003778F1">
        <w:rPr>
          <w:rStyle w:val="StyleUnderline"/>
        </w:rPr>
        <w:t>helped cause this by active promotion of the post-modernism that Russia now rejects.</w:t>
      </w:r>
      <w:r w:rsidRPr="003778F1">
        <w:rPr>
          <w:sz w:val="12"/>
        </w:rPr>
        <w:t xml:space="preserve"> It is not a figment of Moscow’s imagination that the U.S. State Department encourages feminism and LGBT activism, at least in certain countries. When Washington, DC, considers having successful gay pride parades a key benchmark for “advancement” in Eastern Europe, with the full support of U.S. diplomats, we should not be surprised when the Kremlin and its sympathizers move to counter this. My friends in Eastern Europe, most of whom are comfortable with gay rights and feminism, have nevertheless noted to me many times that it’s odd that the U.S. Government promotes such things in small, poor Eastern European countries it can intimidate but never, say, in Saudi Arabia.¶ Moreover, </w:t>
      </w:r>
      <w:r w:rsidRPr="003778F1">
        <w:rPr>
          <w:rStyle w:val="StyleUnderline"/>
        </w:rPr>
        <w:t>there remains the question of just how universal post-modern Western values actually are outside educated elites</w:t>
      </w:r>
      <w:r w:rsidRPr="003778F1">
        <w:rPr>
          <w:sz w:val="12"/>
        </w:rPr>
        <w:t xml:space="preserve">. </w:t>
      </w:r>
      <w:r w:rsidRPr="003778F1">
        <w:rPr>
          <w:rStyle w:val="StyleUnderline"/>
          <w:highlight w:val="cyan"/>
        </w:rPr>
        <w:t>There is</w:t>
      </w:r>
      <w:r w:rsidRPr="003778F1">
        <w:rPr>
          <w:rStyle w:val="StyleUnderline"/>
        </w:rPr>
        <w:t xml:space="preserve"> </w:t>
      </w:r>
      <w:r w:rsidRPr="003778F1">
        <w:rPr>
          <w:sz w:val="12"/>
        </w:rPr>
        <w:t xml:space="preserve">ample </w:t>
      </w:r>
      <w:r w:rsidRPr="003778F1">
        <w:rPr>
          <w:rStyle w:val="StyleUnderline"/>
          <w:highlight w:val="cyan"/>
        </w:rPr>
        <w:t>evidence</w:t>
      </w:r>
      <w:r w:rsidRPr="003778F1">
        <w:rPr>
          <w:sz w:val="12"/>
        </w:rPr>
        <w:t xml:space="preserve"> </w:t>
      </w:r>
      <w:r w:rsidRPr="003778F1">
        <w:rPr>
          <w:rStyle w:val="StyleUnderline"/>
        </w:rPr>
        <w:t xml:space="preserve">that </w:t>
      </w:r>
      <w:r w:rsidRPr="003778F1">
        <w:rPr>
          <w:rStyle w:val="StyleUnderline"/>
          <w:highlight w:val="cyan"/>
        </w:rPr>
        <w:t>many</w:t>
      </w:r>
      <w:r w:rsidRPr="003778F1">
        <w:rPr>
          <w:sz w:val="12"/>
        </w:rPr>
        <w:t xml:space="preserve"> average people in Eastern Europe </w:t>
      </w:r>
      <w:r w:rsidRPr="003778F1">
        <w:rPr>
          <w:rStyle w:val="StyleUnderline"/>
          <w:highlight w:val="cyan"/>
        </w:rPr>
        <w:t>who fear Russia nevertheless are closer to the Kremlin’s positions on cultural matters than to America’s</w:t>
      </w:r>
      <w:r w:rsidRPr="003778F1">
        <w:rPr>
          <w:rStyle w:val="StyleUnderline"/>
        </w:rPr>
        <w:t>.</w:t>
      </w:r>
      <w:r w:rsidRPr="003778F1">
        <w:rPr>
          <w:sz w:val="12"/>
        </w:rPr>
        <w:t xml:space="preserve"> In Georgia, where loathing of Russians generally and Putin particularly is universal, resistance to LGBT rights and feminism remains deep and broad, with the support of the Orthodox Church, while much the same can be said of Moldova, where fears of Russian invasion are acute, but so are fears of Western social values. Neither is this resistance limited to the East. It can be found as well in Central Europe, among NATO and EU members. In Poland, the Catholic Church continues to resist post-modern sexual values – what they collectively term “gender,” meaning feminism plus gay rights - leading one bishop to term this </w:t>
      </w:r>
      <w:proofErr w:type="gramStart"/>
      <w:r w:rsidRPr="003778F1">
        <w:rPr>
          <w:sz w:val="12"/>
        </w:rPr>
        <w:t>“ a</w:t>
      </w:r>
      <w:proofErr w:type="gramEnd"/>
      <w:r w:rsidRPr="003778F1">
        <w:rPr>
          <w:sz w:val="12"/>
        </w:rPr>
        <w:t xml:space="preserve"> threat worse than Nazism and Communism combined.” Strongly Catholic Croatia last December in a national referendum rejected same-sex marriage by a two-thirds margin, to the dismay of progressives across Europe. One of the big talking points from the Kremlin and the ROC is that Russia represents the actual global consensus on such matters, while the West is the decadent outlier. Its postmodernism, proclaimed Fr. Chaplin recently, “is increasingly marginal,” adding that “it cannot cope with modern challenges,” while Orthodox Christian, Chinese, Indian, Latin American and African civilizations share opposite values and will play an active role in building peaceful relations between civilizational systems. Given recent trends in sexual matters globally, with India and countries in Africa enacting harsh anti-gay laws, it is worth considering if Moscow has a valid point.¶ </w:t>
      </w:r>
      <w:r w:rsidRPr="003778F1">
        <w:rPr>
          <w:rStyle w:val="Emphasis"/>
          <w:highlight w:val="cyan"/>
        </w:rPr>
        <w:t>We are entering a New Cold War with Russia, whether we want to or not,</w:t>
      </w:r>
      <w:r w:rsidRPr="003778F1">
        <w:rPr>
          <w:sz w:val="12"/>
          <w:highlight w:val="cyan"/>
        </w:rPr>
        <w:t xml:space="preserve"> </w:t>
      </w:r>
      <w:r w:rsidRPr="003778F1">
        <w:rPr>
          <w:rStyle w:val="StyleUnderline"/>
          <w:highlight w:val="cyan"/>
        </w:rPr>
        <w:t>thanks to Putin’s acts in Ukraine</w:t>
      </w:r>
      <w:r w:rsidRPr="003778F1">
        <w:rPr>
          <w:sz w:val="12"/>
        </w:rPr>
        <w:t xml:space="preserve">, </w:t>
      </w:r>
      <w:r w:rsidRPr="003778F1">
        <w:rPr>
          <w:rStyle w:val="StyleUnderline"/>
        </w:rPr>
        <w:t xml:space="preserve">which are </w:t>
      </w:r>
      <w:r w:rsidRPr="003778F1">
        <w:rPr>
          <w:rStyle w:val="StyleUnderline"/>
          <w:highlight w:val="cyan"/>
        </w:rPr>
        <w:t>far from the endpoint of where the Kremlin is headed in foreign policy</w:t>
      </w:r>
      <w:r w:rsidRPr="003778F1">
        <w:rPr>
          <w:sz w:val="12"/>
        </w:rPr>
        <w:t xml:space="preserve">. </w:t>
      </w:r>
      <w:r w:rsidRPr="003778F1">
        <w:rPr>
          <w:rStyle w:val="StyleUnderline"/>
        </w:rPr>
        <w:t xml:space="preserve">As long as the West continues to pretend there is no ideological component to this struggle, it will not understand what is actually going on. </w:t>
      </w:r>
      <w:r w:rsidRPr="003778F1">
        <w:rPr>
          <w:sz w:val="12"/>
        </w:rPr>
        <w:t xml:space="preserve">Simply put, </w:t>
      </w:r>
      <w:r w:rsidRPr="003778F1">
        <w:rPr>
          <w:rStyle w:val="StyleUnderline"/>
        </w:rPr>
        <w:t>Putin</w:t>
      </w:r>
      <w:r w:rsidRPr="003778F1">
        <w:rPr>
          <w:sz w:val="12"/>
        </w:rPr>
        <w:t xml:space="preserve"> believes that his country has been victimized by the West for two decades, and </w:t>
      </w:r>
      <w:r w:rsidRPr="003778F1">
        <w:rPr>
          <w:rStyle w:val="StyleUnderline"/>
          <w:highlight w:val="cyan"/>
        </w:rPr>
        <w:t>he is pushing back</w:t>
      </w:r>
      <w:r w:rsidRPr="003778F1">
        <w:rPr>
          <w:sz w:val="12"/>
          <w:highlight w:val="cyan"/>
        </w:rPr>
        <w:t>,</w:t>
      </w:r>
      <w:r w:rsidRPr="003778F1">
        <w:rPr>
          <w:sz w:val="12"/>
        </w:rPr>
        <w:t xml:space="preserve"> while he is seeking partners. We will have many allies in resisting Russian aggression if we focus on issues of freedom and sovereignty, standing up for the rights of smaller countries to choose their own destiny.¶ </w:t>
      </w:r>
      <w:r w:rsidRPr="003778F1">
        <w:rPr>
          <w:rStyle w:val="StyleUnderline"/>
        </w:rPr>
        <w:t xml:space="preserve">However, </w:t>
      </w:r>
      <w:r w:rsidRPr="003778F1">
        <w:rPr>
          <w:rStyle w:val="StyleUnderline"/>
          <w:highlight w:val="cyan"/>
        </w:rPr>
        <w:t>too much emphasis on social and sexual matters</w:t>
      </w:r>
      <w:r w:rsidRPr="003778F1">
        <w:rPr>
          <w:sz w:val="12"/>
        </w:rPr>
        <w:t xml:space="preserve"> – that is, telling countries how they must organize their societies and families – </w:t>
      </w:r>
      <w:r w:rsidRPr="003778F1">
        <w:rPr>
          <w:rStyle w:val="StyleUnderline"/>
          <w:highlight w:val="cyan"/>
        </w:rPr>
        <w:t>will be strategically counterproductive</w:t>
      </w:r>
      <w:r w:rsidRPr="003778F1">
        <w:rPr>
          <w:sz w:val="12"/>
          <w:highlight w:val="cyan"/>
        </w:rPr>
        <w:t>.</w:t>
      </w:r>
      <w:r w:rsidRPr="003778F1">
        <w:rPr>
          <w:sz w:val="12"/>
        </w:rPr>
        <w:t xml:space="preserve"> Some Americans already believe that Putin, not Obama, is on God’s side in this struggle, and this will only get worse as Europe elects more far-right parties to power, many of which are sympathetic to Putinism, and some are secretly on the Kremlin payroll. </w:t>
      </w:r>
      <w:r w:rsidRPr="003778F1">
        <w:rPr>
          <w:rStyle w:val="StyleUnderline"/>
          <w:highlight w:val="cyan"/>
        </w:rPr>
        <w:t>If we choose to resist Russia because Putin rejects gay rights and feminism, we will have fewer allies</w:t>
      </w:r>
      <w:r w:rsidRPr="003778F1">
        <w:rPr>
          <w:rStyle w:val="StyleUnderline"/>
        </w:rPr>
        <w:t xml:space="preserve"> and well-wishers than if we instead focus on matters of national sovereignty and dignity.</w:t>
      </w:r>
      <w:r w:rsidRPr="003778F1">
        <w:rPr>
          <w:sz w:val="12"/>
        </w:rPr>
        <w:t xml:space="preserve"> </w:t>
      </w:r>
      <w:r w:rsidRPr="003778F1">
        <w:rPr>
          <w:rStyle w:val="StyleUnderline"/>
          <w:highlight w:val="cyan"/>
        </w:rPr>
        <w:t>The choice is ours</w:t>
      </w:r>
      <w:r w:rsidRPr="003778F1">
        <w:rPr>
          <w:rStyle w:val="StyleUnderline"/>
        </w:rPr>
        <w:t xml:space="preserve">. </w:t>
      </w:r>
      <w:r w:rsidRPr="003778F1">
        <w:rPr>
          <w:sz w:val="12"/>
        </w:rPr>
        <w:t>The Internationale famously promised, “this is the final struggle” (c’est la lutte finale), and now perhaps we are in that very conflict; there is no doubt that post-modern Westerners feel their social beliefs are the endpoint of all human development, and we may soon find out if they are right. The first step is accepting that we are in fact the WEIRD ones.</w:t>
      </w:r>
    </w:p>
    <w:p w:rsidR="0012763D" w:rsidRPr="003778F1" w:rsidRDefault="0012763D" w:rsidP="0012763D">
      <w:pPr>
        <w:pStyle w:val="Heading4"/>
      </w:pPr>
      <w:r w:rsidRPr="003778F1">
        <w:t>They’ll continue land-grabs—aggression is empirically proven</w:t>
      </w:r>
    </w:p>
    <w:p w:rsidR="0012763D" w:rsidRPr="003778F1" w:rsidRDefault="0012763D" w:rsidP="0012763D">
      <w:r w:rsidRPr="003778F1">
        <w:rPr>
          <w:rStyle w:val="Style13ptBold"/>
        </w:rPr>
        <w:t>Miller</w:t>
      </w:r>
      <w:r w:rsidRPr="003778F1">
        <w:t xml:space="preserve">, Professor International Security at National Defense University, </w:t>
      </w:r>
      <w:r w:rsidRPr="003778F1">
        <w:rPr>
          <w:rStyle w:val="Style13ptBold"/>
        </w:rPr>
        <w:t>’14</w:t>
      </w:r>
      <w:r w:rsidRPr="003778F1">
        <w:t xml:space="preserve"> (Paul, March 21, “Crimea Proves that Great Power Rivalry Never Left Us” Foreign Policy, </w:t>
      </w:r>
      <w:hyperlink r:id="rId11" w:history="1">
        <w:r w:rsidRPr="003778F1">
          <w:rPr>
            <w:rStyle w:val="Hyperlink"/>
          </w:rPr>
          <w:t>http://shadow.foreignpolicy.com/posts/2014/03/20/crimea_proves_that_great_power_rivalry_never_left_us</w:t>
        </w:r>
      </w:hyperlink>
      <w:r w:rsidRPr="003778F1">
        <w:t>)</w:t>
      </w:r>
    </w:p>
    <w:p w:rsidR="0012763D" w:rsidRPr="003778F1" w:rsidRDefault="0012763D" w:rsidP="0012763D">
      <w:pPr>
        <w:rPr>
          <w:sz w:val="12"/>
        </w:rPr>
      </w:pPr>
      <w:r w:rsidRPr="003778F1">
        <w:rPr>
          <w:sz w:val="12"/>
        </w:rPr>
        <w:t>How should the United States respond to Russia's annexation of Crimea? That depends on the answer to two related questions: Does the Crimean annexation presage a new era of Russian imperialism in its near-abroad? More broadly, is the international community entering a new era in which great power coercive diplomacy supplants the supposedly rules-based liberal world order that the United States and its allies have painstakingly attempted to build over the last 70 years? If the answer to either is yes -- and, unfortunately, it probably is, with qualifications -- then U.S.</w:t>
      </w:r>
      <w:r w:rsidRPr="003778F1">
        <w:rPr>
          <w:rStyle w:val="StyleUnderline"/>
        </w:rPr>
        <w:t xml:space="preserve"> </w:t>
      </w:r>
      <w:r w:rsidRPr="003778F1">
        <w:rPr>
          <w:rStyle w:val="StyleUnderline"/>
          <w:highlight w:val="cyan"/>
        </w:rPr>
        <w:t>policymakers need to</w:t>
      </w:r>
      <w:r w:rsidRPr="003778F1">
        <w:rPr>
          <w:rStyle w:val="StyleUnderline"/>
        </w:rPr>
        <w:t xml:space="preserve"> do a </w:t>
      </w:r>
      <w:r w:rsidRPr="003778F1">
        <w:rPr>
          <w:rStyle w:val="Style13ptBold"/>
          <w:sz w:val="12"/>
        </w:rPr>
        <w:t xml:space="preserve">much </w:t>
      </w:r>
      <w:r w:rsidRPr="003778F1">
        <w:rPr>
          <w:rStyle w:val="StyleUnderline"/>
        </w:rPr>
        <w:t>deep</w:t>
      </w:r>
      <w:r w:rsidRPr="003778F1">
        <w:rPr>
          <w:rStyle w:val="Style13ptBold"/>
          <w:sz w:val="12"/>
        </w:rPr>
        <w:t xml:space="preserve">er </w:t>
      </w:r>
      <w:r w:rsidRPr="003778F1">
        <w:rPr>
          <w:rStyle w:val="StyleUnderline"/>
          <w:highlight w:val="cyan"/>
        </w:rPr>
        <w:t>rethink</w:t>
      </w:r>
      <w:r w:rsidRPr="003778F1">
        <w:rPr>
          <w:rStyle w:val="StyleUnderline"/>
        </w:rPr>
        <w:t xml:space="preserve">ing of </w:t>
      </w:r>
      <w:r w:rsidRPr="003778F1">
        <w:rPr>
          <w:rStyle w:val="StyleUnderline"/>
          <w:highlight w:val="cyan"/>
        </w:rPr>
        <w:t>their national security strategy</w:t>
      </w:r>
      <w:r w:rsidRPr="003778F1">
        <w:rPr>
          <w:rStyle w:val="Style13ptBold"/>
          <w:sz w:val="12"/>
          <w:highlight w:val="cyan"/>
        </w:rPr>
        <w:t>.</w:t>
      </w:r>
      <w:r w:rsidRPr="003778F1">
        <w:rPr>
          <w:rStyle w:val="Style13ptBold"/>
          <w:sz w:val="12"/>
        </w:rPr>
        <w:t xml:space="preserve"> </w:t>
      </w:r>
      <w:r w:rsidRPr="003778F1">
        <w:rPr>
          <w:rStyle w:val="StyleUnderline"/>
        </w:rPr>
        <w:t>Crimea</w:t>
      </w:r>
      <w:r w:rsidRPr="003778F1">
        <w:rPr>
          <w:rStyle w:val="Style13ptBold"/>
          <w:sz w:val="12"/>
        </w:rPr>
        <w:t xml:space="preserve"> </w:t>
      </w:r>
      <w:r w:rsidRPr="003778F1">
        <w:rPr>
          <w:sz w:val="12"/>
        </w:rPr>
        <w:t>is uniquely important to Russian geopolitical calculations -- it</w:t>
      </w:r>
      <w:r w:rsidRPr="003778F1">
        <w:rPr>
          <w:rStyle w:val="Style13ptBold"/>
          <w:sz w:val="12"/>
        </w:rPr>
        <w:t xml:space="preserve"> </w:t>
      </w:r>
      <w:r w:rsidRPr="003778F1">
        <w:rPr>
          <w:rStyle w:val="StyleUnderline"/>
        </w:rPr>
        <w:t>gives Russia a warm-water port on the Black Sea with year-round access to the Mediterranean and</w:t>
      </w:r>
      <w:r w:rsidRPr="003778F1">
        <w:rPr>
          <w:rStyle w:val="Style13ptBold"/>
          <w:sz w:val="12"/>
        </w:rPr>
        <w:t xml:space="preserve"> therefore the </w:t>
      </w:r>
      <w:r w:rsidRPr="003778F1">
        <w:rPr>
          <w:rStyle w:val="StyleUnderline"/>
        </w:rPr>
        <w:t>Atlantic</w:t>
      </w:r>
      <w:r w:rsidRPr="003778F1">
        <w:rPr>
          <w:rStyle w:val="Style13ptBold"/>
          <w:sz w:val="12"/>
        </w:rPr>
        <w:t xml:space="preserve">. </w:t>
      </w:r>
      <w:r w:rsidRPr="003778F1">
        <w:rPr>
          <w:rStyle w:val="StyleUnderline"/>
          <w:highlight w:val="cyan"/>
        </w:rPr>
        <w:t>No other piece of real estate is so crucial for Russia's</w:t>
      </w:r>
      <w:r w:rsidRPr="003778F1">
        <w:rPr>
          <w:rStyle w:val="StyleUnderline"/>
        </w:rPr>
        <w:t xml:space="preserve"> access to </w:t>
      </w:r>
      <w:r w:rsidRPr="003778F1">
        <w:rPr>
          <w:rStyle w:val="StyleUnderline"/>
          <w:highlight w:val="cyan"/>
        </w:rPr>
        <w:t>markets and ability to project naval power</w:t>
      </w:r>
      <w:r w:rsidRPr="003778F1">
        <w:rPr>
          <w:rStyle w:val="StyleUnderline"/>
        </w:rPr>
        <w:t xml:space="preserve"> regionally and globally</w:t>
      </w:r>
      <w:r w:rsidRPr="003778F1">
        <w:rPr>
          <w:rStyle w:val="Style13ptBold"/>
          <w:sz w:val="12"/>
        </w:rPr>
        <w:t xml:space="preserve">. </w:t>
      </w:r>
      <w:r w:rsidRPr="003778F1">
        <w:rPr>
          <w:sz w:val="12"/>
        </w:rPr>
        <w:t>That explains why Russian President Vladimir</w:t>
      </w:r>
      <w:r w:rsidRPr="003778F1">
        <w:rPr>
          <w:rStyle w:val="Style13ptBold"/>
          <w:sz w:val="12"/>
        </w:rPr>
        <w:t xml:space="preserve"> </w:t>
      </w:r>
      <w:r w:rsidRPr="003778F1">
        <w:rPr>
          <w:rStyle w:val="StyleUnderline"/>
          <w:highlight w:val="cyan"/>
        </w:rPr>
        <w:t>Putin is willing to risk</w:t>
      </w:r>
      <w:r w:rsidRPr="003778F1">
        <w:rPr>
          <w:rStyle w:val="StyleUnderline"/>
        </w:rPr>
        <w:t xml:space="preserve"> international opprobrium and </w:t>
      </w:r>
      <w:r w:rsidRPr="003778F1">
        <w:rPr>
          <w:rStyle w:val="StyleUnderline"/>
          <w:highlight w:val="cyan"/>
        </w:rPr>
        <w:t>sanctions to secure</w:t>
      </w:r>
      <w:r w:rsidRPr="003778F1">
        <w:rPr>
          <w:rStyle w:val="StyleUnderline"/>
        </w:rPr>
        <w:t xml:space="preserve"> permanent Russian </w:t>
      </w:r>
      <w:r w:rsidRPr="003778F1">
        <w:rPr>
          <w:rStyle w:val="StyleUnderline"/>
          <w:highlight w:val="cyan"/>
        </w:rPr>
        <w:t>ownership</w:t>
      </w:r>
      <w:r w:rsidRPr="003778F1">
        <w:rPr>
          <w:rStyle w:val="StyleUnderline"/>
        </w:rPr>
        <w:t xml:space="preserve"> of it. </w:t>
      </w:r>
      <w:r w:rsidRPr="003778F1">
        <w:rPr>
          <w:sz w:val="12"/>
        </w:rPr>
        <w:t>The difficult truth for U.S. policymakers is that</w:t>
      </w:r>
      <w:r w:rsidRPr="003778F1">
        <w:rPr>
          <w:rStyle w:val="Style13ptBold"/>
          <w:sz w:val="12"/>
        </w:rPr>
        <w:t xml:space="preserve"> </w:t>
      </w:r>
      <w:r w:rsidRPr="003778F1">
        <w:rPr>
          <w:rStyle w:val="Emphasis"/>
          <w:highlight w:val="cyan"/>
        </w:rPr>
        <w:t>Russia's intervention in Ukraine does not represent a</w:t>
      </w:r>
      <w:r w:rsidRPr="003778F1">
        <w:rPr>
          <w:rStyle w:val="Emphasis"/>
        </w:rPr>
        <w:t xml:space="preserve"> sudden </w:t>
      </w:r>
      <w:r w:rsidRPr="003778F1">
        <w:rPr>
          <w:rStyle w:val="Emphasis"/>
          <w:highlight w:val="cyan"/>
        </w:rPr>
        <w:t>shift in</w:t>
      </w:r>
      <w:r w:rsidRPr="003778F1">
        <w:rPr>
          <w:rStyle w:val="Emphasis"/>
        </w:rPr>
        <w:t xml:space="preserve"> Russian </w:t>
      </w:r>
      <w:r w:rsidRPr="003778F1">
        <w:rPr>
          <w:rStyle w:val="Emphasis"/>
          <w:highlight w:val="cyan"/>
        </w:rPr>
        <w:t>behavior</w:t>
      </w:r>
      <w:r w:rsidRPr="003778F1">
        <w:rPr>
          <w:rStyle w:val="Emphasis"/>
        </w:rPr>
        <w:t xml:space="preserve"> </w:t>
      </w:r>
      <w:r w:rsidRPr="003778F1">
        <w:rPr>
          <w:rStyle w:val="Emphasis"/>
          <w:highlight w:val="cyan"/>
        </w:rPr>
        <w:t xml:space="preserve">so much as the next step in its </w:t>
      </w:r>
      <w:r w:rsidRPr="003778F1">
        <w:rPr>
          <w:rStyle w:val="Emphasis"/>
        </w:rPr>
        <w:t xml:space="preserve">gradual </w:t>
      </w:r>
      <w:r w:rsidRPr="003778F1">
        <w:rPr>
          <w:rStyle w:val="Emphasis"/>
          <w:highlight w:val="cyan"/>
        </w:rPr>
        <w:t>reassertion of strength</w:t>
      </w:r>
      <w:r w:rsidRPr="003778F1">
        <w:rPr>
          <w:rStyle w:val="Style13ptBold"/>
          <w:sz w:val="12"/>
        </w:rPr>
        <w:t xml:space="preserve">. </w:t>
      </w:r>
      <w:r w:rsidRPr="003778F1">
        <w:rPr>
          <w:sz w:val="12"/>
        </w:rPr>
        <w:t>For a decade after the collapse of the Soviet Union</w:t>
      </w:r>
      <w:r w:rsidRPr="003778F1">
        <w:rPr>
          <w:rStyle w:val="Style13ptBold"/>
          <w:sz w:val="12"/>
        </w:rPr>
        <w:t xml:space="preserve">, </w:t>
      </w:r>
      <w:r w:rsidRPr="003778F1">
        <w:rPr>
          <w:rStyle w:val="StyleUnderline"/>
          <w:highlight w:val="cyan"/>
        </w:rPr>
        <w:t>NATO expanded and Russia was on the back foot</w:t>
      </w:r>
      <w:r w:rsidRPr="003778F1">
        <w:rPr>
          <w:rStyle w:val="Style13ptBold"/>
          <w:sz w:val="12"/>
        </w:rPr>
        <w:t xml:space="preserve">. </w:t>
      </w:r>
      <w:r w:rsidRPr="003778F1">
        <w:rPr>
          <w:rStyle w:val="StyleUnderline"/>
        </w:rPr>
        <w:t xml:space="preserve">Under Putin, Russia has gradually become more assertive on the world stage and more autocratic at home. </w:t>
      </w:r>
      <w:r w:rsidRPr="003778F1">
        <w:rPr>
          <w:sz w:val="12"/>
        </w:rPr>
        <w:t xml:space="preserve">For example, Russia opposed the U.S. war in Iraq in 2003; opposed the Rose Revolution in Georgia in 2003, the Orange Revolution in Ukraine at the beginning of 2005, and the Tulip Revolution in Kyrgyzstan in 2005; was probably involved in the cyber-attack on Estonia in 2007; suspended its participation in the Treaty on Conventional Armed Forces in Europe in 2007; invaded Georgia in 2008; opposed NATO's action in Libya in 2011; completed Iran's first nuclear reactor, Bushehr I, in 2011; sold arms to the Syrian government beginning in 2012; effectively stopped U.S. action against Syria for its use of chemical weapons in 2013; and finally annexed </w:t>
      </w:r>
      <w:r w:rsidRPr="003778F1">
        <w:rPr>
          <w:rStyle w:val="StyleUnderline"/>
          <w:highlight w:val="cyan"/>
        </w:rPr>
        <w:t>Crimea</w:t>
      </w:r>
      <w:r w:rsidRPr="003778F1">
        <w:rPr>
          <w:sz w:val="12"/>
        </w:rPr>
        <w:t xml:space="preserve"> in 2014. In context, the last </w:t>
      </w:r>
      <w:r w:rsidRPr="003778F1">
        <w:rPr>
          <w:rStyle w:val="StyleUnderline"/>
          <w:highlight w:val="cyan"/>
        </w:rPr>
        <w:t>is not a major shift</w:t>
      </w:r>
      <w:r w:rsidRPr="003778F1">
        <w:rPr>
          <w:rStyle w:val="StyleUnderline"/>
        </w:rPr>
        <w:t xml:space="preserve"> but </w:t>
      </w:r>
      <w:r w:rsidRPr="003778F1">
        <w:rPr>
          <w:rStyle w:val="StyleUnderline"/>
          <w:highlight w:val="cyan"/>
        </w:rPr>
        <w:t>only</w:t>
      </w:r>
      <w:r w:rsidRPr="003778F1">
        <w:rPr>
          <w:rStyle w:val="StyleUnderline"/>
        </w:rPr>
        <w:t xml:space="preserve"> the </w:t>
      </w:r>
      <w:r w:rsidRPr="003778F1">
        <w:rPr>
          <w:rStyle w:val="StyleUnderline"/>
          <w:highlight w:val="cyan"/>
        </w:rPr>
        <w:t xml:space="preserve">most extreme example of </w:t>
      </w:r>
      <w:r w:rsidRPr="003778F1">
        <w:rPr>
          <w:rStyle w:val="Emphasis"/>
          <w:highlight w:val="cyan"/>
        </w:rPr>
        <w:t>growing Russian assertiveness in the age of Putin</w:t>
      </w:r>
      <w:r w:rsidRPr="003778F1">
        <w:rPr>
          <w:rStyle w:val="StyleUnderline"/>
        </w:rPr>
        <w:t xml:space="preserve">. </w:t>
      </w:r>
      <w:r w:rsidRPr="003778F1">
        <w:rPr>
          <w:sz w:val="12"/>
        </w:rPr>
        <w:t xml:space="preserve">That is why </w:t>
      </w:r>
      <w:r w:rsidRPr="003778F1">
        <w:rPr>
          <w:rStyle w:val="StyleUnderline"/>
        </w:rPr>
        <w:t xml:space="preserve">Russia may not </w:t>
      </w:r>
      <w:r w:rsidRPr="003778F1">
        <w:rPr>
          <w:sz w:val="12"/>
        </w:rPr>
        <w:t xml:space="preserve">stop at Crimea: Putin may opt to go for most of eastern Ukraine, giving Russia contiguous territory with Crimea and making it more defensible. The area is populated mostly by Russian speakers </w:t>
      </w:r>
      <w:proofErr w:type="gramStart"/>
      <w:r w:rsidRPr="003778F1">
        <w:rPr>
          <w:sz w:val="12"/>
        </w:rPr>
        <w:t>who,</w:t>
      </w:r>
      <w:proofErr w:type="gramEnd"/>
      <w:r w:rsidRPr="003778F1">
        <w:rPr>
          <w:sz w:val="12"/>
        </w:rPr>
        <w:t xml:space="preserve"> like the Crimeans, may not object (or resist too strongly) to annexation. Western Ukraine, by contrast, is populated by Ukrainian-speakers who would be more likely to put up a fight, and Russia would stand to gain nothing but the culturally significant city of Kiev. Putin is probably too pragmatic to try to annex all Ukraine just for the sake of cultural symbols. Beyond Crimea and eastern Ukraine, Russia probably does not see the need to exercise such overt leverage over its neighbors -- it already has the influence it needs. Belarus, for example, is already as subordinate to the Kremlin as the latter could wish. If Putin feels emboldened, he might make a play for formal annexation, but that wouldn't change the reality on the ground: Belarus is already in Russia's orbit. Russia did previously exercise some coercive diplomacy against Kyrgyzstan. Since 2005 it has pressed the Kyrgyz to shut down U.S. access to the air base in Manas, which the latter uses to ship supplies to U.S. troops in Afghanistan. In 2009, the Kyrgyz, responding to Russian pressure, bargained for a much higher rent from the U.S. for continued access. In 2011 the Kyrgyz announced they would not renew the lease anymore, and the U.S. is winding down operations at Manas this year. More generally, the Central Asian republics are so economically intertwined with Russia, mostly through gas </w:t>
      </w:r>
      <w:proofErr w:type="gramStart"/>
      <w:r w:rsidRPr="003778F1">
        <w:rPr>
          <w:sz w:val="12"/>
        </w:rPr>
        <w:t>pipelines, that</w:t>
      </w:r>
      <w:proofErr w:type="gramEnd"/>
      <w:r w:rsidRPr="003778F1">
        <w:rPr>
          <w:sz w:val="12"/>
        </w:rPr>
        <w:t xml:space="preserve"> Russia doesn't need to invade to wield influence. The Russians have stationed troops in Tajikistan with that government's consent since the end of the Cold War to bolster border security with Afghanistan to prevent the flow of drugs and terrorists northwards into Central Asia and Russia. In Europe, Russian officials may desire more influence but they are unlikely to go after the Baltics or eastern European states because they are NATO members. While Russia (or its mercenary hackers) was probably behind the 2007 cyber-attack on Estonia, conventional military intervention would trigger NATO's Article 5 mutual defense clause and ignite the worst military crisis in Europe since 1945. Putin, again, is too pragmatic for that. Crimea, for its part, is on its way to becoming a frozen conflict, akin to South Ossetia, Abkhazia, Transnistria, and Nagorno-Karabakh. These are slivers of territory of disputed status leftover from wars that halted without formal peace treaties decades ago. Their legal ambiguity and isolation from international organizations makes them ideal locations for organized crime and way-stations for drug smuggling and human trafficking into Europe. That means Crimea may end up becoming the Russian mafia's platform for global expansion. </w:t>
      </w:r>
      <w:r w:rsidRPr="003778F1">
        <w:rPr>
          <w:rStyle w:val="StyleUnderline"/>
        </w:rPr>
        <w:t>What should the U</w:t>
      </w:r>
      <w:r w:rsidRPr="003778F1">
        <w:rPr>
          <w:sz w:val="12"/>
        </w:rPr>
        <w:t xml:space="preserve">nited States do? Some </w:t>
      </w:r>
      <w:r w:rsidRPr="003778F1">
        <w:rPr>
          <w:rStyle w:val="StyleUnderline"/>
          <w:highlight w:val="cyan"/>
        </w:rPr>
        <w:t>critics have debated</w:t>
      </w:r>
      <w:r w:rsidRPr="003778F1">
        <w:rPr>
          <w:rStyle w:val="StyleUnderline"/>
        </w:rPr>
        <w:t xml:space="preserve"> </w:t>
      </w:r>
      <w:r w:rsidRPr="003778F1">
        <w:rPr>
          <w:rStyle w:val="StyleUnderline"/>
          <w:highlight w:val="cyan"/>
        </w:rPr>
        <w:t>whether</w:t>
      </w:r>
      <w:r w:rsidRPr="003778F1">
        <w:rPr>
          <w:rStyle w:val="StyleUnderline"/>
        </w:rPr>
        <w:t xml:space="preserve"> </w:t>
      </w:r>
      <w:r w:rsidRPr="003778F1">
        <w:rPr>
          <w:rStyle w:val="StyleUnderline"/>
          <w:highlight w:val="cyan"/>
        </w:rPr>
        <w:t>Russia's action represents</w:t>
      </w:r>
      <w:r w:rsidRPr="003778F1">
        <w:rPr>
          <w:rStyle w:val="StyleUnderline"/>
        </w:rPr>
        <w:t xml:space="preserve"> a </w:t>
      </w:r>
      <w:r w:rsidRPr="003778F1">
        <w:rPr>
          <w:rStyle w:val="StyleUnderline"/>
          <w:highlight w:val="cyan"/>
        </w:rPr>
        <w:t>return to</w:t>
      </w:r>
      <w:r w:rsidRPr="003778F1">
        <w:rPr>
          <w:rStyle w:val="StyleUnderline"/>
        </w:rPr>
        <w:t xml:space="preserve"> the </w:t>
      </w:r>
      <w:r w:rsidRPr="003778F1">
        <w:rPr>
          <w:rStyle w:val="StyleUnderline"/>
          <w:highlight w:val="cyan"/>
        </w:rPr>
        <w:t>Cold War</w:t>
      </w:r>
      <w:r w:rsidRPr="003778F1">
        <w:rPr>
          <w:sz w:val="12"/>
          <w:highlight w:val="cyan"/>
        </w:rPr>
        <w:t>,</w:t>
      </w:r>
      <w:r w:rsidRPr="003778F1">
        <w:rPr>
          <w:sz w:val="12"/>
        </w:rPr>
        <w:t xml:space="preserve"> </w:t>
      </w:r>
      <w:r w:rsidRPr="003778F1">
        <w:rPr>
          <w:rStyle w:val="StyleUnderline"/>
        </w:rPr>
        <w:t xml:space="preserve">and </w:t>
      </w:r>
      <w:r w:rsidRPr="003778F1">
        <w:rPr>
          <w:rStyle w:val="StyleUnderline"/>
          <w:highlight w:val="cyan"/>
        </w:rPr>
        <w:t>counseled the U</w:t>
      </w:r>
      <w:r w:rsidRPr="003778F1">
        <w:rPr>
          <w:sz w:val="12"/>
        </w:rPr>
        <w:t xml:space="preserve">nited </w:t>
      </w:r>
      <w:r w:rsidRPr="003778F1">
        <w:rPr>
          <w:rStyle w:val="StyleUnderline"/>
          <w:highlight w:val="cyan"/>
        </w:rPr>
        <w:t>S</w:t>
      </w:r>
      <w:r w:rsidRPr="003778F1">
        <w:rPr>
          <w:sz w:val="12"/>
        </w:rPr>
        <w:t xml:space="preserve">tates </w:t>
      </w:r>
      <w:r w:rsidRPr="003778F1">
        <w:rPr>
          <w:rStyle w:val="StyleUnderline"/>
          <w:highlight w:val="cyan"/>
        </w:rPr>
        <w:t>to avoid taking actions that might reignite it.</w:t>
      </w:r>
      <w:r w:rsidRPr="003778F1">
        <w:rPr>
          <w:sz w:val="12"/>
        </w:rPr>
        <w:t xml:space="preserve"> That misses the point, or misunderstands the Cold War. </w:t>
      </w:r>
      <w:r w:rsidRPr="003778F1">
        <w:rPr>
          <w:rStyle w:val="StyleUnderline"/>
        </w:rPr>
        <w:t>The Cold War was simply a continuation of conventional great power rivalry carried on between the two preeminent powers of the mid-20th Century.</w:t>
      </w:r>
      <w:r w:rsidRPr="003778F1">
        <w:rPr>
          <w:sz w:val="12"/>
        </w:rPr>
        <w:t xml:space="preserve"> </w:t>
      </w:r>
      <w:r w:rsidRPr="003778F1">
        <w:rPr>
          <w:rStyle w:val="StyleUnderline"/>
        </w:rPr>
        <w:t xml:space="preserve">The </w:t>
      </w:r>
      <w:r w:rsidRPr="003778F1">
        <w:rPr>
          <w:rStyle w:val="StyleUnderline"/>
          <w:highlight w:val="cyan"/>
        </w:rPr>
        <w:t>Cold War did not differ greatly from</w:t>
      </w:r>
      <w:r w:rsidRPr="003778F1">
        <w:rPr>
          <w:rStyle w:val="StyleUnderline"/>
        </w:rPr>
        <w:t xml:space="preserve"> the </w:t>
      </w:r>
      <w:r w:rsidRPr="003778F1">
        <w:rPr>
          <w:rStyle w:val="StyleUnderline"/>
          <w:highlight w:val="cyan"/>
        </w:rPr>
        <w:t>multipolar world</w:t>
      </w:r>
      <w:r w:rsidRPr="003778F1">
        <w:rPr>
          <w:rStyle w:val="StyleUnderline"/>
        </w:rPr>
        <w:t xml:space="preserve"> that </w:t>
      </w:r>
      <w:r w:rsidRPr="003778F1">
        <w:rPr>
          <w:rStyle w:val="StyleUnderline"/>
          <w:highlight w:val="cyan"/>
        </w:rPr>
        <w:t>preceded it except in the number of contestants</w:t>
      </w:r>
      <w:r w:rsidRPr="003778F1">
        <w:rPr>
          <w:sz w:val="12"/>
        </w:rPr>
        <w:t xml:space="preserve">. Even </w:t>
      </w:r>
      <w:r w:rsidRPr="003778F1">
        <w:rPr>
          <w:rStyle w:val="StyleUnderline"/>
        </w:rPr>
        <w:t xml:space="preserve">the sharp ideological disagreement was not unique to the Cold War: </w:t>
      </w:r>
      <w:r w:rsidRPr="003778F1">
        <w:rPr>
          <w:sz w:val="12"/>
        </w:rPr>
        <w:t xml:space="preserve">Protestant and Catholic coalitions faced off in the 16th and 17th centuries, and the Holy Alliance sought to uphold monarchy against liberalism in the 19th. Russia's annexation of Crimea illustrates that </w:t>
      </w:r>
      <w:r w:rsidRPr="003778F1">
        <w:rPr>
          <w:rStyle w:val="Emphasis"/>
        </w:rPr>
        <w:t xml:space="preserve">the </w:t>
      </w:r>
      <w:r w:rsidRPr="003778F1">
        <w:rPr>
          <w:rStyle w:val="Emphasis"/>
          <w:highlight w:val="cyan"/>
        </w:rPr>
        <w:t>end of</w:t>
      </w:r>
      <w:r w:rsidRPr="003778F1">
        <w:rPr>
          <w:rStyle w:val="Emphasis"/>
        </w:rPr>
        <w:t xml:space="preserve"> the </w:t>
      </w:r>
      <w:r w:rsidRPr="003778F1">
        <w:rPr>
          <w:rStyle w:val="Emphasis"/>
          <w:highlight w:val="cyan"/>
        </w:rPr>
        <w:t>Cold War was</w:t>
      </w:r>
      <w:r w:rsidRPr="003778F1">
        <w:rPr>
          <w:rStyle w:val="Emphasis"/>
        </w:rPr>
        <w:t xml:space="preserve"> the </w:t>
      </w:r>
      <w:r w:rsidRPr="003778F1">
        <w:rPr>
          <w:rStyle w:val="Emphasis"/>
          <w:highlight w:val="cyan"/>
        </w:rPr>
        <w:t>end of an ideological contest</w:t>
      </w:r>
      <w:r w:rsidRPr="003778F1">
        <w:rPr>
          <w:rStyle w:val="Emphasis"/>
        </w:rPr>
        <w:t>, but not the end of great power rivalry</w:t>
      </w:r>
      <w:r w:rsidRPr="003778F1">
        <w:rPr>
          <w:sz w:val="12"/>
        </w:rPr>
        <w:t xml:space="preserve">. </w:t>
      </w:r>
      <w:r w:rsidRPr="003778F1">
        <w:rPr>
          <w:rStyle w:val="StyleUnderline"/>
        </w:rPr>
        <w:t>Russia has continued to play the game of great power competition</w:t>
      </w:r>
      <w:r w:rsidRPr="003778F1">
        <w:rPr>
          <w:sz w:val="12"/>
        </w:rPr>
        <w:t>, as have China, India, Japan, and others. The United States remains the preeminent power in the world, but the new world of increasingly multipolar great power competition has been gradually emerging for several decades. American policymakers have long been schooled on models of international relations centered on bipolar competition, unipolar hegemony, or liberal internationalist cooperation. The best response to Crimea would be for U.S. officials to learn the rules of this game of multipolar great power rivalry -- new to them, but old to most of the rest of the world -- quickly.</w:t>
      </w:r>
    </w:p>
    <w:p w:rsidR="0012763D" w:rsidRPr="003778F1" w:rsidRDefault="0012763D" w:rsidP="0012763D">
      <w:pPr>
        <w:pStyle w:val="Heading4"/>
      </w:pPr>
      <w:r w:rsidRPr="003778F1">
        <w:t>It proves Russia is seeking territorial expansion—using Russian stated intentions is workable and effective</w:t>
      </w:r>
    </w:p>
    <w:p w:rsidR="0012763D" w:rsidRPr="003778F1" w:rsidRDefault="0012763D" w:rsidP="0012763D">
      <w:r w:rsidRPr="003778F1">
        <w:rPr>
          <w:rStyle w:val="Style13ptBold"/>
        </w:rPr>
        <w:t>Nygren</w:t>
      </w:r>
      <w:r w:rsidRPr="003778F1">
        <w:t xml:space="preserve">, Professor PolSci at Stockholm University, </w:t>
      </w:r>
      <w:r w:rsidRPr="003778F1">
        <w:rPr>
          <w:rStyle w:val="Style13ptBold"/>
        </w:rPr>
        <w:t>’12</w:t>
      </w:r>
      <w:r w:rsidRPr="003778F1">
        <w:t xml:space="preserve"> (Bertil, March, “Using the neo-classical realism paradigm to predict Russian foreign policy behaviour as a complement to using resources” International Politics, Vol 49, p 517-529)</w:t>
      </w:r>
    </w:p>
    <w:p w:rsidR="0012763D" w:rsidRPr="003778F1" w:rsidRDefault="0012763D" w:rsidP="0012763D">
      <w:pPr>
        <w:rPr>
          <w:sz w:val="12"/>
        </w:rPr>
      </w:pPr>
      <w:r w:rsidRPr="003778F1">
        <w:rPr>
          <w:sz w:val="12"/>
          <w:szCs w:val="12"/>
        </w:rPr>
        <w:t>I present three basic arguments in the essay to support the argument that</w:t>
      </w:r>
      <w:r w:rsidRPr="003778F1">
        <w:rPr>
          <w:rStyle w:val="Style13ptBold"/>
          <w:sz w:val="12"/>
        </w:rPr>
        <w:t xml:space="preserve"> </w:t>
      </w:r>
      <w:r w:rsidRPr="003778F1">
        <w:rPr>
          <w:rStyle w:val="StyleUnderline"/>
        </w:rPr>
        <w:t xml:space="preserve">claimed </w:t>
      </w:r>
      <w:r w:rsidRPr="003778F1">
        <w:rPr>
          <w:rStyle w:val="StyleUnderline"/>
          <w:highlight w:val="cyan"/>
        </w:rPr>
        <w:t>interests are a better predictor of the future behaviour of great powers than resources alone</w:t>
      </w:r>
      <w:r w:rsidRPr="003778F1">
        <w:rPr>
          <w:rStyle w:val="Style13ptBold"/>
          <w:sz w:val="12"/>
        </w:rPr>
        <w:t xml:space="preserve">. </w:t>
      </w:r>
      <w:r w:rsidRPr="003778F1">
        <w:rPr>
          <w:sz w:val="12"/>
        </w:rPr>
        <w:t xml:space="preserve">The first is that </w:t>
      </w:r>
      <w:r w:rsidRPr="003778F1">
        <w:rPr>
          <w:rStyle w:val="StyleUnderline"/>
          <w:highlight w:val="cyan"/>
        </w:rPr>
        <w:t>foreign policy predictions</w:t>
      </w:r>
      <w:r w:rsidRPr="003778F1">
        <w:rPr>
          <w:sz w:val="12"/>
        </w:rPr>
        <w:t xml:space="preserve">, </w:t>
      </w:r>
      <w:r w:rsidRPr="003778F1">
        <w:rPr>
          <w:rStyle w:val="StyleUnderline"/>
        </w:rPr>
        <w:t xml:space="preserve">especially those </w:t>
      </w:r>
      <w:r w:rsidRPr="003778F1">
        <w:rPr>
          <w:rStyle w:val="StyleUnderline"/>
          <w:highlight w:val="cyan"/>
        </w:rPr>
        <w:t>related to ‘hard’ security,</w:t>
      </w:r>
      <w:r w:rsidRPr="003778F1">
        <w:rPr>
          <w:rStyle w:val="StyleUnderline"/>
        </w:rPr>
        <w:t xml:space="preserve"> </w:t>
      </w:r>
      <w:r w:rsidRPr="003778F1">
        <w:rPr>
          <w:rStyle w:val="StyleUnderline"/>
          <w:highlight w:val="cyan"/>
        </w:rPr>
        <w:t>ought to rely more on expressed policy interests and intentions than on policy resources</w:t>
      </w:r>
      <w:r w:rsidRPr="003778F1">
        <w:rPr>
          <w:sz w:val="12"/>
        </w:rPr>
        <w:t xml:space="preserve">, which is generally the case today. </w:t>
      </w:r>
      <w:r w:rsidRPr="003778F1">
        <w:rPr>
          <w:rStyle w:val="StyleUnderline"/>
          <w:highlight w:val="cyan"/>
        </w:rPr>
        <w:t>This</w:t>
      </w:r>
      <w:r w:rsidRPr="003778F1">
        <w:rPr>
          <w:rStyle w:val="StyleUnderline"/>
        </w:rPr>
        <w:t xml:space="preserve"> argument i</w:t>
      </w:r>
      <w:r w:rsidRPr="003778F1">
        <w:rPr>
          <w:rStyle w:val="StyleUnderline"/>
          <w:highlight w:val="cyan"/>
        </w:rPr>
        <w:t>s</w:t>
      </w:r>
      <w:r w:rsidRPr="003778F1">
        <w:rPr>
          <w:rStyle w:val="StyleUnderline"/>
        </w:rPr>
        <w:t xml:space="preserve"> particularly </w:t>
      </w:r>
      <w:r w:rsidRPr="003778F1">
        <w:rPr>
          <w:rStyle w:val="StyleUnderline"/>
          <w:highlight w:val="cyan"/>
        </w:rPr>
        <w:t>true for great powers</w:t>
      </w:r>
      <w:r w:rsidRPr="003778F1">
        <w:rPr>
          <w:rStyle w:val="StyleUnderline"/>
        </w:rPr>
        <w:t xml:space="preserve"> that take a neo-classical realist approach to policy, such as Russia in its present phase of re-creating its great power status in the world</w:t>
      </w:r>
      <w:r w:rsidRPr="003778F1">
        <w:rPr>
          <w:sz w:val="12"/>
        </w:rPr>
        <w:t xml:space="preserve">. </w:t>
      </w:r>
      <w:r w:rsidRPr="003778F1">
        <w:rPr>
          <w:rStyle w:val="StyleUnderline"/>
        </w:rPr>
        <w:t xml:space="preserve">The </w:t>
      </w:r>
      <w:r w:rsidRPr="003778F1">
        <w:rPr>
          <w:rStyle w:val="StyleUnderline"/>
          <w:highlight w:val="cyan"/>
        </w:rPr>
        <w:t>Russian case represents</w:t>
      </w:r>
      <w:r w:rsidRPr="003778F1">
        <w:rPr>
          <w:rStyle w:val="StyleUnderline"/>
        </w:rPr>
        <w:t xml:space="preserve"> the second argument</w:t>
      </w:r>
      <w:r w:rsidRPr="003778F1">
        <w:rPr>
          <w:sz w:val="12"/>
        </w:rPr>
        <w:t xml:space="preserve">.1 </w:t>
      </w:r>
      <w:proofErr w:type="gramStart"/>
      <w:r w:rsidRPr="003778F1">
        <w:rPr>
          <w:sz w:val="12"/>
        </w:rPr>
        <w:t>Today</w:t>
      </w:r>
      <w:proofErr w:type="gramEnd"/>
      <w:r w:rsidRPr="003778F1">
        <w:rPr>
          <w:sz w:val="12"/>
        </w:rPr>
        <w:t xml:space="preserve">, and in the next decade, </w:t>
      </w:r>
      <w:r w:rsidRPr="003778F1">
        <w:rPr>
          <w:rStyle w:val="Emphasis"/>
          <w:highlight w:val="cyan"/>
        </w:rPr>
        <w:t>most of the major power elites rely on neo-classical realist notions in their basic foreign policy orientation</w:t>
      </w:r>
      <w:r w:rsidRPr="003778F1">
        <w:rPr>
          <w:sz w:val="12"/>
        </w:rPr>
        <w:t xml:space="preserve">, and themselves believe that alternative thinking on international relations and foreign policy should be limited only to certain policy areas and to the European Union (EU) experiment. The third argument is that </w:t>
      </w:r>
      <w:r w:rsidRPr="003778F1">
        <w:rPr>
          <w:rStyle w:val="StyleUnderline"/>
          <w:highlight w:val="cyan"/>
        </w:rPr>
        <w:t xml:space="preserve">Russian foreign policy </w:t>
      </w:r>
      <w:r w:rsidRPr="003778F1">
        <w:rPr>
          <w:rStyle w:val="StyleUnderline"/>
        </w:rPr>
        <w:t xml:space="preserve">in the next decade </w:t>
      </w:r>
      <w:r w:rsidRPr="003778F1">
        <w:rPr>
          <w:rStyle w:val="StyleUnderline"/>
          <w:highlight w:val="cyan"/>
        </w:rPr>
        <w:t xml:space="preserve">will be executed by politicians with strong neo-classical realist thinking </w:t>
      </w:r>
      <w:r w:rsidRPr="003778F1">
        <w:rPr>
          <w:rStyle w:val="StyleUnderline"/>
        </w:rPr>
        <w:t>and continue to be outlined by Putin and his entourage</w:t>
      </w:r>
      <w:r w:rsidRPr="003778F1">
        <w:rPr>
          <w:sz w:val="12"/>
        </w:rPr>
        <w:t xml:space="preserve">, </w:t>
      </w:r>
      <w:r w:rsidRPr="003778F1">
        <w:rPr>
          <w:rStyle w:val="StyleUnderline"/>
        </w:rPr>
        <w:t>with a pragmatist and realist view on politics, based on available resources, and with rather a clear vision of Russia's interests</w:t>
      </w:r>
      <w:r w:rsidRPr="003778F1">
        <w:rPr>
          <w:sz w:val="12"/>
        </w:rPr>
        <w:t xml:space="preserve">. This suggests that </w:t>
      </w:r>
      <w:r w:rsidRPr="003778F1">
        <w:rPr>
          <w:rStyle w:val="StyleUnderline"/>
        </w:rPr>
        <w:t>predictions are possible also in a medium- to long-term perspective on Russian foreign policy</w:t>
      </w:r>
      <w:r w:rsidRPr="003778F1">
        <w:rPr>
          <w:sz w:val="12"/>
        </w:rPr>
        <w:t xml:space="preserve">. Of course, </w:t>
      </w:r>
      <w:r w:rsidRPr="003778F1">
        <w:rPr>
          <w:rStyle w:val="StyleUnderline"/>
        </w:rPr>
        <w:t>as pragmatists, Putin and Medvedev realise that resources decide to what extent Russia's national interests are realisable</w:t>
      </w:r>
      <w:r w:rsidRPr="003778F1">
        <w:rPr>
          <w:sz w:val="12"/>
        </w:rPr>
        <w:t xml:space="preserve">. </w:t>
      </w:r>
      <w:r w:rsidRPr="003778F1">
        <w:rPr>
          <w:rStyle w:val="StyleUnderline"/>
        </w:rPr>
        <w:t>Analysts are</w:t>
      </w:r>
      <w:r w:rsidRPr="003778F1">
        <w:rPr>
          <w:sz w:val="12"/>
        </w:rPr>
        <w:t xml:space="preserve">, as a consequence, advised to use the same way of thinking and the same perspective as these major policymakers precisely because the quality of the prediction will improve. These three arguments will be developed further below. The first </w:t>
      </w:r>
      <w:proofErr w:type="gramStart"/>
      <w:r w:rsidRPr="003778F1">
        <w:rPr>
          <w:sz w:val="12"/>
        </w:rPr>
        <w:t>argument, that foreign policy predictions, especially those related to ‘hard’ security issues, or military security,</w:t>
      </w:r>
      <w:proofErr w:type="gramEnd"/>
      <w:r w:rsidRPr="003778F1">
        <w:rPr>
          <w:sz w:val="12"/>
        </w:rPr>
        <w:t xml:space="preserve"> suggests that analysts ought to rely more than they do today on interest-based intentions than on material resources. The reason is that predictions based on (current or future) resources are but one instrument for predictions about future behaviour and not necessarily a good one. Resources are not particularly reliable because of the multiple instrumental usage of physical resources: resources imply more than one possible intent and are most often not in any direct way linked to any particular action: even military resources could obviously be used for many different purposes. The common focus in the prediction business on resources rather than intentions obviously presupposes a rather direct link between resources, on the one hand, and actions or activities, on the other, where intentions follow resources rather than precede them. The implicit argument, it seems, is that </w:t>
      </w:r>
      <w:r w:rsidRPr="003778F1">
        <w:rPr>
          <w:rStyle w:val="StyleUnderline"/>
          <w:highlight w:val="cyan"/>
        </w:rPr>
        <w:t>if we know what a state can do,</w:t>
      </w:r>
      <w:r w:rsidRPr="003778F1">
        <w:rPr>
          <w:rStyle w:val="StyleUnderline"/>
        </w:rPr>
        <w:t xml:space="preserve"> then </w:t>
      </w:r>
      <w:r w:rsidRPr="003778F1">
        <w:rPr>
          <w:rStyle w:val="StyleUnderline"/>
          <w:highlight w:val="cyan"/>
        </w:rPr>
        <w:t>we also know what that state will do</w:t>
      </w:r>
      <w:r w:rsidRPr="003778F1">
        <w:rPr>
          <w:rStyle w:val="StyleUnderline"/>
        </w:rPr>
        <w:t>.</w:t>
      </w:r>
      <w:r w:rsidRPr="003778F1">
        <w:rPr>
          <w:sz w:val="12"/>
        </w:rPr>
        <w:t xml:space="preserve"> Or, that ‘A does do what A can do’, that is, a resource-driven argument, rather than ‘A does do what A wants to do’, an intent-driven argument. I would rather suggest that ‘A does do what A wants to do and can do’. </w:t>
      </w:r>
      <w:r w:rsidRPr="003778F1">
        <w:rPr>
          <w:rStyle w:val="StyleUnderline"/>
        </w:rPr>
        <w:t xml:space="preserve">Resources tend to give indications as to what could be done provided that a state wants to do it, whereas intent tells us something about what the state wants to do provided that it can do it. </w:t>
      </w:r>
      <w:r w:rsidRPr="003778F1">
        <w:rPr>
          <w:sz w:val="12"/>
        </w:rPr>
        <w:t xml:space="preserve">Furthermore, to focus on resource developments often results in worst-case scenarios. For example, as one and the same resource may be applicable in several regional settings or areas as well as in different types of situations, the resulting multitude of scenarios further confuse the crystal ball picture of the future. In my view, any resource-based prediction argument needs, </w:t>
      </w:r>
      <w:proofErr w:type="gramStart"/>
      <w:r w:rsidRPr="003778F1">
        <w:rPr>
          <w:sz w:val="12"/>
        </w:rPr>
        <w:t>at a minimum, also explicit assumptions</w:t>
      </w:r>
      <w:proofErr w:type="gramEnd"/>
      <w:r w:rsidRPr="003778F1">
        <w:rPr>
          <w:sz w:val="12"/>
        </w:rPr>
        <w:t xml:space="preserve"> on what resources might intentionally be used for, to complement the notion of what they could be used for. Resources, in other words, open up imaginative thinking on far too many possibilities, and result in a whole plethora of interpretations. A related argument relies on the necessary decision on the timeframe involved in predictions. Obviously, the further ahead, the more difficult it is to make predictions whether based on resources or intentions. That aside, however, time scaling is important also for our argument that intentions are safer prediction instruments than resources. One could, for example, elaborate the time scale involved in predictions and ‘atomize’ it into years to increase the feeling of reducing insecurity.2 General interests and intentions, I argue, do not change as much as resources do. Examples show that we are wise to focus our predictions on a more general level, or on a higher level of abstraction: to predict individual actions or processes is much more difficult than to predict general patterns of behaviour. Analysts should stick to the latter. </w:t>
      </w:r>
      <w:r w:rsidRPr="003778F1">
        <w:rPr>
          <w:rStyle w:val="StyleUnderline"/>
        </w:rPr>
        <w:t>Forecasting a decade or more ahead requires other instruments</w:t>
      </w:r>
      <w:r w:rsidRPr="003778F1">
        <w:rPr>
          <w:sz w:val="12"/>
        </w:rPr>
        <w:t xml:space="preserve">. First of all, </w:t>
      </w:r>
      <w:r w:rsidRPr="003778F1">
        <w:rPr>
          <w:rStyle w:val="StyleUnderline"/>
        </w:rPr>
        <w:t>uncertainties necessarily grow and predictability consequently shrinks</w:t>
      </w:r>
      <w:r w:rsidRPr="003778F1">
        <w:rPr>
          <w:sz w:val="12"/>
        </w:rPr>
        <w:t xml:space="preserve">. Second, </w:t>
      </w:r>
      <w:r w:rsidRPr="003778F1">
        <w:rPr>
          <w:rStyle w:val="StyleUnderline"/>
        </w:rPr>
        <w:t xml:space="preserve">the importance of structural parameters increases while the behaviour of individual actors as well as individual events </w:t>
      </w:r>
      <w:proofErr w:type="gramStart"/>
      <w:r w:rsidRPr="003778F1">
        <w:rPr>
          <w:rStyle w:val="StyleUnderline"/>
        </w:rPr>
        <w:t>take</w:t>
      </w:r>
      <w:proofErr w:type="gramEnd"/>
      <w:r w:rsidRPr="003778F1">
        <w:rPr>
          <w:rStyle w:val="StyleUnderline"/>
        </w:rPr>
        <w:t xml:space="preserve"> on a minor role</w:t>
      </w:r>
      <w:r w:rsidRPr="003778F1">
        <w:rPr>
          <w:sz w:val="12"/>
        </w:rPr>
        <w:t xml:space="preserve"> (although not cataclysmic ones). Third, t</w:t>
      </w:r>
      <w:r w:rsidRPr="003778F1">
        <w:rPr>
          <w:rStyle w:val="StyleUnderline"/>
        </w:rPr>
        <w:t>he constellation of many individual events and activities may cause or catalyse structural changes that in turn change the conditions for Russian foreign policy</w:t>
      </w:r>
      <w:r w:rsidRPr="003778F1">
        <w:rPr>
          <w:sz w:val="12"/>
        </w:rPr>
        <w:t xml:space="preserve"> – for example, a continued and worsening world economic recession. Fourth, </w:t>
      </w:r>
      <w:r w:rsidRPr="003778F1">
        <w:rPr>
          <w:rStyle w:val="StyleUnderline"/>
        </w:rPr>
        <w:t>the global geo-political and geo-economic map is already changing its front page,</w:t>
      </w:r>
      <w:r w:rsidRPr="003778F1">
        <w:rPr>
          <w:sz w:val="12"/>
        </w:rPr>
        <w:t xml:space="preserve"> from Europe and the United States to the East (and to some extent also the South), making predictions along ‘traditional’ Western lines more risky than before. Fifth, </w:t>
      </w:r>
      <w:r w:rsidRPr="003778F1">
        <w:rPr>
          <w:rStyle w:val="StyleUnderline"/>
          <w:highlight w:val="cyan"/>
        </w:rPr>
        <w:t>Russia itself is not stable, despite what we believe about today's well-established ‘Putinism’;</w:t>
      </w:r>
      <w:r w:rsidRPr="003778F1">
        <w:rPr>
          <w:rStyle w:val="StyleUnderline"/>
        </w:rPr>
        <w:t xml:space="preserve"> the potential for explosions of social unrest is always great in a state where power emanates from the top.</w:t>
      </w:r>
      <w:r w:rsidRPr="003778F1">
        <w:rPr>
          <w:sz w:val="12"/>
        </w:rPr>
        <w:t xml:space="preserve"> </w:t>
      </w:r>
      <w:r w:rsidRPr="003778F1">
        <w:rPr>
          <w:rStyle w:val="StyleUnderline"/>
        </w:rPr>
        <w:t>A pendulum swing into another round of revolutionary developments should not be entirely out of the picture.</w:t>
      </w:r>
      <w:r w:rsidRPr="003778F1">
        <w:rPr>
          <w:sz w:val="12"/>
        </w:rPr>
        <w:t xml:space="preserve"> The second argument for using intentions rather than resources alone is that most or all of the major power elites rely on neo-classical realist notions as their basic foreign policy map today. In other words, </w:t>
      </w:r>
      <w:r w:rsidRPr="003778F1">
        <w:rPr>
          <w:rStyle w:val="StyleUnderline"/>
          <w:highlight w:val="cyan"/>
        </w:rPr>
        <w:t>great powers are interest-seekers and compete with other great powers over resources</w:t>
      </w:r>
      <w:r w:rsidRPr="003778F1">
        <w:rPr>
          <w:rStyle w:val="StyleUnderline"/>
        </w:rPr>
        <w:t xml:space="preserve">, </w:t>
      </w:r>
      <w:r w:rsidRPr="003778F1">
        <w:rPr>
          <w:rStyle w:val="StyleUnderline"/>
          <w:highlight w:val="cyan"/>
        </w:rPr>
        <w:t>as well as over influence and power</w:t>
      </w:r>
      <w:r w:rsidRPr="003778F1">
        <w:rPr>
          <w:rStyle w:val="StyleUnderline"/>
        </w:rPr>
        <w:t>.</w:t>
      </w:r>
      <w:r w:rsidRPr="003778F1">
        <w:rPr>
          <w:sz w:val="12"/>
        </w:rPr>
        <w:t xml:space="preserve"> </w:t>
      </w:r>
      <w:r w:rsidRPr="003778F1">
        <w:rPr>
          <w:rStyle w:val="StyleUnderline"/>
          <w:highlight w:val="cyan"/>
        </w:rPr>
        <w:t>After a couple of decades</w:t>
      </w:r>
      <w:r w:rsidRPr="003778F1">
        <w:rPr>
          <w:rStyle w:val="StyleUnderline"/>
        </w:rPr>
        <w:t xml:space="preserve"> with idealist notions dominating the thinking of major powers, the </w:t>
      </w:r>
      <w:r w:rsidRPr="003778F1">
        <w:rPr>
          <w:rStyle w:val="StyleUnderline"/>
          <w:highlight w:val="cyan"/>
        </w:rPr>
        <w:t>pendulum is now swinging in the other direction</w:t>
      </w:r>
      <w:r w:rsidRPr="003778F1">
        <w:rPr>
          <w:sz w:val="12"/>
        </w:rPr>
        <w:t xml:space="preserve">. Major </w:t>
      </w:r>
      <w:proofErr w:type="gramStart"/>
      <w:r w:rsidRPr="003778F1">
        <w:rPr>
          <w:sz w:val="12"/>
        </w:rPr>
        <w:t>powers</w:t>
      </w:r>
      <w:proofErr w:type="gramEnd"/>
      <w:r w:rsidRPr="003778F1">
        <w:rPr>
          <w:sz w:val="12"/>
        </w:rPr>
        <w:t xml:space="preserve">, great powers as well as medium powers base their policies today on self-interest and do not necessarily adjust their interests to available resources. </w:t>
      </w:r>
      <w:proofErr w:type="gramStart"/>
      <w:r w:rsidRPr="003778F1">
        <w:rPr>
          <w:sz w:val="12"/>
        </w:rPr>
        <w:t xml:space="preserve">Furthermore, </w:t>
      </w:r>
      <w:r w:rsidRPr="003778F1">
        <w:rPr>
          <w:rStyle w:val="StyleUnderline"/>
        </w:rPr>
        <w:t>most of the time they also use available resources to attain the goals that their own self-interests dictate.</w:t>
      </w:r>
      <w:proofErr w:type="gramEnd"/>
      <w:r w:rsidRPr="003778F1">
        <w:rPr>
          <w:rStyle w:val="StyleUnderline"/>
        </w:rPr>
        <w:t xml:space="preserve"> To take but the few great powers of particular interest to Russia</w:t>
      </w:r>
      <w:r w:rsidRPr="003778F1">
        <w:rPr>
          <w:sz w:val="12"/>
        </w:rPr>
        <w:t xml:space="preserve">, </w:t>
      </w:r>
      <w:r w:rsidRPr="003778F1">
        <w:rPr>
          <w:rStyle w:val="StyleUnderline"/>
        </w:rPr>
        <w:t>both the U</w:t>
      </w:r>
      <w:r w:rsidRPr="003778F1">
        <w:rPr>
          <w:sz w:val="12"/>
        </w:rPr>
        <w:t xml:space="preserve">nited </w:t>
      </w:r>
      <w:r w:rsidRPr="003778F1">
        <w:rPr>
          <w:rStyle w:val="StyleUnderline"/>
        </w:rPr>
        <w:t>S</w:t>
      </w:r>
      <w:r w:rsidRPr="003778F1">
        <w:rPr>
          <w:sz w:val="12"/>
        </w:rPr>
        <w:t xml:space="preserve">tates </w:t>
      </w:r>
      <w:r w:rsidRPr="003778F1">
        <w:rPr>
          <w:rStyle w:val="StyleUnderline"/>
        </w:rPr>
        <w:t xml:space="preserve">and the People's Republic of China are typical and classical powers in this respect </w:t>
      </w:r>
      <w:r w:rsidRPr="003778F1">
        <w:rPr>
          <w:sz w:val="12"/>
        </w:rPr>
        <w:t xml:space="preserve">– they do base their foreign policy behaviour on self-interest to a much higher extent than they base their behaviour on altruistic or messianic notions. The more (great) powers that act this way, the stronger the inclination of other (great) powers to follow suit; others, too, will base their behaviour on their self-interest.3 For this reason, too, we could assume that the great powers of the next decade will continue to identify and base their foreign policy behaviour on self-interest and do what they can do, given their resource base. My third argument suggests that </w:t>
      </w:r>
      <w:r w:rsidRPr="003778F1">
        <w:rPr>
          <w:rStyle w:val="StyleUnderline"/>
          <w:highlight w:val="cyan"/>
        </w:rPr>
        <w:t>Russian foreign policy</w:t>
      </w:r>
      <w:r w:rsidRPr="003778F1">
        <w:rPr>
          <w:rStyle w:val="StyleUnderline"/>
        </w:rPr>
        <w:t xml:space="preserve"> in the next decade </w:t>
      </w:r>
      <w:r w:rsidRPr="003778F1">
        <w:rPr>
          <w:rStyle w:val="StyleUnderline"/>
          <w:highlight w:val="cyan"/>
        </w:rPr>
        <w:t>will be executed by politicians with strong neo-classical realist thinkin</w:t>
      </w:r>
      <w:r w:rsidRPr="003778F1">
        <w:rPr>
          <w:rStyle w:val="StyleUnderline"/>
        </w:rPr>
        <w:t xml:space="preserve">g </w:t>
      </w:r>
      <w:r w:rsidRPr="003778F1">
        <w:rPr>
          <w:rStyle w:val="StyleUnderline"/>
          <w:highlight w:val="cyan"/>
        </w:rPr>
        <w:t>and</w:t>
      </w:r>
      <w:r w:rsidRPr="003778F1">
        <w:rPr>
          <w:rStyle w:val="StyleUnderline"/>
        </w:rPr>
        <w:t xml:space="preserve"> that Russian foreign policy in the next decade will continue to be outlined by </w:t>
      </w:r>
      <w:r w:rsidRPr="003778F1">
        <w:rPr>
          <w:rStyle w:val="StyleUnderline"/>
          <w:highlight w:val="cyan"/>
        </w:rPr>
        <w:t>Putin</w:t>
      </w:r>
      <w:r w:rsidRPr="003778F1">
        <w:rPr>
          <w:rStyle w:val="StyleUnderline"/>
        </w:rPr>
        <w:t xml:space="preserve"> and his entourage, with a pragmatism based on available resources, of course, but with rather a clear vision of Russia's national interests. </w:t>
      </w:r>
      <w:r w:rsidRPr="003778F1">
        <w:rPr>
          <w:sz w:val="12"/>
        </w:rPr>
        <w:t xml:space="preserve">These </w:t>
      </w:r>
      <w:r w:rsidRPr="003778F1">
        <w:rPr>
          <w:rStyle w:val="StyleUnderline"/>
        </w:rPr>
        <w:t>interests</w:t>
      </w:r>
      <w:r w:rsidRPr="003778F1">
        <w:rPr>
          <w:sz w:val="12"/>
        </w:rPr>
        <w:t xml:space="preserve">, I </w:t>
      </w:r>
      <w:proofErr w:type="gramStart"/>
      <w:r w:rsidRPr="003778F1">
        <w:rPr>
          <w:sz w:val="12"/>
        </w:rPr>
        <w:t>claim,</w:t>
      </w:r>
      <w:proofErr w:type="gramEnd"/>
      <w:r w:rsidRPr="003778F1">
        <w:rPr>
          <w:sz w:val="12"/>
        </w:rPr>
        <w:t xml:space="preserve"> </w:t>
      </w:r>
      <w:r w:rsidRPr="003778F1">
        <w:rPr>
          <w:rStyle w:val="StyleUnderline"/>
        </w:rPr>
        <w:t xml:space="preserve">are explicitly stated and should be taken seriously and not seen as propaganda statements or general wish lists: </w:t>
      </w:r>
      <w:r w:rsidRPr="003778F1">
        <w:rPr>
          <w:rStyle w:val="Emphasis"/>
        </w:rPr>
        <w:t>what P</w:t>
      </w:r>
      <w:r w:rsidRPr="003778F1">
        <w:rPr>
          <w:rStyle w:val="Emphasis"/>
          <w:highlight w:val="cyan"/>
        </w:rPr>
        <w:t>utin and his followers say they want to do, they do want to do.</w:t>
      </w:r>
      <w:r w:rsidRPr="003778F1">
        <w:rPr>
          <w:sz w:val="12"/>
        </w:rPr>
        <w:t xml:space="preserve"> </w:t>
      </w:r>
      <w:r w:rsidRPr="003778F1">
        <w:rPr>
          <w:rStyle w:val="StyleUnderline"/>
        </w:rPr>
        <w:t xml:space="preserve">Analysts are wise to begin any analysis of future Russian behaviour with investigating the intentions of these Russian leaders and fill in with the resources available to them. </w:t>
      </w:r>
      <w:r w:rsidRPr="003778F1">
        <w:rPr>
          <w:sz w:val="12"/>
        </w:rPr>
        <w:t xml:space="preserve">A systematic search for possible intentional aspects is thus both necessary and possible in predicting future Russian behaviour. </w:t>
      </w:r>
      <w:r w:rsidRPr="003778F1">
        <w:rPr>
          <w:rStyle w:val="StyleUnderline"/>
          <w:highlight w:val="cyan"/>
        </w:rPr>
        <w:t>By looking into</w:t>
      </w:r>
      <w:r w:rsidRPr="003778F1">
        <w:rPr>
          <w:rStyle w:val="StyleUnderline"/>
        </w:rPr>
        <w:t xml:space="preserve"> the fairly strong </w:t>
      </w:r>
      <w:r w:rsidRPr="003778F1">
        <w:rPr>
          <w:rStyle w:val="StyleUnderline"/>
          <w:highlight w:val="cyan"/>
        </w:rPr>
        <w:t>ideational</w:t>
      </w:r>
      <w:r w:rsidRPr="003778F1">
        <w:rPr>
          <w:rStyle w:val="StyleUnderline"/>
        </w:rPr>
        <w:t xml:space="preserve"> (sometimes almost ideological) </w:t>
      </w:r>
      <w:r w:rsidRPr="003778F1">
        <w:rPr>
          <w:rStyle w:val="StyleUnderline"/>
          <w:highlight w:val="cyan"/>
        </w:rPr>
        <w:t>basis of t</w:t>
      </w:r>
      <w:r w:rsidRPr="003778F1">
        <w:rPr>
          <w:rStyle w:val="StyleUnderline"/>
        </w:rPr>
        <w:t xml:space="preserve">he </w:t>
      </w:r>
      <w:r w:rsidRPr="003778F1">
        <w:rPr>
          <w:rStyle w:val="StyleUnderline"/>
          <w:highlight w:val="cyan"/>
        </w:rPr>
        <w:t>present Russian</w:t>
      </w:r>
      <w:r w:rsidRPr="003778F1">
        <w:rPr>
          <w:rStyle w:val="StyleUnderline"/>
        </w:rPr>
        <w:t xml:space="preserve"> political </w:t>
      </w:r>
      <w:r w:rsidRPr="003778F1">
        <w:rPr>
          <w:rStyle w:val="StyleUnderline"/>
          <w:highlight w:val="cyan"/>
        </w:rPr>
        <w:t>leadership</w:t>
      </w:r>
      <w:r w:rsidRPr="003778F1">
        <w:rPr>
          <w:rStyle w:val="StyleUnderline"/>
        </w:rPr>
        <w:t xml:space="preserve"> to find the intentions</w:t>
      </w:r>
      <w:r w:rsidRPr="003778F1">
        <w:rPr>
          <w:sz w:val="12"/>
        </w:rPr>
        <w:t xml:space="preserve">, </w:t>
      </w:r>
      <w:r w:rsidRPr="003778F1">
        <w:rPr>
          <w:rStyle w:val="StyleUnderline"/>
          <w:highlight w:val="cyan"/>
        </w:rPr>
        <w:t>we</w:t>
      </w:r>
      <w:r w:rsidRPr="003778F1">
        <w:rPr>
          <w:rStyle w:val="StyleUnderline"/>
        </w:rPr>
        <w:t xml:space="preserve"> might also </w:t>
      </w:r>
      <w:r w:rsidRPr="003778F1">
        <w:rPr>
          <w:rStyle w:val="StyleUnderline"/>
          <w:highlight w:val="cyan"/>
        </w:rPr>
        <w:t xml:space="preserve">find </w:t>
      </w:r>
      <w:r w:rsidRPr="003778F1">
        <w:rPr>
          <w:rStyle w:val="Emphasis"/>
          <w:highlight w:val="cyan"/>
        </w:rPr>
        <w:t>intentions based on deeply rooted and old ideational foundations</w:t>
      </w:r>
      <w:r w:rsidRPr="003778F1">
        <w:rPr>
          <w:sz w:val="12"/>
        </w:rPr>
        <w:t xml:space="preserve">. </w:t>
      </w:r>
      <w:r w:rsidRPr="003778F1">
        <w:rPr>
          <w:rStyle w:val="StyleUnderline"/>
        </w:rPr>
        <w:t>The ideational foundations of the present ruling elite are important</w:t>
      </w:r>
      <w:r w:rsidRPr="003778F1">
        <w:rPr>
          <w:sz w:val="12"/>
        </w:rPr>
        <w:t xml:space="preserve">, also, </w:t>
      </w:r>
      <w:r w:rsidRPr="003778F1">
        <w:rPr>
          <w:rStyle w:val="StyleUnderline"/>
        </w:rPr>
        <w:t xml:space="preserve">because the </w:t>
      </w:r>
      <w:r w:rsidRPr="003778F1">
        <w:rPr>
          <w:rStyle w:val="StyleUnderline"/>
          <w:highlight w:val="cyan"/>
        </w:rPr>
        <w:t>elite holds the country in a firm authoritarian grip</w:t>
      </w:r>
      <w:r w:rsidRPr="003778F1">
        <w:rPr>
          <w:rStyle w:val="StyleUnderline"/>
        </w:rPr>
        <w:t xml:space="preserve"> and seems to be fairly popular among the Russian electorate</w:t>
      </w:r>
      <w:r w:rsidRPr="003778F1">
        <w:rPr>
          <w:sz w:val="12"/>
        </w:rPr>
        <w:t xml:space="preserve"> – </w:t>
      </w:r>
      <w:r w:rsidRPr="003778F1">
        <w:rPr>
          <w:rStyle w:val="StyleUnderline"/>
        </w:rPr>
        <w:t>stability is prioritised and stability is a major objective in its own right.</w:t>
      </w:r>
      <w:r w:rsidRPr="003778F1">
        <w:rPr>
          <w:sz w:val="12"/>
        </w:rPr>
        <w:t xml:space="preserve"> Apart from the more general argument, there are at least several more specific arguments to look for Russia's intentions today. First, </w:t>
      </w:r>
      <w:r w:rsidRPr="003778F1">
        <w:rPr>
          <w:rStyle w:val="StyleUnderline"/>
        </w:rPr>
        <w:t>Russian foreign policy behaviour has traditionally been based on ideas in the sense that doctrines, strategies, policies or otherwise documented hierarchies have for long been part of the Tsarist-Russian</w:t>
      </w:r>
      <w:r w:rsidRPr="003778F1">
        <w:rPr>
          <w:sz w:val="12"/>
        </w:rPr>
        <w:t xml:space="preserve">, Soviet-Russian and more recent post-Communist Russian ideational </w:t>
      </w:r>
      <w:r w:rsidRPr="003778F1">
        <w:rPr>
          <w:rStyle w:val="StyleUnderline"/>
        </w:rPr>
        <w:t>world</w:t>
      </w:r>
      <w:r w:rsidRPr="003778F1">
        <w:rPr>
          <w:sz w:val="12"/>
        </w:rPr>
        <w:t xml:space="preserve">. In Soviet times, </w:t>
      </w:r>
      <w:r w:rsidRPr="003778F1">
        <w:rPr>
          <w:rStyle w:val="StyleUnderline"/>
        </w:rPr>
        <w:t>ideational elements had an obvious ideological base, and as far as the grander strategies were concerned, they were fairly strictly adhered to, despite pragmatic adjustments</w:t>
      </w:r>
      <w:r w:rsidRPr="003778F1">
        <w:rPr>
          <w:sz w:val="12"/>
        </w:rPr>
        <w:t xml:space="preserve">.4 Second, </w:t>
      </w:r>
      <w:r w:rsidRPr="003778F1">
        <w:rPr>
          <w:rStyle w:val="StyleUnderline"/>
        </w:rPr>
        <w:t>the ideational basis of Russian foreign policy behaviour has been successfully developed</w:t>
      </w:r>
      <w:r w:rsidRPr="003778F1">
        <w:rPr>
          <w:sz w:val="12"/>
        </w:rPr>
        <w:t xml:space="preserve"> in the last decade, </w:t>
      </w:r>
      <w:r w:rsidRPr="003778F1">
        <w:rPr>
          <w:rStyle w:val="StyleUnderline"/>
        </w:rPr>
        <w:t>referred to as ‘Putinism’</w:t>
      </w:r>
      <w:r w:rsidRPr="003778F1">
        <w:rPr>
          <w:sz w:val="12"/>
        </w:rPr>
        <w:t xml:space="preserve"> in the pages to follow, and epitomised in ‘doctrines’ of foreign policy, defence and national security. I thus argue that </w:t>
      </w:r>
      <w:r w:rsidRPr="003778F1">
        <w:rPr>
          <w:rStyle w:val="StyleUnderline"/>
        </w:rPr>
        <w:t xml:space="preserve">the new </w:t>
      </w:r>
      <w:r w:rsidRPr="003778F1">
        <w:rPr>
          <w:rStyle w:val="StyleUnderline"/>
          <w:highlight w:val="cyan"/>
        </w:rPr>
        <w:t>ideational paradigm of ‘Putinism’</w:t>
      </w:r>
      <w:r w:rsidRPr="003778F1">
        <w:rPr>
          <w:sz w:val="12"/>
        </w:rPr>
        <w:t xml:space="preserve"> with all its connotations (to be sketched below) </w:t>
      </w:r>
      <w:r w:rsidRPr="003778F1">
        <w:rPr>
          <w:rStyle w:val="StyleUnderline"/>
          <w:highlight w:val="cyan"/>
        </w:rPr>
        <w:t>is here to stay</w:t>
      </w:r>
      <w:r w:rsidRPr="003778F1">
        <w:rPr>
          <w:sz w:val="12"/>
        </w:rPr>
        <w:t xml:space="preserve">. </w:t>
      </w:r>
      <w:r w:rsidRPr="003778F1">
        <w:rPr>
          <w:rStyle w:val="StyleUnderline"/>
        </w:rPr>
        <w:t xml:space="preserve">This ideational paradigm </w:t>
      </w:r>
      <w:r w:rsidRPr="003778F1">
        <w:rPr>
          <w:rStyle w:val="StyleUnderline"/>
          <w:highlight w:val="cyan"/>
        </w:rPr>
        <w:t>consists of severa</w:t>
      </w:r>
      <w:r w:rsidRPr="003778F1">
        <w:rPr>
          <w:rStyle w:val="StyleUnderline"/>
        </w:rPr>
        <w:t xml:space="preserve">l obvious </w:t>
      </w:r>
      <w:r w:rsidRPr="003778F1">
        <w:rPr>
          <w:rStyle w:val="StyleUnderline"/>
          <w:highlight w:val="cyan"/>
        </w:rPr>
        <w:t>elements</w:t>
      </w:r>
      <w:r w:rsidRPr="003778F1">
        <w:rPr>
          <w:rStyle w:val="StyleUnderline"/>
        </w:rPr>
        <w:t xml:space="preserve">, the </w:t>
      </w:r>
      <w:r w:rsidRPr="003778F1">
        <w:rPr>
          <w:rStyle w:val="StyleUnderline"/>
          <w:highlight w:val="cyan"/>
        </w:rPr>
        <w:t>most important</w:t>
      </w:r>
      <w:r w:rsidRPr="003778F1">
        <w:rPr>
          <w:rStyle w:val="StyleUnderline"/>
        </w:rPr>
        <w:t xml:space="preserve"> of which are a </w:t>
      </w:r>
      <w:r w:rsidRPr="003778F1">
        <w:rPr>
          <w:rStyle w:val="StyleUnderline"/>
          <w:highlight w:val="cyan"/>
        </w:rPr>
        <w:t>strong and centralised state apparatus</w:t>
      </w:r>
      <w:r w:rsidRPr="003778F1">
        <w:rPr>
          <w:sz w:val="12"/>
        </w:rPr>
        <w:t xml:space="preserve">, state control of major strategic resources (metals, energy, oil and gas), </w:t>
      </w:r>
      <w:r w:rsidRPr="003778F1">
        <w:rPr>
          <w:rStyle w:val="StyleUnderline"/>
        </w:rPr>
        <w:t xml:space="preserve">a </w:t>
      </w:r>
      <w:r w:rsidRPr="003778F1">
        <w:rPr>
          <w:rStyle w:val="StyleUnderline"/>
          <w:highlight w:val="cyan"/>
        </w:rPr>
        <w:t>further strengthening</w:t>
      </w:r>
      <w:r w:rsidRPr="003778F1">
        <w:rPr>
          <w:rStyle w:val="StyleUnderline"/>
        </w:rPr>
        <w:t xml:space="preserve"> of civil control </w:t>
      </w:r>
      <w:r w:rsidRPr="003778F1">
        <w:rPr>
          <w:rStyle w:val="StyleUnderline"/>
          <w:highlight w:val="cyan"/>
        </w:rPr>
        <w:t>of the military</w:t>
      </w:r>
      <w:r w:rsidRPr="003778F1">
        <w:rPr>
          <w:rStyle w:val="StyleUnderline"/>
        </w:rPr>
        <w:t xml:space="preserve">, a </w:t>
      </w:r>
      <w:r w:rsidRPr="003778F1">
        <w:rPr>
          <w:rStyle w:val="StyleUnderline"/>
          <w:highlight w:val="cyan"/>
        </w:rPr>
        <w:t>FSB-isation of</w:t>
      </w:r>
      <w:r w:rsidRPr="003778F1">
        <w:rPr>
          <w:rStyle w:val="StyleUnderline"/>
        </w:rPr>
        <w:t xml:space="preserve"> the entire Russian </w:t>
      </w:r>
      <w:r w:rsidRPr="003778F1">
        <w:rPr>
          <w:rStyle w:val="StyleUnderline"/>
          <w:highlight w:val="cyan"/>
        </w:rPr>
        <w:t>society</w:t>
      </w:r>
      <w:r w:rsidRPr="003778F1">
        <w:rPr>
          <w:rStyle w:val="StyleUnderline"/>
        </w:rPr>
        <w:t xml:space="preserve">, a definitely established </w:t>
      </w:r>
      <w:r w:rsidRPr="003778F1">
        <w:rPr>
          <w:rStyle w:val="StyleUnderline"/>
          <w:highlight w:val="cyan"/>
        </w:rPr>
        <w:t>image of Russia</w:t>
      </w:r>
      <w:r w:rsidRPr="003778F1">
        <w:rPr>
          <w:rStyle w:val="StyleUnderline"/>
        </w:rPr>
        <w:t xml:space="preserve"> not only </w:t>
      </w:r>
      <w:r w:rsidRPr="003778F1">
        <w:rPr>
          <w:rStyle w:val="StyleUnderline"/>
          <w:highlight w:val="cyan"/>
        </w:rPr>
        <w:t>as</w:t>
      </w:r>
      <w:r w:rsidRPr="003778F1">
        <w:rPr>
          <w:rStyle w:val="StyleUnderline"/>
        </w:rPr>
        <w:t xml:space="preserve"> the </w:t>
      </w:r>
      <w:r w:rsidRPr="003778F1">
        <w:rPr>
          <w:rStyle w:val="StyleUnderline"/>
          <w:highlight w:val="cyan"/>
        </w:rPr>
        <w:t>most important regional power</w:t>
      </w:r>
      <w:r w:rsidRPr="003778F1">
        <w:rPr>
          <w:rStyle w:val="StyleUnderline"/>
        </w:rPr>
        <w:t xml:space="preserve"> in the Commonwealth of Independent States</w:t>
      </w:r>
      <w:r w:rsidRPr="003778F1">
        <w:rPr>
          <w:sz w:val="12"/>
        </w:rPr>
        <w:t xml:space="preserve"> (CIS) </w:t>
      </w:r>
      <w:r w:rsidRPr="003778F1">
        <w:rPr>
          <w:rStyle w:val="StyleUnderline"/>
        </w:rPr>
        <w:t xml:space="preserve">region and a very important one in Europe and Asia, but </w:t>
      </w:r>
      <w:r w:rsidRPr="003778F1">
        <w:rPr>
          <w:rStyle w:val="Emphasis"/>
          <w:highlight w:val="cyan"/>
        </w:rPr>
        <w:t>also a global power enmeshed in a contest with the U</w:t>
      </w:r>
      <w:r w:rsidRPr="003778F1">
        <w:rPr>
          <w:sz w:val="12"/>
        </w:rPr>
        <w:t xml:space="preserve">nited </w:t>
      </w:r>
      <w:r w:rsidRPr="003778F1">
        <w:rPr>
          <w:rStyle w:val="Emphasis"/>
          <w:highlight w:val="cyan"/>
        </w:rPr>
        <w:t>S</w:t>
      </w:r>
      <w:r w:rsidRPr="003778F1">
        <w:rPr>
          <w:sz w:val="12"/>
        </w:rPr>
        <w:t xml:space="preserve">tates </w:t>
      </w:r>
      <w:r w:rsidRPr="003778F1">
        <w:rPr>
          <w:rStyle w:val="Emphasis"/>
          <w:highlight w:val="cyan"/>
        </w:rPr>
        <w:t>over global issues</w:t>
      </w:r>
      <w:r w:rsidRPr="003778F1">
        <w:rPr>
          <w:sz w:val="12"/>
        </w:rPr>
        <w:t xml:space="preserve"> (based mostly on its nuclear arsenal and its energy resources). From such an ideational paradigm, </w:t>
      </w:r>
      <w:r w:rsidRPr="003778F1">
        <w:rPr>
          <w:rStyle w:val="StyleUnderline"/>
        </w:rPr>
        <w:t>it is possible to derive future intentions where resources decide the magnitude and force or the scale and pace of the implementation of the Putin ideational paradigm rather than its direction</w:t>
      </w:r>
      <w:r w:rsidRPr="003778F1">
        <w:rPr>
          <w:sz w:val="12"/>
        </w:rPr>
        <w:t xml:space="preserve">. I argue that </w:t>
      </w:r>
      <w:r w:rsidRPr="003778F1">
        <w:rPr>
          <w:rStyle w:val="StyleUnderline"/>
        </w:rPr>
        <w:t>Russian resources in the next decade will be used to further these goals and interests</w:t>
      </w:r>
      <w:r w:rsidRPr="003778F1">
        <w:rPr>
          <w:sz w:val="12"/>
        </w:rPr>
        <w:t>, seen in the general direction of its ideational paradigm. ‘</w:t>
      </w:r>
      <w:r w:rsidRPr="003778F1">
        <w:rPr>
          <w:rStyle w:val="StyleUnderline"/>
        </w:rPr>
        <w:t>Putinism’ is here to stay, and the resources available will be used precisely to implement these goals.</w:t>
      </w:r>
      <w:r w:rsidRPr="003778F1">
        <w:rPr>
          <w:sz w:val="12"/>
        </w:rPr>
        <w:t xml:space="preserve"> Unless a virtual revolution takes place in Russia in the next decade (which is not entirely unlikely as Russia is known for its swift changes and almost tectonic pendulum swings), I argue that </w:t>
      </w:r>
      <w:r w:rsidRPr="003778F1">
        <w:rPr>
          <w:rStyle w:val="StyleUnderline"/>
        </w:rPr>
        <w:t xml:space="preserve">the </w:t>
      </w:r>
      <w:r w:rsidRPr="003778F1">
        <w:rPr>
          <w:rStyle w:val="StyleUnderline"/>
          <w:highlight w:val="cyan"/>
        </w:rPr>
        <w:t>present ideational basis</w:t>
      </w:r>
      <w:r w:rsidRPr="003778F1">
        <w:rPr>
          <w:rStyle w:val="StyleUnderline"/>
        </w:rPr>
        <w:t xml:space="preserve"> for Russian foreign policy </w:t>
      </w:r>
      <w:r w:rsidRPr="003778F1">
        <w:rPr>
          <w:rStyle w:val="StyleUnderline"/>
          <w:highlight w:val="cyan"/>
        </w:rPr>
        <w:t>will remain</w:t>
      </w:r>
      <w:r w:rsidRPr="003778F1">
        <w:rPr>
          <w:rStyle w:val="StyleUnderline"/>
        </w:rPr>
        <w:t xml:space="preserve"> largely </w:t>
      </w:r>
      <w:r w:rsidRPr="003778F1">
        <w:rPr>
          <w:rStyle w:val="StyleUnderline"/>
          <w:highlight w:val="cyan"/>
        </w:rPr>
        <w:t>intact</w:t>
      </w:r>
      <w:r w:rsidRPr="003778F1">
        <w:rPr>
          <w:sz w:val="12"/>
        </w:rPr>
        <w:t xml:space="preserve"> in the next decade. </w:t>
      </w:r>
      <w:r w:rsidRPr="003778F1">
        <w:rPr>
          <w:rStyle w:val="StyleUnderline"/>
        </w:rPr>
        <w:t>Given a growing amount of Russian economic resources</w:t>
      </w:r>
      <w:r w:rsidRPr="003778F1">
        <w:rPr>
          <w:sz w:val="12"/>
        </w:rPr>
        <w:t xml:space="preserve"> (in effect, a continued high demand for Russian hydrocarbon based energy), the more Russia's immediate neighbours, as well as the regional and global arena will feel its repercussions. ‘Putinism’ as a Perspective – What Is It? The basic intellectual argument for analysts to use the same paradigm to predict Russian foreign policy as the present Russian elite uses itself is that the general mind-set, as well as the operational codes, of today's leadership (that is, ‘Putinism’) has a long history – in fact much older and more rooted in Russian history than in Putin's personality only. A very comprehensive list of the most important factors that constitute guiding parameters of Russian foreign policy relevant to the past, present and future situation is provided by Alfred J. Rieber (2007). A list of factors with a very longstanding (more than 1000 years) consists of ‘four long-range factors and two middle-range conjunctional factors’ (Rieber, 2007, p. 205). They are ‘relative economic backwardness, porous frontiers, a multinational society, and cultural alienation’ (Rieber, 2007, p. 206). These persistent factors roughly correspond to the three major Russian foreign policy arenas that I have developed elsewhere – the geo-political, the geo-economic and the geo-cultural in Russia's relations within the CIS, where the last two of Rieber's persistent factors are combined in the geo-cultural arena (Nygren, 2008, p. 13ff).5 A Russian sense of economic backwardness has always been present in relation to Europe, probably best seen in the Goncharev's Oblomov versus Stoltz personage. One of the reasons is climate and geography.6 Altogether, the result – backwardness – is explainable, but nevertheless a fact. Furthermore, the porous and vulnerable frontiers are perennial security problems. Open borders constitute the second parameter inhibiting ‘normal’ relations with the surrounding world. Cultural alienation is the third type of parameter, which obviously reinforces the first and second parameter. Finally, the so-called conjunctural factors for change – the conditions under which change take place – ‘the international system and leadership … are the sources of immediate and specific problems’ (Rieber, 2007, p. 211).7 Regardless of terminology, </w:t>
      </w:r>
      <w:r w:rsidRPr="003778F1">
        <w:rPr>
          <w:rStyle w:val="StyleUnderline"/>
        </w:rPr>
        <w:t xml:space="preserve">the same general themes seem to turn up, the importance of Russian history to understand why Russian foreign policy develops the way it does, the resulting theorems of the strong state, difficult borders and the Russian natural great powerness partly because of cultural superiority. </w:t>
      </w:r>
      <w:r w:rsidRPr="003778F1">
        <w:rPr>
          <w:sz w:val="12"/>
        </w:rPr>
        <w:t xml:space="preserve">Below, these themes remain the fundament of the description also of intentions, whether we look for fields or areas in which Russian foreign policy takes place, or factors that tend to explain general Russian foreign policy behaviour. They decide the contents of, and also explain the reason for, the mind-set of ‘Putinism’: Putin is in this sense more of a catalyst of traditional Russian realist, geo-political, geo-economic and geo-cultural thinking. So, </w:t>
      </w:r>
      <w:r w:rsidRPr="003778F1">
        <w:rPr>
          <w:rStyle w:val="StyleUnderline"/>
        </w:rPr>
        <w:t>what does this ‘Putinism’ contain</w:t>
      </w:r>
      <w:r w:rsidRPr="003778F1">
        <w:rPr>
          <w:sz w:val="12"/>
        </w:rPr>
        <w:t>? The new ideational paradigm of ‘</w:t>
      </w:r>
      <w:r w:rsidRPr="003778F1">
        <w:rPr>
          <w:rStyle w:val="StyleUnderline"/>
        </w:rPr>
        <w:t>Putinism’ consists of several physical domestic elements</w:t>
      </w:r>
      <w:r w:rsidRPr="003778F1">
        <w:rPr>
          <w:sz w:val="12"/>
        </w:rPr>
        <w:t xml:space="preserve">, </w:t>
      </w:r>
      <w:r w:rsidRPr="003778F1">
        <w:rPr>
          <w:rStyle w:val="StyleUnderline"/>
        </w:rPr>
        <w:t>the most important of which are a strong and centralised state apparatus, state control of major strategic physical resources (</w:t>
      </w:r>
      <w:r w:rsidRPr="003778F1">
        <w:rPr>
          <w:sz w:val="12"/>
        </w:rPr>
        <w:t xml:space="preserve">metals, energy, oil and gas, weapon industry), </w:t>
      </w:r>
      <w:r w:rsidRPr="003778F1">
        <w:rPr>
          <w:rStyle w:val="StyleUnderline"/>
        </w:rPr>
        <w:t xml:space="preserve">and the military and policing forces. There are also several ideational elements, </w:t>
      </w:r>
      <w:r w:rsidRPr="003778F1">
        <w:rPr>
          <w:sz w:val="12"/>
        </w:rPr>
        <w:t xml:space="preserve">such as the further FSB-isation and militarisation of the society, a further strengthening of the ‘vertical’ and managing of the Russian ‘democracy’. Internationally, ‘Putinism’ suggests the established image of Russia not only as the most important regional power in the CIS region and a very important one in Europe and Asia, but also a global power enmeshed in a contest with the United States over global issues, based mostly on its nuclear arsenal and its energy resources. In this context, resources do decide the magnitude and force of the Putin ideational paradigm rather than its directions. The Ideational Foundation or ‘Ideology’ of Russian Foreign Policy </w:t>
      </w:r>
      <w:r w:rsidRPr="003778F1">
        <w:rPr>
          <w:rStyle w:val="StyleUnderline"/>
        </w:rPr>
        <w:t xml:space="preserve">The </w:t>
      </w:r>
      <w:r w:rsidRPr="003778F1">
        <w:rPr>
          <w:rStyle w:val="StyleUnderline"/>
          <w:highlight w:val="cyan"/>
        </w:rPr>
        <w:t>notion of ideology</w:t>
      </w:r>
      <w:r w:rsidRPr="003778F1">
        <w:rPr>
          <w:rStyle w:val="StyleUnderline"/>
        </w:rPr>
        <w:t>,</w:t>
      </w:r>
      <w:r w:rsidRPr="003778F1">
        <w:rPr>
          <w:sz w:val="12"/>
        </w:rPr>
        <w:t xml:space="preserve"> in this case foreign policy ideology, </w:t>
      </w:r>
      <w:r w:rsidRPr="003778F1">
        <w:rPr>
          <w:rStyle w:val="StyleUnderline"/>
        </w:rPr>
        <w:t xml:space="preserve">is </w:t>
      </w:r>
      <w:r w:rsidRPr="003778F1">
        <w:rPr>
          <w:rStyle w:val="StyleUnderline"/>
          <w:highlight w:val="cyan"/>
        </w:rPr>
        <w:t>as close as we will get to</w:t>
      </w:r>
      <w:r w:rsidRPr="003778F1">
        <w:rPr>
          <w:rStyle w:val="StyleUnderline"/>
        </w:rPr>
        <w:t xml:space="preserve"> a </w:t>
      </w:r>
      <w:r w:rsidRPr="003778F1">
        <w:rPr>
          <w:rStyle w:val="StyleUnderline"/>
          <w:highlight w:val="cyan"/>
        </w:rPr>
        <w:t>blueprint</w:t>
      </w:r>
      <w:r w:rsidRPr="003778F1">
        <w:rPr>
          <w:rStyle w:val="StyleUnderline"/>
        </w:rPr>
        <w:t xml:space="preserve"> </w:t>
      </w:r>
      <w:r w:rsidRPr="003778F1">
        <w:rPr>
          <w:rStyle w:val="StyleUnderline"/>
          <w:highlight w:val="cyan"/>
        </w:rPr>
        <w:t>for what to expect</w:t>
      </w:r>
      <w:r w:rsidRPr="003778F1">
        <w:rPr>
          <w:rStyle w:val="StyleUnderline"/>
        </w:rPr>
        <w:t xml:space="preserve"> from Russia </w:t>
      </w:r>
      <w:r w:rsidRPr="003778F1">
        <w:rPr>
          <w:rStyle w:val="StyleUnderline"/>
          <w:highlight w:val="cyan"/>
        </w:rPr>
        <w:t>in the near future</w:t>
      </w:r>
      <w:r w:rsidRPr="003778F1">
        <w:rPr>
          <w:sz w:val="12"/>
        </w:rPr>
        <w:t xml:space="preserve">.8 One short-hand example of the way in which foreign policy is ideologised is seen in the Russian (and formerly in Soviet) habit to produce formal documents containing both interpretations of world politics and guidelines for Russian state behaviour, the military doctrine, the national security doctrine and the foreign policy concept. The last one is the most comprehensive, balanced and general of these documents, adopted in its present version in July 2008 to supersede the first Putin foreign policy concept from 2000. The foreign policy concept is ‘modern’ in the sense that new developments in world politics, especially globalisation and reliance on multilateral recipes as well as civil society and non-governmental organizations, are treated and integrated in the description of the situation and of the objectives of Russian foreign policy. Therefore, the concept is likely to contain the least traditionally geo-political and classically realistic notions of the three documents, and still they are replete with such notions. With respect to goals, </w:t>
      </w:r>
      <w:r w:rsidRPr="003778F1">
        <w:rPr>
          <w:rStyle w:val="StyleUnderline"/>
        </w:rPr>
        <w:t>the foreign policy concept prescribes: to ensure national security, to preserve and strengthen its sovereignty and territorial integrity, to achieve strong positions of authority in the world community that best meet the interests of the Russian Federation as one of influential centres in the modern world</w:t>
      </w:r>
      <w:r w:rsidRPr="003778F1">
        <w:rPr>
          <w:sz w:val="12"/>
        </w:rPr>
        <w:t xml:space="preserve">; to promote good neighbourly relations with bordering States, to assist in eliminating the existing hotbeds of tension and conflicts in the regions adjacent to the Russian Federation and other areas of the world and to prevent emergence of the new ones …; to search for agreement and coinciding interests with other States and international associations in the process of finding solutions to the tasks … (Foreign Policy Concept, 2008). Furthermore, </w:t>
      </w:r>
      <w:r w:rsidRPr="003778F1">
        <w:rPr>
          <w:rStyle w:val="StyleUnderline"/>
        </w:rPr>
        <w:t>Russia, ‘based on a solid foundation of its national interests</w:t>
      </w:r>
      <w:r w:rsidRPr="003778F1">
        <w:rPr>
          <w:sz w:val="12"/>
        </w:rPr>
        <w:t xml:space="preserve">, has now acquired a full-fledged role in global affairs’, exemplified by its permanent membership in the UN SC, participation in G8 and … exerts a substantial influence upon the development of a new architecture of international relations’ (Foreign Policy Concept, 2008). </w:t>
      </w:r>
      <w:r w:rsidRPr="003778F1">
        <w:rPr>
          <w:rStyle w:val="StyleUnderline"/>
        </w:rPr>
        <w:t xml:space="preserve">The </w:t>
      </w:r>
      <w:r w:rsidRPr="003778F1">
        <w:rPr>
          <w:rStyle w:val="StyleUnderline"/>
          <w:highlight w:val="cyan"/>
        </w:rPr>
        <w:t>interests of Russia</w:t>
      </w:r>
      <w:r w:rsidRPr="003778F1">
        <w:rPr>
          <w:rStyle w:val="StyleUnderline"/>
        </w:rPr>
        <w:t xml:space="preserve"> are ‘directly co</w:t>
      </w:r>
      <w:r w:rsidRPr="003778F1">
        <w:rPr>
          <w:rStyle w:val="StyleUnderline"/>
          <w:highlight w:val="cyan"/>
        </w:rPr>
        <w:t>nnected’ to ‘military and political rivalry of regional powers</w:t>
      </w:r>
      <w:r w:rsidRPr="003778F1">
        <w:rPr>
          <w:rStyle w:val="StyleUnderline"/>
        </w:rPr>
        <w:t>, growing separatism, ethnonational and religious extremism’, exemplified by the integration processes also ‘in the Euro-Atlantic region’, that are ‘often of selective and restrictive nature’</w:t>
      </w:r>
      <w:r w:rsidRPr="003778F1">
        <w:rPr>
          <w:sz w:val="12"/>
        </w:rPr>
        <w:t xml:space="preserve">. </w:t>
      </w:r>
      <w:r w:rsidRPr="003778F1">
        <w:rPr>
          <w:rStyle w:val="StyleUnderline"/>
        </w:rPr>
        <w:t xml:space="preserve">The ‘sovereign state’ </w:t>
      </w:r>
      <w:r w:rsidRPr="003778F1">
        <w:rPr>
          <w:rStyle w:val="StyleUnderline"/>
          <w:highlight w:val="cyan"/>
        </w:rPr>
        <w:t>remains</w:t>
      </w:r>
      <w:r w:rsidRPr="003778F1">
        <w:rPr>
          <w:sz w:val="12"/>
        </w:rPr>
        <w:t xml:space="preserve">, in the words of the document, </w:t>
      </w:r>
      <w:r w:rsidRPr="003778F1">
        <w:rPr>
          <w:rStyle w:val="StyleUnderline"/>
        </w:rPr>
        <w:t xml:space="preserve">‘a </w:t>
      </w:r>
      <w:r w:rsidRPr="003778F1">
        <w:rPr>
          <w:rStyle w:val="StyleUnderline"/>
          <w:highlight w:val="cyan"/>
        </w:rPr>
        <w:t>fundamental element of i</w:t>
      </w:r>
      <w:r w:rsidRPr="003778F1">
        <w:rPr>
          <w:rStyle w:val="StyleUnderline"/>
        </w:rPr>
        <w:t xml:space="preserve">nternational </w:t>
      </w:r>
      <w:r w:rsidRPr="003778F1">
        <w:rPr>
          <w:rStyle w:val="StyleUnderline"/>
          <w:highlight w:val="cyan"/>
        </w:rPr>
        <w:t>r</w:t>
      </w:r>
      <w:r w:rsidRPr="003778F1">
        <w:rPr>
          <w:rStyle w:val="StyleUnderline"/>
        </w:rPr>
        <w:t>elations’</w:t>
      </w:r>
      <w:r w:rsidRPr="003778F1">
        <w:rPr>
          <w:sz w:val="12"/>
        </w:rPr>
        <w:t xml:space="preserve">. Today, </w:t>
      </w:r>
      <w:r w:rsidRPr="003778F1">
        <w:rPr>
          <w:rStyle w:val="StyleUnderline"/>
        </w:rPr>
        <w:t>Russia ‘possesses real capacity to play a well-deserved role globally’ and ‘of fundamental importance’ are factors such as ‘strengthened Russian statehood, stable economic growth, further political and economic reforms, resolution of social problems, overcoming of the resource-based economy and its transition to innovations, as well as improved demographic situation’</w:t>
      </w:r>
      <w:r w:rsidRPr="003778F1">
        <w:rPr>
          <w:sz w:val="12"/>
        </w:rPr>
        <w:t xml:space="preserve">. The document then suggests that the ‘balanced and multi-vector character of Russia's foreign policy is … because of the geo-political position of Russia as the largest Euro-Asian power, its status as one of the leading States of the world and a permanent member of the UN Security Council. Our national interests today make it imperative to actively promote positive agenda covering the whole spectrum of international problems’. No shyness here. Russia, like other great powers, ‘fully recognizes its responsibility for maintenance of security both globally and regionally’ and if there is no interest for joint efforts from other State actors, </w:t>
      </w:r>
      <w:r w:rsidRPr="003778F1">
        <w:rPr>
          <w:rStyle w:val="StyleUnderline"/>
          <w:highlight w:val="cyan"/>
        </w:rPr>
        <w:t>Russia will</w:t>
      </w:r>
      <w:r w:rsidRPr="003778F1">
        <w:rPr>
          <w:rStyle w:val="StyleUnderline"/>
        </w:rPr>
        <w:t xml:space="preserve">, ‘in order to protect its national interests … </w:t>
      </w:r>
      <w:r w:rsidRPr="003778F1">
        <w:rPr>
          <w:rStyle w:val="StyleUnderline"/>
          <w:highlight w:val="cyan"/>
        </w:rPr>
        <w:t>have to act unilaterally</w:t>
      </w:r>
      <w:r w:rsidRPr="003778F1">
        <w:rPr>
          <w:sz w:val="12"/>
        </w:rPr>
        <w:t xml:space="preserve"> but always</w:t>
      </w:r>
    </w:p>
    <w:p w:rsidR="007F351E" w:rsidRPr="003778F1" w:rsidRDefault="007F351E" w:rsidP="007F351E">
      <w:pPr>
        <w:pStyle w:val="Heading4"/>
      </w:pPr>
      <w:r w:rsidRPr="003778F1">
        <w:t>Putin is scary</w:t>
      </w:r>
    </w:p>
    <w:p w:rsidR="007F351E" w:rsidRPr="003778F1" w:rsidRDefault="007F351E" w:rsidP="007F351E">
      <w:r w:rsidRPr="003778F1">
        <w:rPr>
          <w:rStyle w:val="Style13ptBold"/>
        </w:rPr>
        <w:t xml:space="preserve">Baev 13 </w:t>
      </w:r>
      <w:r w:rsidRPr="003778F1">
        <w:t>-Dr Pavel K. Baev is a Research Professor at the Peace Research Institute Oslo (PRIO), (“Putin’s Arctic Vision”, 2013, http://www.chathamhouse.org/sites/files/chathamhouse/public/The%20World%20Today/2013/AugSep/WT0413Baev.pdf///nemo)</w:t>
      </w:r>
    </w:p>
    <w:p w:rsidR="007F351E" w:rsidRPr="003778F1" w:rsidRDefault="007F351E" w:rsidP="007F351E">
      <w:pPr>
        <w:rPr>
          <w:u w:val="single"/>
        </w:rPr>
      </w:pPr>
      <w:r w:rsidRPr="003778F1">
        <w:rPr>
          <w:u w:val="single"/>
        </w:rPr>
        <w:t xml:space="preserve">The Arctic touches </w:t>
      </w:r>
      <w:r w:rsidRPr="003778F1">
        <w:rPr>
          <w:b/>
          <w:u w:val="single"/>
        </w:rPr>
        <w:t>deeper</w:t>
      </w:r>
      <w:r w:rsidRPr="003778F1">
        <w:rPr>
          <w:u w:val="single"/>
        </w:rPr>
        <w:t xml:space="preserve"> feelings in the Russian political mind than just greed for resources or fear of military threat. Beneath typically grandiloquent rhetoric, there is a deep sense of belonging to the vast cold and clean spaces of the Far North, often translated into the desire to own them</w:t>
      </w:r>
      <w:r w:rsidRPr="003778F1">
        <w:rPr>
          <w:sz w:val="16"/>
        </w:rPr>
        <w:t xml:space="preserve">. This feeling informs many conflicting aims, which Russia’s Arctic Development Strategy 2020, approved by President Putin in February this year, </w:t>
      </w:r>
      <w:proofErr w:type="gramStart"/>
      <w:r w:rsidRPr="003778F1">
        <w:rPr>
          <w:sz w:val="16"/>
        </w:rPr>
        <w:t>seeks</w:t>
      </w:r>
      <w:proofErr w:type="gramEnd"/>
      <w:r w:rsidRPr="003778F1">
        <w:rPr>
          <w:sz w:val="16"/>
        </w:rPr>
        <w:t xml:space="preserve"> to tie together. Unfortunately, it lapses into bureaucratic platitudes. </w:t>
      </w:r>
      <w:r w:rsidRPr="003778F1">
        <w:rPr>
          <w:u w:val="single"/>
        </w:rPr>
        <w:t>Russia’s Arctic policy is neither a mystery of confidential strategic plans nor an enigma of secret business enterprises; it is rather a muddle of inflated goals and eroding capabilities. There is, however, a key to this jumble. It is sovereignty, which is a key notion in Putin’s vision of Russia that is simultaneously a ‘great power’ and an ‘emerging power’, and a popular idea that underpins the urge to expand the legal boundaries of its continental shelf in the Arctic</w:t>
      </w:r>
      <w:r w:rsidRPr="003778F1">
        <w:rPr>
          <w:sz w:val="16"/>
        </w:rPr>
        <w:t xml:space="preserve"> Ocean by some 1.2 million square kilometres. The most direct translation of the vague concept of sovereignty is control over natural resources, particularly oil and gas fi elds. </w:t>
      </w:r>
      <w:r w:rsidRPr="003778F1">
        <w:rPr>
          <w:u w:val="single"/>
        </w:rPr>
        <w:t xml:space="preserve">The Arctic shelf is perceived as a ‘treasure chest’ of hydrocarbons, and the lack of reliable data only fuels expectations of a further infl w of oil rent. The state-owned gas and oil behemoths Gazprom and Rosneft are in no rush to exploit their shared monopoly on developing these off -shore reserves </w:t>
      </w:r>
      <w:r w:rsidRPr="003778F1">
        <w:rPr>
          <w:sz w:val="16"/>
        </w:rPr>
        <w:t xml:space="preserve">and are keen to transfer the costs of exploration to foreign partners. The collapse of the Shtokman project in the Barents Sea in 2012 due to the withdrawal of Norway’s Statoil highlighted the prohibitive cost of drilling in the Arctic seas. Disillusion at the delay in harvesting these petro-dividends is still sinking in. But Russia recognizes the need to cultivate ties with its Arctic neighbours. </w:t>
      </w:r>
      <w:r w:rsidRPr="003778F1">
        <w:rPr>
          <w:u w:val="single"/>
        </w:rPr>
        <w:t xml:space="preserve">Many avenues of cooperation, such as promoting the rights of indigenous peoples or focusing attention on climate change, are of limited interest to Moscow, but it is acknowledged that without the neighbours’ consent Russia’s claim for expanding its maritime borders has slim chance of approval in the UN Commission on the Limits of the Continental Shelf. </w:t>
      </w:r>
      <w:r w:rsidRPr="003778F1">
        <w:rPr>
          <w:sz w:val="16"/>
        </w:rPr>
        <w:t xml:space="preserve">Another prospect that drives cooperation is the opening up of the Northern Sea Route for commercial navigation. While polar ice is becoming less of a problem each year, the degradation of the supporting infrastructure, with the exception of hugely expensive ice-breakers, is a handicap. It is difficult to reconcile this professed commitment to cooperation with the determination to advance a massive rearmament programme, centred on the deployment of a new generation of Borei-class strategic submarines that would constitute the centrepiece of the Northern Fleet. Russia opposes </w:t>
      </w:r>
      <w:r w:rsidRPr="003778F1">
        <w:rPr>
          <w:u w:val="single"/>
        </w:rPr>
        <w:t xml:space="preserve">NATO activities in the Cold War’s old northern flank and deplores the arms race in the High North, but it is the only party that is modernizing its military capabilities inside the Arctic Circle. Russia’s northern neighbours are worried not only by the hundreds of nuclear warheads concentrated in the Kola </w:t>
      </w:r>
      <w:proofErr w:type="gramStart"/>
      <w:r w:rsidRPr="003778F1">
        <w:rPr>
          <w:u w:val="single"/>
        </w:rPr>
        <w:t>peninsula</w:t>
      </w:r>
      <w:proofErr w:type="gramEnd"/>
      <w:r w:rsidRPr="003778F1">
        <w:rPr>
          <w:u w:val="single"/>
        </w:rPr>
        <w:t xml:space="preserve"> but by the poor maintenance of submarines and their propensity to technical failure. It is disconcerting for Moscow that its position of military strength doesn’t grant it any political advantage in the Arctic. But even more troubling are the intentions of outsiders. China is showing persistent interest in Arctic aff airs and is examining options for navigation in the northern seas while paying only superficial respect to Russia’s obsession with sovereignty. The Kremlin is wary of crossing its mighty neighbour but insists that all regional matters should be managed by the Arctic ‘eight’ – Canada, Denmark, Finland, Iceland, Norway, Russia, Sweden and the US. This position would be more convincing were Russia able to keep its part of the Arctic house in better economic order and less loaded with nuclear risks. </w:t>
      </w:r>
    </w:p>
    <w:p w:rsidR="007F351E" w:rsidRPr="003778F1" w:rsidRDefault="007F351E" w:rsidP="0012763D">
      <w:pPr>
        <w:pStyle w:val="Heading3"/>
      </w:pPr>
      <w:r w:rsidRPr="003778F1">
        <w:t>Impact—Russian Economy</w:t>
      </w:r>
    </w:p>
    <w:p w:rsidR="007F351E" w:rsidRPr="003778F1" w:rsidRDefault="007F351E" w:rsidP="007F351E">
      <w:pPr>
        <w:pStyle w:val="Heading4"/>
      </w:pPr>
      <w:r w:rsidRPr="003778F1">
        <w:t>Arctic influence is key to Russia’s economy</w:t>
      </w:r>
    </w:p>
    <w:p w:rsidR="007F351E" w:rsidRPr="003778F1" w:rsidRDefault="007F351E" w:rsidP="007F351E">
      <w:r w:rsidRPr="003778F1">
        <w:rPr>
          <w:rStyle w:val="Style13ptBold"/>
        </w:rPr>
        <w:t>Zorro, 14</w:t>
      </w:r>
      <w:r w:rsidRPr="003778F1">
        <w:t xml:space="preserve"> [Mario Zorro, writer for the Global Public Policy Watch, a not for profit UK-based think tank, “WINTER SKIES, FROZEN SEAS AND NORTHERN SHORES VII: RUSSIA”, February 1, 2014, http://globalpublicpolicywatch.org/2014/02/01/winter-skies-frozen-seas-and-northern-shores-vii-russia/, Evan]</w:t>
      </w:r>
    </w:p>
    <w:p w:rsidR="007F351E" w:rsidRPr="003778F1" w:rsidRDefault="007F351E" w:rsidP="007F351E">
      <w:r w:rsidRPr="003778F1">
        <w:t xml:space="preserve">There are </w:t>
      </w:r>
      <w:r w:rsidRPr="003778F1">
        <w:rPr>
          <w:rStyle w:val="Emphasis"/>
        </w:rPr>
        <w:t>two economic factors</w:t>
      </w:r>
      <w:r w:rsidRPr="003778F1">
        <w:t xml:space="preserve"> that </w:t>
      </w:r>
      <w:r w:rsidRPr="003778F1">
        <w:rPr>
          <w:rStyle w:val="StyleUnderline"/>
        </w:rPr>
        <w:t>push Russia to adopt the attitude it is taking on the area</w:t>
      </w:r>
      <w:r w:rsidRPr="003778F1">
        <w:t xml:space="preserve">. The first is that all </w:t>
      </w:r>
      <w:r w:rsidRPr="003778F1">
        <w:rPr>
          <w:rStyle w:val="StyleUnderline"/>
        </w:rPr>
        <w:t>along the Russian Artic seashore, another of the shipping routes will be placed: the Northeast Passage</w:t>
      </w:r>
      <w:r w:rsidRPr="003778F1">
        <w:t xml:space="preserve"> or Northern Sea Route, </w:t>
      </w:r>
      <w:r w:rsidRPr="003778F1">
        <w:rPr>
          <w:rStyle w:val="StyleUnderline"/>
        </w:rPr>
        <w:t>which</w:t>
      </w:r>
      <w:r w:rsidRPr="003778F1">
        <w:t xml:space="preserve">, according to Sokolov (2012), </w:t>
      </w:r>
      <w:r w:rsidRPr="003778F1">
        <w:rPr>
          <w:rStyle w:val="StyleUnderline"/>
        </w:rPr>
        <w:t>will provide a shorter alternative to other shipping routes</w:t>
      </w:r>
      <w:r w:rsidRPr="003778F1">
        <w:t xml:space="preserve"> such as the Southerly Route (from Europe to the Far East) and those that make use of the Panama Canal for connecting the US West Coast and Europe3. </w:t>
      </w:r>
      <w:r w:rsidRPr="003778F1">
        <w:rPr>
          <w:rStyle w:val="StyleUnderline"/>
        </w:rPr>
        <w:t>Russia</w:t>
      </w:r>
      <w:r w:rsidRPr="003778F1">
        <w:t xml:space="preserve">, according to Zysk (2010), </w:t>
      </w:r>
      <w:r w:rsidRPr="003778F1">
        <w:rPr>
          <w:rStyle w:val="StyleUnderline"/>
        </w:rPr>
        <w:t>thinks that a profit can be made out of this route, and intends to use the route as a way for Russian strategic industries to move their goods and products to the destination markets</w:t>
      </w:r>
      <w:r w:rsidRPr="003778F1">
        <w:t xml:space="preserve">. But </w:t>
      </w:r>
      <w:r w:rsidRPr="003778F1">
        <w:rPr>
          <w:rStyle w:val="StyleUnderline"/>
        </w:rPr>
        <w:t>it will also provide the infrastructure needed for the utilization of that route by Russian owned ships and others from different nationalities</w:t>
      </w:r>
      <w:r w:rsidRPr="003778F1">
        <w:t xml:space="preserve">. By 2015, for example, Russia aims to have completed the establishment and development of infrastructure, as well as a system of management for communication for such a </w:t>
      </w:r>
      <w:proofErr w:type="gramStart"/>
      <w:r w:rsidRPr="003778F1">
        <w:t>route, that</w:t>
      </w:r>
      <w:proofErr w:type="gramEnd"/>
      <w:r w:rsidRPr="003778F1">
        <w:t xml:space="preserve"> is predicted to be used by an estimated 6 to 15 million tons of transit. </w:t>
      </w:r>
      <w:r w:rsidRPr="003778F1">
        <w:rPr>
          <w:rStyle w:val="StyleUnderline"/>
        </w:rPr>
        <w:t>Harbours are also</w:t>
      </w:r>
      <w:r w:rsidRPr="003778F1">
        <w:t xml:space="preserve"> on </w:t>
      </w:r>
      <w:r w:rsidRPr="003778F1">
        <w:rPr>
          <w:rStyle w:val="StyleUnderline"/>
        </w:rPr>
        <w:t>to be developed along with the construction of new icebreakers capable of carrying helicopters for SAR operations</w:t>
      </w:r>
      <w:r w:rsidRPr="003778F1">
        <w:t xml:space="preserve">, since the current fleet of that type of vessels are close decommission. However, recent economic conditions have taken their toll, halting even the development and construction of the new vessels (Zysk, 2010). </w:t>
      </w:r>
      <w:r w:rsidRPr="003778F1">
        <w:rPr>
          <w:rStyle w:val="StyleUnderline"/>
        </w:rPr>
        <w:t>The second factor is</w:t>
      </w:r>
      <w:r w:rsidRPr="003778F1">
        <w:t xml:space="preserve"> of the aforementioned </w:t>
      </w:r>
      <w:r w:rsidRPr="003778F1">
        <w:rPr>
          <w:rStyle w:val="StyleUnderline"/>
        </w:rPr>
        <w:t>resources</w:t>
      </w:r>
      <w:r w:rsidRPr="003778F1">
        <w:t xml:space="preserve">. In a deeper view and according to Zysk (2010), </w:t>
      </w:r>
      <w:r w:rsidRPr="003778F1">
        <w:rPr>
          <w:rStyle w:val="StyleUnderline"/>
        </w:rPr>
        <w:t>20% of Russia’s GDP is being produced in the Arctic region of the country – growth that can be boosted by the prospective resources and the previously mentioned shipping passage</w:t>
      </w:r>
      <w:r w:rsidRPr="003778F1">
        <w:t xml:space="preserve">. But as Zysk (2010) also mentions, </w:t>
      </w:r>
      <w:r w:rsidRPr="003778F1">
        <w:rPr>
          <w:rStyle w:val="StyleUnderline"/>
        </w:rPr>
        <w:t>the importance of the Arctic for Russia has another element that explains the need to “increase the resource base” as was expressed in its Arctic Strategy. It has to do with</w:t>
      </w:r>
      <w:r w:rsidRPr="003778F1">
        <w:t xml:space="preserve"> regaining relevance in international politics by </w:t>
      </w:r>
      <w:r w:rsidRPr="003778F1">
        <w:rPr>
          <w:rStyle w:val="StyleUnderline"/>
        </w:rPr>
        <w:t xml:space="preserve">reaching energy </w:t>
      </w:r>
      <w:proofErr w:type="gramStart"/>
      <w:r w:rsidRPr="003778F1">
        <w:rPr>
          <w:rStyle w:val="StyleUnderline"/>
        </w:rPr>
        <w:t>independence,</w:t>
      </w:r>
      <w:proofErr w:type="gramEnd"/>
      <w:r w:rsidRPr="003778F1">
        <w:rPr>
          <w:rStyle w:val="StyleUnderline"/>
        </w:rPr>
        <w:t xml:space="preserve"> and a considerable quantity of oil and gas resources, amongst others, are located in Arctic waters</w:t>
      </w:r>
      <w:r w:rsidRPr="003778F1">
        <w:t xml:space="preserve">. Baev (2010) mentions that </w:t>
      </w:r>
      <w:r w:rsidRPr="003778F1">
        <w:rPr>
          <w:rStyle w:val="StyleUnderline"/>
        </w:rPr>
        <w:t>the Arctic reserves of oil, natural gas, coal, gold and diamonds would have a value of near 5 trillion dollars, at least according to</w:t>
      </w:r>
      <w:r w:rsidRPr="003778F1">
        <w:t xml:space="preserve"> Russian President Vladimir </w:t>
      </w:r>
      <w:r w:rsidRPr="003778F1">
        <w:rPr>
          <w:rStyle w:val="StyleUnderline"/>
        </w:rPr>
        <w:t>Putin</w:t>
      </w:r>
      <w:r w:rsidRPr="003778F1">
        <w:t xml:space="preserve">’s statement. The problem is that, </w:t>
      </w:r>
      <w:r w:rsidRPr="003778F1">
        <w:rPr>
          <w:rStyle w:val="StyleUnderline"/>
        </w:rPr>
        <w:t>given certain external economic factors, the development of those resources will not be as significant as it would initially appear to be. The economic downturn, the relative low prices for energy and a drop on export and revenues suffered by</w:t>
      </w:r>
      <w:r w:rsidRPr="003778F1">
        <w:t xml:space="preserve"> the biggest Russian oil company </w:t>
      </w:r>
      <w:r w:rsidRPr="003778F1">
        <w:rPr>
          <w:rStyle w:val="StyleUnderline"/>
        </w:rPr>
        <w:t>Gazprom led to a delay in the launching of one of the biggest offshore gas fields in the world</w:t>
      </w:r>
      <w:r w:rsidRPr="003778F1">
        <w:t xml:space="preserve"> (Zysk, 2010). And as though things were not bad enough, the lack of basic infrastructure to support the project is also increasing the delay, along with the exerted monopoly on the industry that keeps other companies other than those owned by the Russian state (i.e. Gazprom and Rosneft) away from the areas to be explored and exploited (Baev, 2010). Given the previous explanations, </w:t>
      </w:r>
      <w:r w:rsidRPr="003778F1">
        <w:rPr>
          <w:rStyle w:val="StyleUnderline"/>
        </w:rPr>
        <w:t>it is understandable why Russia is setting its eyes on its northern area. Its economy, as well as it political ambitions</w:t>
      </w:r>
      <w:r w:rsidRPr="003778F1">
        <w:t xml:space="preserve">, simply </w:t>
      </w:r>
      <w:r w:rsidRPr="003778F1">
        <w:rPr>
          <w:rStyle w:val="Emphasis"/>
        </w:rPr>
        <w:t>drives Russia to do so</w:t>
      </w:r>
      <w:r w:rsidRPr="003778F1">
        <w:t xml:space="preserve">, </w:t>
      </w:r>
      <w:r w:rsidRPr="003778F1">
        <w:rPr>
          <w:rStyle w:val="StyleUnderline"/>
        </w:rPr>
        <w:t>especially when there are oil reserves that can aid the Russian economy as well as the sole presence of a new shipping route such as the Northeast Passage</w:t>
      </w:r>
      <w:r w:rsidRPr="003778F1">
        <w:t xml:space="preserve">. And as it can be observed, </w:t>
      </w:r>
      <w:r w:rsidRPr="003778F1">
        <w:rPr>
          <w:rStyle w:val="StyleUnderline"/>
        </w:rPr>
        <w:t>even today the Russian economy needs urgent aid while the ghost of the crisis left after the collapse of the Soviet Union still haunts the Russian policymakers and the political establishment, along with the ghosts of the promises in both (geo)political and economic areas</w:t>
      </w:r>
      <w:r w:rsidRPr="003778F1">
        <w:t>.</w:t>
      </w:r>
    </w:p>
    <w:p w:rsidR="003778F1" w:rsidRPr="003778F1" w:rsidRDefault="003778F1" w:rsidP="003778F1">
      <w:pPr>
        <w:pStyle w:val="Heading4"/>
      </w:pPr>
      <w:r w:rsidRPr="003778F1">
        <w:t>Increased Russia presence in the Arctic will expand its oil market</w:t>
      </w:r>
    </w:p>
    <w:p w:rsidR="003778F1" w:rsidRPr="003778F1" w:rsidRDefault="003778F1" w:rsidP="003778F1">
      <w:pPr>
        <w:tabs>
          <w:tab w:val="left" w:pos="7250"/>
        </w:tabs>
      </w:pPr>
      <w:r w:rsidRPr="003778F1">
        <w:rPr>
          <w:rStyle w:val="Style13ptBold"/>
        </w:rPr>
        <w:t xml:space="preserve">Johnston, 13 </w:t>
      </w:r>
      <w:r w:rsidRPr="003778F1">
        <w:t xml:space="preserve">– Defense Research and Development Canada (Peter F., “Arctic Energy Resources: Security and Environmental Implications,” Journal of Strategic Security, Volume 5 Issue 3 2012, pp. 13-32, </w:t>
      </w:r>
      <w:hyperlink r:id="rId12" w:history="1">
        <w:r w:rsidRPr="003778F1">
          <w:rPr>
            <w:rStyle w:val="Hyperlink"/>
          </w:rPr>
          <w:t>http://www.jmss.org/jmss/index.php/jmss/article/view/298)//VIVIENNE</w:t>
        </w:r>
      </w:hyperlink>
    </w:p>
    <w:p w:rsidR="003778F1" w:rsidRPr="003778F1" w:rsidRDefault="003778F1" w:rsidP="003778F1">
      <w:pPr>
        <w:tabs>
          <w:tab w:val="left" w:pos="7250"/>
        </w:tabs>
      </w:pPr>
      <w:r w:rsidRPr="003778F1">
        <w:t>**note: IOCs= International Oil Companies, NOCs=National Oil Companies **</w:t>
      </w:r>
    </w:p>
    <w:p w:rsidR="003778F1" w:rsidRPr="003778F1" w:rsidRDefault="003778F1" w:rsidP="003778F1">
      <w:pPr>
        <w:rPr>
          <w:sz w:val="16"/>
        </w:rPr>
      </w:pPr>
      <w:r w:rsidRPr="003778F1">
        <w:rPr>
          <w:rStyle w:val="StyleUnderline"/>
        </w:rPr>
        <w:t>Reserve ownership by NOCs does not necessarily exclude participation by IOCs in the development of these resources</w:t>
      </w:r>
      <w:r w:rsidRPr="003778F1">
        <w:rPr>
          <w:sz w:val="16"/>
        </w:rPr>
        <w:t xml:space="preserve">. However, recent history is replete with cases where contractual agreements were changed to the disadvantage of the IOCs by the host country after significant development of the reserves had taken place. Thus, </w:t>
      </w:r>
      <w:r w:rsidRPr="003778F1">
        <w:rPr>
          <w:rStyle w:val="StyleUnderline"/>
        </w:rPr>
        <w:t>the IOCs put themselves at considerable financial risk entering into agreements with some countries that operate nationalized companies</w:t>
      </w:r>
      <w:r w:rsidRPr="003778F1">
        <w:rPr>
          <w:sz w:val="16"/>
        </w:rPr>
        <w:t xml:space="preserve">. This risk has led many IOCs to seek development opportunities in areas that are not controlled by NOCs, and many regions of the Arctic meet this criterion. IOCs are not the only companies looking to benefit from the potential to develop these resources at profit. Two of the Arctic states, Norway and </w:t>
      </w:r>
      <w:r w:rsidRPr="003778F1">
        <w:rPr>
          <w:rStyle w:val="StyleUnderline"/>
        </w:rPr>
        <w:t>Russia</w:t>
      </w:r>
      <w:r w:rsidRPr="003778F1">
        <w:rPr>
          <w:sz w:val="16"/>
        </w:rPr>
        <w:t xml:space="preserve">, both </w:t>
      </w:r>
      <w:r w:rsidRPr="003778F1">
        <w:rPr>
          <w:rStyle w:val="StyleUnderline"/>
        </w:rPr>
        <w:t>operate NOCs that are already extensively engaged in operations s in the region.</w:t>
      </w:r>
      <w:r w:rsidRPr="003778F1">
        <w:rPr>
          <w:sz w:val="16"/>
        </w:rPr>
        <w:t xml:space="preserve"> Both </w:t>
      </w:r>
      <w:r w:rsidRPr="003778F1">
        <w:rPr>
          <w:rStyle w:val="StyleUnderline"/>
        </w:rPr>
        <w:t>Russia</w:t>
      </w:r>
      <w:r w:rsidRPr="003778F1">
        <w:rPr>
          <w:sz w:val="16"/>
        </w:rPr>
        <w:t xml:space="preserve"> and Norway also </w:t>
      </w:r>
      <w:r w:rsidRPr="003778F1">
        <w:rPr>
          <w:rStyle w:val="StyleUnderline"/>
        </w:rPr>
        <w:t>have plans to increase their extraction operations in the Arctic as existing fields in other areas mature and become less productive</w:t>
      </w:r>
      <w:r w:rsidRPr="003778F1">
        <w:rPr>
          <w:sz w:val="16"/>
        </w:rPr>
        <w:t xml:space="preserve">. Indeed, a recently discovered oil field in Norway's Barents Sea is estimated to hold 3.66 billion barrels and is expected to be producing by 2013.4 </w:t>
      </w:r>
      <w:proofErr w:type="gramStart"/>
      <w:r w:rsidRPr="003778F1">
        <w:rPr>
          <w:rStyle w:val="StyleUnderline"/>
        </w:rPr>
        <w:t>For</w:t>
      </w:r>
      <w:proofErr w:type="gramEnd"/>
      <w:r w:rsidRPr="003778F1">
        <w:rPr>
          <w:sz w:val="16"/>
        </w:rPr>
        <w:t xml:space="preserve"> both </w:t>
      </w:r>
      <w:r w:rsidRPr="003778F1">
        <w:rPr>
          <w:rStyle w:val="StyleUnderline"/>
        </w:rPr>
        <w:t>Russia</w:t>
      </w:r>
      <w:r w:rsidRPr="003778F1">
        <w:rPr>
          <w:sz w:val="16"/>
        </w:rPr>
        <w:t xml:space="preserve"> and Norway, </w:t>
      </w:r>
      <w:r w:rsidRPr="003778F1">
        <w:rPr>
          <w:rStyle w:val="StyleUnderline"/>
        </w:rPr>
        <w:t>expanded operations in the Arctic will enable them to meet ongoing contractual sales obligations. In Russia's case, increased activity in the Arctic will also enable it to sell more oil and gas to the Asian market.</w:t>
      </w:r>
      <w:r w:rsidRPr="003778F1">
        <w:rPr>
          <w:sz w:val="16"/>
        </w:rPr>
        <w:t xml:space="preserve"> China is another country that operates NOCs and has also expressed interest in gaining access to Arctic resources. Hence, the Arctic not only offers opportunities for IOCs seeking unclaimed reserves, but also for NOCs seeking to maintain or increase their output. </w:t>
      </w:r>
    </w:p>
    <w:p w:rsidR="003778F1" w:rsidRPr="003778F1" w:rsidRDefault="003778F1" w:rsidP="003778F1">
      <w:pPr>
        <w:pStyle w:val="Heading4"/>
      </w:pPr>
      <w:r w:rsidRPr="003778F1">
        <w:t>That’s key to their economy</w:t>
      </w:r>
    </w:p>
    <w:p w:rsidR="003778F1" w:rsidRPr="003778F1" w:rsidRDefault="003778F1" w:rsidP="003778F1">
      <w:pPr>
        <w:tabs>
          <w:tab w:val="left" w:pos="7250"/>
        </w:tabs>
      </w:pPr>
      <w:r w:rsidRPr="003778F1">
        <w:rPr>
          <w:rStyle w:val="Style13ptBold"/>
        </w:rPr>
        <w:t xml:space="preserve">Johnston, 13 </w:t>
      </w:r>
      <w:r w:rsidRPr="003778F1">
        <w:t xml:space="preserve">– Defense Research and Development Canada (Peter F., “Arctic Energy Resources: Security and Environmental Implications,” Journal of Strategic Security, Volume 5 Issue 3 2012, pp. 13-32, </w:t>
      </w:r>
      <w:hyperlink r:id="rId13" w:history="1">
        <w:r w:rsidRPr="003778F1">
          <w:rPr>
            <w:rStyle w:val="Hyperlink"/>
          </w:rPr>
          <w:t>http://www.jmss.org/jmss/index.php/jmss/article/view/298)//VIVIENNE</w:t>
        </w:r>
      </w:hyperlink>
    </w:p>
    <w:p w:rsidR="003778F1" w:rsidRPr="003778F1" w:rsidRDefault="003778F1" w:rsidP="003778F1">
      <w:pPr>
        <w:rPr>
          <w:rStyle w:val="StyleUnderline"/>
        </w:rPr>
      </w:pPr>
      <w:r w:rsidRPr="003778F1">
        <w:rPr>
          <w:rStyle w:val="StyleUnderline"/>
        </w:rPr>
        <w:t>Russia's actions</w:t>
      </w:r>
      <w:r w:rsidRPr="003778F1">
        <w:rPr>
          <w:rStyle w:val="StyleUnderline"/>
          <w:sz w:val="16"/>
          <w:u w:val="none"/>
        </w:rPr>
        <w:t xml:space="preserve">, more importantly, </w:t>
      </w:r>
      <w:r w:rsidRPr="003778F1">
        <w:rPr>
          <w:rStyle w:val="StyleUnderline"/>
        </w:rPr>
        <w:t>need to be considered in the context of the difficulties that the country faces due to its economic</w:t>
      </w:r>
      <w:r w:rsidRPr="003778F1">
        <w:rPr>
          <w:rStyle w:val="StyleUnderline"/>
          <w:sz w:val="16"/>
          <w:u w:val="none"/>
        </w:rPr>
        <w:t xml:space="preserve"> and demographic </w:t>
      </w:r>
      <w:r w:rsidRPr="003778F1">
        <w:rPr>
          <w:rStyle w:val="StyleUnderline"/>
        </w:rPr>
        <w:t>challenges</w:t>
      </w:r>
      <w:r w:rsidRPr="003778F1">
        <w:rPr>
          <w:rStyle w:val="StyleUnderline"/>
          <w:sz w:val="16"/>
          <w:u w:val="none"/>
        </w:rPr>
        <w:t xml:space="preserve">. </w:t>
      </w:r>
      <w:r w:rsidRPr="003778F1">
        <w:rPr>
          <w:rStyle w:val="StyleUnderline"/>
        </w:rPr>
        <w:t>The Russian economy</w:t>
      </w:r>
      <w:r w:rsidRPr="003778F1">
        <w:rPr>
          <w:rStyle w:val="StyleUnderline"/>
          <w:sz w:val="16"/>
          <w:u w:val="none"/>
        </w:rPr>
        <w:t xml:space="preserve">, for instance, </w:t>
      </w:r>
      <w:r w:rsidRPr="003778F1">
        <w:rPr>
          <w:rStyle w:val="StyleUnderline"/>
        </w:rPr>
        <w:t xml:space="preserve">is decidedly dependent on oil and gas exports, thereby limiting the development of other sectors and leaving it vulnerable to boom and bust cycles. </w:t>
      </w:r>
      <w:r w:rsidRPr="003778F1">
        <w:rPr>
          <w:rStyle w:val="StyleUnderline"/>
          <w:sz w:val="16"/>
          <w:u w:val="none"/>
        </w:rPr>
        <w:t xml:space="preserve">Russia's economy is also notoriously corrupt and lacks legal protection for investors, </w:t>
      </w:r>
      <w:r w:rsidRPr="003778F1">
        <w:rPr>
          <w:rStyle w:val="StyleUnderline"/>
        </w:rPr>
        <w:t>which reduces its ability to attract new capital and potential business partners</w:t>
      </w:r>
      <w:r w:rsidRPr="003778F1">
        <w:rPr>
          <w:rStyle w:val="StyleUnderline"/>
          <w:sz w:val="16"/>
          <w:u w:val="none"/>
        </w:rPr>
        <w:t xml:space="preserve">. Yet, </w:t>
      </w:r>
      <w:r w:rsidRPr="003778F1">
        <w:rPr>
          <w:rStyle w:val="StyleUnderline"/>
        </w:rPr>
        <w:t>its oil and gas companies need external investors and partners to successfully develop the Arctic reserves.</w:t>
      </w:r>
      <w:r w:rsidRPr="003778F1">
        <w:rPr>
          <w:rStyle w:val="StyleUnderline"/>
          <w:sz w:val="16"/>
          <w:u w:val="none"/>
        </w:rPr>
        <w:t xml:space="preserve"> Demographically, Russia has suffered from a sustained decline in population that also threatens to undermine its economy in the coming years. </w:t>
      </w:r>
      <w:r w:rsidRPr="003778F1">
        <w:rPr>
          <w:rStyle w:val="StyleUnderline"/>
        </w:rPr>
        <w:t>These</w:t>
      </w:r>
      <w:r w:rsidRPr="003778F1">
        <w:rPr>
          <w:rStyle w:val="StyleUnderline"/>
          <w:sz w:val="16"/>
          <w:u w:val="none"/>
        </w:rPr>
        <w:t xml:space="preserve"> structural </w:t>
      </w:r>
      <w:r w:rsidRPr="003778F1">
        <w:rPr>
          <w:rStyle w:val="StyleUnderline"/>
        </w:rPr>
        <w:t>challenges</w:t>
      </w:r>
      <w:r w:rsidRPr="003778F1">
        <w:rPr>
          <w:rStyle w:val="StyleUnderline"/>
          <w:sz w:val="16"/>
          <w:u w:val="none"/>
        </w:rPr>
        <w:t xml:space="preserve">, in turn, </w:t>
      </w:r>
      <w:r w:rsidRPr="003778F1">
        <w:rPr>
          <w:rStyle w:val="StyleUnderline"/>
        </w:rPr>
        <w:t xml:space="preserve">have limited Russia's ability to improve its military capabilities.29 </w:t>
      </w:r>
      <w:proofErr w:type="gramStart"/>
      <w:r w:rsidRPr="003778F1">
        <w:rPr>
          <w:rStyle w:val="StyleUnderline"/>
        </w:rPr>
        <w:t>These</w:t>
      </w:r>
      <w:proofErr w:type="gramEnd"/>
      <w:r w:rsidRPr="003778F1">
        <w:rPr>
          <w:rStyle w:val="StyleUnderline"/>
        </w:rPr>
        <w:t xml:space="preserve"> limits on Russia's national power militate toward a cooperative military and diplomatic agenda rather than a confrontational one.</w:t>
      </w:r>
    </w:p>
    <w:p w:rsidR="003778F1" w:rsidRPr="003778F1" w:rsidRDefault="003778F1" w:rsidP="003778F1">
      <w:pPr>
        <w:pStyle w:val="Heading4"/>
        <w:rPr>
          <w:rFonts w:eastAsia="Times New Roman"/>
        </w:rPr>
      </w:pPr>
      <w:r w:rsidRPr="003778F1">
        <w:rPr>
          <w:rFonts w:eastAsia="Times New Roman"/>
        </w:rPr>
        <w:t>Nuclear war</w:t>
      </w:r>
    </w:p>
    <w:p w:rsidR="003778F1" w:rsidRPr="003778F1" w:rsidRDefault="003778F1" w:rsidP="003778F1">
      <w:r w:rsidRPr="003778F1">
        <w:rPr>
          <w:rStyle w:val="Style13ptBold"/>
        </w:rPr>
        <w:t>Filger 9</w:t>
      </w:r>
      <w:r w:rsidRPr="003778F1">
        <w:t xml:space="preserve"> – Huffington Post author (Sheldon, Huffington Post, “Russian Economy Faces Disastrous Free Fall Contraction,” 5/10/2009, </w:t>
      </w:r>
      <w:hyperlink r:id="rId14" w:history="1">
        <w:r w:rsidRPr="003778F1">
          <w:rPr>
            <w:rStyle w:val="Hyperlink"/>
          </w:rPr>
          <w:t>http://www.globaleconomiccrisis.com/blog/archives/356</w:t>
        </w:r>
      </w:hyperlink>
      <w:r w:rsidRPr="003778F1">
        <w:t>)//VIVIENNE</w:t>
      </w:r>
    </w:p>
    <w:p w:rsidR="003778F1" w:rsidRPr="003778F1" w:rsidRDefault="003778F1" w:rsidP="003778F1">
      <w:pPr>
        <w:rPr>
          <w:sz w:val="16"/>
        </w:rPr>
      </w:pPr>
      <w:r w:rsidRPr="003778F1">
        <w:rPr>
          <w:rStyle w:val="StyleUnderline"/>
        </w:rPr>
        <w:t>In Russia,</w:t>
      </w:r>
      <w:r w:rsidRPr="003778F1">
        <w:rPr>
          <w:sz w:val="16"/>
        </w:rPr>
        <w:t xml:space="preserve"> historically</w:t>
      </w:r>
      <w:r w:rsidRPr="003778F1">
        <w:rPr>
          <w:rStyle w:val="StyleUnderline"/>
        </w:rPr>
        <w:t>, economic health and political stability are intertwined</w:t>
      </w:r>
      <w:r w:rsidRPr="003778F1">
        <w:rPr>
          <w:sz w:val="16"/>
        </w:rPr>
        <w:t xml:space="preserve"> to a degree that is rarely encountered in other major industrialized economies. It was the </w:t>
      </w:r>
      <w:r w:rsidRPr="003778F1">
        <w:rPr>
          <w:rStyle w:val="StyleUnderline"/>
        </w:rPr>
        <w:t>economic stagnation</w:t>
      </w:r>
      <w:r w:rsidRPr="003778F1">
        <w:rPr>
          <w:sz w:val="16"/>
        </w:rPr>
        <w:t xml:space="preserve"> of the former Soviet Union that </w:t>
      </w:r>
      <w:r w:rsidRPr="003778F1">
        <w:rPr>
          <w:rStyle w:val="StyleUnderline"/>
        </w:rPr>
        <w:t>led to its political downfall</w:t>
      </w:r>
      <w:r w:rsidRPr="003778F1">
        <w:rPr>
          <w:sz w:val="16"/>
        </w:rPr>
        <w:t xml:space="preserve">. Similarly, Medvedev and Putin, both intimately acquainted with their nation's history, are unquestionably alarmed at the prospect that </w:t>
      </w:r>
      <w:r w:rsidRPr="003778F1">
        <w:rPr>
          <w:rStyle w:val="StyleUnderline"/>
        </w:rPr>
        <w:t>Russia's economic crisis will endanger the nation's political stabilit</w:t>
      </w:r>
      <w:r w:rsidRPr="003778F1">
        <w:rPr>
          <w:sz w:val="16"/>
        </w:rPr>
        <w:t xml:space="preserve">y, achieved at great cost after years of chaos following the demise of the Soviet Union. Already, </w:t>
      </w:r>
      <w:r w:rsidRPr="003778F1">
        <w:rPr>
          <w:rStyle w:val="StyleUnderline"/>
        </w:rPr>
        <w:t>strikes and protests are occurring</w:t>
      </w:r>
      <w:r w:rsidRPr="003778F1">
        <w:rPr>
          <w:sz w:val="16"/>
        </w:rPr>
        <w:t xml:space="preserve">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Should the Russian economy deteriorate to the point where economic collapse is not out of the question, </w:t>
      </w:r>
      <w:r w:rsidRPr="003778F1">
        <w:rPr>
          <w:rStyle w:val="StyleUnderline"/>
        </w:rPr>
        <w:t>the impact will go far beyond the obvious accelerant</w:t>
      </w:r>
      <w:r w:rsidRPr="003778F1">
        <w:rPr>
          <w:sz w:val="16"/>
        </w:rPr>
        <w:t xml:space="preserve"> such an outcome would be for the Global Economic </w:t>
      </w:r>
      <w:proofErr w:type="gramStart"/>
      <w:r w:rsidRPr="003778F1">
        <w:rPr>
          <w:sz w:val="16"/>
        </w:rPr>
        <w:t>Crisis.</w:t>
      </w:r>
      <w:proofErr w:type="gramEnd"/>
      <w:r w:rsidRPr="003778F1">
        <w:rPr>
          <w:sz w:val="16"/>
        </w:rPr>
        <w:t xml:space="preserve"> There is a geopolitical dimension that is even more relevant then the economic context. Despite its economic vulnerabilities and perceived decline from superpower status, </w:t>
      </w:r>
      <w:r w:rsidRPr="003778F1">
        <w:rPr>
          <w:rStyle w:val="StyleUnderline"/>
        </w:rPr>
        <w:t xml:space="preserve">Russia remains one of only two nations on earth with a nuclear arsenal of sufficient scope and capability to destroy the world </w:t>
      </w:r>
      <w:r w:rsidRPr="003778F1">
        <w:rPr>
          <w:sz w:val="16"/>
        </w:rPr>
        <w:t xml:space="preserve">as we know it. For that reason, it is not only President Medvedev and Prime Minister Putin who will be lying awake at nights over the prospect that </w:t>
      </w:r>
      <w:r w:rsidRPr="003778F1">
        <w:rPr>
          <w:rStyle w:val="StyleUnderline"/>
        </w:rPr>
        <w:t>a national economic crisis can transform itself into a virulent and destabilizing social and political upheaval.</w:t>
      </w:r>
      <w:r w:rsidRPr="003778F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w:t>
      </w:r>
      <w:r w:rsidRPr="003778F1">
        <w:rPr>
          <w:rStyle w:val="StyleUnderline"/>
        </w:rPr>
        <w:t>security forces responsible for guarding the nation's nuclear arsenal went without pay for months at a time</w:t>
      </w:r>
      <w:r w:rsidRPr="003778F1">
        <w:rPr>
          <w:sz w:val="16"/>
        </w:rPr>
        <w:t xml:space="preserve">, leading to fears that desperate </w:t>
      </w:r>
      <w:r w:rsidRPr="003778F1">
        <w:rPr>
          <w:rStyle w:val="StyleUnderline"/>
        </w:rPr>
        <w:t>personnel would illicitly sell nuclear weapons to terrorist organizations.</w:t>
      </w:r>
      <w:r w:rsidRPr="003778F1">
        <w:rPr>
          <w:sz w:val="16"/>
        </w:rPr>
        <w:t xml:space="preserve"> If the current economic crisis in Russia were to deteriorate much further, </w:t>
      </w:r>
      <w:r w:rsidRPr="003778F1">
        <w:rPr>
          <w:rStyle w:val="StyleUnderline"/>
        </w:rPr>
        <w:t>how secure would the Russian nuclear arsenal remain</w:t>
      </w:r>
      <w:r w:rsidRPr="003778F1">
        <w:rPr>
          <w:sz w:val="16"/>
        </w:rPr>
        <w:t>? It may be that the financial impact of the Global Economic Crisis is its least dangerous consequence.</w:t>
      </w:r>
    </w:p>
    <w:p w:rsidR="003778F1" w:rsidRPr="003778F1" w:rsidRDefault="003778F1" w:rsidP="003778F1">
      <w:pPr>
        <w:rPr>
          <w:sz w:val="14"/>
        </w:rPr>
      </w:pPr>
    </w:p>
    <w:p w:rsidR="0012763D" w:rsidRPr="003778F1" w:rsidRDefault="0012763D" w:rsidP="0012763D">
      <w:pPr>
        <w:pStyle w:val="Heading3"/>
      </w:pPr>
      <w:r w:rsidRPr="003778F1">
        <w:t>Impact—Russian Militarization</w:t>
      </w:r>
    </w:p>
    <w:p w:rsidR="0012763D" w:rsidRPr="003778F1" w:rsidRDefault="0012763D" w:rsidP="0012763D">
      <w:pPr>
        <w:pStyle w:val="Heading4"/>
      </w:pPr>
      <w:r w:rsidRPr="003778F1">
        <w:t>Desire for energy sparks Russian militarization – risks conflict</w:t>
      </w:r>
    </w:p>
    <w:p w:rsidR="0012763D" w:rsidRPr="003778F1" w:rsidRDefault="0012763D" w:rsidP="0012763D">
      <w:r w:rsidRPr="003778F1">
        <w:rPr>
          <w:rStyle w:val="Style13ptBold"/>
        </w:rPr>
        <w:t xml:space="preserve">Zysk, 08 </w:t>
      </w:r>
      <w:r w:rsidRPr="003778F1">
        <w:t>– Research Fellow, Institute for Defence Studies, Norway (Katarzyna Bozena, “Russian Military Power and the Arctic”, EU Russia Centre, October, http://www.isn.ethz.ch/Digital-Library/Publications/Detail/?ots591=0c54e3b3-1e9c-be1e-2c24-a6a8c7060233&amp;lng=en&amp;id=99789)//VIVIENNE</w:t>
      </w:r>
    </w:p>
    <w:p w:rsidR="0012763D" w:rsidRPr="003778F1" w:rsidRDefault="0012763D" w:rsidP="0012763D">
      <w:pPr>
        <w:rPr>
          <w:rStyle w:val="StyleUnderline"/>
        </w:rPr>
      </w:pPr>
      <w:r w:rsidRPr="003778F1">
        <w:rPr>
          <w:sz w:val="16"/>
        </w:rPr>
        <w:t xml:space="preserve">One additional ingredient is increasingly referred to: the economic importance of the Barents Sea and the possibility that Russian armed forces – more precisely the Northern Fleet – could be used to defend Russia’s economic interests. </w:t>
      </w:r>
      <w:r w:rsidRPr="003778F1">
        <w:rPr>
          <w:rStyle w:val="StyleUnderline"/>
        </w:rPr>
        <w:t>The move towards Russian remilitarisation and intensification of military activity in the High North has coincided with increased</w:t>
      </w:r>
      <w:r w:rsidRPr="003778F1">
        <w:rPr>
          <w:sz w:val="16"/>
        </w:rPr>
        <w:t xml:space="preserve"> regional and </w:t>
      </w:r>
      <w:r w:rsidRPr="003778F1">
        <w:rPr>
          <w:rStyle w:val="StyleUnderline"/>
        </w:rPr>
        <w:t>international attention on existing and potential energy resources in the region</w:t>
      </w:r>
      <w:r w:rsidRPr="003778F1">
        <w:rPr>
          <w:sz w:val="16"/>
        </w:rPr>
        <w:t xml:space="preserve">. Already today, we can observe the interdependence between the development of the Russian oil industry and Russian military power in the High North. In the future, </w:t>
      </w:r>
      <w:r w:rsidRPr="003778F1">
        <w:rPr>
          <w:rStyle w:val="StyleUnderline"/>
        </w:rPr>
        <w:t>securing the petroleum infrastructure will be an important task for Russian military forces</w:t>
      </w:r>
      <w:r w:rsidRPr="003778F1">
        <w:rPr>
          <w:sz w:val="16"/>
        </w:rPr>
        <w:t xml:space="preserve"> and other security structures, such as the Federal Security Service or the Interior Forces.107 The Minister for Natural Resources, Yuri Trutnev, had already stated in October 2005 at a meeting of the Marine Collegiate that </w:t>
      </w:r>
      <w:r w:rsidRPr="003778F1">
        <w:rPr>
          <w:rStyle w:val="StyleUnderline"/>
        </w:rPr>
        <w:t>once</w:t>
      </w:r>
      <w:r w:rsidRPr="003778F1">
        <w:rPr>
          <w:sz w:val="16"/>
        </w:rPr>
        <w:t xml:space="preserve"> </w:t>
      </w:r>
      <w:r w:rsidRPr="003778F1">
        <w:rPr>
          <w:rStyle w:val="StyleUnderline"/>
        </w:rPr>
        <w:t>Russia decided to extend petroleum activity to the continental shelf, the country had to ensure the necessary means to protect it.</w:t>
      </w:r>
      <w:r w:rsidRPr="003778F1">
        <w:rPr>
          <w:sz w:val="16"/>
        </w:rPr>
        <w:t xml:space="preserve">108 </w:t>
      </w:r>
      <w:r w:rsidRPr="003778F1">
        <w:rPr>
          <w:rStyle w:val="StyleUnderline"/>
        </w:rPr>
        <w:t>Russia and other major actors in the Arctic assess the potential for military confrontation on a large scale in the North to be low</w:t>
      </w:r>
      <w:r w:rsidRPr="003778F1">
        <w:rPr>
          <w:sz w:val="16"/>
        </w:rPr>
        <w:t xml:space="preserve">. </w:t>
      </w:r>
      <w:r w:rsidRPr="003778F1">
        <w:rPr>
          <w:rStyle w:val="StyleUnderline"/>
        </w:rPr>
        <w:t>None, however, has excluded limited conflicts, based</w:t>
      </w:r>
      <w:r w:rsidRPr="003778F1">
        <w:rPr>
          <w:sz w:val="16"/>
        </w:rPr>
        <w:t xml:space="preserve"> primarily </w:t>
      </w:r>
      <w:r w:rsidRPr="003778F1">
        <w:rPr>
          <w:rStyle w:val="StyleUnderline"/>
        </w:rPr>
        <w:t xml:space="preserve">on </w:t>
      </w:r>
      <w:r w:rsidRPr="003778F1">
        <w:rPr>
          <w:sz w:val="16"/>
        </w:rPr>
        <w:t xml:space="preserve">access to, and </w:t>
      </w:r>
      <w:r w:rsidRPr="003778F1">
        <w:rPr>
          <w:rStyle w:val="StyleUnderline"/>
        </w:rPr>
        <w:t>control o</w:t>
      </w:r>
      <w:r w:rsidRPr="003778F1">
        <w:rPr>
          <w:sz w:val="16"/>
        </w:rPr>
        <w:t xml:space="preserve">f, </w:t>
      </w:r>
      <w:r w:rsidRPr="003778F1">
        <w:rPr>
          <w:rStyle w:val="StyleUnderline"/>
        </w:rPr>
        <w:t>natural resources</w:t>
      </w:r>
      <w:r w:rsidRPr="003778F1">
        <w:rPr>
          <w:sz w:val="16"/>
        </w:rPr>
        <w:t xml:space="preserve">, first </w:t>
      </w:r>
      <w:r w:rsidRPr="003778F1">
        <w:rPr>
          <w:rStyle w:val="StyleUnderline"/>
        </w:rPr>
        <w:t>and</w:t>
      </w:r>
      <w:r w:rsidRPr="003778F1">
        <w:rPr>
          <w:sz w:val="16"/>
        </w:rPr>
        <w:t xml:space="preserve"> foremost </w:t>
      </w:r>
      <w:r w:rsidRPr="003778F1">
        <w:rPr>
          <w:rStyle w:val="StyleUnderline"/>
        </w:rPr>
        <w:t>energy</w:t>
      </w:r>
      <w:r w:rsidRPr="003778F1">
        <w:rPr>
          <w:sz w:val="16"/>
        </w:rPr>
        <w:t xml:space="preserve">. </w:t>
      </w:r>
      <w:r w:rsidRPr="003778F1">
        <w:rPr>
          <w:rStyle w:val="StyleUnderline"/>
        </w:rPr>
        <w:t>From Russia’s perspective, the growing importance of the region as a strategic base for resources has made it more likely that Russia’s ‘Arctic opponents’</w:t>
      </w:r>
      <w:r w:rsidRPr="003778F1">
        <w:rPr>
          <w:sz w:val="16"/>
        </w:rPr>
        <w:t xml:space="preserve"> – the United States, Norway, Canada, Denmark, and NATO – </w:t>
      </w:r>
      <w:r w:rsidRPr="003778F1">
        <w:rPr>
          <w:rStyle w:val="StyleUnderline"/>
        </w:rPr>
        <w:t>could challenge Russian security.</w:t>
      </w:r>
      <w:r w:rsidRPr="003778F1">
        <w:rPr>
          <w:sz w:val="16"/>
        </w:rPr>
        <w:t xml:space="preserve">109 The </w:t>
      </w:r>
      <w:r w:rsidRPr="003778F1">
        <w:rPr>
          <w:rStyle w:val="StyleUnderline"/>
        </w:rPr>
        <w:t>international attention devoted to the region</w:t>
      </w:r>
      <w:r w:rsidRPr="003778F1">
        <w:rPr>
          <w:sz w:val="16"/>
        </w:rPr>
        <w:t xml:space="preserve">, signs of emerging competition and a range of unresolved maritime delimitation disputes, </w:t>
      </w:r>
      <w:r w:rsidRPr="003778F1">
        <w:rPr>
          <w:rStyle w:val="StyleUnderline"/>
        </w:rPr>
        <w:t>have been driving forces increasing Russia’s military presence</w:t>
      </w:r>
      <w:r w:rsidRPr="003778F1">
        <w:rPr>
          <w:sz w:val="16"/>
        </w:rPr>
        <w:t>. Lieutenant General Vladimir Shamanov, in charge of military training in the Russian Ministry of Defence (MoD), said in June 2008 that the military must train in the Arctic to uphold the country’s claims in the region. He pointed to the Ministry of Defence’s plan to establish an Arctic spetsnaz (</w:t>
      </w:r>
      <w:proofErr w:type="gramStart"/>
      <w:r w:rsidRPr="003778F1">
        <w:rPr>
          <w:sz w:val="16"/>
        </w:rPr>
        <w:t>special forces</w:t>
      </w:r>
      <w:proofErr w:type="gramEnd"/>
      <w:r w:rsidRPr="003778F1">
        <w:rPr>
          <w:sz w:val="16"/>
        </w:rPr>
        <w:t xml:space="preserve"> unit) to support Russia’s northern policy and defend the country’s continental shelf. According to Shamanov, </w:t>
      </w:r>
      <w:r w:rsidRPr="003778F1">
        <w:rPr>
          <w:rStyle w:val="StyleUnderline"/>
        </w:rPr>
        <w:t>the idea arose after several countries disputed Russia’s Arctic claims</w:t>
      </w:r>
      <w:r w:rsidRPr="003778F1">
        <w:rPr>
          <w:sz w:val="16"/>
        </w:rPr>
        <w:t xml:space="preserve">. Typically for Russian security thinking, he interpreted the American military exercise in Alaska one month earlier as a show of force directed at Russia over international rivalry in the Arctic.110 </w:t>
      </w:r>
      <w:r w:rsidRPr="003778F1">
        <w:rPr>
          <w:rStyle w:val="StyleUnderline"/>
        </w:rPr>
        <w:t>Russia’s national ambitions in the region have been summarised by</w:t>
      </w:r>
      <w:r w:rsidRPr="003778F1">
        <w:rPr>
          <w:sz w:val="16"/>
        </w:rPr>
        <w:t xml:space="preserve"> Artur </w:t>
      </w:r>
      <w:r w:rsidRPr="003778F1">
        <w:rPr>
          <w:rStyle w:val="StyleUnderline"/>
        </w:rPr>
        <w:t>Chilingarov</w:t>
      </w:r>
      <w:r w:rsidRPr="003778F1">
        <w:rPr>
          <w:sz w:val="16"/>
        </w:rPr>
        <w:t xml:space="preserve">, an Arctic explorer and the State Duma’s vice-spokesman, </w:t>
      </w:r>
      <w:r w:rsidRPr="003778F1">
        <w:rPr>
          <w:rStyle w:val="StyleUnderline"/>
        </w:rPr>
        <w:t>who concluded</w:t>
      </w:r>
      <w:r w:rsidRPr="003778F1">
        <w:rPr>
          <w:sz w:val="16"/>
        </w:rPr>
        <w:t xml:space="preserve"> during a meeting with Putin in 2004 </w:t>
      </w:r>
      <w:r w:rsidRPr="003778F1">
        <w:rPr>
          <w:rStyle w:val="StyleUnderline"/>
        </w:rPr>
        <w:t>that “Russia must bite into the North”.</w:t>
      </w:r>
      <w:r w:rsidRPr="003778F1">
        <w:rPr>
          <w:sz w:val="16"/>
        </w:rPr>
        <w:t>111 At the same meeting</w:t>
      </w:r>
      <w:r w:rsidRPr="003778F1">
        <w:rPr>
          <w:rStyle w:val="StyleUnderline"/>
        </w:rPr>
        <w:t xml:space="preserve">, </w:t>
      </w:r>
      <w:r w:rsidRPr="003778F1">
        <w:rPr>
          <w:rStyle w:val="Emphasis"/>
        </w:rPr>
        <w:t>Putin described the Arctic as a “disputed territory, rich in natural resources”, where “a serious fight of interests between rivals’ is taking place”.</w:t>
      </w:r>
      <w:r w:rsidRPr="003778F1">
        <w:rPr>
          <w:sz w:val="16"/>
        </w:rPr>
        <w:t xml:space="preserve">112 </w:t>
      </w:r>
      <w:r w:rsidRPr="003778F1">
        <w:rPr>
          <w:rStyle w:val="StyleUnderline"/>
        </w:rPr>
        <w:t>Major Russian actors have emphasised the need to immediately strengthen the country’s influence and position in the region</w:t>
      </w:r>
      <w:r w:rsidRPr="003778F1">
        <w:rPr>
          <w:sz w:val="16"/>
        </w:rPr>
        <w:t xml:space="preserve">.113 There is no place here for a broader discussion of the modernisation efforts in the Russian defence sector, but </w:t>
      </w:r>
      <w:r w:rsidRPr="003778F1">
        <w:rPr>
          <w:rStyle w:val="StyleUnderline"/>
        </w:rPr>
        <w:t>Russia’s ambitions to restore global power projection are worth mentioning</w:t>
      </w:r>
      <w:r w:rsidRPr="003778F1">
        <w:rPr>
          <w:sz w:val="16"/>
        </w:rPr>
        <w:t xml:space="preserve">. The Commander-in-Chief of the Russian Navy, Admiral Vladimir Vysotskii, announced at a press conference in Severomorsk in February 2008, that </w:t>
      </w:r>
      <w:r w:rsidRPr="003778F1">
        <w:rPr>
          <w:rStyle w:val="StyleUnderline"/>
        </w:rPr>
        <w:t>Russia would do whatever possible to strengthen its presence in areas where the country has strategic interests</w:t>
      </w:r>
      <w:r w:rsidRPr="003778F1">
        <w:rPr>
          <w:sz w:val="16"/>
        </w:rPr>
        <w:t xml:space="preserve">.114 Russian authorities have repeatedly confirmed their intention to make the Russian Navy the second most powerful in the world, after the US, in 20-30 years. These highly ambitious plans include the recreation of a ‘blue-water navy’ emulating, or even in some areas surpassing, Soviet naval power of the 1970s and 1980s: building five to six aircraft career squadrons for the Northern and Pacific Fleets, constructing a fourth-generation class of Ballistic Missile Submarine (Borei), and modernising the older sea-based nuclear deterrent (Delta IV).115 Russian military ambitions have been highlighted by high profile naval exercises, aimed at “ensuring Russia’s naval presence in key operational areas of the world’s oceans”.116 The exercises that took place in the Northern Atlantic and Mediterranean in 2007/2008 were intended to demonstrate that Russia is able to conduct major military operations, and has the means to defend its national interests. </w:t>
      </w:r>
      <w:r w:rsidRPr="003778F1">
        <w:rPr>
          <w:rStyle w:val="StyleUnderline"/>
        </w:rPr>
        <w:t>The increase in Russian military activity has reinforced the message to the US that Russia remains a formidable military power, able to hold in check what is seen as any American geopolitical offensive. It has</w:t>
      </w:r>
      <w:r w:rsidRPr="003778F1">
        <w:rPr>
          <w:sz w:val="16"/>
        </w:rPr>
        <w:t xml:space="preserve"> also </w:t>
      </w:r>
      <w:r w:rsidRPr="003778F1">
        <w:rPr>
          <w:rStyle w:val="StyleUnderline"/>
        </w:rPr>
        <w:t>emphasised the heightened attention Russia devotes to further development of military capabilities that are increasingly being seen as an important</w:t>
      </w:r>
      <w:r w:rsidRPr="003778F1">
        <w:rPr>
          <w:sz w:val="16"/>
        </w:rPr>
        <w:t xml:space="preserve"> or even decisive tool </w:t>
      </w:r>
      <w:r w:rsidRPr="003778F1">
        <w:rPr>
          <w:rStyle w:val="StyleUnderline"/>
        </w:rPr>
        <w:t xml:space="preserve">in pursuing a forceful foreign policy worthy of a global power. </w:t>
      </w:r>
    </w:p>
    <w:p w:rsidR="0012763D" w:rsidRPr="003778F1" w:rsidRDefault="0012763D" w:rsidP="0012763D"/>
    <w:p w:rsidR="007F351E" w:rsidRPr="003778F1" w:rsidRDefault="007F351E" w:rsidP="0012763D">
      <w:pPr>
        <w:pStyle w:val="Heading3"/>
      </w:pPr>
      <w:r w:rsidRPr="003778F1">
        <w:t>Impact—Russian Navy</w:t>
      </w:r>
    </w:p>
    <w:p w:rsidR="007F351E" w:rsidRPr="003778F1" w:rsidRDefault="007F351E" w:rsidP="007F351E">
      <w:pPr>
        <w:pStyle w:val="Heading4"/>
      </w:pPr>
      <w:r w:rsidRPr="003778F1">
        <w:t>Arctic’s key to Russian naval prowess</w:t>
      </w:r>
    </w:p>
    <w:p w:rsidR="007F351E" w:rsidRPr="003778F1" w:rsidRDefault="007F351E" w:rsidP="007F351E">
      <w:r w:rsidRPr="003778F1">
        <w:rPr>
          <w:rStyle w:val="Style13ptBold"/>
        </w:rPr>
        <w:t>Zorro, 14</w:t>
      </w:r>
      <w:r w:rsidRPr="003778F1">
        <w:t xml:space="preserve"> [Mario Zorro, writer for the Global Public Policy Watch, a not for profit UK-based think tank, “WINTER SKIES, FROZEN SEAS AND NORTHERN SHORES VII: RUSSIA”, February 1, 2014, http://globalpublicpolicywatch.org/2014/02/01/winter-skies-frozen-seas-and-northern-shores-vii-russia/, Evan]</w:t>
      </w:r>
    </w:p>
    <w:p w:rsidR="007F351E" w:rsidRPr="003778F1" w:rsidRDefault="007F351E" w:rsidP="007F351E">
      <w:r w:rsidRPr="003778F1">
        <w:t xml:space="preserve">As a consequence, </w:t>
      </w:r>
      <w:r w:rsidRPr="003778F1">
        <w:rPr>
          <w:rStyle w:val="StyleUnderline"/>
        </w:rPr>
        <w:t>the Russian Navy has just resumed its presence in the Arctic, patrolling near</w:t>
      </w:r>
      <w:r w:rsidRPr="003778F1">
        <w:t xml:space="preserve"> Danish and Norwegian </w:t>
      </w:r>
      <w:r w:rsidRPr="003778F1">
        <w:rPr>
          <w:rStyle w:val="StyleUnderline"/>
        </w:rPr>
        <w:t>defence zones and even organizing exercises involving cruisers near Svalbard to protect Russian fishermen</w:t>
      </w:r>
      <w:r w:rsidRPr="003778F1">
        <w:t xml:space="preserve">. </w:t>
      </w:r>
      <w:r w:rsidRPr="003778F1">
        <w:rPr>
          <w:rStyle w:val="StyleUnderline"/>
        </w:rPr>
        <w:t>Russian submarines are also more active in the area along with Tu-95 nuclear bombers flying over the Arctic and even reaching close to Canadian air space</w:t>
      </w:r>
      <w:r w:rsidRPr="003778F1">
        <w:t xml:space="preserve"> (Laruelle, 2011; Zysk, 2010). Additionally, and according to Laruelle (2011) and Zysk (2010), </w:t>
      </w:r>
      <w:r w:rsidRPr="003778F1">
        <w:rPr>
          <w:rStyle w:val="StyleUnderline"/>
        </w:rPr>
        <w:t>a spetsnaz unit would be created in the Russian Arctic within a possible new Arctic military district, to be operative by 2016</w:t>
      </w:r>
      <w:r w:rsidRPr="003778F1">
        <w:t xml:space="preserve">. </w:t>
      </w:r>
      <w:r w:rsidRPr="003778F1">
        <w:rPr>
          <w:rStyle w:val="StyleUnderline"/>
        </w:rPr>
        <w:t xml:space="preserve">The Arctic also plays an important role for the </w:t>
      </w:r>
      <w:r w:rsidRPr="003778F1">
        <w:rPr>
          <w:rStyle w:val="Emphasis"/>
        </w:rPr>
        <w:t>renewed Russian naval ambitions</w:t>
      </w:r>
      <w:r w:rsidRPr="003778F1">
        <w:rPr>
          <w:rStyle w:val="StyleUnderline"/>
        </w:rPr>
        <w:t xml:space="preserve">, with Russia aiming to be the </w:t>
      </w:r>
      <w:r w:rsidRPr="003778F1">
        <w:rPr>
          <w:rStyle w:val="Emphasis"/>
        </w:rPr>
        <w:t>second great and powerful navy</w:t>
      </w:r>
      <w:r w:rsidRPr="003778F1">
        <w:rPr>
          <w:rStyle w:val="StyleUnderline"/>
        </w:rPr>
        <w:t xml:space="preserve"> in the next 20–30 years</w:t>
      </w:r>
      <w:r w:rsidRPr="003778F1">
        <w:t xml:space="preserve">. </w:t>
      </w:r>
      <w:r w:rsidRPr="003778F1">
        <w:rPr>
          <w:rStyle w:val="StyleUnderline"/>
        </w:rPr>
        <w:t>Deployments of the nuclear powered cruised Piotr Velikiy</w:t>
      </w:r>
      <w:r w:rsidRPr="003778F1">
        <w:t xml:space="preserve"> (Kirov Class) to the Caribbean, Mediterranean, South Atlantic and Indian Ocean, the seas that were once sailed by the Red Navy at its peak. </w:t>
      </w:r>
      <w:r w:rsidRPr="003778F1">
        <w:rPr>
          <w:rStyle w:val="StyleUnderline"/>
        </w:rPr>
        <w:t>There are also plans for new nuclear submarines, the Borei class, as well as the modernization of the current fleet, the adoption of modular and flexible ships like 20 Steregushchii class corvettes and 20 Admiral S. Gorshkov class frigates, and six aircraft carriers</w:t>
      </w:r>
      <w:r w:rsidRPr="003778F1">
        <w:t xml:space="preserve">. </w:t>
      </w:r>
      <w:proofErr w:type="gramStart"/>
      <w:r w:rsidRPr="003778F1">
        <w:t>(Laruelle, 2011; Zysk, 2010).</w:t>
      </w:r>
      <w:proofErr w:type="gramEnd"/>
      <w:r w:rsidRPr="003778F1">
        <w:t xml:space="preserve"> </w:t>
      </w:r>
      <w:r w:rsidRPr="003778F1">
        <w:rPr>
          <w:rStyle w:val="StyleUnderline"/>
        </w:rPr>
        <w:t>Modernization of the navy is</w:t>
      </w:r>
      <w:r w:rsidRPr="003778F1">
        <w:t xml:space="preserve">, in consequence, </w:t>
      </w:r>
      <w:r w:rsidRPr="003778F1">
        <w:rPr>
          <w:rStyle w:val="StyleUnderline"/>
        </w:rPr>
        <w:t>an important action for the Russian Arctic policies and the exertion of sovereignty in the area, not to mention that it would grant Moscow with the control and “buffer-defence zone” against its perceived threats</w:t>
      </w:r>
      <w:r w:rsidRPr="003778F1">
        <w:t xml:space="preserve">. According to Wezeman (2012), </w:t>
      </w:r>
      <w:r w:rsidRPr="003778F1">
        <w:rPr>
          <w:rStyle w:val="StyleUnderline"/>
        </w:rPr>
        <w:t>currently Russia has 100 Tu-22 supersonic and Tu-142 strategic bombers, along with Il-38 maritime reconnaissance aircraft that are being operated by the navy and whose tasks are to provide it with support</w:t>
      </w:r>
      <w:r w:rsidRPr="003778F1">
        <w:t xml:space="preserve"> (mainly for the Northern Fleet)4. As was previously mentioned, since 2007 those aircraft have been resuming their operations near and at the Arctic. </w:t>
      </w:r>
      <w:r w:rsidRPr="003778F1">
        <w:rPr>
          <w:rStyle w:val="StyleUnderline"/>
        </w:rPr>
        <w:t>A naval infantry and army brigade are stationed at the Kola Peninsula near Scandinavia, and have been reinforced since 2011 by an Arctic special forces brigade on the same peninsula, with two more brigades to follow by 2015</w:t>
      </w:r>
      <w:r w:rsidRPr="003778F1">
        <w:t xml:space="preserve"> (Wezeman, 2012). </w:t>
      </w:r>
      <w:r w:rsidRPr="003778F1">
        <w:rPr>
          <w:rStyle w:val="StyleUnderline"/>
        </w:rPr>
        <w:t xml:space="preserve">These new brigades will have MT-LBV multirole armoured transports and would have </w:t>
      </w:r>
      <w:proofErr w:type="gramStart"/>
      <w:r w:rsidRPr="003778F1">
        <w:rPr>
          <w:rStyle w:val="StyleUnderline"/>
        </w:rPr>
        <w:t>a partial</w:t>
      </w:r>
      <w:proofErr w:type="gramEnd"/>
      <w:r w:rsidRPr="003778F1">
        <w:rPr>
          <w:rStyle w:val="StyleUnderline"/>
        </w:rPr>
        <w:t xml:space="preserve"> air mobility, and will be based at Murmansk (Kola Peninsula) and Arkhangelsk</w:t>
      </w:r>
      <w:r w:rsidRPr="003778F1">
        <w:t xml:space="preserve">5. </w:t>
      </w:r>
      <w:r w:rsidRPr="003778F1">
        <w:rPr>
          <w:rStyle w:val="StyleUnderline"/>
        </w:rPr>
        <w:t>On the naval aspect, the Russian navy has its Northern Fleet which has bases and airbases at the Kola Peninsula and the coasts of the Barents and White Sea. Among the vessels that are currently deployed in the area are some nuclear powered ballistic submarines</w:t>
      </w:r>
      <w:r w:rsidRPr="003778F1">
        <w:t xml:space="preserve"> (SSBN) </w:t>
      </w:r>
      <w:r w:rsidRPr="003778F1">
        <w:rPr>
          <w:rStyle w:val="StyleUnderline"/>
        </w:rPr>
        <w:t>protected in turn by the only aircraft carrier that Russia has, nuclear powered submarines and the aforementioned aircraft. Russian submarines have been active again since 2009 and one has even launched a ballistic missile</w:t>
      </w:r>
      <w:r w:rsidRPr="003778F1">
        <w:t xml:space="preserve">. The Northern fleet also has one thick-ice capable icebreaker, the 50 Let Pobedy, and four other small ice breaker vessels that operate with the Northern and Pacific fleets. Five armed icebreaking OPVs are currently operated by the Border Guard Service, along with another 20 civilian icebreakers. </w:t>
      </w:r>
      <w:r w:rsidRPr="003778F1">
        <w:rPr>
          <w:rStyle w:val="StyleUnderline"/>
        </w:rPr>
        <w:t>Power projection capabilities saw an increase with the 4 Mistral class amphibious assault/helicopter carrier ships that were ordered from France in 2010 and 2011. The Russian Pacific Fleet also operates in the eastern areas of the Arctic</w:t>
      </w:r>
      <w:r w:rsidRPr="003778F1">
        <w:t xml:space="preserve"> (Wezeman, 2012).</w:t>
      </w:r>
    </w:p>
    <w:p w:rsidR="0012763D" w:rsidRPr="003778F1" w:rsidRDefault="0012763D" w:rsidP="007F351E">
      <w:pPr>
        <w:pStyle w:val="Heading3"/>
      </w:pPr>
      <w:r w:rsidRPr="003778F1">
        <w:t>Impact—Russian Security/Economy</w:t>
      </w:r>
    </w:p>
    <w:p w:rsidR="0012763D" w:rsidRPr="003778F1" w:rsidRDefault="0012763D" w:rsidP="0012763D">
      <w:pPr>
        <w:pStyle w:val="Heading4"/>
      </w:pPr>
      <w:r w:rsidRPr="003778F1">
        <w:t>Arctic is key to Russia’s economy and security</w:t>
      </w:r>
    </w:p>
    <w:p w:rsidR="0012763D" w:rsidRPr="003778F1" w:rsidRDefault="0012763D" w:rsidP="0012763D">
      <w:r w:rsidRPr="003778F1">
        <w:rPr>
          <w:rStyle w:val="Style13ptBold"/>
        </w:rPr>
        <w:t>Käpylä and Mikkola, 13</w:t>
      </w:r>
      <w:r w:rsidRPr="003778F1">
        <w:t xml:space="preserve"> – Finnish Institute of International Affairs (FIIA</w:t>
      </w:r>
      <w:proofErr w:type="gramStart"/>
      <w:r w:rsidRPr="003778F1">
        <w:t>)Finnish</w:t>
      </w:r>
      <w:proofErr w:type="gramEnd"/>
      <w:r w:rsidRPr="003778F1">
        <w:t xml:space="preserve"> Institute of International Affairs (FIIA) (Juha and Harri, “The Global Arctic: The Growing Arctic Interests of Russia, China, the United States and the European Union”, November 8, Swiss Federal Institute of Technology Zurich, http://www.isn.ethz.ch/Digital-Library/Articles/Detail/?id=172671)//VIVIENNE</w:t>
      </w:r>
    </w:p>
    <w:p w:rsidR="0012763D" w:rsidRPr="003778F1" w:rsidRDefault="0012763D" w:rsidP="0012763D">
      <w:r w:rsidRPr="003778F1">
        <w:rPr>
          <w:rStyle w:val="StyleUnderline"/>
        </w:rPr>
        <w:t>Russia is the most important player in the Arctic, with significant economic, security and governance interests in the region</w:t>
      </w:r>
      <w:r w:rsidRPr="003778F1">
        <w:rPr>
          <w:sz w:val="16"/>
        </w:rPr>
        <w:t xml:space="preserve">. This is primarily because of natural resources. Over 20% of undiscovered global hydrocarbon reserves are located in the Arctic area and most of them in the Russian Arctic. [4] </w:t>
      </w:r>
      <w:r w:rsidRPr="003778F1">
        <w:rPr>
          <w:rStyle w:val="StyleUnderline"/>
        </w:rPr>
        <w:t>These natu­ral resources are vital to Russian national security and economy; oil and gas alone account for roughly 20-25% of Russian GDP</w:t>
      </w:r>
      <w:r w:rsidRPr="003778F1">
        <w:rPr>
          <w:sz w:val="16"/>
        </w:rPr>
        <w:t xml:space="preserve">.[5] </w:t>
      </w:r>
      <w:r w:rsidRPr="003778F1">
        <w:rPr>
          <w:rStyle w:val="StyleUnderline"/>
        </w:rPr>
        <w:t>Russia’s</w:t>
      </w:r>
      <w:r w:rsidRPr="003778F1">
        <w:rPr>
          <w:sz w:val="16"/>
        </w:rPr>
        <w:t xml:space="preserve"> domestic social programmes, </w:t>
      </w:r>
      <w:r w:rsidRPr="003778F1">
        <w:rPr>
          <w:rStyle w:val="StyleUnderline"/>
        </w:rPr>
        <w:t>infrastructure investments, and mili­tary modernization are all critically dependent on revenues from natural resource export</w:t>
      </w:r>
      <w:r w:rsidRPr="003778F1">
        <w:rPr>
          <w:sz w:val="16"/>
        </w:rPr>
        <w:t xml:space="preserve">. Similarly, </w:t>
      </w:r>
      <w:r w:rsidRPr="003778F1">
        <w:rPr>
          <w:rStyle w:val="StyleUnderline"/>
        </w:rPr>
        <w:t>hydrocarbons provide important leverage for Russian foreign influence</w:t>
      </w:r>
      <w:r w:rsidRPr="003778F1">
        <w:rPr>
          <w:sz w:val="16"/>
        </w:rPr>
        <w:t>. This is especially the case with energy-dependent Europe, where a third of the natural gas consumed is imported from Russia</w:t>
      </w:r>
      <w:proofErr w:type="gramStart"/>
      <w:r w:rsidRPr="003778F1">
        <w:rPr>
          <w:sz w:val="16"/>
        </w:rPr>
        <w:t>.[</w:t>
      </w:r>
      <w:proofErr w:type="gramEnd"/>
      <w:r w:rsidRPr="003778F1">
        <w:rPr>
          <w:sz w:val="16"/>
        </w:rPr>
        <w:t xml:space="preserve">6] </w:t>
      </w:r>
      <w:r w:rsidRPr="003778F1">
        <w:rPr>
          <w:rStyle w:val="StyleUnderline"/>
        </w:rPr>
        <w:t>The Arctic plays an increasing role in this equa­tion as a strategically vital resource base for Russia</w:t>
      </w:r>
      <w:r w:rsidRPr="003778F1">
        <w:rPr>
          <w:sz w:val="16"/>
        </w:rPr>
        <w:t xml:space="preserve">. So far, the </w:t>
      </w:r>
      <w:r w:rsidRPr="003778F1">
        <w:rPr>
          <w:rStyle w:val="StyleUnderline"/>
        </w:rPr>
        <w:t xml:space="preserve">Russian Arctic has been responsible for about 10-15% of Russian GDP and 25% of its foreign </w:t>
      </w:r>
      <w:proofErr w:type="gramStart"/>
      <w:r w:rsidRPr="003778F1">
        <w:rPr>
          <w:rStyle w:val="StyleUnderline"/>
        </w:rPr>
        <w:t>exports</w:t>
      </w:r>
      <w:r w:rsidRPr="003778F1">
        <w:rPr>
          <w:sz w:val="16"/>
        </w:rPr>
        <w:t>[</w:t>
      </w:r>
      <w:proofErr w:type="gramEnd"/>
      <w:r w:rsidRPr="003778F1">
        <w:rPr>
          <w:sz w:val="16"/>
        </w:rPr>
        <w:t xml:space="preserve">7] and there are systematic efforts to increase these figures. Russia’s increasing northward focus is also due to the fact that Russia’s mature hydrocarbon sources in Western Siberia are slowly drying up. Recent hydrocarbon activities in the Russian Arctic have taken place primarily through onshore projects in key locations such as the Yamal Peninsula and in nascent offshore projects on the Arctic sea bed in the Barents, Pechora and Kara Seas. These </w:t>
      </w:r>
      <w:r w:rsidRPr="003778F1">
        <w:rPr>
          <w:rStyle w:val="StyleUnderline"/>
        </w:rPr>
        <w:t>offshore projects have</w:t>
      </w:r>
      <w:r w:rsidRPr="003778F1">
        <w:rPr>
          <w:sz w:val="16"/>
        </w:rPr>
        <w:t xml:space="preserve"> often </w:t>
      </w:r>
      <w:r w:rsidRPr="003778F1">
        <w:rPr>
          <w:rStyle w:val="StyleUnderline"/>
        </w:rPr>
        <w:t>taken the form of joint ventures between Russian and international energy corpora­tions. This signals Russia’s need to seek investments and technological know-how through international cooperation</w:t>
      </w:r>
      <w:r w:rsidRPr="003778F1">
        <w:rPr>
          <w:sz w:val="16"/>
        </w:rPr>
        <w:t xml:space="preserve">. However, key offshore projects – such as the Shtokhman gas field and Prirazlomnoye oil field – have turned out to be extremely challenging and have been suffering from continuous delays and shuffling of foreign partners up until today. </w:t>
      </w:r>
      <w:r w:rsidRPr="003778F1">
        <w:rPr>
          <w:rStyle w:val="StyleUnderline"/>
        </w:rPr>
        <w:t>Russia has</w:t>
      </w:r>
      <w:r w:rsidRPr="003778F1">
        <w:rPr>
          <w:sz w:val="16"/>
        </w:rPr>
        <w:t xml:space="preserve"> also </w:t>
      </w:r>
      <w:r w:rsidRPr="003778F1">
        <w:rPr>
          <w:rStyle w:val="StyleUnderline"/>
        </w:rPr>
        <w:t xml:space="preserve">set its sights on resource bases outside its territorial borders and submitted a claim for the extension of its continental shelf to the </w:t>
      </w:r>
      <w:r w:rsidRPr="003778F1">
        <w:rPr>
          <w:sz w:val="16"/>
        </w:rPr>
        <w:t>UN Commission on the Limits of the Continental Shelf (</w:t>
      </w:r>
      <w:r w:rsidRPr="003778F1">
        <w:rPr>
          <w:rStyle w:val="StyleUnderline"/>
        </w:rPr>
        <w:t>CLCS) process</w:t>
      </w:r>
      <w:r w:rsidRPr="003778F1">
        <w:rPr>
          <w:sz w:val="16"/>
        </w:rPr>
        <w:t xml:space="preserve"> as early as 2001. </w:t>
      </w:r>
      <w:r w:rsidRPr="003778F1">
        <w:rPr>
          <w:rStyle w:val="StyleUnderline"/>
        </w:rPr>
        <w:t>In order to access, exploit and deliver Arctic natu­ral resources to global markets, Russia</w:t>
      </w:r>
      <w:r w:rsidRPr="003778F1">
        <w:rPr>
          <w:sz w:val="16"/>
        </w:rPr>
        <w:t xml:space="preserve"> also </w:t>
      </w:r>
      <w:r w:rsidRPr="003778F1">
        <w:rPr>
          <w:rStyle w:val="StyleUnderline"/>
        </w:rPr>
        <w:t>aims to develop critical infrastructure in the</w:t>
      </w:r>
      <w:r w:rsidRPr="003778F1">
        <w:rPr>
          <w:sz w:val="16"/>
        </w:rPr>
        <w:t xml:space="preserve"> Northern Sea Route (</w:t>
      </w:r>
      <w:r w:rsidRPr="003778F1">
        <w:rPr>
          <w:rStyle w:val="StyleUnderline"/>
        </w:rPr>
        <w:t>NSR</w:t>
      </w:r>
      <w:r w:rsidRPr="003778F1">
        <w:rPr>
          <w:sz w:val="16"/>
        </w:rPr>
        <w:t xml:space="preserve">), including ports, search-and-rescue (SAR) centres, route administration, ice-breaking capability, and oil spill response capabilities. In addition, non-maritime parts of the Arctic trans­port system – pipelines, aviation routes, railways, and roads – and the overall socio-economic con­ditions of the region require development and modernization. </w:t>
      </w:r>
      <w:r w:rsidRPr="003778F1">
        <w:rPr>
          <w:rStyle w:val="StyleUnderline"/>
        </w:rPr>
        <w:t>Russia</w:t>
      </w:r>
      <w:r w:rsidRPr="003778F1">
        <w:rPr>
          <w:sz w:val="16"/>
        </w:rPr>
        <w:t xml:space="preserve"> also </w:t>
      </w:r>
      <w:r w:rsidRPr="003778F1">
        <w:rPr>
          <w:rStyle w:val="StyleUnderline"/>
        </w:rPr>
        <w:t>has security interests in the Arctic. Russia seeks to project its sovereign authority in its wide Arctic region through improved border control</w:t>
      </w:r>
      <w:r w:rsidRPr="003778F1">
        <w:rPr>
          <w:sz w:val="16"/>
        </w:rPr>
        <w:t xml:space="preserve"> (FSB</w:t>
      </w:r>
      <w:r w:rsidRPr="003778F1">
        <w:rPr>
          <w:rStyle w:val="StyleUnderline"/>
        </w:rPr>
        <w:t>), to provide safety and security</w:t>
      </w:r>
      <w:r w:rsidRPr="003778F1">
        <w:rPr>
          <w:sz w:val="16"/>
        </w:rPr>
        <w:t xml:space="preserve"> espe­cially in the NSR, </w:t>
      </w:r>
      <w:r w:rsidRPr="003778F1">
        <w:rPr>
          <w:rStyle w:val="StyleUnderline"/>
        </w:rPr>
        <w:t>and to maintain credible forces to secure critical infrastructures. Russia</w:t>
      </w:r>
      <w:r w:rsidRPr="003778F1">
        <w:rPr>
          <w:sz w:val="16"/>
        </w:rPr>
        <w:t xml:space="preserve"> also </w:t>
      </w:r>
      <w:r w:rsidRPr="003778F1">
        <w:rPr>
          <w:rStyle w:val="StyleUnderline"/>
        </w:rPr>
        <w:t>seeks to maintain, develop and project a credible military force</w:t>
      </w:r>
      <w:r w:rsidRPr="003778F1">
        <w:rPr>
          <w:sz w:val="16"/>
        </w:rPr>
        <w:t xml:space="preserve"> – primarily naval, aerial and missile assets – </w:t>
      </w:r>
      <w:r w:rsidRPr="003778F1">
        <w:rPr>
          <w:rStyle w:val="StyleUnderline"/>
        </w:rPr>
        <w:t>in the region</w:t>
      </w:r>
      <w:r w:rsidRPr="003778F1">
        <w:rPr>
          <w:sz w:val="16"/>
        </w:rPr>
        <w:t xml:space="preserve"> in order to be able to react in various politico-military scenarios, as well as </w:t>
      </w:r>
      <w:r w:rsidRPr="003778F1">
        <w:rPr>
          <w:rStyle w:val="StyleUnderline"/>
        </w:rPr>
        <w:t>to deter the expansion of unwanted foreign military presence into the</w:t>
      </w:r>
      <w:r w:rsidRPr="003778F1">
        <w:rPr>
          <w:sz w:val="16"/>
        </w:rPr>
        <w:t xml:space="preserve"> (Russian) </w:t>
      </w:r>
      <w:r w:rsidRPr="003778F1">
        <w:rPr>
          <w:rStyle w:val="StyleUnderline"/>
        </w:rPr>
        <w:t>Arctic</w:t>
      </w:r>
      <w:r w:rsidRPr="003778F1">
        <w:rPr>
          <w:sz w:val="16"/>
        </w:rPr>
        <w:t xml:space="preserve">. </w:t>
      </w:r>
      <w:r w:rsidRPr="003778F1">
        <w:rPr>
          <w:rStyle w:val="StyleUnderline"/>
        </w:rPr>
        <w:t>Russia</w:t>
      </w:r>
      <w:r w:rsidRPr="003778F1">
        <w:rPr>
          <w:sz w:val="16"/>
        </w:rPr>
        <w:t xml:space="preserve"> also </w:t>
      </w:r>
      <w:r w:rsidRPr="003778F1">
        <w:rPr>
          <w:rStyle w:val="StyleUnderline"/>
        </w:rPr>
        <w:t xml:space="preserve">has strategic military forces in the Arctic, </w:t>
      </w:r>
      <w:r w:rsidRPr="003778F1">
        <w:rPr>
          <w:sz w:val="16"/>
        </w:rPr>
        <w:t xml:space="preserve">most notably the Northern Fleet and its ballistic-missile submarines (SSBNs). These mobile forces are of increasing strategic importance due to the challenges that Russian land-based intercontinental ballistic-missile capability faces today. [8] However, developments in Russian hard power in the Arctic have been relatively modest, especially if compared to the Cold War era, and there is widespread agree­ment that instead of re-militarization or the poten­tial for a hot conflict, Russia is seeking to govern its increasingly busy northern front and secure its interests therein.[9] While </w:t>
      </w:r>
      <w:r w:rsidRPr="003778F1">
        <w:rPr>
          <w:rStyle w:val="StyleUnderline"/>
        </w:rPr>
        <w:t>Russia</w:t>
      </w:r>
      <w:r w:rsidRPr="003778F1">
        <w:rPr>
          <w:sz w:val="16"/>
        </w:rPr>
        <w:t xml:space="preserve"> seeks to modernize and project hard power in the Arctic, it </w:t>
      </w:r>
      <w:r w:rsidRPr="003778F1">
        <w:rPr>
          <w:rStyle w:val="StyleUnderline"/>
        </w:rPr>
        <w:t>is a pragmatic player that has relied on international cooperation to maintain stability conducive to economic activity in the region</w:t>
      </w:r>
      <w:r w:rsidRPr="003778F1">
        <w:rPr>
          <w:sz w:val="16"/>
        </w:rPr>
        <w:t xml:space="preserve">. It has resolved long-standing border dis­putes through bilateral negotiations and endorsed multilateral governance in the Arctic. It has also endorsed the Arctic Council as the legitimate insti­tutional governance framework, including its recent Kiruna developments. Even if Russia is likely to harbour concerns about the growing role of China in the region and its governance, on the whole, Russia seems to have little to lose in the AC co-operation as the forum cannot produce independent and binding resolutions without Russia’s consent. Russia has also supported the United Nations Convention on the Law of the Sea (UNCLOS) as the legitimate multilateral legal framework for govern­ing the Arctic Ocean, including the resolution of maritime boundary issues, resource disputes on the continental shelves, and maritime navigation disagreements. The key question that remains, however, is how committed pragmatic Russia is to supporting multilateral governance in the Arctic, for example in the event of a potentially unfavourable CLCS decision regarding Russia’s claim to extend her continental shelf. In addition, </w:t>
      </w:r>
      <w:r w:rsidRPr="003778F1">
        <w:rPr>
          <w:rStyle w:val="StyleUnderline"/>
        </w:rPr>
        <w:t>Russia</w:t>
      </w:r>
      <w:r w:rsidRPr="003778F1">
        <w:rPr>
          <w:sz w:val="16"/>
        </w:rPr>
        <w:t xml:space="preserve"> also </w:t>
      </w:r>
      <w:r w:rsidRPr="003778F1">
        <w:rPr>
          <w:rStyle w:val="StyleUnderline"/>
        </w:rPr>
        <w:t>has a primarily economically related interest in Arctic research</w:t>
      </w:r>
      <w:r w:rsidRPr="003778F1">
        <w:rPr>
          <w:sz w:val="16"/>
        </w:rPr>
        <w:t xml:space="preserve">, for example in studying its continental shelf. </w:t>
      </w:r>
      <w:r w:rsidRPr="003778F1">
        <w:rPr>
          <w:rStyle w:val="StyleUnderline"/>
        </w:rPr>
        <w:t xml:space="preserve">Russia has been less concerned than Western nations with the theme of “sustainability” in its Arctic policy, and its environ­mentalism has manifested mostly in an interest to clean up nuclear and other waste in the Arctic area. Russia’s expressed interest in the indigenous people </w:t>
      </w:r>
      <w:r w:rsidRPr="003778F1">
        <w:rPr>
          <w:sz w:val="16"/>
        </w:rPr>
        <w:t xml:space="preserve">also </w:t>
      </w:r>
      <w:r w:rsidRPr="003778F1">
        <w:rPr>
          <w:rStyle w:val="StyleUnderline"/>
        </w:rPr>
        <w:t>seems peculiar given the recent developments in its tightened NGO legisl</w:t>
      </w:r>
      <w:r w:rsidRPr="003778F1">
        <w:rPr>
          <w:sz w:val="16"/>
        </w:rPr>
        <w:t xml:space="preserve">ation in general </w:t>
      </w:r>
      <w:r w:rsidRPr="003778F1">
        <w:rPr>
          <w:rStyle w:val="StyleUnderline"/>
        </w:rPr>
        <w:t>and its attention to the leadership issues of the Russian indigenous NGOs</w:t>
      </w:r>
      <w:r w:rsidRPr="003778F1">
        <w:rPr>
          <w:sz w:val="16"/>
        </w:rPr>
        <w:t xml:space="preserve"> (e.g. RAIPON) in particular.</w:t>
      </w:r>
      <w:r w:rsidRPr="003778F1">
        <w:tab/>
      </w:r>
    </w:p>
    <w:p w:rsidR="0012763D" w:rsidRPr="003778F1" w:rsidRDefault="0012763D" w:rsidP="0012763D"/>
    <w:p w:rsidR="0012763D" w:rsidRPr="003778F1" w:rsidRDefault="0012763D" w:rsidP="0012763D">
      <w:pPr>
        <w:pStyle w:val="Heading4"/>
      </w:pPr>
      <w:r w:rsidRPr="003778F1">
        <w:t xml:space="preserve">Arctic key to Russian national security </w:t>
      </w:r>
    </w:p>
    <w:p w:rsidR="0012763D" w:rsidRPr="003778F1" w:rsidRDefault="0012763D" w:rsidP="0012763D">
      <w:r w:rsidRPr="003778F1">
        <w:rPr>
          <w:rStyle w:val="Style13ptBold"/>
        </w:rPr>
        <w:t xml:space="preserve">Robert 10 </w:t>
      </w:r>
      <w:r w:rsidRPr="003778F1">
        <w:t xml:space="preserve">-- Kari Roberts is assistant professor in the department of policy studies at Mount Royal </w:t>
      </w:r>
    </w:p>
    <w:p w:rsidR="0012763D" w:rsidRPr="003778F1" w:rsidRDefault="0012763D" w:rsidP="0012763D">
      <w:proofErr w:type="gramStart"/>
      <w:r w:rsidRPr="003778F1">
        <w:t>University in Calgary.</w:t>
      </w:r>
      <w:proofErr w:type="gramEnd"/>
      <w:r w:rsidRPr="003778F1">
        <w:t xml:space="preserve"> She would like to thank Duane Bratt, James Manicom, and two </w:t>
      </w:r>
    </w:p>
    <w:p w:rsidR="0012763D" w:rsidRPr="003778F1" w:rsidRDefault="0012763D" w:rsidP="0012763D">
      <w:proofErr w:type="gramStart"/>
      <w:r w:rsidRPr="003778F1">
        <w:t>anonymous</w:t>
      </w:r>
      <w:proofErr w:type="gramEnd"/>
      <w:r w:rsidRPr="003778F1">
        <w:t xml:space="preserve"> reviewers for their comments on earlier drafts of this article, (“Jets, flags, and a </w:t>
      </w:r>
    </w:p>
    <w:p w:rsidR="0012763D" w:rsidRPr="003778F1" w:rsidRDefault="0012763D" w:rsidP="0012763D">
      <w:proofErr w:type="gramStart"/>
      <w:r w:rsidRPr="003778F1">
        <w:t>new</w:t>
      </w:r>
      <w:proofErr w:type="gramEnd"/>
      <w:r w:rsidRPr="003778F1">
        <w:t xml:space="preserve"> Cold War?”, autumn 2010, nemo)</w:t>
      </w:r>
    </w:p>
    <w:p w:rsidR="0012763D" w:rsidRPr="003778F1" w:rsidRDefault="0012763D" w:rsidP="0012763D">
      <w:pPr>
        <w:rPr>
          <w:sz w:val="12"/>
        </w:rPr>
      </w:pPr>
      <w:r w:rsidRPr="003778F1">
        <w:rPr>
          <w:u w:val="single"/>
        </w:rPr>
        <w:t>Russia’s claim of entitlement to explore the energy potential that lies beneath the Arctic seabed, and the symbolic ways in which it has conveyed its intention to pursue and defend this claim</w:t>
      </w:r>
      <w:r w:rsidRPr="003778F1">
        <w:rPr>
          <w:sz w:val="12"/>
        </w:rPr>
        <w:t xml:space="preserve">, have registered concern with western governments, notably Canada. While it has been argued here that these incidents are merely crimes of opportunity, they may have done more to hurt Russia’s Arctic ambitions than they have helped. It may be fair to suggest that </w:t>
      </w:r>
      <w:r w:rsidRPr="003778F1">
        <w:rPr>
          <w:u w:val="single"/>
        </w:rPr>
        <w:t>Russia has created a security dilemma of sorts by generating insecurity about its motives among its neighbours. As this uncertainty about Russia grows</w:t>
      </w:r>
      <w:r w:rsidRPr="003778F1">
        <w:rPr>
          <w:sz w:val="12"/>
        </w:rPr>
        <w:t xml:space="preserve"> (even if it is owed, in part, to residual Cold War stereotyping), </w:t>
      </w:r>
      <w:r w:rsidRPr="003778F1">
        <w:rPr>
          <w:u w:val="single"/>
        </w:rPr>
        <w:t>northern states augment their own security presence in the Arctic</w:t>
      </w:r>
      <w:r w:rsidRPr="003778F1">
        <w:rPr>
          <w:sz w:val="12"/>
        </w:rPr>
        <w:t xml:space="preserve">. If viewed through a “new Cold War” lens, the jet and flag incidents may appear more alarming than they actually are. This article has argued, however, that the Cold War lens may not provide an appropriate translation of Russia’s intentions. </w:t>
      </w:r>
      <w:r w:rsidRPr="003778F1">
        <w:rPr>
          <w:u w:val="single"/>
        </w:rPr>
        <w:t xml:space="preserve">Russian national security is closely tied to its economic wealth, which is itself tied to energy resources. Russia has made no secret of its view that its energy resources and national security are intimately connected. Russia does not appear to have a hidden agenda of anti-western domination. </w:t>
      </w:r>
      <w:r w:rsidRPr="003778F1">
        <w:rPr>
          <w:sz w:val="12"/>
        </w:rPr>
        <w:t xml:space="preserve">Furthermore, Russia has not behaved in a manner inconsistent with great power behaviour, which most certainly fluctuates between “naughty and nice.” Understood in the appropriate context, </w:t>
      </w:r>
      <w:r w:rsidRPr="003778F1">
        <w:rPr>
          <w:u w:val="single"/>
        </w:rPr>
        <w:t>Russian foreign policy is motivated by a desire to be taken seriously among the world’s powers and to develop, modernize, and enjoy the maximum benefit of its energy endowment.</w:t>
      </w:r>
      <w:r w:rsidRPr="003778F1">
        <w:rPr>
          <w:sz w:val="12"/>
        </w:rPr>
        <w:t xml:space="preserve"> Though Russian leaders may not pursue cooperation with western nations because of some ideological predisposition toward peaceful coexistence, this does not mean the only remaining option is hostility or conflict. The Cold War must remain in the history books and should not be conjured up whenever Russia asserts itself on the world stage; such an approach is not helpful and potentially impedes a fulsome understanding of Russia’s motives. </w:t>
      </w:r>
      <w:r w:rsidRPr="003778F1">
        <w:rPr>
          <w:u w:val="single"/>
        </w:rPr>
        <w:t xml:space="preserve">The Arctic should not be considered a new frontier of east-west confrontation, though there are challenges facing northern nations that wish to explore its energy potential. </w:t>
      </w:r>
      <w:r w:rsidRPr="003778F1">
        <w:rPr>
          <w:sz w:val="12"/>
        </w:rPr>
        <w:t>Russia’s claims in the Arctic, and the ways in which these claims have been asserted, should be considered in the appropriate context.</w:t>
      </w:r>
    </w:p>
    <w:p w:rsidR="0012763D" w:rsidRPr="003778F1" w:rsidRDefault="0012763D" w:rsidP="0012763D">
      <w:pPr>
        <w:pStyle w:val="Heading3"/>
      </w:pPr>
      <w:r w:rsidRPr="003778F1">
        <w:t>Impact—Russian War = Extinction</w:t>
      </w:r>
    </w:p>
    <w:p w:rsidR="0012763D" w:rsidRPr="003778F1" w:rsidRDefault="0012763D" w:rsidP="0012763D">
      <w:pPr>
        <w:pStyle w:val="Heading4"/>
      </w:pPr>
      <w:r w:rsidRPr="003778F1">
        <w:t>US-Russian war causes extinction</w:t>
      </w:r>
    </w:p>
    <w:p w:rsidR="0012763D" w:rsidRPr="003778F1" w:rsidRDefault="0012763D" w:rsidP="0012763D">
      <w:r w:rsidRPr="003778F1">
        <w:rPr>
          <w:rStyle w:val="Style13ptBold"/>
        </w:rPr>
        <w:t>PressTV, 13</w:t>
      </w:r>
      <w:r w:rsidRPr="003778F1">
        <w:t xml:space="preserve"> [Press TV, citing nuclear scientist Ira Helfand, “US-Russia nuclear war to end human race: Study”, </w:t>
      </w:r>
      <w:hyperlink r:id="rId15" w:history="1">
        <w:r w:rsidRPr="003778F1">
          <w:rPr>
            <w:rStyle w:val="Hyperlink"/>
          </w:rPr>
          <w:t>http://www.presstv.com/detail/2013/12/10/339285/usrussia-nuclear-war-to-extinct-human-race/</w:t>
        </w:r>
      </w:hyperlink>
      <w:r w:rsidRPr="003778F1">
        <w:t>, 12-10-2013, Evan]</w:t>
      </w:r>
    </w:p>
    <w:p w:rsidR="0012763D" w:rsidRPr="003778F1" w:rsidRDefault="0012763D" w:rsidP="0012763D">
      <w:pPr>
        <w:rPr>
          <w:sz w:val="16"/>
        </w:rPr>
      </w:pPr>
      <w:r w:rsidRPr="003778F1">
        <w:rPr>
          <w:sz w:val="16"/>
        </w:rPr>
        <w:t>"</w:t>
      </w:r>
      <w:r w:rsidRPr="003778F1">
        <w:rPr>
          <w:rStyle w:val="StyleUnderline"/>
        </w:rPr>
        <w:t>With a large war between the United States and Russia, we are talking about the possible</w:t>
      </w:r>
      <w:r w:rsidRPr="003778F1">
        <w:rPr>
          <w:sz w:val="16"/>
        </w:rPr>
        <w:t xml:space="preserve"> -- not certain, but possible -- </w:t>
      </w:r>
      <w:r w:rsidRPr="003778F1">
        <w:rPr>
          <w:rStyle w:val="Emphasis"/>
        </w:rPr>
        <w:t>extinction of the human race</w:t>
      </w:r>
      <w:r w:rsidRPr="003778F1">
        <w:rPr>
          <w:sz w:val="16"/>
        </w:rPr>
        <w:t xml:space="preserve">,” </w:t>
      </w:r>
      <w:r w:rsidRPr="003778F1">
        <w:rPr>
          <w:rStyle w:val="StyleUnderline"/>
        </w:rPr>
        <w:t>Helfand, the co-president of International Physicians for the Prevention of Nuclear War, said</w:t>
      </w:r>
      <w:r w:rsidRPr="003778F1">
        <w:rPr>
          <w:sz w:val="16"/>
        </w:rPr>
        <w:t xml:space="preserve"> in a report released on Tuesday. "</w:t>
      </w:r>
      <w:r w:rsidRPr="003778F1">
        <w:rPr>
          <w:rStyle w:val="StyleUnderline"/>
        </w:rPr>
        <w:t>In this kind of war</w:t>
      </w:r>
      <w:r w:rsidRPr="003778F1">
        <w:rPr>
          <w:sz w:val="16"/>
        </w:rPr>
        <w:t xml:space="preserve">, biologically there are going to be people surviving somewhere on the planet but </w:t>
      </w:r>
      <w:r w:rsidRPr="003778F1">
        <w:rPr>
          <w:rStyle w:val="StyleUnderline"/>
        </w:rPr>
        <w:t>the chaos that would result</w:t>
      </w:r>
      <w:r w:rsidRPr="003778F1">
        <w:rPr>
          <w:sz w:val="16"/>
        </w:rPr>
        <w:t xml:space="preserve"> from this </w:t>
      </w:r>
      <w:r w:rsidRPr="003778F1">
        <w:rPr>
          <w:rStyle w:val="StyleUnderline"/>
        </w:rPr>
        <w:t>will dwarf anything we've ever seen</w:t>
      </w:r>
      <w:r w:rsidRPr="003778F1">
        <w:rPr>
          <w:sz w:val="16"/>
        </w:rPr>
        <w:t xml:space="preserve">," he added. </w:t>
      </w:r>
      <w:r w:rsidRPr="003778F1">
        <w:rPr>
          <w:rStyle w:val="StyleUnderline"/>
        </w:rPr>
        <w:t>There are currently more than 17,000 nuclear warheads which have been ignored since the Cold War</w:t>
      </w:r>
      <w:r w:rsidRPr="003778F1">
        <w:rPr>
          <w:sz w:val="16"/>
        </w:rPr>
        <w:t xml:space="preserve"> ended in 1991, according to the study called “Nuclear Famine: Two Billion People at Risk?" Helfand said </w:t>
      </w:r>
      <w:r w:rsidRPr="003778F1">
        <w:rPr>
          <w:rStyle w:val="StyleUnderline"/>
        </w:rPr>
        <w:t>modern nuclear weapons are far more powerful than the atomic bombs the US used against Japan</w:t>
      </w:r>
      <w:r w:rsidRPr="003778F1">
        <w:rPr>
          <w:sz w:val="16"/>
        </w:rPr>
        <w:t xml:space="preserve"> in 1945 which killed more than 200,000 people. The scientist warned that </w:t>
      </w:r>
      <w:r w:rsidRPr="003778F1">
        <w:rPr>
          <w:rStyle w:val="StyleUnderline"/>
        </w:rPr>
        <w:t>even a limited nuclear war-- involving just less than 0.5 percent of the world's nuclear arsenal-- would put 2 billion lives at grave risk with more than 20 million people losing their lives within the first week of the explosions. The ecological consequences of a nuclear war would put the survival of the entire planet at risk</w:t>
      </w:r>
      <w:r w:rsidRPr="003778F1">
        <w:rPr>
          <w:sz w:val="16"/>
        </w:rPr>
        <w:t xml:space="preserve">, according to the study. The </w:t>
      </w:r>
      <w:r w:rsidRPr="003778F1">
        <w:rPr>
          <w:rStyle w:val="StyleUnderline"/>
        </w:rPr>
        <w:t>firestorms</w:t>
      </w:r>
      <w:r w:rsidRPr="003778F1">
        <w:rPr>
          <w:sz w:val="16"/>
        </w:rPr>
        <w:t xml:space="preserve"> caused by such a war </w:t>
      </w:r>
      <w:r w:rsidRPr="003778F1">
        <w:rPr>
          <w:rStyle w:val="StyleUnderline"/>
        </w:rPr>
        <w:t>would send approximately 5 million tons of soot into the atmosphere, blocking out sunlight and dropping temperatures across the planet</w:t>
      </w:r>
      <w:r w:rsidRPr="003778F1">
        <w:rPr>
          <w:sz w:val="16"/>
        </w:rPr>
        <w:t xml:space="preserve">. Helfand painted a scenario where </w:t>
      </w:r>
      <w:r w:rsidRPr="003778F1">
        <w:rPr>
          <w:rStyle w:val="StyleUnderline"/>
        </w:rPr>
        <w:t>this</w:t>
      </w:r>
      <w:r w:rsidRPr="003778F1">
        <w:rPr>
          <w:sz w:val="16"/>
        </w:rPr>
        <w:t xml:space="preserve"> climate hazard </w:t>
      </w:r>
      <w:r w:rsidRPr="003778F1">
        <w:rPr>
          <w:rStyle w:val="StyleUnderline"/>
        </w:rPr>
        <w:t>would cause “a nuclear famine” across the world. Hundreds of millions of people would face severe food shortages for years</w:t>
      </w:r>
      <w:r w:rsidRPr="003778F1">
        <w:rPr>
          <w:sz w:val="16"/>
        </w:rPr>
        <w:t xml:space="preserve">. </w:t>
      </w:r>
    </w:p>
    <w:p w:rsidR="0012763D" w:rsidRPr="003778F1" w:rsidRDefault="0012763D" w:rsidP="0012763D">
      <w:pPr>
        <w:pStyle w:val="Heading3"/>
      </w:pPr>
      <w:r w:rsidRPr="003778F1">
        <w:t>Impact—AT: Coop</w:t>
      </w:r>
      <w:r w:rsidR="003778F1">
        <w:t>eration</w:t>
      </w:r>
    </w:p>
    <w:p w:rsidR="0012763D" w:rsidRPr="003778F1" w:rsidRDefault="0012763D" w:rsidP="0012763D">
      <w:pPr>
        <w:pStyle w:val="Heading4"/>
      </w:pPr>
      <w:r w:rsidRPr="003778F1">
        <w:t>Don’t give into their hype of cooperation – It is all a part of Putin’s trickery</w:t>
      </w:r>
    </w:p>
    <w:p w:rsidR="0012763D" w:rsidRPr="003778F1" w:rsidRDefault="0012763D" w:rsidP="0012763D">
      <w:r w:rsidRPr="003778F1">
        <w:rPr>
          <w:rStyle w:val="Style13ptBold"/>
        </w:rPr>
        <w:t xml:space="preserve">Rogers and Simon 14 </w:t>
      </w:r>
      <w:r w:rsidRPr="003778F1">
        <w:t xml:space="preserve">- Mr. James Rogers is co-founder and a Senior Editor of European Geostrategy. He is also a Lecturer in European Security in the Department of Political and Strategic Studies at the Baltic Defence College in </w:t>
      </w:r>
      <w:proofErr w:type="gramStart"/>
      <w:r w:rsidRPr="003778F1">
        <w:t>Tartu,</w:t>
      </w:r>
      <w:proofErr w:type="gramEnd"/>
      <w:r w:rsidRPr="003778F1">
        <w:t xml:space="preserve"> Prof. Luis Simón is co-founder and a Senior Editor of European Geostrategy. He is also a Research Professor at the Institute for European Studies at the Free University of Brussels, (“After Crimea: ‘hold’ the east, plough the ocean’, April 8</w:t>
      </w:r>
      <w:r w:rsidRPr="003778F1">
        <w:rPr>
          <w:vertAlign w:val="superscript"/>
        </w:rPr>
        <w:t>th</w:t>
      </w:r>
      <w:r w:rsidRPr="003778F1">
        <w:t xml:space="preserve"> 2014, http://www.europeangeostrategy.org/2014/04/crimea-hold-east-plough-ocean//nemo)</w:t>
      </w:r>
    </w:p>
    <w:p w:rsidR="0012763D" w:rsidRPr="003778F1" w:rsidRDefault="0012763D" w:rsidP="0012763D">
      <w:pPr>
        <w:rPr>
          <w:sz w:val="16"/>
        </w:rPr>
      </w:pPr>
      <w:r w:rsidRPr="003778F1">
        <w:rPr>
          <w:sz w:val="16"/>
        </w:rPr>
        <w:t xml:space="preserve">Yes – and no. Recent developments in Donetsk have shown that – for some in the Kremlin – the temptation of further forays into Eastern Ukraine are too difficult to resist. However, Mr. Putin will continue to try to reassure European governments that he will go no further, instead placing his emphasis on de-escalation. </w:t>
      </w:r>
      <w:r w:rsidRPr="003778F1">
        <w:rPr>
          <w:b/>
          <w:u w:val="single"/>
        </w:rPr>
        <w:t>The appearance of restraint and moderation is Putin’s best weapon: it allows him to capitalise on sympathetic voices within Europe, which might – through hook or by crook – help prevent Europeans from awaking from their decades-long strategic slumber; from increasing their military spending; or, worse, from pushing back hard against Russian geostrategy</w:t>
      </w:r>
      <w:r w:rsidRPr="003778F1">
        <w:rPr>
          <w:b/>
          <w:sz w:val="16"/>
        </w:rPr>
        <w:t>.</w:t>
      </w:r>
      <w:r w:rsidRPr="003778F1">
        <w:rPr>
          <w:sz w:val="16"/>
        </w:rPr>
        <w:t xml:space="preserve"> Under the mask of political moderation, academic impartiality and ‘defensive realism’, pro-Russian narratives have started to spread like wildfire across much of Western Europe. Voices can be heard murmuring ‘</w:t>
      </w:r>
      <w:r w:rsidRPr="003778F1">
        <w:rPr>
          <w:b/>
          <w:u w:val="single"/>
        </w:rPr>
        <w:t>Crimea is different, it has always been part of Russia’; ‘Putin is no fool: he knows were the West draws its redlines’</w:t>
      </w:r>
      <w:r w:rsidRPr="003778F1">
        <w:rPr>
          <w:sz w:val="16"/>
        </w:rPr>
        <w:t>; ‘Western Ukrainians are a hotchpotch of incompetents and rightwing extremists’; ‘there are no realistic alternatives to Russian gas for Europe’; ‘</w:t>
      </w:r>
      <w:r w:rsidRPr="003778F1">
        <w:rPr>
          <w:u w:val="single"/>
        </w:rPr>
        <w:t xml:space="preserve">Russia remains Europe’s indispensable partner and neighbour, and like it or not we must accept that’; ‘no one wants another Cold War, de-escalation serves everyone’s interests’, and so on and so forth. </w:t>
      </w:r>
      <w:r w:rsidRPr="003778F1">
        <w:rPr>
          <w:sz w:val="16"/>
        </w:rPr>
        <w:t>All of these voices are extremely effective at creating confusion among Europeans – which serves the Kremlin well. Not least, they speak directly to many Europeans’ puerile fantasies about ‘effective multilateralism’, ‘normative power’, ‘comprehensive approaches’ and ‘strategic partnerships’. As Jonathan Eyal points out, some Europeans may even prefer to hide behind their ideological wall than accept the cold hard reality of the resurgence of European geopolitical competition</w:t>
      </w:r>
      <w:r w:rsidRPr="003778F1">
        <w:rPr>
          <w:u w:val="single"/>
        </w:rPr>
        <w:t xml:space="preserve">. If Mr. Putin is really clever he will lay low for a while. </w:t>
      </w:r>
      <w:r w:rsidRPr="003778F1">
        <w:rPr>
          <w:sz w:val="16"/>
        </w:rPr>
        <w:t xml:space="preserve">That would be the best way he can get pro-Russian narratives to stick. In particular, Western European complacency will ensure that Eastern Europe becomes more ‘open’ for the Kremlin – particularly as the United States (US) ‘pivots’ towards East Asia. This does not mean that Moscow will be sending in its rusty tanks and armoured cars to invade European territory anytime soon. </w:t>
      </w:r>
      <w:r w:rsidRPr="003778F1">
        <w:rPr>
          <w:u w:val="single"/>
        </w:rPr>
        <w:t xml:space="preserve">Rather, the Kremlin will try to talk softly and push softly, carefully pulling the various levers that can assist its march westwards: from energy blackmail and divide-and-rule diplomacy, through the agitation of Russian minorities living in Eastern Europe, to cyber-attacks and financial penetration – all the while under the threat of potential military action. Europeans should be under no illusion: </w:t>
      </w:r>
      <w:r w:rsidRPr="003778F1">
        <w:rPr>
          <w:rStyle w:val="Emphasis"/>
        </w:rPr>
        <w:t>Moscow is trying to create an empire for itself by denying Europeans access to the east, and it will do whatever it can to fulfill that objective.</w:t>
      </w:r>
    </w:p>
    <w:p w:rsidR="0012763D" w:rsidRPr="003778F1" w:rsidRDefault="0012763D" w:rsidP="0012763D">
      <w:pPr>
        <w:pStyle w:val="Heading4"/>
      </w:pPr>
      <w:r w:rsidRPr="003778F1">
        <w:t>Cooperation and waiting out Putin will never work</w:t>
      </w:r>
    </w:p>
    <w:p w:rsidR="0012763D" w:rsidRPr="003778F1" w:rsidRDefault="0012763D" w:rsidP="0012763D">
      <w:r w:rsidRPr="003778F1">
        <w:rPr>
          <w:rStyle w:val="Style13ptBold"/>
        </w:rPr>
        <w:t>Lake et al 14</w:t>
      </w:r>
      <w:r w:rsidRPr="003778F1">
        <w:t>- Eli Lake is a National Security reporter for the Daily Beast, Noah Shachtman is the executive editor of The Daily Beast, Christopher Dickey is Foreign Editor for The Daily Beast, (“Ex- CIA Chief: Why We Keep Getting Putin Wrong”, 3/2/14, http://www.thedailybeast.com/articles/2014/03/02/ex-cia-chief-why-we-get-putin-wrong.html//nemo)</w:t>
      </w:r>
    </w:p>
    <w:p w:rsidR="0012763D" w:rsidRPr="003778F1" w:rsidRDefault="0012763D" w:rsidP="0012763D">
      <w:pPr>
        <w:rPr>
          <w:sz w:val="16"/>
        </w:rPr>
      </w:pPr>
      <w:r w:rsidRPr="003778F1">
        <w:rPr>
          <w:sz w:val="16"/>
        </w:rPr>
        <w:t xml:space="preserve">The last time Russian </w:t>
      </w:r>
      <w:proofErr w:type="gramStart"/>
      <w:r w:rsidRPr="003778F1">
        <w:rPr>
          <w:sz w:val="16"/>
        </w:rPr>
        <w:t>troops</w:t>
      </w:r>
      <w:proofErr w:type="gramEnd"/>
      <w:r w:rsidRPr="003778F1">
        <w:rPr>
          <w:sz w:val="16"/>
        </w:rPr>
        <w:t xml:space="preserve"> invaded one of its neighbors, the U.S. intelligence community was also caught off guard.The year was 2008 and the country was Georgia instead of the Ukraine. And just as in 2014, back then there were early signs that Moscow was serious—it was issuing visas to ethnic Russian speakers in Georgia, like it’s doing now in Ukraine. U.S. analysts just didn’t believe Russia would go as far as it did. Today, as in 2008, </w:t>
      </w:r>
      <w:r w:rsidRPr="003778F1">
        <w:rPr>
          <w:u w:val="single"/>
        </w:rPr>
        <w:t xml:space="preserve">American policy makers have found themselves burned after trying to make Vladimir Putin a partner when Putin himself sees America as a rival. This has often led Republican and Democratic led administrations to find </w:t>
      </w:r>
      <w:proofErr w:type="gramStart"/>
      <w:r w:rsidRPr="003778F1">
        <w:rPr>
          <w:u w:val="single"/>
        </w:rPr>
        <w:t>themselves</w:t>
      </w:r>
      <w:proofErr w:type="gramEnd"/>
      <w:r w:rsidRPr="003778F1">
        <w:rPr>
          <w:u w:val="single"/>
        </w:rPr>
        <w:t xml:space="preserve"> flat footed in the face of Russian aggression and U.S. intelligence analysts racing to explain how they misread Putin’s motivations. </w:t>
      </w:r>
      <w:r w:rsidRPr="003778F1">
        <w:rPr>
          <w:sz w:val="16"/>
        </w:rPr>
        <w:t>“</w:t>
      </w:r>
      <w:r w:rsidRPr="003778F1">
        <w:rPr>
          <w:u w:val="single"/>
        </w:rPr>
        <w:t>This is less a question of how many collection resources we throw at Russia and more broadly about the analytic challenge of understanding Putin’s mind set,”</w:t>
      </w:r>
      <w:r w:rsidRPr="003778F1">
        <w:rPr>
          <w:sz w:val="16"/>
        </w:rPr>
        <w:t xml:space="preserve"> said Michael Hayden, a former CIA director and NSA director under President George W. Bush. “Here our Secretary of State is saying this is not the Cold War, </w:t>
      </w:r>
      <w:proofErr w:type="gramStart"/>
      <w:r w:rsidRPr="003778F1">
        <w:rPr>
          <w:sz w:val="16"/>
        </w:rPr>
        <w:t>it’s</w:t>
      </w:r>
      <w:proofErr w:type="gramEnd"/>
      <w:r w:rsidRPr="003778F1">
        <w:rPr>
          <w:sz w:val="16"/>
        </w:rPr>
        <w:t xml:space="preserve"> win-win and it’s not zero sum. But </w:t>
      </w:r>
      <w:r w:rsidRPr="003778F1">
        <w:rPr>
          <w:rStyle w:val="Emphasis"/>
        </w:rPr>
        <w:t xml:space="preserve">for Vladimir Putin it is zero </w:t>
      </w:r>
      <w:proofErr w:type="gramStart"/>
      <w:r w:rsidRPr="003778F1">
        <w:rPr>
          <w:rStyle w:val="Emphasis"/>
        </w:rPr>
        <w:t>sum</w:t>
      </w:r>
      <w:proofErr w:type="gramEnd"/>
      <w:r w:rsidRPr="003778F1">
        <w:rPr>
          <w:sz w:val="16"/>
        </w:rPr>
        <w:t xml:space="preserve">. That’s what we need to understand.” Of course, U.S.-Russian relations have overlapped in some areas of mutual interest. The two countries have worked to maintain the International Space Station, with Russian Soyuz capsules bringing American astronauts into orbit. Both countries have cooperated, at times, on sanctioning Iran for its nuclear program. And both sides agreed to an ambitious plan in Syria to dismantle the regime’s chemical weapons arsenal. </w:t>
      </w:r>
      <w:r w:rsidRPr="003778F1">
        <w:rPr>
          <w:u w:val="single"/>
        </w:rPr>
        <w:t>But when it comes to the status of the newly independent nations that used to comprise the Soviet empire, the United States and Russia have been at odds</w:t>
      </w:r>
      <w:r w:rsidRPr="003778F1">
        <w:rPr>
          <w:sz w:val="16"/>
        </w:rPr>
        <w:t xml:space="preserve">. “Our Secretary of State is saying this is not the Cold War, </w:t>
      </w:r>
      <w:proofErr w:type="gramStart"/>
      <w:r w:rsidRPr="003778F1">
        <w:rPr>
          <w:sz w:val="16"/>
        </w:rPr>
        <w:t>it’s</w:t>
      </w:r>
      <w:proofErr w:type="gramEnd"/>
      <w:r w:rsidRPr="003778F1">
        <w:rPr>
          <w:sz w:val="16"/>
        </w:rPr>
        <w:t xml:space="preserve"> win-win and it’s not zero sum. </w:t>
      </w:r>
      <w:r w:rsidRPr="003778F1">
        <w:rPr>
          <w:rStyle w:val="Emphasis"/>
        </w:rPr>
        <w:t xml:space="preserve">But for Vladimir Putin it is zero </w:t>
      </w:r>
      <w:proofErr w:type="gramStart"/>
      <w:r w:rsidRPr="003778F1">
        <w:rPr>
          <w:rStyle w:val="Emphasis"/>
        </w:rPr>
        <w:t>sum</w:t>
      </w:r>
      <w:proofErr w:type="gramEnd"/>
      <w:r w:rsidRPr="003778F1">
        <w:rPr>
          <w:sz w:val="16"/>
        </w:rPr>
        <w:t xml:space="preserve">. That’s what we need to understand.” Late last week, for example, U.S. intelligence analysts and lawmakers estimated that the Russian forces massing near Ukraine’s border wouldn’t openly invade. Sen. Carl Levin, the chairman of the Senate Armed Services Committee, said on Thursday that he didn’t know Putin’s motivations, </w:t>
      </w:r>
      <w:r w:rsidRPr="003778F1">
        <w:rPr>
          <w:u w:val="single"/>
        </w:rPr>
        <w:t>but was sure Russia wouldn’t invade Ukraine: “I can’t believe they are foolish enough to do that.” There wasn’t an open pouring of troops over the border. But Russian mercenaries and other troops wound up seizing power in the Ukrainian province of Crimea anyway.</w:t>
      </w:r>
      <w:r w:rsidRPr="003778F1">
        <w:rPr>
          <w:sz w:val="16"/>
        </w:rPr>
        <w:t xml:space="preserve"> On Sunday, Secretary of State John Kerry called the move an </w:t>
      </w:r>
      <w:proofErr w:type="gramStart"/>
      <w:r w:rsidRPr="003778F1">
        <w:rPr>
          <w:sz w:val="16"/>
        </w:rPr>
        <w:t>“ invasion</w:t>
      </w:r>
      <w:proofErr w:type="gramEnd"/>
      <w:r w:rsidRPr="003778F1">
        <w:rPr>
          <w:sz w:val="16"/>
        </w:rPr>
        <w:t>.” Hayden compared the problem with understanding Putin to the problem of the Arab Spring, the democratic upheavals in Egypt, Tunisia, Libya and other countries in the Arab world that was also entirely missed by the U.S. intelligence community. “That was not a secret to be stolen,” Hayden said. “That was something that required a broader understanding of the problem. This is the challenge to understanding Putin’s mindset.” Damon Wilson, who in 2008 was the National Security Council’s senior director for Europe and the lead manager at the George W. Bush White House for the Georgia crisis, was blunt in his assessment of the warnings before Russia’s invasion that summer. “</w:t>
      </w:r>
      <w:r w:rsidRPr="003778F1">
        <w:rPr>
          <w:u w:val="single"/>
        </w:rPr>
        <w:t>Our analysts missed it on Georgia,” he said. Wilson, who is now the executive vice president of the Atlantic Council, also said an important reason was that the U.S. government has failed to understand that Putin does not see America as a friend or a partner. “We get used to outrageous Russian behavior and we come to accept that as normal and we end up tolerating it,”</w:t>
      </w:r>
      <w:r w:rsidRPr="003778F1">
        <w:rPr>
          <w:sz w:val="16"/>
        </w:rPr>
        <w:t xml:space="preserve"> Wilson said. “We had plenty of warnings in 2008 that Russia would provoke a confrontation with Georgia and end up invading, but we still didn’t think he’d actually do it</w:t>
      </w:r>
    </w:p>
    <w:p w:rsidR="0012763D" w:rsidRPr="003778F1" w:rsidRDefault="0012763D" w:rsidP="0012763D">
      <w:pPr>
        <w:pStyle w:val="Heading4"/>
      </w:pPr>
      <w:r w:rsidRPr="003778F1">
        <w:t>Cooperation is just a pretty face</w:t>
      </w:r>
    </w:p>
    <w:p w:rsidR="0012763D" w:rsidRPr="003778F1" w:rsidRDefault="0012763D" w:rsidP="0012763D">
      <w:r w:rsidRPr="003778F1">
        <w:rPr>
          <w:rStyle w:val="Style13ptBold"/>
        </w:rPr>
        <w:t>Macalistar 11</w:t>
      </w:r>
      <w:r w:rsidRPr="003778F1">
        <w:t>-Terry Macalister is energy editor of the Guardian, (“US and Russia stir up political tensions over Arctic”, July 2011, http://www.theguardian.com/world/2011/jul/06/us-russia-political-tensions-arctic//nemo)</w:t>
      </w:r>
    </w:p>
    <w:p w:rsidR="0012763D" w:rsidRPr="003778F1" w:rsidRDefault="0012763D" w:rsidP="0012763D">
      <w:pPr>
        <w:rPr>
          <w:u w:val="single"/>
        </w:rPr>
      </w:pPr>
      <w:r w:rsidRPr="003778F1">
        <w:rPr>
          <w:u w:val="single"/>
        </w:rPr>
        <w:t>Concerns about a new cold war – if not just a cold rush – have led academics such as Rob Huebert, a professor of political science at the University of Calgary, to warn in a recent paper prepared for the Canadian Defence and Foreign Affairs Institute that "an arms race may be beginning".</w:t>
      </w:r>
      <w:r w:rsidRPr="003778F1">
        <w:t xml:space="preserve">Huebert says he has heard the Russian prime minister, </w:t>
      </w:r>
      <w:r w:rsidRPr="003778F1">
        <w:rPr>
          <w:u w:val="single"/>
        </w:rPr>
        <w:t xml:space="preserve">Vladimir Putin, talking of the need to establish a "zone of peace" in the Arctic but sees contrary actions as well. </w:t>
      </w:r>
      <w:r w:rsidRPr="003778F1">
        <w:t xml:space="preserve">"Not withstanding the public statements of peace and co-operation in the Arctic issued by the Arctic states, the strategic value of the region is growing. </w:t>
      </w:r>
      <w:r w:rsidRPr="003778F1">
        <w:rPr>
          <w:u w:val="single"/>
        </w:rPr>
        <w:t xml:space="preserve">As this value grows, each state will attach a greater value to </w:t>
      </w:r>
      <w:proofErr w:type="gramStart"/>
      <w:r w:rsidRPr="003778F1">
        <w:rPr>
          <w:u w:val="single"/>
        </w:rPr>
        <w:t>their own</w:t>
      </w:r>
      <w:proofErr w:type="gramEnd"/>
      <w:r w:rsidRPr="003778F1">
        <w:rPr>
          <w:u w:val="single"/>
        </w:rPr>
        <w:t xml:space="preserve"> national interests in the region. The Arctic states </w:t>
      </w:r>
      <w:r w:rsidRPr="003778F1">
        <w:rPr>
          <w:rStyle w:val="Emphasis"/>
        </w:rPr>
        <w:t>may be talking co-operation, but they are preparing for conflict."</w:t>
      </w:r>
    </w:p>
    <w:p w:rsidR="0012763D" w:rsidRPr="003778F1" w:rsidRDefault="0012763D" w:rsidP="0012763D">
      <w:pPr>
        <w:rPr>
          <w:sz w:val="16"/>
        </w:rPr>
      </w:pPr>
    </w:p>
    <w:p w:rsidR="003778F1" w:rsidRPr="003778F1" w:rsidRDefault="003778F1" w:rsidP="003778F1">
      <w:pPr>
        <w:pStyle w:val="Heading4"/>
      </w:pPr>
      <w:r w:rsidRPr="003778F1">
        <w:t>Russia is focused on the Arctic for resources – lack of security and disagreement makes cooperation impossible</w:t>
      </w:r>
    </w:p>
    <w:p w:rsidR="003778F1" w:rsidRPr="003778F1" w:rsidRDefault="003778F1" w:rsidP="003778F1">
      <w:r w:rsidRPr="003778F1">
        <w:rPr>
          <w:rStyle w:val="Style13ptBold"/>
        </w:rPr>
        <w:t xml:space="preserve">Gubin, 4/23 </w:t>
      </w:r>
      <w:r w:rsidRPr="003778F1">
        <w:t xml:space="preserve">– head of research programs at the Asia-Pacific Center of the Russian Institute for Strategic Studies (Andrey, “Who controls the Arctic?” Russia </w:t>
      </w:r>
      <w:proofErr w:type="gramStart"/>
      <w:r w:rsidRPr="003778F1">
        <w:t>Beyond</w:t>
      </w:r>
      <w:proofErr w:type="gramEnd"/>
      <w:r w:rsidRPr="003778F1">
        <w:t xml:space="preserve"> the Headlines, 2014, http://rbth.co.uk/opinion/2014/04/23/who_controls_the_arctic_36151.html)//VIVIENNE</w:t>
      </w:r>
    </w:p>
    <w:p w:rsidR="003778F1" w:rsidRPr="003778F1" w:rsidRDefault="003778F1" w:rsidP="003778F1">
      <w:pPr>
        <w:rPr>
          <w:rStyle w:val="StyleUnderline"/>
        </w:rPr>
      </w:pPr>
      <w:r w:rsidRPr="003778F1">
        <w:rPr>
          <w:sz w:val="16"/>
        </w:rPr>
        <w:t xml:space="preserve">The </w:t>
      </w:r>
      <w:r w:rsidRPr="003778F1">
        <w:rPr>
          <w:rStyle w:val="StyleUnderline"/>
        </w:rPr>
        <w:t>Arctic has</w:t>
      </w:r>
      <w:r w:rsidRPr="003778F1">
        <w:rPr>
          <w:sz w:val="16"/>
        </w:rPr>
        <w:t xml:space="preserve"> recently </w:t>
      </w:r>
      <w:r w:rsidRPr="003778F1">
        <w:rPr>
          <w:rStyle w:val="StyleUnderline"/>
        </w:rPr>
        <w:t>gained a new significance in geopolitics</w:t>
      </w:r>
      <w:r w:rsidRPr="003778F1">
        <w:rPr>
          <w:sz w:val="16"/>
        </w:rPr>
        <w:t xml:space="preserve">. </w:t>
      </w:r>
      <w:r w:rsidRPr="003778F1">
        <w:rPr>
          <w:rStyle w:val="StyleUnderline"/>
        </w:rPr>
        <w:t xml:space="preserve">The loss of Arctic ice cover has made it possible to drill for </w:t>
      </w:r>
      <w:r w:rsidRPr="003778F1">
        <w:rPr>
          <w:sz w:val="16"/>
        </w:rPr>
        <w:t xml:space="preserve">previously inaccessible </w:t>
      </w:r>
      <w:r w:rsidRPr="003778F1">
        <w:rPr>
          <w:rStyle w:val="StyleUnderline"/>
        </w:rPr>
        <w:t>oil and gas deposits</w:t>
      </w:r>
      <w:r w:rsidRPr="003778F1">
        <w:rPr>
          <w:sz w:val="16"/>
        </w:rPr>
        <w:t xml:space="preserve"> and further opened up the Northern Sea Route. </w:t>
      </w:r>
      <w:r w:rsidRPr="003778F1">
        <w:rPr>
          <w:rStyle w:val="StyleUnderline"/>
        </w:rPr>
        <w:t>This increase of economic activity in the Arctic has led to an increase in competition for control of the region</w:t>
      </w:r>
      <w:r w:rsidRPr="003778F1">
        <w:rPr>
          <w:sz w:val="16"/>
        </w:rPr>
        <w:t xml:space="preserve"> as well. Speaking at an international Arctic forum in the northern Russian city of Salekhard in late 2012, President Vladimir </w:t>
      </w:r>
      <w:r w:rsidRPr="003778F1">
        <w:rPr>
          <w:rStyle w:val="StyleUnderline"/>
        </w:rPr>
        <w:t>Putin laid out Russia’s plans for the region and its importance for the country. “Russia intends to</w:t>
      </w:r>
      <w:r w:rsidRPr="003778F1">
        <w:rPr>
          <w:sz w:val="16"/>
        </w:rPr>
        <w:t xml:space="preserve"> considerably </w:t>
      </w:r>
      <w:r w:rsidRPr="003778F1">
        <w:rPr>
          <w:rStyle w:val="StyleUnderline"/>
        </w:rPr>
        <w:t>expand its network of</w:t>
      </w:r>
      <w:r w:rsidRPr="003778F1">
        <w:rPr>
          <w:sz w:val="16"/>
        </w:rPr>
        <w:t xml:space="preserve"> specially protected na</w:t>
      </w:r>
      <w:r w:rsidRPr="003778F1">
        <w:rPr>
          <w:rStyle w:val="StyleUnderline"/>
        </w:rPr>
        <w:t>tural areas in the Arctic and to step up security there,</w:t>
      </w:r>
      <w:r w:rsidRPr="003778F1">
        <w:rPr>
          <w:sz w:val="16"/>
        </w:rPr>
        <w:t xml:space="preserve">” Putin said. And Russia is not alone. The number of foreign military exercises in the Arctic is on the rise, with the United States, Canada and Denmark being even more active than during the Cold War. </w:t>
      </w:r>
      <w:r w:rsidRPr="003778F1">
        <w:rPr>
          <w:rStyle w:val="StyleUnderline"/>
        </w:rPr>
        <w:t>The Arctic states are rapidly modernizing their armed forces</w:t>
      </w:r>
      <w:r w:rsidRPr="003778F1">
        <w:rPr>
          <w:sz w:val="16"/>
        </w:rPr>
        <w:t xml:space="preserve">, with special consideration being given to the technology needed to operate in the Arctic Because the Arctic region has become a focal point for the interests of several states, </w:t>
      </w:r>
      <w:r w:rsidRPr="003778F1">
        <w:rPr>
          <w:rStyle w:val="Emphasis"/>
        </w:rPr>
        <w:t>Russia has recently taken decisive actions in order to solidify its claim over an area of</w:t>
      </w:r>
      <w:r w:rsidRPr="003778F1">
        <w:rPr>
          <w:rStyle w:val="StyleUnderline"/>
        </w:rPr>
        <w:t xml:space="preserve"> </w:t>
      </w:r>
      <w:r w:rsidRPr="003778F1">
        <w:rPr>
          <w:sz w:val="16"/>
        </w:rPr>
        <w:t xml:space="preserve">more than 1 million square meters (10 million square feet) of sea bed stretching to </w:t>
      </w:r>
      <w:r w:rsidRPr="003778F1">
        <w:rPr>
          <w:rStyle w:val="StyleUnderline"/>
        </w:rPr>
        <w:t xml:space="preserve">the North Pole as well as </w:t>
      </w:r>
      <w:r w:rsidRPr="003778F1">
        <w:rPr>
          <w:rStyle w:val="Emphasis"/>
        </w:rPr>
        <w:t>upgrading its</w:t>
      </w:r>
      <w:r w:rsidRPr="003778F1">
        <w:rPr>
          <w:sz w:val="16"/>
        </w:rPr>
        <w:t xml:space="preserve"> military hardware and </w:t>
      </w:r>
      <w:r w:rsidRPr="003778F1">
        <w:rPr>
          <w:rStyle w:val="Emphasis"/>
        </w:rPr>
        <w:t>presence in the region</w:t>
      </w:r>
      <w:r w:rsidRPr="003778F1">
        <w:rPr>
          <w:sz w:val="16"/>
        </w:rPr>
        <w:t xml:space="preserve">. In October 2013, a force of 10 warships headed by the nuclear-powered missile cruiser Pyotr Velikiy and accompanied by nuclear icebreakers made a 2,000-mile voyage across the Barents, Kara and Laptev seas. Speaking about the operation, Russian Deputy Defense Minister Arkady Bakhin said: “The operation was part of a big mission to master the Northern Sea Route and develop the Arctic zone.” Russian Navy commander Viktor Chirkov added, “The expedition had accomplished its tasks of collecting data on hydrographic changes, revising sea navigation charts, collecting hydrometeorological observations and exploring the possibility of non-ice-breaking ships sailing in high latitudes.” However, the destination of the expedition was the New Siberian Islands in the estuary of the Lena River, where they delivered hardware, fuel and housing modules to Kotelny Island as part of an effort to revive the Soviet-era air base there. The plan is to upgrade the base to make it possible to use transport aircraft there year round, regardless of weather conditions. Answering questions about the base, Defense Minister Sergei Shoigu said: “The airfield was important as a support link in the development of transport infrastructure and would, of course, also be used as a base for Arctic expeditions and for scientific research.” The base on Kotelny Island is only one of several being revived to protect Russian interests in the region. On the Franz Josef Land archipelago, the airstrip at the Rogachevo airfield has undergone refurbishment. The airfield will house interceptor aircraft to ensure missile defense and protect Russia’s borders from an air attack from the north. It is possible that the world’s northernmost airfield, on Graham Bell Island, which forms part of the Franz Josef Land archipelago, may be restored in the next several years. </w:t>
      </w:r>
      <w:r w:rsidRPr="003778F1">
        <w:rPr>
          <w:rStyle w:val="StyleUnderline"/>
        </w:rPr>
        <w:t>Russia is</w:t>
      </w:r>
      <w:r w:rsidRPr="003778F1">
        <w:rPr>
          <w:sz w:val="16"/>
        </w:rPr>
        <w:t xml:space="preserve"> also </w:t>
      </w:r>
      <w:r w:rsidRPr="003778F1">
        <w:rPr>
          <w:rStyle w:val="StyleUnderline"/>
        </w:rPr>
        <w:t>expanding its Arctic naval capacity</w:t>
      </w:r>
      <w:r w:rsidRPr="003778F1">
        <w:rPr>
          <w:sz w:val="16"/>
        </w:rPr>
        <w:t xml:space="preserve">. </w:t>
      </w:r>
      <w:r w:rsidRPr="003778F1">
        <w:rPr>
          <w:rStyle w:val="StyleUnderline"/>
        </w:rPr>
        <w:t>New warships capable of operating in the Arctic zone are currently under development</w:t>
      </w:r>
      <w:r w:rsidRPr="003778F1">
        <w:rPr>
          <w:sz w:val="16"/>
        </w:rPr>
        <w:t xml:space="preserve"> and a new class of nuclear submarines is also in production. The first of these submarines was delivered in January 2013 and eight more are expected by 2020. Russia’s state policy in the Arctic to 2020 and beyond envisages a strengthening of the coast guard and border control functions. To this end, </w:t>
      </w:r>
      <w:r w:rsidRPr="003778F1">
        <w:rPr>
          <w:rStyle w:val="StyleUnderline"/>
        </w:rPr>
        <w:t>R</w:t>
      </w:r>
      <w:r w:rsidRPr="003778F1">
        <w:rPr>
          <w:sz w:val="16"/>
        </w:rPr>
        <w:t xml:space="preserve">ussian special-purpose military units have performed a number of operations on the Kola Peninsula, paying particular attention to practicing combat actions beyond the Polar Circle. Over the next several years, Russia may deploy two brigades in the Arctic to protect its military facilities and the infrastructure of the Northern Sea Route. </w:t>
      </w:r>
      <w:r w:rsidRPr="003778F1">
        <w:rPr>
          <w:rStyle w:val="StyleUnderline"/>
        </w:rPr>
        <w:t xml:space="preserve">The Russian section of the Arctic is under constant foreign watch: </w:t>
      </w:r>
      <w:r w:rsidRPr="003778F1">
        <w:rPr>
          <w:sz w:val="16"/>
        </w:rPr>
        <w:t xml:space="preserve">NATO aircraft, ships and submarines as well as representatives of various research bodies and N.G.O.s are actively exploring the region. The </w:t>
      </w:r>
      <w:r w:rsidRPr="003778F1">
        <w:rPr>
          <w:rStyle w:val="StyleUnderline"/>
        </w:rPr>
        <w:t xml:space="preserve">situation is being further complicated by the lack of effective international security regimes in the Arctic and a growing number of countries outside the region hoping to work on joint projects in the Arctic with one of the countries bordering the region. </w:t>
      </w:r>
    </w:p>
    <w:p w:rsidR="003778F1" w:rsidRPr="003778F1" w:rsidRDefault="003778F1" w:rsidP="003778F1">
      <w:pPr>
        <w:rPr>
          <w:rStyle w:val="StyleUnderline"/>
        </w:rPr>
      </w:pPr>
    </w:p>
    <w:p w:rsidR="003778F1" w:rsidRPr="003778F1" w:rsidRDefault="003778F1" w:rsidP="003778F1">
      <w:pPr>
        <w:pStyle w:val="Heading3"/>
      </w:pPr>
      <w:r w:rsidRPr="003778F1">
        <w:t>Impact—AT: K of the Impact</w:t>
      </w:r>
    </w:p>
    <w:p w:rsidR="003778F1" w:rsidRPr="003778F1" w:rsidRDefault="003778F1" w:rsidP="003778F1">
      <w:pPr>
        <w:pStyle w:val="Heading4"/>
      </w:pPr>
      <w:r w:rsidRPr="003778F1">
        <w:t>Arctic reps don’t shape reality</w:t>
      </w:r>
    </w:p>
    <w:p w:rsidR="003778F1" w:rsidRPr="003778F1" w:rsidRDefault="003778F1" w:rsidP="003778F1">
      <w:r w:rsidRPr="003778F1">
        <w:rPr>
          <w:rStyle w:val="Style13ptBold"/>
        </w:rPr>
        <w:t xml:space="preserve">Watson 11 </w:t>
      </w:r>
      <w:r w:rsidRPr="003778F1">
        <w:t>– Scott Watson, department of political science, University of Victoria, (“Arctic Sovereignty in Canada: A Case of Successful or Failed Securitization?”</w:t>
      </w:r>
      <w:proofErr w:type="gramStart"/>
      <w:r w:rsidRPr="003778F1">
        <w:t>,  May</w:t>
      </w:r>
      <w:proofErr w:type="gramEnd"/>
      <w:r w:rsidRPr="003778F1">
        <w:t xml:space="preserve"> 2011, http://www.cpsa-acsp.ca/papers-2011/Watson.pdf//nemo)</w:t>
      </w:r>
    </w:p>
    <w:p w:rsidR="003778F1" w:rsidRPr="003778F1" w:rsidRDefault="003778F1" w:rsidP="003778F1">
      <w:r w:rsidRPr="003778F1">
        <w:rPr>
          <w:u w:val="single"/>
        </w:rPr>
        <w:t>Representations of the Arctic</w:t>
      </w:r>
      <w:r w:rsidRPr="003778F1">
        <w:t xml:space="preserve"> in the Canadian media and by Canadian political elites </w:t>
      </w:r>
      <w:r w:rsidRPr="003778F1">
        <w:rPr>
          <w:u w:val="single"/>
        </w:rPr>
        <w:t>support this contention</w:t>
      </w:r>
      <w:r w:rsidRPr="003778F1">
        <w:t xml:space="preserve">. In 2006, the </w:t>
      </w:r>
      <w:r w:rsidRPr="003778F1">
        <w:rPr>
          <w:u w:val="single"/>
        </w:rPr>
        <w:t xml:space="preserve">Toronto Star declared that the protection of the Arctic was a key national interest </w:t>
      </w:r>
      <w:r w:rsidRPr="003778F1">
        <w:t xml:space="preserve">(Granatstein, 2006), while more recently, a Globe and Mail headline read, “In the Arctic, </w:t>
      </w:r>
      <w:r w:rsidRPr="003778F1">
        <w:rPr>
          <w:u w:val="single"/>
        </w:rPr>
        <w:t xml:space="preserve">Canada is willing to fight to keep the true north free” </w:t>
      </w:r>
      <w:r w:rsidRPr="003778F1">
        <w:t xml:space="preserve">(Mahoney, 2010). In his 2005 election platform, Canadian Prime Minister Stephen Harper </w:t>
      </w:r>
      <w:r w:rsidRPr="003778F1">
        <w:rPr>
          <w:u w:val="single"/>
        </w:rPr>
        <w:t>announced plans to develop an Arctic national sensor system, a military</w:t>
      </w:r>
      <w:r w:rsidRPr="003778F1">
        <w:rPr>
          <w:rFonts w:ascii="Cambria Math" w:hAnsi="Cambria Math" w:cs="Cambria Math"/>
          <w:u w:val="single"/>
        </w:rPr>
        <w:t>‐</w:t>
      </w:r>
      <w:r w:rsidRPr="003778F1">
        <w:rPr>
          <w:u w:val="single"/>
        </w:rPr>
        <w:t>civilian</w:t>
      </w:r>
      <w:r w:rsidRPr="003778F1">
        <w:rPr>
          <w:rFonts w:cs="Georgia"/>
          <w:u w:val="single"/>
        </w:rPr>
        <w:t xml:space="preserve"> </w:t>
      </w:r>
      <w:r w:rsidRPr="003778F1">
        <w:rPr>
          <w:u w:val="single"/>
        </w:rPr>
        <w:t>deep</w:t>
      </w:r>
      <w:r w:rsidRPr="003778F1">
        <w:rPr>
          <w:rFonts w:ascii="Cambria Math" w:hAnsi="Cambria Math" w:cs="Cambria Math"/>
          <w:u w:val="single"/>
        </w:rPr>
        <w:t>‐</w:t>
      </w:r>
      <w:r w:rsidRPr="003778F1">
        <w:rPr>
          <w:u w:val="single"/>
        </w:rPr>
        <w:t>water</w:t>
      </w:r>
      <w:r w:rsidRPr="003778F1">
        <w:rPr>
          <w:rFonts w:cs="Georgia"/>
          <w:u w:val="single"/>
        </w:rPr>
        <w:t xml:space="preserve"> </w:t>
      </w:r>
      <w:r w:rsidRPr="003778F1">
        <w:rPr>
          <w:u w:val="single"/>
        </w:rPr>
        <w:t>port</w:t>
      </w:r>
      <w:r w:rsidRPr="003778F1">
        <w:rPr>
          <w:rFonts w:cs="Georgia"/>
          <w:u w:val="single"/>
        </w:rPr>
        <w:t xml:space="preserve"> </w:t>
      </w:r>
      <w:r w:rsidRPr="003778F1">
        <w:rPr>
          <w:u w:val="single"/>
        </w:rPr>
        <w:t>and</w:t>
      </w:r>
      <w:r w:rsidRPr="003778F1">
        <w:rPr>
          <w:rFonts w:cs="Georgia"/>
          <w:u w:val="single"/>
        </w:rPr>
        <w:t xml:space="preserve"> </w:t>
      </w:r>
      <w:r w:rsidRPr="003778F1">
        <w:rPr>
          <w:u w:val="single"/>
        </w:rPr>
        <w:t>the</w:t>
      </w:r>
      <w:r w:rsidRPr="003778F1">
        <w:rPr>
          <w:rFonts w:cs="Georgia"/>
          <w:u w:val="single"/>
        </w:rPr>
        <w:t xml:space="preserve"> </w:t>
      </w:r>
      <w:r w:rsidRPr="003778F1">
        <w:rPr>
          <w:u w:val="single"/>
        </w:rPr>
        <w:t>purchase</w:t>
      </w:r>
      <w:r w:rsidRPr="003778F1">
        <w:rPr>
          <w:rFonts w:cs="Georgia"/>
          <w:u w:val="single"/>
        </w:rPr>
        <w:t xml:space="preserve"> </w:t>
      </w:r>
      <w:r w:rsidRPr="003778F1">
        <w:rPr>
          <w:u w:val="single"/>
        </w:rPr>
        <w:t>of</w:t>
      </w:r>
      <w:r w:rsidRPr="003778F1">
        <w:rPr>
          <w:rFonts w:cs="Georgia"/>
          <w:u w:val="single"/>
        </w:rPr>
        <w:t xml:space="preserve"> </w:t>
      </w:r>
      <w:r w:rsidRPr="003778F1">
        <w:rPr>
          <w:u w:val="single"/>
        </w:rPr>
        <w:t>three</w:t>
      </w:r>
      <w:r w:rsidRPr="003778F1">
        <w:rPr>
          <w:rFonts w:cs="Georgia"/>
          <w:u w:val="single"/>
        </w:rPr>
        <w:t xml:space="preserve"> </w:t>
      </w:r>
      <w:r w:rsidRPr="003778F1">
        <w:rPr>
          <w:u w:val="single"/>
        </w:rPr>
        <w:t>heavily</w:t>
      </w:r>
      <w:r w:rsidRPr="003778F1">
        <w:rPr>
          <w:rFonts w:cs="Georgia"/>
          <w:u w:val="single"/>
        </w:rPr>
        <w:t xml:space="preserve"> </w:t>
      </w:r>
      <w:r w:rsidRPr="003778F1">
        <w:rPr>
          <w:u w:val="single"/>
        </w:rPr>
        <w:t xml:space="preserve">armed icebreakers as part of his Canada First Defence Policy </w:t>
      </w:r>
      <w:r w:rsidRPr="003778F1">
        <w:t>(Christensen, 2007). In 2010, Prime Minister Harper tied the purchase of new state of the art F</w:t>
      </w:r>
      <w:r w:rsidRPr="003778F1">
        <w:rPr>
          <w:rFonts w:ascii="Cambria Math" w:hAnsi="Cambria Math" w:cs="Cambria Math"/>
        </w:rPr>
        <w:t>‐</w:t>
      </w:r>
      <w:r w:rsidRPr="003778F1">
        <w:t>35</w:t>
      </w:r>
      <w:r w:rsidRPr="003778F1">
        <w:rPr>
          <w:rFonts w:cs="Georgia"/>
        </w:rPr>
        <w:t xml:space="preserve"> </w:t>
      </w:r>
      <w:r w:rsidRPr="003778F1">
        <w:t xml:space="preserve">fighter jets to protecting Canadian sovereignty in its far north. </w:t>
      </w:r>
      <w:r w:rsidRPr="003778F1">
        <w:rPr>
          <w:rStyle w:val="Emphasis"/>
        </w:rPr>
        <w:t>What is puzzling, given the rather commonplace evocation of security threats in discussion of Canada’s Arctic region currently and through much of its post</w:t>
      </w:r>
      <w:r w:rsidRPr="003778F1">
        <w:rPr>
          <w:rStyle w:val="Emphasis"/>
          <w:rFonts w:ascii="Cambria Math" w:hAnsi="Cambria Math" w:cs="Cambria Math"/>
        </w:rPr>
        <w:t>‐</w:t>
      </w:r>
      <w:r w:rsidRPr="003778F1">
        <w:rPr>
          <w:rStyle w:val="Emphasis"/>
        </w:rPr>
        <w:t xml:space="preserve">WWII history, is that Canadian Arctic policy does not appear to reflect these security concerns. </w:t>
      </w:r>
      <w:r w:rsidRPr="003778F1">
        <w:rPr>
          <w:u w:val="single"/>
        </w:rPr>
        <w:t xml:space="preserve">The investments proposed by Stephen Harper in </w:t>
      </w:r>
      <w:proofErr w:type="gramStart"/>
      <w:r w:rsidRPr="003778F1">
        <w:rPr>
          <w:u w:val="single"/>
        </w:rPr>
        <w:t>2005,</w:t>
      </w:r>
      <w:proofErr w:type="gramEnd"/>
      <w:r w:rsidRPr="003778F1">
        <w:rPr>
          <w:u w:val="single"/>
        </w:rPr>
        <w:t xml:space="preserve"> and similar proposals by numerous previous Canadian prime ministers, have yet to come to fruition, as investment in the Canadian Arctic remains modest.</w:t>
      </w:r>
      <w:r w:rsidRPr="003778F1">
        <w:t xml:space="preserve"> </w:t>
      </w:r>
      <w:r w:rsidRPr="003778F1">
        <w:rPr>
          <w:rStyle w:val="Emphasis"/>
        </w:rPr>
        <w:t>Additionally, interaction between Arctic states is more cooperative than not</w:t>
      </w:r>
      <w:r w:rsidRPr="003778F1">
        <w:t>. Canada, Russia and Denmark are proceeding with their territorial claims in the Arctic within internationally recognized procedures associated with the UN Convention on the Law of the Sea (UNCLOS). Furthermore, Canada regularly engages in cooperative endeavours with other Arctic nations, including those with whom it has boundary disagreements: Denmark, Russia and the United States (Byers, 2009</w:t>
      </w:r>
      <w:r w:rsidRPr="003778F1">
        <w:rPr>
          <w:u w:val="single"/>
        </w:rPr>
        <w:t>). The disjuncture between the securitized rhetoric and actual practices in the Arctic indicates either a failure of the securitization process or a failure of securitization theory to account for what evoking ‘security’ accomplishes. And it is not only the militarized security narrative that has failed to have much impact on Canadian Arctic policy. The environmental security frame is a recurrent element in the discussion over Canadian Arctic policy since the early 1960’s and numerous governments have made policy proposals based on potential threats to the fragile Arctic ecology</w:t>
      </w:r>
      <w:r w:rsidRPr="003778F1">
        <w:t>. Similarly, Canadian policy pronouncements often draw on potential threats to the socio</w:t>
      </w:r>
      <w:r w:rsidRPr="003778F1">
        <w:rPr>
          <w:rFonts w:ascii="Cambria Math" w:hAnsi="Cambria Math" w:cs="Cambria Math"/>
        </w:rPr>
        <w:t>‐</w:t>
      </w:r>
      <w:r w:rsidRPr="003778F1">
        <w:t>cultural,</w:t>
      </w:r>
      <w:r w:rsidRPr="003778F1">
        <w:rPr>
          <w:rFonts w:cs="Georgia"/>
        </w:rPr>
        <w:t xml:space="preserve"> </w:t>
      </w:r>
      <w:r w:rsidRPr="003778F1">
        <w:t>economic</w:t>
      </w:r>
      <w:r w:rsidRPr="003778F1">
        <w:rPr>
          <w:rFonts w:cs="Georgia"/>
        </w:rPr>
        <w:t xml:space="preserve"> </w:t>
      </w:r>
      <w:r w:rsidRPr="003778F1">
        <w:t>and</w:t>
      </w:r>
      <w:r w:rsidRPr="003778F1">
        <w:rPr>
          <w:rFonts w:cs="Georgia"/>
        </w:rPr>
        <w:t xml:space="preserve"> </w:t>
      </w:r>
      <w:r w:rsidRPr="003778F1">
        <w:t>political</w:t>
      </w:r>
      <w:r w:rsidRPr="003778F1">
        <w:rPr>
          <w:rFonts w:cs="Georgia"/>
        </w:rPr>
        <w:t xml:space="preserve"> </w:t>
      </w:r>
      <w:r w:rsidRPr="003778F1">
        <w:t>survival</w:t>
      </w:r>
      <w:r w:rsidRPr="003778F1">
        <w:rPr>
          <w:rFonts w:cs="Georgia"/>
        </w:rPr>
        <w:t xml:space="preserve"> </w:t>
      </w:r>
      <w:r w:rsidRPr="003778F1">
        <w:t xml:space="preserve">of indigenous populations in the Arctic region as well. Yet, as with the more recent military u sec rity threats, these se urity claims have </w:t>
      </w:r>
      <w:proofErr w:type="gramStart"/>
      <w:r w:rsidRPr="003778F1">
        <w:t>ot</w:t>
      </w:r>
      <w:proofErr w:type="gramEnd"/>
      <w:r w:rsidRPr="003778F1">
        <w:t xml:space="preserve"> trans c n lated into concerted policy change on the part of the Canadian government. </w:t>
      </w:r>
      <w:r w:rsidRPr="003778F1">
        <w:rPr>
          <w:u w:val="single"/>
        </w:rPr>
        <w:t>One possible explanation for the apparent failure of these securitizing narratives is that they all compete with one another, and ultimately act as counter</w:t>
      </w:r>
      <w:r w:rsidRPr="003778F1">
        <w:rPr>
          <w:rFonts w:ascii="Cambria Math" w:hAnsi="Cambria Math" w:cs="Cambria Math"/>
          <w:u w:val="single"/>
        </w:rPr>
        <w:t>‐</w:t>
      </w:r>
      <w:r w:rsidRPr="003778F1">
        <w:rPr>
          <w:u w:val="single"/>
        </w:rPr>
        <w:t xml:space="preserve"> securitizing narratives that undermine policy proposals consistent with the other frames. However, the existence of counter</w:t>
      </w:r>
      <w:r w:rsidRPr="003778F1">
        <w:rPr>
          <w:rFonts w:ascii="Cambria Math" w:hAnsi="Cambria Math" w:cs="Cambria Math"/>
          <w:u w:val="single"/>
        </w:rPr>
        <w:t>‐</w:t>
      </w:r>
      <w:r w:rsidRPr="003778F1">
        <w:rPr>
          <w:u w:val="single"/>
        </w:rPr>
        <w:t>securitizing</w:t>
      </w:r>
      <w:r w:rsidRPr="003778F1">
        <w:rPr>
          <w:rFonts w:cs="Georgia"/>
          <w:u w:val="single"/>
        </w:rPr>
        <w:t xml:space="preserve"> </w:t>
      </w:r>
      <w:r w:rsidRPr="003778F1">
        <w:rPr>
          <w:u w:val="single"/>
        </w:rPr>
        <w:t>narratives</w:t>
      </w:r>
      <w:r w:rsidRPr="003778F1">
        <w:rPr>
          <w:rFonts w:cs="Georgia"/>
          <w:u w:val="single"/>
        </w:rPr>
        <w:t xml:space="preserve"> </w:t>
      </w:r>
      <w:r w:rsidRPr="003778F1">
        <w:rPr>
          <w:u w:val="single"/>
        </w:rPr>
        <w:t>on its own does not resolve the problem of failed securitization</w:t>
      </w:r>
      <w:r w:rsidRPr="003778F1">
        <w:t xml:space="preserve">. Rather than providing an answer to why military securitization has failed, </w:t>
      </w:r>
      <w:r w:rsidRPr="003778F1">
        <w:rPr>
          <w:u w:val="single"/>
        </w:rPr>
        <w:t>the existence of counter</w:t>
      </w:r>
      <w:r w:rsidRPr="003778F1">
        <w:rPr>
          <w:rFonts w:ascii="Cambria Math" w:hAnsi="Cambria Math" w:cs="Cambria Math"/>
          <w:u w:val="single"/>
        </w:rPr>
        <w:t>‐</w:t>
      </w:r>
      <w:r w:rsidRPr="003778F1">
        <w:rPr>
          <w:u w:val="single"/>
        </w:rPr>
        <w:t>securitizing</w:t>
      </w:r>
      <w:r w:rsidRPr="003778F1">
        <w:rPr>
          <w:rFonts w:cs="Georgia"/>
          <w:u w:val="single"/>
        </w:rPr>
        <w:t xml:space="preserve"> </w:t>
      </w:r>
      <w:r w:rsidRPr="003778F1">
        <w:rPr>
          <w:u w:val="single"/>
        </w:rPr>
        <w:t>narratives prompts the question of why none of these narratives have been successful in terms of producing drastic policy change in the Canadian Arctic.</w:t>
      </w:r>
      <w:r w:rsidRPr="003778F1">
        <w:t xml:space="preserve"> In this paper I explore how various policy changes on the Arctic have been justified on the grounds of either military or environmental security. I contend that assessing the success or failure of a security claim should not be based on whether the policy measures are consistent with the logic of the securitizing claim (environmental security claim = environmental protection) but rather in exploring what securitizing actors seek to accomplish by evoking the term ‘security’. This can only </w:t>
      </w:r>
      <w:proofErr w:type="gramStart"/>
      <w:r w:rsidRPr="003778F1">
        <w:t>done</w:t>
      </w:r>
      <w:proofErr w:type="gramEnd"/>
      <w:r w:rsidRPr="003778F1">
        <w:t xml:space="preserve"> by focusing on proposed policy changes, and how they fit into the securitizing narrative. The paper is divided into three sections, the first explores the concept of securitization, in particular how to conceptualize and explain success and failure. The second section focuses on the successful military securitization during the Second World War and early Cold War, and the demise of this security narrative in the early 1960’s. The third section focuses on the role of the environmental security narrative from the early 1960’s until the mid 1980’s that was used to justify the expansion of Canadian territorial claims in the Arctic. What these cases demonstrate is that Canadian political elites have successfully securitized the Arctic in various ways, but that to understand success or failure of these claims requires closer examination of the policy goals of the securitizing actors. </w:t>
      </w:r>
    </w:p>
    <w:p w:rsidR="003778F1" w:rsidRPr="003778F1" w:rsidRDefault="003778F1" w:rsidP="003778F1">
      <w:pPr>
        <w:pStyle w:val="Heading4"/>
      </w:pPr>
      <w:r w:rsidRPr="003778F1">
        <w:t>Arctic representations are good</w:t>
      </w:r>
    </w:p>
    <w:p w:rsidR="003778F1" w:rsidRPr="003778F1" w:rsidRDefault="003778F1" w:rsidP="003778F1">
      <w:r w:rsidRPr="003778F1">
        <w:rPr>
          <w:rStyle w:val="Style13ptBold"/>
        </w:rPr>
        <w:t>Plouffe et al 13</w:t>
      </w:r>
      <w:r w:rsidRPr="003778F1">
        <w:t>- Joël Plouffe is from the Center for Interuniversity Research on the International Relations of Canada and Québec (CIRRICQ), National School of Public Administration (ENAP) in Montréal. He is Managing Editor of the Arctic Yearbook (www.arcticyearbook.com) and Fellow at the Canadian Defence and Foreign Affairs Institute (CDFAI). Simon Sylvester-Chaudhuri is an O’Mara Energy Fellow at NYU’s Center for Global Affairs focusing his work on Global Cleantech Development and Innovation. Plouffe will be one of the invited speakers at the NYU Washington DC Center’s event “The Last Frontier: Security Resources, and Politics in the Arctic, on December 5th at 6pm, organized and moderated by Professor Carolyn Kissane from NYU’s Center for Global Affairs, (“Opinion: Arctic Powers Canada and US Need Arctic Thinkers”, 12/4/13, http://breakingenergy.com/2013/12/04/opinion-arctic-powers-canada-and-the-us-need-arctic-thinkers///nemo)</w:t>
      </w:r>
    </w:p>
    <w:p w:rsidR="003778F1" w:rsidRPr="003778F1" w:rsidRDefault="003778F1" w:rsidP="003778F1">
      <w:pPr>
        <w:rPr>
          <w:u w:val="single"/>
        </w:rPr>
      </w:pPr>
      <w:r w:rsidRPr="003778F1">
        <w:rPr>
          <w:u w:val="single"/>
        </w:rPr>
        <w:t xml:space="preserve">Thinking of the future of the Arctic in the North American context therefore means that both Canada and the United States need to take into consideration in their long-term national security and nation-building strategies how knowledge of and on the region will be produced and inform policymakers. </w:t>
      </w:r>
      <w:r w:rsidRPr="003778F1">
        <w:rPr>
          <w:rStyle w:val="Emphasis"/>
        </w:rPr>
        <w:t>Arctic policy is derived from this knowledge</w:t>
      </w:r>
      <w:r w:rsidRPr="003778F1">
        <w:t xml:space="preserve">. It is therefore the role of </w:t>
      </w:r>
      <w:r w:rsidRPr="003778F1">
        <w:rPr>
          <w:u w:val="single"/>
        </w:rPr>
        <w:t>higher education institutions to collaborate and work with local and national organizations from government, the private sector, indigenous peoples and non-profits to learn more about all the different implications and scenarios that could possibly play out, and how region-building should be debated and implemented.</w:t>
      </w:r>
      <w:r w:rsidRPr="003778F1">
        <w:t xml:space="preserve"> As we speak, major non-Arctic players like the European Union and China are massively investing in Arctic knowledge for their own national interests, </w:t>
      </w:r>
      <w:r w:rsidRPr="003778F1">
        <w:rPr>
          <w:u w:val="single"/>
        </w:rPr>
        <w:t>while strategies to address emerging social, political, economic and military issues in the Arctic lag disturbingly behind real time events in our North American universities.</w:t>
      </w:r>
      <w:r w:rsidRPr="003778F1">
        <w:t xml:space="preserve"> While Canada leads the Arctic Council through to May 2015, followed by the US for the following two years, both countries have a </w:t>
      </w:r>
      <w:r w:rsidRPr="003778F1">
        <w:rPr>
          <w:u w:val="single"/>
        </w:rPr>
        <w:t>mutual interest and opportunity to engage in knowledge building and to highlight their respective and collaborative plans to establish higher education in and on the Arctic as a long-term priority; both for their own development and for the future stability of the Arctic. As Arctic powers, both Canada and the US need Arctic thinkers.</w:t>
      </w:r>
    </w:p>
    <w:p w:rsidR="003778F1" w:rsidRPr="003778F1" w:rsidRDefault="003778F1" w:rsidP="003778F1">
      <w:pPr>
        <w:pStyle w:val="Heading4"/>
      </w:pPr>
      <w:r w:rsidRPr="003778F1">
        <w:t>Fear mongering good</w:t>
      </w:r>
    </w:p>
    <w:p w:rsidR="003778F1" w:rsidRPr="003778F1" w:rsidRDefault="003778F1" w:rsidP="003778F1">
      <w:r w:rsidRPr="003778F1">
        <w:rPr>
          <w:rStyle w:val="Style13ptBold"/>
        </w:rPr>
        <w:t xml:space="preserve">Murray 14 </w:t>
      </w:r>
      <w:r w:rsidRPr="003778F1">
        <w:t>- Dr. Robert W. Murray is the Vice-President, Research at the Frontier Centre for Public Policy, an Adjunct Professor of Political Science at the University of Alberta, a Senior Fellow of Security and Defence Policy at the Atlantic Institute for Market Studies, and a Research Fellow at the University of Alberta’s European Union Centre of Excellence. He is the Editor of the IR Theory and Practice blog on E-IR, (“(Mis</w:t>
      </w:r>
      <w:proofErr w:type="gramStart"/>
      <w:r w:rsidRPr="003778F1">
        <w:t>)Understanding</w:t>
      </w:r>
      <w:proofErr w:type="gramEnd"/>
      <w:r w:rsidRPr="003778F1">
        <w:t xml:space="preserve"> the Arctic”, April 3, 2014, http://www.e-ir.info/2014/04/03/misunderstanding-the-arctic///nemo)</w:t>
      </w:r>
    </w:p>
    <w:p w:rsidR="003778F1" w:rsidRPr="003778F1" w:rsidRDefault="003778F1" w:rsidP="003778F1">
      <w:pPr>
        <w:rPr>
          <w:u w:val="single"/>
        </w:rPr>
      </w:pPr>
      <w:r w:rsidRPr="003778F1">
        <w:rPr>
          <w:sz w:val="16"/>
        </w:rPr>
        <w:t xml:space="preserve">Debates about Arctic politics are among the most interesting these days.  As the Arctic region has grown in prominence in the policies of states and in the global governance regime, so too has the number of scholars examining Arctic issues. Like all areas of political debate, analyses of affairs in the High North are often divided along ideological lines, and this has had a profound impact on how narratives about what is going on in the Arctic have evolved. What is becoming clearer as Arctic political discourse continues to unfold is that the scholarly study of international relations is lagging behind in its application to Arctic politics. Understanding the Arctic is difficult, primarily because of its complicated nature. When we talk about “the Arctic” we are typically discussing the geographical area north of the Arctic Circle, but the issues involved in Arctic study are far more diverse than politicians and media often present. </w:t>
      </w:r>
      <w:r w:rsidRPr="003778F1">
        <w:rPr>
          <w:u w:val="single"/>
        </w:rPr>
        <w:t>At play in the Arctic are issues of human development, economic development, natural resources, scientific exploration, shipping and transportation, environment, national security and sovereignty,</w:t>
      </w:r>
      <w:r w:rsidRPr="003778F1">
        <w:rPr>
          <w:sz w:val="16"/>
        </w:rPr>
        <w:t xml:space="preserve"> to name a few. All of these topics are worthy of intense scholarly scrutiny in their own right and recognizing the complexity of the Arctic is important to help comprehend how and why it has emerged as such a vital component of international affairs in recent years. </w:t>
      </w:r>
      <w:r w:rsidRPr="003778F1">
        <w:rPr>
          <w:u w:val="single"/>
        </w:rPr>
        <w:t>The problem in the Arctic narrative presented by scholars is that they all seem to be speaking different “languages”</w:t>
      </w:r>
      <w:r w:rsidRPr="003778F1">
        <w:rPr>
          <w:sz w:val="16"/>
        </w:rPr>
        <w:t xml:space="preserve">. Some are only interested in the specific variables in the issues outlined above. With specific reference to international relations, those scholars who are looking at the international political implications of the Arctic continue to disagree about how the Arctic fits in to the overarching structure of international politics. </w:t>
      </w:r>
      <w:r w:rsidRPr="003778F1">
        <w:rPr>
          <w:u w:val="single"/>
        </w:rPr>
        <w:t>Some are grounding discussions in what they call “geopolitics” rather than international relations, which means that anything goes. International relations brings with it a historical body of thought attached to explaining how and why states act as they do in given circumstances.</w:t>
      </w:r>
      <w:r w:rsidRPr="003778F1">
        <w:rPr>
          <w:sz w:val="16"/>
        </w:rPr>
        <w:t xml:space="preserve"> We can disagree on levels of analysis and determinants of state action, but at least we have some sort of core assumptions that allow us to speak the same language. Geopolitics does not and this is influencing how unusual Arctic narratives are becoming. </w:t>
      </w:r>
      <w:r w:rsidRPr="003778F1">
        <w:rPr>
          <w:u w:val="single"/>
        </w:rPr>
        <w:t>These disagreements have been on display more recently as Arctic scholars theorize about how Russia’s actions in Ukraine may translate into problems in the Arctic. It is not a stretch to believe Russia will probably not be very pleased with other Arctic states over their stances on Ukraine.</w:t>
      </w:r>
      <w:r w:rsidRPr="003778F1">
        <w:rPr>
          <w:sz w:val="16"/>
        </w:rPr>
        <w:t xml:space="preserve"> In an article published in the Arctic Journal I argue: </w:t>
      </w:r>
      <w:r w:rsidRPr="003778F1">
        <w:rPr>
          <w:u w:val="single"/>
        </w:rPr>
        <w:t>It is true that Russia recognises the vital importance of the Arctic for its future interests, but it is unlikely Russia will forgive and forget when it comes to the north. Having looked the US, the EU and NATO squarely in the eyes over Syria, Iran and now Ukraine, why would Arctic diplomacy be any different?</w:t>
      </w:r>
      <w:r w:rsidRPr="003778F1">
        <w:rPr>
          <w:sz w:val="16"/>
        </w:rPr>
        <w:t xml:space="preserve"> Continuing on this line of thought in a Globe and Mail editorial, University of Calgary Arctic expert Dr. Rob Huebert contends: Even if the Russians decide that it is in their interests not to hinder the actions of the Arctic Council, there are very significant forces that have been unleashed from the Russian action in the Ukraine that will spill into the Arctic.</w:t>
      </w:r>
      <w:r w:rsidRPr="003778F1">
        <w:rPr>
          <w:b/>
          <w:sz w:val="16"/>
        </w:rPr>
        <w:t xml:space="preserve"> </w:t>
      </w:r>
      <w:r w:rsidRPr="003778F1">
        <w:rPr>
          <w:b/>
          <w:u w:val="single"/>
        </w:rPr>
        <w:t>In response to these arguments, critics have accused both Huebert and I of being short-sighted, of fear mongering and seeing the Arctic as a zero sum game</w:t>
      </w:r>
      <w:r w:rsidRPr="003778F1">
        <w:rPr>
          <w:sz w:val="16"/>
        </w:rPr>
        <w:t xml:space="preserve">. </w:t>
      </w:r>
      <w:r w:rsidRPr="003778F1">
        <w:rPr>
          <w:u w:val="single"/>
        </w:rPr>
        <w:t xml:space="preserve">To justify their positions, critics claim that the Arctic, and particularly the Arctic Council, is immune from self-interested and conflictual politics because the region is “different”. </w:t>
      </w:r>
      <w:r w:rsidRPr="003778F1">
        <w:rPr>
          <w:sz w:val="16"/>
        </w:rPr>
        <w:t xml:space="preserve">This is where I return to international relations and what it has to say about the Arctic. </w:t>
      </w:r>
      <w:r w:rsidRPr="003778F1">
        <w:rPr>
          <w:u w:val="single"/>
        </w:rPr>
        <w:t xml:space="preserve">By arguing that conflict may spill over into the Arctic, I am not at all suggesting we are on the verge of war in the High North, nor do I believe that the situation in Crimea would derail all of the cooperative work done to date in the region. It is quite </w:t>
      </w:r>
      <w:r w:rsidRPr="003778F1">
        <w:rPr>
          <w:rStyle w:val="Emphasis"/>
        </w:rPr>
        <w:t>logical</w:t>
      </w:r>
      <w:r w:rsidRPr="003778F1">
        <w:rPr>
          <w:u w:val="single"/>
        </w:rPr>
        <w:t xml:space="preserve"> to assume, based on </w:t>
      </w:r>
      <w:r w:rsidRPr="003778F1">
        <w:rPr>
          <w:rStyle w:val="Emphasis"/>
        </w:rPr>
        <w:t>empirical</w:t>
      </w:r>
      <w:r w:rsidRPr="003778F1">
        <w:rPr>
          <w:u w:val="single"/>
        </w:rPr>
        <w:t xml:space="preserve"> observations of current and </w:t>
      </w:r>
      <w:r w:rsidRPr="003778F1">
        <w:rPr>
          <w:rStyle w:val="Emphasis"/>
        </w:rPr>
        <w:t>historical</w:t>
      </w:r>
      <w:r w:rsidRPr="003778F1">
        <w:rPr>
          <w:u w:val="single"/>
        </w:rPr>
        <w:t xml:space="preserve"> behaviour that Russia will respond to the sanctions imposed by western states. </w:t>
      </w:r>
      <w:r w:rsidRPr="003778F1">
        <w:rPr>
          <w:sz w:val="16"/>
        </w:rPr>
        <w:t>This is not to say Russia will respond in the Arctic, but rather, that they can</w:t>
      </w:r>
      <w:r w:rsidRPr="003778F1">
        <w:rPr>
          <w:u w:val="single"/>
        </w:rPr>
        <w:t>. Why wouldn’t Russia choose the Arctic as the forum for its response, especially when it currently has the comparative advantage?</w:t>
      </w:r>
      <w:r w:rsidRPr="003778F1">
        <w:rPr>
          <w:sz w:val="16"/>
        </w:rPr>
        <w:t xml:space="preserve"> </w:t>
      </w:r>
      <w:r w:rsidRPr="003778F1">
        <w:rPr>
          <w:u w:val="single"/>
        </w:rPr>
        <w:t>The Arctic is not unique in the game of international politics, as states have demonstrated time and again that their self-interest is not limited to specific areas of the world or subject matter. If it is believed that the Arctic Council is somehow immune, this means one of two things – either that the Council is totally unimportant in the grand scheme of international politics; or that states will continue, as they have done previously, to exercise their rights to sovereignty in means that are not under the Council’s purview.</w:t>
      </w:r>
      <w:r w:rsidRPr="003778F1">
        <w:rPr>
          <w:sz w:val="16"/>
        </w:rPr>
        <w:t xml:space="preserve"> Institutions are themselves forums for state self-interest and while they can do very good work, they are always hindered by the realization that states will, at their convenience, abandon or subvert those institutions if it serves their interest. </w:t>
      </w:r>
      <w:r w:rsidRPr="003778F1">
        <w:rPr>
          <w:u w:val="single"/>
        </w:rPr>
        <w:t xml:space="preserve">It is true that the Arctic is incredibly complex but so is every other part of the world. </w:t>
      </w:r>
      <w:r w:rsidRPr="003778F1">
        <w:rPr>
          <w:b/>
          <w:u w:val="single"/>
        </w:rPr>
        <w:t>Abandoning the perspectives provided to us by international relations would be the worst thing we could do as we seek to heighten our understandings of Arctic affairs moving forward</w:t>
      </w:r>
      <w:r w:rsidRPr="003778F1">
        <w:rPr>
          <w:u w:val="single"/>
        </w:rPr>
        <w:t>.</w:t>
      </w:r>
      <w:r w:rsidRPr="003778F1">
        <w:rPr>
          <w:sz w:val="16"/>
        </w:rPr>
        <w:t xml:space="preserve"> Arctic political scholarship is still in its infancy and we need to do a better job of building the frameworks we are using to study it. </w:t>
      </w:r>
      <w:r w:rsidRPr="003778F1">
        <w:rPr>
          <w:u w:val="single"/>
        </w:rPr>
        <w:t>These frameworks will include a diverse array of perspectives which will allow us to appreciate Arctic complexity, but believing that state self-interest is somehow absent in the Arctic is either utopian or naïve.</w:t>
      </w:r>
    </w:p>
    <w:p w:rsidR="003778F1" w:rsidRPr="003778F1" w:rsidRDefault="003778F1" w:rsidP="003778F1">
      <w:pPr>
        <w:pStyle w:val="Heading4"/>
      </w:pPr>
      <w:r w:rsidRPr="003778F1">
        <w:t>Neoclassical realism provides the best explanatory model for Russian Behavior</w:t>
      </w:r>
    </w:p>
    <w:p w:rsidR="003778F1" w:rsidRPr="003778F1" w:rsidRDefault="003778F1" w:rsidP="003778F1">
      <w:r w:rsidRPr="003778F1">
        <w:rPr>
          <w:rStyle w:val="Style13ptBold"/>
        </w:rPr>
        <w:t>Romanova</w:t>
      </w:r>
      <w:r w:rsidRPr="003778F1">
        <w:t xml:space="preserve">, Professor European Studies at St Petersburg State University, </w:t>
      </w:r>
      <w:r w:rsidRPr="003778F1">
        <w:rPr>
          <w:rStyle w:val="Style13ptBold"/>
        </w:rPr>
        <w:t>’12</w:t>
      </w:r>
      <w:r w:rsidRPr="003778F1">
        <w:t xml:space="preserve"> (Tatyana, October 7, “Neoclassical Realism and Today’s Russia” </w:t>
      </w:r>
    </w:p>
    <w:p w:rsidR="003778F1" w:rsidRPr="003778F1" w:rsidRDefault="00321905" w:rsidP="003778F1">
      <w:pPr>
        <w:rPr>
          <w:rStyle w:val="Style13ptBold"/>
          <w:b w:val="0"/>
        </w:rPr>
      </w:pPr>
      <w:hyperlink r:id="rId16" w:history="1">
        <w:r w:rsidR="003778F1" w:rsidRPr="003778F1">
          <w:rPr>
            <w:rStyle w:val="Hyperlink"/>
          </w:rPr>
          <w:t>http://eng.globalaffairs.ru/number/Neoclassical-Realism-and-Todays-Russia-15681</w:t>
        </w:r>
      </w:hyperlink>
      <w:r w:rsidR="003778F1" w:rsidRPr="003778F1">
        <w:t>)</w:t>
      </w:r>
    </w:p>
    <w:p w:rsidR="003778F1" w:rsidRPr="003778F1" w:rsidRDefault="003778F1" w:rsidP="003778F1">
      <w:pPr>
        <w:rPr>
          <w:sz w:val="16"/>
        </w:rPr>
      </w:pPr>
      <w:r w:rsidRPr="003778F1">
        <w:rPr>
          <w:rStyle w:val="StyleUnderline"/>
          <w:highlight w:val="cyan"/>
        </w:rPr>
        <w:t>I</w:t>
      </w:r>
      <w:r w:rsidRPr="003778F1">
        <w:rPr>
          <w:rStyle w:val="StyleUnderline"/>
        </w:rPr>
        <w:t xml:space="preserve">nternational </w:t>
      </w:r>
      <w:r w:rsidRPr="003778F1">
        <w:rPr>
          <w:rStyle w:val="StyleUnderline"/>
          <w:highlight w:val="cyan"/>
        </w:rPr>
        <w:t>r</w:t>
      </w:r>
      <w:r w:rsidRPr="003778F1">
        <w:rPr>
          <w:rStyle w:val="StyleUnderline"/>
        </w:rPr>
        <w:t xml:space="preserve">elations </w:t>
      </w:r>
      <w:r w:rsidRPr="003778F1">
        <w:rPr>
          <w:rStyle w:val="StyleUnderline"/>
          <w:highlight w:val="cyan"/>
        </w:rPr>
        <w:t>theory</w:t>
      </w:r>
      <w:r w:rsidRPr="003778F1">
        <w:rPr>
          <w:rStyle w:val="StyleUnderline"/>
        </w:rPr>
        <w:t xml:space="preserve"> has </w:t>
      </w:r>
      <w:r w:rsidRPr="003778F1">
        <w:rPr>
          <w:rStyle w:val="StyleUnderline"/>
          <w:highlight w:val="cyan"/>
        </w:rPr>
        <w:t>encountered</w:t>
      </w:r>
      <w:r w:rsidRPr="003778F1">
        <w:rPr>
          <w:rStyle w:val="StyleUnderline"/>
        </w:rPr>
        <w:t xml:space="preserve"> numerous </w:t>
      </w:r>
      <w:r w:rsidRPr="003778F1">
        <w:rPr>
          <w:rStyle w:val="StyleUnderline"/>
          <w:highlight w:val="cyan"/>
        </w:rPr>
        <w:t>problems in Russia</w:t>
      </w:r>
      <w:r w:rsidRPr="003778F1">
        <w:rPr>
          <w:sz w:val="16"/>
          <w:highlight w:val="cyan"/>
        </w:rPr>
        <w:t>.</w:t>
      </w:r>
      <w:r w:rsidRPr="003778F1">
        <w:rPr>
          <w:sz w:val="16"/>
        </w:rPr>
        <w:t xml:space="preserve"> </w:t>
      </w:r>
      <w:r w:rsidRPr="003778F1">
        <w:rPr>
          <w:rStyle w:val="StyleUnderline"/>
        </w:rPr>
        <w:t xml:space="preserve">The </w:t>
      </w:r>
      <w:r w:rsidRPr="003778F1">
        <w:rPr>
          <w:rStyle w:val="StyleUnderline"/>
          <w:highlight w:val="cyan"/>
        </w:rPr>
        <w:t>emergence o</w:t>
      </w:r>
      <w:r w:rsidRPr="003778F1">
        <w:rPr>
          <w:rStyle w:val="StyleUnderline"/>
        </w:rPr>
        <w:t xml:space="preserve">f this </w:t>
      </w:r>
      <w:r w:rsidRPr="003778F1">
        <w:rPr>
          <w:rStyle w:val="StyleUnderline"/>
          <w:highlight w:val="cyan"/>
        </w:rPr>
        <w:t>science</w:t>
      </w:r>
      <w:r w:rsidRPr="003778F1">
        <w:rPr>
          <w:sz w:val="16"/>
        </w:rPr>
        <w:t xml:space="preserve"> in the West in the 1940s </w:t>
      </w:r>
      <w:r w:rsidRPr="003778F1">
        <w:rPr>
          <w:rStyle w:val="StyleUnderline"/>
          <w:highlight w:val="cyan"/>
        </w:rPr>
        <w:t>coincided with a period when Soviet life</w:t>
      </w:r>
      <w:r w:rsidRPr="003778F1">
        <w:rPr>
          <w:rStyle w:val="StyleUnderline"/>
        </w:rPr>
        <w:t xml:space="preserve"> </w:t>
      </w:r>
      <w:r w:rsidRPr="003778F1">
        <w:rPr>
          <w:rStyle w:val="StyleUnderline"/>
          <w:highlight w:val="cyan"/>
        </w:rPr>
        <w:t>was</w:t>
      </w:r>
      <w:r w:rsidRPr="003778F1">
        <w:rPr>
          <w:rStyle w:val="StyleUnderline"/>
        </w:rPr>
        <w:t xml:space="preserve"> strictly </w:t>
      </w:r>
      <w:r w:rsidRPr="003778F1">
        <w:rPr>
          <w:rStyle w:val="StyleUnderline"/>
          <w:highlight w:val="cyan"/>
        </w:rPr>
        <w:t>ideologized</w:t>
      </w:r>
      <w:r w:rsidRPr="003778F1">
        <w:rPr>
          <w:sz w:val="16"/>
          <w:highlight w:val="cyan"/>
        </w:rPr>
        <w:t xml:space="preserve"> </w:t>
      </w:r>
      <w:r w:rsidRPr="003778F1">
        <w:rPr>
          <w:rStyle w:val="StyleUnderline"/>
          <w:highlight w:val="cyan"/>
        </w:rPr>
        <w:t>and</w:t>
      </w:r>
      <w:r w:rsidRPr="003778F1">
        <w:rPr>
          <w:rStyle w:val="StyleUnderline"/>
        </w:rPr>
        <w:t xml:space="preserve"> the </w:t>
      </w:r>
      <w:r w:rsidRPr="003778F1">
        <w:rPr>
          <w:rStyle w:val="StyleUnderline"/>
          <w:highlight w:val="cyan"/>
        </w:rPr>
        <w:t>Communist paradigm was the only possibility</w:t>
      </w:r>
      <w:r w:rsidRPr="003778F1">
        <w:rPr>
          <w:rStyle w:val="StyleUnderline"/>
        </w:rPr>
        <w:t>. A taboo on alternative concepts meant that the empirical research of international relations was the dominant method of study</w:t>
      </w:r>
      <w:r w:rsidRPr="003778F1">
        <w:rPr>
          <w:sz w:val="16"/>
        </w:rPr>
        <w:t xml:space="preserve">. </w:t>
      </w:r>
      <w:r w:rsidRPr="003778F1">
        <w:rPr>
          <w:rStyle w:val="StyleUnderline"/>
        </w:rPr>
        <w:t>This could not but affect post-Soviet science</w:t>
      </w:r>
      <w:r w:rsidRPr="003778F1">
        <w:rPr>
          <w:sz w:val="16"/>
        </w:rPr>
        <w:t xml:space="preserve">, too. Moreover, </w:t>
      </w:r>
      <w:r w:rsidRPr="003778F1">
        <w:rPr>
          <w:rStyle w:val="StyleUnderline"/>
          <w:highlight w:val="cyan"/>
        </w:rPr>
        <w:t>Russians were not very interested in i</w:t>
      </w:r>
      <w:r w:rsidRPr="003778F1">
        <w:rPr>
          <w:rStyle w:val="StyleUnderline"/>
        </w:rPr>
        <w:t xml:space="preserve">nternational </w:t>
      </w:r>
      <w:r w:rsidRPr="003778F1">
        <w:rPr>
          <w:rStyle w:val="StyleUnderline"/>
          <w:highlight w:val="cyan"/>
        </w:rPr>
        <w:t>r</w:t>
      </w:r>
      <w:r w:rsidRPr="003778F1">
        <w:rPr>
          <w:rStyle w:val="StyleUnderline"/>
        </w:rPr>
        <w:t xml:space="preserve">elations </w:t>
      </w:r>
      <w:r w:rsidRPr="003778F1">
        <w:rPr>
          <w:rStyle w:val="StyleUnderline"/>
          <w:highlight w:val="cyan"/>
        </w:rPr>
        <w:t>theory</w:t>
      </w:r>
      <w:r w:rsidRPr="003778F1">
        <w:rPr>
          <w:sz w:val="16"/>
          <w:highlight w:val="cyan"/>
        </w:rPr>
        <w:t xml:space="preserve"> </w:t>
      </w:r>
      <w:r w:rsidRPr="003778F1">
        <w:rPr>
          <w:rStyle w:val="StyleUnderline"/>
          <w:highlight w:val="cyan"/>
        </w:rPr>
        <w:t>because</w:t>
      </w:r>
      <w:r w:rsidRPr="003778F1">
        <w:rPr>
          <w:sz w:val="16"/>
        </w:rPr>
        <w:t xml:space="preserve"> the transformation of humanitarian knowledge in </w:t>
      </w:r>
      <w:r w:rsidRPr="003778F1">
        <w:rPr>
          <w:rStyle w:val="StyleUnderline"/>
          <w:highlight w:val="cyan"/>
        </w:rPr>
        <w:t>Russia began with a revision of history</w:t>
      </w:r>
      <w:r w:rsidRPr="003778F1">
        <w:rPr>
          <w:sz w:val="16"/>
        </w:rPr>
        <w:t xml:space="preserve">, and with attempts to understand what had actually happened. </w:t>
      </w:r>
      <w:r w:rsidRPr="003778F1">
        <w:rPr>
          <w:rStyle w:val="StyleUnderline"/>
          <w:highlight w:val="cyan"/>
        </w:rPr>
        <w:t>This</w:t>
      </w:r>
      <w:r w:rsidRPr="003778F1">
        <w:rPr>
          <w:rStyle w:val="StyleUnderline"/>
        </w:rPr>
        <w:t xml:space="preserve"> naturally </w:t>
      </w:r>
      <w:r w:rsidRPr="003778F1">
        <w:rPr>
          <w:rStyle w:val="StyleUnderline"/>
          <w:highlight w:val="cyan"/>
        </w:rPr>
        <w:t>increased</w:t>
      </w:r>
      <w:r w:rsidRPr="003778F1">
        <w:rPr>
          <w:rStyle w:val="StyleUnderline"/>
        </w:rPr>
        <w:t xml:space="preserve"> the </w:t>
      </w:r>
      <w:r w:rsidRPr="003778F1">
        <w:rPr>
          <w:rStyle w:val="StyleUnderline"/>
          <w:highlight w:val="cyan"/>
        </w:rPr>
        <w:t>scrutiny of i</w:t>
      </w:r>
      <w:r w:rsidRPr="003778F1">
        <w:rPr>
          <w:rStyle w:val="StyleUnderline"/>
        </w:rPr>
        <w:t xml:space="preserve">nternational </w:t>
      </w:r>
      <w:r w:rsidRPr="003778F1">
        <w:rPr>
          <w:rStyle w:val="StyleUnderline"/>
          <w:highlight w:val="cyan"/>
        </w:rPr>
        <w:t>r</w:t>
      </w:r>
      <w:r w:rsidRPr="003778F1">
        <w:rPr>
          <w:rStyle w:val="StyleUnderline"/>
        </w:rPr>
        <w:t>elations</w:t>
      </w:r>
      <w:r w:rsidRPr="003778F1">
        <w:rPr>
          <w:sz w:val="16"/>
        </w:rPr>
        <w:t xml:space="preserve"> from the historical standpoint rather than from a philosophic stance, in which international relations theory is rooted. According to a wise observation by Andrei and Pavel Tsygankov, </w:t>
      </w:r>
      <w:r w:rsidRPr="003778F1">
        <w:rPr>
          <w:rStyle w:val="StyleUnderline"/>
        </w:rPr>
        <w:t xml:space="preserve">the </w:t>
      </w:r>
      <w:r w:rsidRPr="003778F1">
        <w:rPr>
          <w:rStyle w:val="StyleUnderline"/>
          <w:highlight w:val="cyan"/>
        </w:rPr>
        <w:t>1990s</w:t>
      </w:r>
      <w:r w:rsidRPr="003778F1">
        <w:rPr>
          <w:rStyle w:val="StyleUnderline"/>
        </w:rPr>
        <w:t xml:space="preserve"> were </w:t>
      </w:r>
      <w:r w:rsidRPr="003778F1">
        <w:rPr>
          <w:rStyle w:val="StyleUnderline"/>
          <w:highlight w:val="cyan"/>
        </w:rPr>
        <w:t>characterized by three trends</w:t>
      </w:r>
      <w:r w:rsidRPr="003778F1">
        <w:rPr>
          <w:rStyle w:val="StyleUnderline"/>
        </w:rPr>
        <w:t xml:space="preserve"> in Russia</w:t>
      </w:r>
      <w:r w:rsidRPr="003778F1">
        <w:rPr>
          <w:sz w:val="16"/>
        </w:rPr>
        <w:t xml:space="preserve">: the introduction of </w:t>
      </w:r>
      <w:r w:rsidRPr="003778F1">
        <w:rPr>
          <w:rStyle w:val="StyleUnderline"/>
          <w:highlight w:val="cyan"/>
        </w:rPr>
        <w:t>pluralism</w:t>
      </w:r>
      <w:r w:rsidRPr="003778F1">
        <w:rPr>
          <w:sz w:val="16"/>
        </w:rPr>
        <w:t xml:space="preserve"> in the science of international relations, </w:t>
      </w:r>
      <w:r w:rsidRPr="003778F1">
        <w:rPr>
          <w:rStyle w:val="StyleUnderline"/>
          <w:highlight w:val="cyan"/>
        </w:rPr>
        <w:t>Westernization</w:t>
      </w:r>
      <w:r w:rsidRPr="003778F1">
        <w:rPr>
          <w:sz w:val="16"/>
          <w:highlight w:val="cyan"/>
        </w:rPr>
        <w:t xml:space="preserve">, </w:t>
      </w:r>
      <w:r w:rsidRPr="003778F1">
        <w:rPr>
          <w:rStyle w:val="StyleUnderline"/>
          <w:highlight w:val="cyan"/>
        </w:rPr>
        <w:t>and</w:t>
      </w:r>
      <w:r w:rsidRPr="003778F1">
        <w:rPr>
          <w:sz w:val="16"/>
        </w:rPr>
        <w:t xml:space="preserve"> simultaneous </w:t>
      </w:r>
      <w:r w:rsidRPr="003778F1">
        <w:rPr>
          <w:rStyle w:val="StyleUnderline"/>
          <w:highlight w:val="cyan"/>
        </w:rPr>
        <w:t>isolation</w:t>
      </w:r>
      <w:r w:rsidRPr="003778F1">
        <w:rPr>
          <w:sz w:val="16"/>
        </w:rPr>
        <w:t xml:space="preserve">. </w:t>
      </w:r>
      <w:r w:rsidRPr="003778F1">
        <w:rPr>
          <w:rStyle w:val="StyleUnderline"/>
        </w:rPr>
        <w:t xml:space="preserve">The </w:t>
      </w:r>
      <w:r w:rsidRPr="003778F1">
        <w:rPr>
          <w:rStyle w:val="StyleUnderline"/>
          <w:highlight w:val="cyan"/>
        </w:rPr>
        <w:t>first implied a renunciation of Marxism</w:t>
      </w:r>
      <w:r w:rsidRPr="003778F1">
        <w:rPr>
          <w:sz w:val="16"/>
        </w:rPr>
        <w:t xml:space="preserve"> as the only infallible paradigm; </w:t>
      </w:r>
      <w:r w:rsidRPr="003778F1">
        <w:rPr>
          <w:rStyle w:val="StyleUnderline"/>
        </w:rPr>
        <w:t xml:space="preserve">the </w:t>
      </w:r>
      <w:r w:rsidRPr="003778F1">
        <w:rPr>
          <w:rStyle w:val="StyleUnderline"/>
          <w:highlight w:val="cyan"/>
        </w:rPr>
        <w:t>second</w:t>
      </w:r>
      <w:r w:rsidRPr="003778F1">
        <w:rPr>
          <w:rStyle w:val="StyleUnderline"/>
        </w:rPr>
        <w:t xml:space="preserve"> came as an </w:t>
      </w:r>
      <w:r w:rsidRPr="003778F1">
        <w:rPr>
          <w:rStyle w:val="StyleUnderline"/>
          <w:highlight w:val="cyan"/>
        </w:rPr>
        <w:t>attempt to transplant Western concepts to Russian soil;</w:t>
      </w:r>
      <w:r w:rsidRPr="003778F1">
        <w:rPr>
          <w:rStyle w:val="StyleUnderline"/>
        </w:rPr>
        <w:t xml:space="preserve"> and the </w:t>
      </w:r>
      <w:r w:rsidRPr="003778F1">
        <w:rPr>
          <w:rStyle w:val="StyleUnderline"/>
          <w:highlight w:val="cyan"/>
        </w:rPr>
        <w:t>third</w:t>
      </w:r>
      <w:r w:rsidRPr="003778F1">
        <w:rPr>
          <w:rStyle w:val="StyleUnderline"/>
        </w:rPr>
        <w:t xml:space="preserve"> one was actually </w:t>
      </w:r>
      <w:r w:rsidRPr="003778F1">
        <w:rPr>
          <w:rStyle w:val="StyleUnderline"/>
          <w:highlight w:val="cyan"/>
        </w:rPr>
        <w:t>a reaction to</w:t>
      </w:r>
      <w:r w:rsidRPr="003778F1">
        <w:rPr>
          <w:rStyle w:val="StyleUnderline"/>
        </w:rPr>
        <w:t xml:space="preserve"> rapid </w:t>
      </w:r>
      <w:r w:rsidRPr="003778F1">
        <w:rPr>
          <w:rStyle w:val="StyleUnderline"/>
          <w:highlight w:val="cyan"/>
        </w:rPr>
        <w:t>Westernization</w:t>
      </w:r>
      <w:r w:rsidRPr="003778F1">
        <w:rPr>
          <w:sz w:val="16"/>
        </w:rPr>
        <w:t xml:space="preserve">. With the rare exception, </w:t>
      </w:r>
      <w:r w:rsidRPr="003778F1">
        <w:rPr>
          <w:rStyle w:val="StyleUnderline"/>
        </w:rPr>
        <w:t>the study of international relations in Russia was based upon what was created in the West.</w:t>
      </w:r>
      <w:r w:rsidRPr="003778F1">
        <w:rPr>
          <w:sz w:val="16"/>
        </w:rPr>
        <w:t xml:space="preserve"> It is not accidental that Alexei </w:t>
      </w:r>
      <w:r w:rsidRPr="003778F1">
        <w:rPr>
          <w:rStyle w:val="StyleUnderline"/>
        </w:rPr>
        <w:t>Bogaturov summed up the essence of the first decade of post-Soviet history as “a period of assimilation</w:t>
      </w:r>
      <w:r w:rsidRPr="003778F1">
        <w:rPr>
          <w:sz w:val="16"/>
        </w:rPr>
        <w:t xml:space="preserve">.” </w:t>
      </w:r>
      <w:r w:rsidRPr="003778F1">
        <w:rPr>
          <w:rStyle w:val="StyleUnderline"/>
        </w:rPr>
        <w:t>The only paradigm that took firm root in Russia was (neo-</w:t>
      </w:r>
      <w:proofErr w:type="gramStart"/>
      <w:r w:rsidRPr="003778F1">
        <w:rPr>
          <w:rStyle w:val="StyleUnderline"/>
        </w:rPr>
        <w:t>)realism</w:t>
      </w:r>
      <w:proofErr w:type="gramEnd"/>
      <w:r w:rsidRPr="003778F1">
        <w:rPr>
          <w:rStyle w:val="StyleUnderline"/>
        </w:rPr>
        <w:t>.</w:t>
      </w:r>
      <w:r w:rsidRPr="003778F1">
        <w:rPr>
          <w:sz w:val="16"/>
        </w:rPr>
        <w:t xml:space="preserve"> </w:t>
      </w:r>
      <w:r w:rsidRPr="003778F1">
        <w:rPr>
          <w:rStyle w:val="StyleUnderline"/>
        </w:rPr>
        <w:t>There are a mere handful of representatives from the liberal, constructivist, or post-structural schools in Russia</w:t>
      </w:r>
      <w:r w:rsidRPr="003778F1">
        <w:rPr>
          <w:sz w:val="16"/>
        </w:rPr>
        <w:t xml:space="preserve">. </w:t>
      </w:r>
      <w:r w:rsidRPr="003778F1">
        <w:rPr>
          <w:rStyle w:val="StyleUnderline"/>
        </w:rPr>
        <w:t xml:space="preserve">Even now </w:t>
      </w:r>
      <w:r w:rsidRPr="003778F1">
        <w:rPr>
          <w:rStyle w:val="StyleUnderline"/>
          <w:highlight w:val="cyan"/>
        </w:rPr>
        <w:t>experts</w:t>
      </w:r>
      <w:r w:rsidRPr="003778F1">
        <w:rPr>
          <w:sz w:val="16"/>
        </w:rPr>
        <w:t xml:space="preserve"> who teach international relations at leading Russian universities </w:t>
      </w:r>
      <w:r w:rsidRPr="003778F1">
        <w:rPr>
          <w:rStyle w:val="StyleUnderline"/>
          <w:highlight w:val="cyan"/>
        </w:rPr>
        <w:t>tell their students that there is only one approach, i.e. neo-realism</w:t>
      </w:r>
      <w:r w:rsidRPr="003778F1">
        <w:rPr>
          <w:rStyle w:val="StyleUnderline"/>
        </w:rPr>
        <w:t>. The rest is evil and is not meaningful for science</w:t>
      </w:r>
      <w:r w:rsidRPr="003778F1">
        <w:rPr>
          <w:sz w:val="16"/>
        </w:rPr>
        <w:t xml:space="preserve">. </w:t>
      </w:r>
      <w:r w:rsidRPr="003778F1">
        <w:rPr>
          <w:rStyle w:val="StyleUnderline"/>
        </w:rPr>
        <w:t>Neo-realism is popular in Russia for</w:t>
      </w:r>
      <w:r w:rsidRPr="003778F1">
        <w:rPr>
          <w:sz w:val="16"/>
        </w:rPr>
        <w:t xml:space="preserve"> several reasons: First, </w:t>
      </w:r>
      <w:r w:rsidRPr="003778F1">
        <w:rPr>
          <w:rStyle w:val="Emphasis"/>
          <w:highlight w:val="cyan"/>
        </w:rPr>
        <w:t>Russia has a traditionally strong central state power</w:t>
      </w:r>
      <w:r w:rsidRPr="003778F1">
        <w:rPr>
          <w:sz w:val="16"/>
        </w:rPr>
        <w:t xml:space="preserve"> – strong to the detriment of sub-national (regional) agencies of power, business, political parties, and non-governmental organizations as channels for civil society to expresses its opinion. </w:t>
      </w:r>
      <w:r w:rsidRPr="003778F1">
        <w:rPr>
          <w:rStyle w:val="StyleUnderline"/>
          <w:highlight w:val="cyan"/>
        </w:rPr>
        <w:t>This limits</w:t>
      </w:r>
      <w:r w:rsidRPr="003778F1">
        <w:rPr>
          <w:rStyle w:val="StyleUnderline"/>
        </w:rPr>
        <w:t xml:space="preserve"> the </w:t>
      </w:r>
      <w:r w:rsidRPr="003778F1">
        <w:rPr>
          <w:rStyle w:val="StyleUnderline"/>
          <w:highlight w:val="cyan"/>
        </w:rPr>
        <w:t>development of liberalism</w:t>
      </w:r>
      <w:r w:rsidRPr="003778F1">
        <w:rPr>
          <w:rStyle w:val="StyleUnderline"/>
        </w:rPr>
        <w:t xml:space="preserve"> and the formation of trans-governmental relationships in Russia</w:t>
      </w:r>
      <w:r w:rsidRPr="003778F1">
        <w:rPr>
          <w:sz w:val="16"/>
        </w:rPr>
        <w:t xml:space="preserve">. As a result, </w:t>
      </w:r>
      <w:r w:rsidRPr="003778F1">
        <w:rPr>
          <w:rStyle w:val="Emphasis"/>
          <w:highlight w:val="cyan"/>
        </w:rPr>
        <w:t>neo-realism is the dominant paradigm,</w:t>
      </w:r>
      <w:r w:rsidRPr="003778F1">
        <w:rPr>
          <w:sz w:val="16"/>
        </w:rPr>
        <w:t xml:space="preserve"> because </w:t>
      </w:r>
      <w:r w:rsidRPr="003778F1">
        <w:rPr>
          <w:rStyle w:val="StyleUnderline"/>
        </w:rPr>
        <w:t>it pairs the state with current and well-known interests</w:t>
      </w:r>
      <w:r w:rsidRPr="003778F1">
        <w:rPr>
          <w:sz w:val="16"/>
        </w:rPr>
        <w:t xml:space="preserve">. </w:t>
      </w:r>
      <w:r w:rsidRPr="003778F1">
        <w:rPr>
          <w:rStyle w:val="StyleUnderline"/>
          <w:highlight w:val="cyan"/>
        </w:rPr>
        <w:t>Actual practice</w:t>
      </w:r>
      <w:r w:rsidRPr="003778F1">
        <w:rPr>
          <w:rStyle w:val="StyleUnderline"/>
        </w:rPr>
        <w:t xml:space="preserve"> has </w:t>
      </w:r>
      <w:r w:rsidRPr="003778F1">
        <w:rPr>
          <w:rStyle w:val="StyleUnderline"/>
          <w:highlight w:val="cyan"/>
        </w:rPr>
        <w:t>not contradicted this situation until quite recently</w:t>
      </w:r>
      <w:r w:rsidRPr="003778F1">
        <w:rPr>
          <w:rStyle w:val="StyleUnderline"/>
        </w:rPr>
        <w:t xml:space="preserve">. </w:t>
      </w:r>
      <w:r w:rsidRPr="003778F1">
        <w:rPr>
          <w:sz w:val="16"/>
        </w:rPr>
        <w:t xml:space="preserve">Secondly, </w:t>
      </w:r>
      <w:r w:rsidRPr="003778F1">
        <w:rPr>
          <w:rStyle w:val="StyleUnderline"/>
        </w:rPr>
        <w:t>primitive (neo-</w:t>
      </w:r>
      <w:proofErr w:type="gramStart"/>
      <w:r w:rsidRPr="003778F1">
        <w:rPr>
          <w:rStyle w:val="StyleUnderline"/>
        </w:rPr>
        <w:t>)realism</w:t>
      </w:r>
      <w:proofErr w:type="gramEnd"/>
      <w:r w:rsidRPr="003778F1">
        <w:rPr>
          <w:sz w:val="16"/>
        </w:rPr>
        <w:t xml:space="preserve"> </w:t>
      </w:r>
      <w:r w:rsidRPr="003778F1">
        <w:rPr>
          <w:rStyle w:val="StyleUnderline"/>
        </w:rPr>
        <w:t>underlies the bulk of Russia’s state foreign policy documents</w:t>
      </w:r>
      <w:r w:rsidRPr="003778F1">
        <w:rPr>
          <w:sz w:val="16"/>
        </w:rPr>
        <w:t xml:space="preserve">. </w:t>
      </w:r>
      <w:r w:rsidRPr="003778F1">
        <w:rPr>
          <w:rStyle w:val="StyleUnderline"/>
        </w:rPr>
        <w:t>National interests serve as instruments to legitimize the country’s actions</w:t>
      </w:r>
      <w:r w:rsidRPr="003778F1">
        <w:rPr>
          <w:sz w:val="16"/>
        </w:rPr>
        <w:t xml:space="preserve">, and consolidate public opinion and the elite in support of the state’s actions on the international stage. Moreover, </w:t>
      </w:r>
      <w:r w:rsidRPr="003778F1">
        <w:rPr>
          <w:rStyle w:val="StyleUnderline"/>
        </w:rPr>
        <w:t>putting national interests above values has become the norm for Russia’s behavior</w:t>
      </w:r>
      <w:r w:rsidRPr="003778F1">
        <w:rPr>
          <w:sz w:val="16"/>
        </w:rPr>
        <w:t xml:space="preserve"> in the world as a response to ideological competition from the West. </w:t>
      </w:r>
      <w:r w:rsidRPr="003778F1">
        <w:rPr>
          <w:rStyle w:val="StyleUnderline"/>
        </w:rPr>
        <w:t>Emphasizing empirical research</w:t>
      </w:r>
      <w:r w:rsidRPr="003778F1">
        <w:rPr>
          <w:sz w:val="16"/>
        </w:rPr>
        <w:t xml:space="preserve">, which is so characteristic of Russian international relations </w:t>
      </w:r>
      <w:proofErr w:type="gramStart"/>
      <w:r w:rsidRPr="003778F1">
        <w:rPr>
          <w:sz w:val="16"/>
        </w:rPr>
        <w:t>theory,</w:t>
      </w:r>
      <w:proofErr w:type="gramEnd"/>
      <w:r w:rsidRPr="003778F1">
        <w:rPr>
          <w:sz w:val="16"/>
        </w:rPr>
        <w:t xml:space="preserve"> </w:t>
      </w:r>
      <w:r w:rsidRPr="003778F1">
        <w:rPr>
          <w:rStyle w:val="StyleUnderline"/>
          <w:highlight w:val="cyan"/>
        </w:rPr>
        <w:t>only magnifies</w:t>
      </w:r>
      <w:r w:rsidRPr="003778F1">
        <w:rPr>
          <w:rStyle w:val="StyleUnderline"/>
        </w:rPr>
        <w:t xml:space="preserve"> the </w:t>
      </w:r>
      <w:r w:rsidRPr="003778F1">
        <w:rPr>
          <w:rStyle w:val="StyleUnderline"/>
          <w:highlight w:val="cyan"/>
        </w:rPr>
        <w:t>impact of the ideas underpinning today’s practice</w:t>
      </w:r>
      <w:r w:rsidRPr="003778F1">
        <w:rPr>
          <w:sz w:val="16"/>
        </w:rPr>
        <w:t xml:space="preserve">. In these conditions, </w:t>
      </w:r>
      <w:r w:rsidRPr="003778F1">
        <w:rPr>
          <w:rStyle w:val="StyleUnderline"/>
          <w:highlight w:val="cyan"/>
        </w:rPr>
        <w:t>it has been difficult for neoclassical realism to take root in Russia</w:t>
      </w:r>
      <w:r w:rsidRPr="003778F1">
        <w:rPr>
          <w:rStyle w:val="StyleUnderline"/>
        </w:rPr>
        <w:t>.</w:t>
      </w:r>
      <w:r w:rsidRPr="003778F1">
        <w:rPr>
          <w:sz w:val="16"/>
        </w:rPr>
        <w:t xml:space="preserve"> Most </w:t>
      </w:r>
      <w:r w:rsidRPr="003778F1">
        <w:rPr>
          <w:rStyle w:val="StyleUnderline"/>
        </w:rPr>
        <w:t>authors have either ignored the concept altogether or analyzed it as a branch of contemporary neo-realism</w:t>
      </w:r>
      <w:r w:rsidRPr="003778F1">
        <w:rPr>
          <w:sz w:val="16"/>
        </w:rPr>
        <w:t xml:space="preserve">, </w:t>
      </w:r>
      <w:r w:rsidRPr="003778F1">
        <w:rPr>
          <w:rStyle w:val="StyleUnderline"/>
        </w:rPr>
        <w:t>without scrutinizing the specifics of the new stage in the development of the realism paradigm</w:t>
      </w:r>
      <w:r w:rsidRPr="003778F1">
        <w:rPr>
          <w:sz w:val="16"/>
        </w:rPr>
        <w:t xml:space="preserve">. </w:t>
      </w:r>
      <w:r w:rsidRPr="003778F1">
        <w:rPr>
          <w:rStyle w:val="StyleUnderline"/>
        </w:rPr>
        <w:t>This can be explained, above all, by the unpreparedness of these scholars to accept the sophisticated nature of neoclassical realism</w:t>
      </w:r>
      <w:r w:rsidRPr="003778F1">
        <w:rPr>
          <w:sz w:val="16"/>
        </w:rPr>
        <w:t xml:space="preserve">. On the other hand, the </w:t>
      </w:r>
      <w:r w:rsidRPr="003778F1">
        <w:rPr>
          <w:rStyle w:val="StyleUnderline"/>
        </w:rPr>
        <w:t xml:space="preserve">realities of Russian foreign policy have not helped its development either. </w:t>
      </w:r>
      <w:r w:rsidRPr="003778F1">
        <w:rPr>
          <w:sz w:val="16"/>
        </w:rPr>
        <w:t xml:space="preserve">A Not-So-Simple Practice </w:t>
      </w:r>
      <w:r w:rsidRPr="003778F1">
        <w:rPr>
          <w:rStyle w:val="StyleUnderline"/>
          <w:highlight w:val="cyan"/>
        </w:rPr>
        <w:t>Neoclassical realism discerns two reasons that complicate interactions</w:t>
      </w:r>
      <w:r w:rsidRPr="003778F1">
        <w:rPr>
          <w:rStyle w:val="StyleUnderline"/>
        </w:rPr>
        <w:t>:</w:t>
      </w:r>
      <w:r w:rsidRPr="003778F1">
        <w:rPr>
          <w:sz w:val="16"/>
        </w:rPr>
        <w:t xml:space="preserve"> </w:t>
      </w:r>
      <w:r w:rsidRPr="003778F1">
        <w:rPr>
          <w:rStyle w:val="StyleUnderline"/>
        </w:rPr>
        <w:t xml:space="preserve">the </w:t>
      </w:r>
      <w:r w:rsidRPr="003778F1">
        <w:rPr>
          <w:rStyle w:val="StyleUnderline"/>
          <w:highlight w:val="cyan"/>
        </w:rPr>
        <w:t>first is incomplete information</w:t>
      </w:r>
      <w:r w:rsidRPr="003778F1">
        <w:rPr>
          <w:rStyle w:val="StyleUnderline"/>
        </w:rPr>
        <w:t>, the politicians’ and other decision-makers’ deficient rationality, and propensity to rely on their own ideas about what is right and wrong as well as on the paradigms with which they were raised</w:t>
      </w:r>
      <w:r w:rsidRPr="003778F1">
        <w:rPr>
          <w:sz w:val="16"/>
        </w:rPr>
        <w:t xml:space="preserve">. </w:t>
      </w:r>
      <w:r w:rsidRPr="003778F1">
        <w:rPr>
          <w:rStyle w:val="StyleUnderline"/>
        </w:rPr>
        <w:t xml:space="preserve">The </w:t>
      </w:r>
      <w:r w:rsidRPr="003778F1">
        <w:rPr>
          <w:rStyle w:val="StyleUnderline"/>
          <w:highlight w:val="cyan"/>
        </w:rPr>
        <w:t>second is a complex relationship between the state and society</w:t>
      </w:r>
      <w:r w:rsidRPr="003778F1">
        <w:rPr>
          <w:rStyle w:val="StyleUnderline"/>
        </w:rPr>
        <w:t>,</w:t>
      </w:r>
      <w:r w:rsidRPr="003778F1">
        <w:rPr>
          <w:sz w:val="16"/>
        </w:rPr>
        <w:t xml:space="preserve"> </w:t>
      </w:r>
      <w:r w:rsidRPr="003778F1">
        <w:rPr>
          <w:rStyle w:val="StyleUnderline"/>
        </w:rPr>
        <w:t>and the influence of institutions and various interest groups on foreign policy</w:t>
      </w:r>
      <w:r w:rsidRPr="003778F1">
        <w:rPr>
          <w:sz w:val="16"/>
        </w:rPr>
        <w:t xml:space="preserve">. The </w:t>
      </w:r>
      <w:r w:rsidRPr="003778F1">
        <w:rPr>
          <w:rStyle w:val="StyleUnderline"/>
          <w:highlight w:val="cyan"/>
        </w:rPr>
        <w:t>contemporary Russian political system,</w:t>
      </w:r>
      <w:r w:rsidRPr="003778F1">
        <w:rPr>
          <w:sz w:val="16"/>
          <w:highlight w:val="cyan"/>
        </w:rPr>
        <w:t xml:space="preserve"> </w:t>
      </w:r>
      <w:r w:rsidRPr="003778F1">
        <w:rPr>
          <w:sz w:val="16"/>
        </w:rPr>
        <w:t xml:space="preserve">however, </w:t>
      </w:r>
      <w:r w:rsidRPr="003778F1">
        <w:rPr>
          <w:rStyle w:val="StyleUnderline"/>
        </w:rPr>
        <w:t xml:space="preserve">is different from most other systems in that it de-facto </w:t>
      </w:r>
      <w:r w:rsidRPr="003778F1">
        <w:rPr>
          <w:rStyle w:val="StyleUnderline"/>
          <w:highlight w:val="cyan"/>
        </w:rPr>
        <w:t>revolves around</w:t>
      </w:r>
      <w:r w:rsidRPr="003778F1">
        <w:rPr>
          <w:rStyle w:val="StyleUnderline"/>
        </w:rPr>
        <w:t xml:space="preserve"> one main factor</w:t>
      </w:r>
      <w:r w:rsidRPr="003778F1">
        <w:rPr>
          <w:sz w:val="16"/>
        </w:rPr>
        <w:t xml:space="preserve"> – the </w:t>
      </w:r>
      <w:r w:rsidRPr="003778F1">
        <w:rPr>
          <w:rStyle w:val="Emphasis"/>
          <w:highlight w:val="cyan"/>
        </w:rPr>
        <w:t>supreme position of the head of state.</w:t>
      </w:r>
      <w:r w:rsidRPr="003778F1">
        <w:rPr>
          <w:rStyle w:val="Emphasis"/>
        </w:rPr>
        <w:t xml:space="preserve"> </w:t>
      </w:r>
      <w:r w:rsidRPr="003778F1">
        <w:rPr>
          <w:sz w:val="16"/>
        </w:rPr>
        <w:t xml:space="preserve">This is far from a novel phenomenon. In essence, </w:t>
      </w:r>
      <w:r w:rsidRPr="003778F1">
        <w:rPr>
          <w:rStyle w:val="StyleUnderline"/>
        </w:rPr>
        <w:t>this is an authentic Russian creed in the Tsar the Father and the importance of vesting him with absolute authority</w:t>
      </w:r>
      <w:r w:rsidRPr="003778F1">
        <w:rPr>
          <w:sz w:val="16"/>
        </w:rPr>
        <w:t xml:space="preserve">. Dmitry Trenin and Bobo Lo, who in 2005 analyzed how foreign policy decisions are made in Russia, offer a graphic picture of how </w:t>
      </w:r>
      <w:r w:rsidRPr="003778F1">
        <w:rPr>
          <w:rStyle w:val="Emphasis"/>
        </w:rPr>
        <w:t>the Politburo came to replace imperial power in foreign policy</w:t>
      </w:r>
      <w:r w:rsidRPr="003778F1">
        <w:rPr>
          <w:sz w:val="16"/>
        </w:rPr>
        <w:t xml:space="preserve"> (and in many other spheres) </w:t>
      </w:r>
      <w:r w:rsidRPr="003778F1">
        <w:rPr>
          <w:rStyle w:val="StyleUnderline"/>
        </w:rPr>
        <w:t>and how the presidential administration</w:t>
      </w:r>
      <w:r w:rsidRPr="003778F1">
        <w:rPr>
          <w:sz w:val="16"/>
        </w:rPr>
        <w:t xml:space="preserve"> (the Kremlin) </w:t>
      </w:r>
      <w:r w:rsidRPr="003778F1">
        <w:rPr>
          <w:rStyle w:val="StyleUnderline"/>
        </w:rPr>
        <w:t>later took the reins of power from the Politburo.</w:t>
      </w:r>
      <w:r w:rsidRPr="003778F1">
        <w:rPr>
          <w:sz w:val="16"/>
        </w:rPr>
        <w:t xml:space="preserve"> As Trenin and Lo point out, </w:t>
      </w:r>
      <w:r w:rsidRPr="003778F1">
        <w:rPr>
          <w:rStyle w:val="StyleUnderline"/>
        </w:rPr>
        <w:t xml:space="preserve">the situation was facilitated by the fact that foreign policy in Russia has always been regarded as some kind of “royal cause” that falls into the president’s sphere of competence. </w:t>
      </w:r>
      <w:r w:rsidRPr="003778F1">
        <w:rPr>
          <w:sz w:val="16"/>
        </w:rPr>
        <w:t xml:space="preserve">Until recently, </w:t>
      </w:r>
      <w:r w:rsidRPr="003778F1">
        <w:rPr>
          <w:rStyle w:val="StyleUnderline"/>
        </w:rPr>
        <w:t>the state in modern Russia has been separate from society</w:t>
      </w:r>
      <w:r w:rsidRPr="003778F1">
        <w:rPr>
          <w:sz w:val="16"/>
        </w:rPr>
        <w:t xml:space="preserve"> (at least in the sphere of foreign policy). </w:t>
      </w:r>
      <w:r w:rsidRPr="003778F1">
        <w:rPr>
          <w:rStyle w:val="StyleUnderline"/>
        </w:rPr>
        <w:t>Russians’ confidence in</w:t>
      </w:r>
      <w:r w:rsidRPr="003778F1">
        <w:rPr>
          <w:sz w:val="16"/>
        </w:rPr>
        <w:t xml:space="preserve"> Vladimir </w:t>
      </w:r>
      <w:r w:rsidRPr="003778F1">
        <w:rPr>
          <w:rStyle w:val="StyleUnderline"/>
        </w:rPr>
        <w:t xml:space="preserve">Putin was unprecedented </w:t>
      </w:r>
      <w:r w:rsidRPr="003778F1">
        <w:rPr>
          <w:sz w:val="16"/>
        </w:rPr>
        <w:t xml:space="preserve">by world standards </w:t>
      </w:r>
      <w:r w:rsidRPr="003778F1">
        <w:rPr>
          <w:rStyle w:val="StyleUnderline"/>
        </w:rPr>
        <w:t>and gave him a de facto carte blanche</w:t>
      </w:r>
      <w:r w:rsidRPr="003778F1">
        <w:rPr>
          <w:sz w:val="16"/>
        </w:rPr>
        <w:t xml:space="preserve"> in his first two terms as president. Also, </w:t>
      </w:r>
      <w:r w:rsidRPr="003778F1">
        <w:rPr>
          <w:rStyle w:val="StyleUnderline"/>
        </w:rPr>
        <w:t>for a long time there was another factor that influenced Russia’s foreign-policy decisions – the willingness of the state to achieve a national consensus</w:t>
      </w:r>
      <w:r w:rsidRPr="003778F1">
        <w:rPr>
          <w:sz w:val="16"/>
        </w:rPr>
        <w:t xml:space="preserve"> that would embrace everyone and would not divide society into ardent patriots and those who have “to kill the little rodents within themselves.” Under these conditions </w:t>
      </w:r>
      <w:r w:rsidRPr="003778F1">
        <w:rPr>
          <w:rStyle w:val="StyleUnderline"/>
        </w:rPr>
        <w:t>executive power was quite comfortable and a balance of forces was established among the elites (</w:t>
      </w:r>
      <w:r w:rsidRPr="003778F1">
        <w:rPr>
          <w:sz w:val="16"/>
        </w:rPr>
        <w:t xml:space="preserve">the business community, the conservatives, and the liberals). As a consequence, </w:t>
      </w:r>
      <w:r w:rsidRPr="003778F1">
        <w:rPr>
          <w:rStyle w:val="StyleUnderline"/>
          <w:highlight w:val="cyan"/>
        </w:rPr>
        <w:t>executive power had relative freedom of action in foreign policy.</w:t>
      </w:r>
      <w:r w:rsidRPr="003778F1">
        <w:rPr>
          <w:sz w:val="16"/>
        </w:rPr>
        <w:t xml:space="preserve"> </w:t>
      </w:r>
      <w:r w:rsidRPr="003778F1">
        <w:rPr>
          <w:rStyle w:val="StyleUnderline"/>
        </w:rPr>
        <w:t xml:space="preserve">It would be </w:t>
      </w:r>
      <w:r w:rsidRPr="003778F1">
        <w:rPr>
          <w:rStyle w:val="StyleUnderline"/>
          <w:highlight w:val="cyan"/>
        </w:rPr>
        <w:t>wrong to say</w:t>
      </w:r>
      <w:r w:rsidRPr="003778F1">
        <w:rPr>
          <w:rStyle w:val="StyleUnderline"/>
        </w:rPr>
        <w:t xml:space="preserve"> that </w:t>
      </w:r>
      <w:r w:rsidRPr="003778F1">
        <w:rPr>
          <w:rStyle w:val="StyleUnderline"/>
          <w:highlight w:val="cyan"/>
        </w:rPr>
        <w:t>there was no confrontation in the country</w:t>
      </w:r>
      <w:r w:rsidRPr="003778F1">
        <w:rPr>
          <w:rStyle w:val="StyleUnderline"/>
        </w:rPr>
        <w:t>.</w:t>
      </w:r>
      <w:r w:rsidRPr="003778F1">
        <w:rPr>
          <w:sz w:val="16"/>
        </w:rPr>
        <w:t xml:space="preserve"> Of course, the sectors of the economy tied to mineral resources competed with other sectors. This latter group was initially represented by the nuclear power industry. As the modernization agenda gained momentum, the nuclear industry was joined by separate (albeit not too many) enterprises from other economic sectors. Tensions among institutions were smoldering too. For instance, the conservative Foreign Ministry was opposed to the liberal Economic Development and Trade Ministry on European issues. Russia’s upper echelons disagreed over the country’s position in the UN Security Council regarding the enforcement of a no-fly zone in Libya. </w:t>
      </w:r>
      <w:r w:rsidRPr="003778F1">
        <w:rPr>
          <w:rStyle w:val="StyleUnderline"/>
        </w:rPr>
        <w:t>Yet these were rare instances.</w:t>
      </w:r>
      <w:r w:rsidRPr="003778F1">
        <w:rPr>
          <w:sz w:val="16"/>
        </w:rPr>
        <w:t xml:space="preserve"> In essence, </w:t>
      </w:r>
      <w:r w:rsidRPr="003778F1">
        <w:rPr>
          <w:rStyle w:val="StyleUnderline"/>
        </w:rPr>
        <w:t xml:space="preserve">the </w:t>
      </w:r>
      <w:r w:rsidRPr="003778F1">
        <w:rPr>
          <w:rStyle w:val="StyleUnderline"/>
          <w:highlight w:val="cyan"/>
        </w:rPr>
        <w:t>rigid system of state power</w:t>
      </w:r>
      <w:r w:rsidRPr="003778F1">
        <w:rPr>
          <w:rStyle w:val="StyleUnderline"/>
        </w:rPr>
        <w:t xml:space="preserve"> with a low level of autonomy and delegation of powers, consensus in society regarding the political regime, and little political activity among the people </w:t>
      </w:r>
      <w:r w:rsidRPr="003778F1">
        <w:rPr>
          <w:rStyle w:val="StyleUnderline"/>
          <w:highlight w:val="cyan"/>
        </w:rPr>
        <w:t>narrowed the subject for study in the framework of neoclassical realism</w:t>
      </w:r>
      <w:r w:rsidRPr="003778F1">
        <w:rPr>
          <w:sz w:val="16"/>
        </w:rPr>
        <w:t xml:space="preserve">. The link between the global environment and Russia’s foreign policy was unpretentious and practically straightforward. In this context </w:t>
      </w:r>
      <w:r w:rsidRPr="003778F1">
        <w:rPr>
          <w:rStyle w:val="StyleUnderline"/>
        </w:rPr>
        <w:t>the only subject attractive for neoclassical realism studies</w:t>
      </w:r>
      <w:r w:rsidRPr="003778F1">
        <w:rPr>
          <w:sz w:val="16"/>
        </w:rPr>
        <w:t xml:space="preserve"> </w:t>
      </w:r>
      <w:r w:rsidRPr="003778F1">
        <w:rPr>
          <w:rStyle w:val="StyleUnderline"/>
        </w:rPr>
        <w:t>was the filters</w:t>
      </w:r>
      <w:r w:rsidRPr="003778F1">
        <w:rPr>
          <w:sz w:val="16"/>
        </w:rPr>
        <w:t xml:space="preserve">, introduced by two sets of competing ideas. </w:t>
      </w:r>
      <w:r w:rsidRPr="003778F1">
        <w:rPr>
          <w:rStyle w:val="StyleUnderline"/>
        </w:rPr>
        <w:t xml:space="preserve">The first one deals with the </w:t>
      </w:r>
      <w:r w:rsidRPr="003778F1">
        <w:rPr>
          <w:rStyle w:val="StyleUnderline"/>
          <w:highlight w:val="cyan"/>
        </w:rPr>
        <w:t>problems of identity</w:t>
      </w:r>
      <w:r w:rsidRPr="003778F1">
        <w:rPr>
          <w:rStyle w:val="StyleUnderline"/>
        </w:rPr>
        <w:t>;</w:t>
      </w:r>
      <w:r w:rsidRPr="003778F1">
        <w:rPr>
          <w:sz w:val="16"/>
        </w:rPr>
        <w:t xml:space="preserve"> or more precisely, </w:t>
      </w:r>
      <w:r w:rsidRPr="003778F1">
        <w:rPr>
          <w:rStyle w:val="StyleUnderline"/>
        </w:rPr>
        <w:t>with Russia’s self-identification as a European/Western nation or as a unique Eurasian civilization</w:t>
      </w:r>
      <w:r w:rsidRPr="003778F1">
        <w:rPr>
          <w:sz w:val="16"/>
        </w:rPr>
        <w:t xml:space="preserve">. </w:t>
      </w:r>
      <w:r w:rsidRPr="003778F1">
        <w:rPr>
          <w:rStyle w:val="StyleUnderline"/>
          <w:highlight w:val="cyan"/>
        </w:rPr>
        <w:t>This</w:t>
      </w:r>
      <w:r w:rsidRPr="003778F1">
        <w:rPr>
          <w:rStyle w:val="StyleUnderline"/>
        </w:rPr>
        <w:t xml:space="preserve"> issue</w:t>
      </w:r>
      <w:r w:rsidRPr="003778F1">
        <w:rPr>
          <w:sz w:val="16"/>
        </w:rPr>
        <w:t xml:space="preserve">, as is well known, </w:t>
      </w:r>
      <w:r w:rsidRPr="003778F1">
        <w:rPr>
          <w:rStyle w:val="StyleUnderline"/>
          <w:highlight w:val="cyan"/>
        </w:rPr>
        <w:t>highlighted</w:t>
      </w:r>
      <w:r w:rsidRPr="003778F1">
        <w:rPr>
          <w:rStyle w:val="StyleUnderline"/>
        </w:rPr>
        <w:t xml:space="preserve"> the </w:t>
      </w:r>
      <w:r w:rsidRPr="003778F1">
        <w:rPr>
          <w:rStyle w:val="StyleUnderline"/>
          <w:highlight w:val="cyan"/>
        </w:rPr>
        <w:t xml:space="preserve">need to decide whether Russia should </w:t>
      </w:r>
      <w:r w:rsidRPr="003778F1">
        <w:rPr>
          <w:rStyle w:val="StyleUnderline"/>
        </w:rPr>
        <w:t xml:space="preserve">work to </w:t>
      </w:r>
      <w:r w:rsidRPr="003778F1">
        <w:rPr>
          <w:rStyle w:val="StyleUnderline"/>
          <w:highlight w:val="cyan"/>
        </w:rPr>
        <w:t>catch</w:t>
      </w:r>
      <w:r w:rsidRPr="003778F1">
        <w:rPr>
          <w:rStyle w:val="StyleUnderline"/>
        </w:rPr>
        <w:t xml:space="preserve"> </w:t>
      </w:r>
      <w:r w:rsidRPr="003778F1">
        <w:rPr>
          <w:rStyle w:val="StyleUnderline"/>
          <w:highlight w:val="cyan"/>
        </w:rPr>
        <w:t>up with the West</w:t>
      </w:r>
      <w:r w:rsidRPr="003778F1">
        <w:rPr>
          <w:rStyle w:val="StyleUnderline"/>
        </w:rPr>
        <w:t xml:space="preserve">, </w:t>
      </w:r>
      <w:r w:rsidRPr="003778F1">
        <w:rPr>
          <w:rStyle w:val="StyleUnderline"/>
          <w:highlight w:val="cyan"/>
        </w:rPr>
        <w:t>o</w:t>
      </w:r>
      <w:r w:rsidRPr="003778F1">
        <w:rPr>
          <w:rStyle w:val="StyleUnderline"/>
        </w:rPr>
        <w:t xml:space="preserve">r whether it should </w:t>
      </w:r>
      <w:r w:rsidRPr="003778F1">
        <w:rPr>
          <w:rStyle w:val="StyleUnderline"/>
          <w:highlight w:val="cyan"/>
        </w:rPr>
        <w:t>develop</w:t>
      </w:r>
      <w:r w:rsidRPr="003778F1">
        <w:rPr>
          <w:rStyle w:val="StyleUnderline"/>
        </w:rPr>
        <w:t xml:space="preserve"> </w:t>
      </w:r>
      <w:r w:rsidRPr="003778F1">
        <w:rPr>
          <w:rStyle w:val="StyleUnderline"/>
          <w:highlight w:val="cyan"/>
        </w:rPr>
        <w:t>as an independent entity</w:t>
      </w:r>
      <w:r w:rsidRPr="003778F1">
        <w:rPr>
          <w:sz w:val="16"/>
          <w:highlight w:val="cyan"/>
        </w:rPr>
        <w:t>.</w:t>
      </w:r>
      <w:r w:rsidRPr="003778F1">
        <w:rPr>
          <w:sz w:val="16"/>
        </w:rPr>
        <w:t xml:space="preserve"> </w:t>
      </w:r>
      <w:r w:rsidRPr="003778F1">
        <w:rPr>
          <w:rStyle w:val="StyleUnderline"/>
        </w:rPr>
        <w:t>The second set of ideas involves the choice of objectives critical for Russia’s foreign policy: hard power security or economic benefits and soft power security</w:t>
      </w:r>
      <w:r w:rsidRPr="003778F1">
        <w:rPr>
          <w:sz w:val="16"/>
        </w:rPr>
        <w:t xml:space="preserve"> (financial, ecological, etc</w:t>
      </w:r>
      <w:r w:rsidRPr="003778F1">
        <w:rPr>
          <w:sz w:val="16"/>
          <w:highlight w:val="cyan"/>
        </w:rPr>
        <w:t xml:space="preserve">.). </w:t>
      </w:r>
      <w:r w:rsidRPr="003778F1">
        <w:rPr>
          <w:rStyle w:val="StyleUnderline"/>
          <w:highlight w:val="cyan"/>
        </w:rPr>
        <w:t>In the former</w:t>
      </w:r>
      <w:r w:rsidRPr="003778F1">
        <w:rPr>
          <w:rStyle w:val="StyleUnderline"/>
        </w:rPr>
        <w:t xml:space="preserve"> case, </w:t>
      </w:r>
      <w:r w:rsidRPr="003778F1">
        <w:rPr>
          <w:rStyle w:val="StyleUnderline"/>
          <w:highlight w:val="cyan"/>
        </w:rPr>
        <w:t>the state should focus on</w:t>
      </w:r>
      <w:r w:rsidRPr="003778F1">
        <w:rPr>
          <w:rStyle w:val="StyleUnderline"/>
        </w:rPr>
        <w:t xml:space="preserve"> maintaining </w:t>
      </w:r>
      <w:r w:rsidRPr="003778F1">
        <w:rPr>
          <w:rStyle w:val="StyleUnderline"/>
          <w:highlight w:val="cyan"/>
        </w:rPr>
        <w:t>military power</w:t>
      </w:r>
      <w:r w:rsidRPr="003778F1">
        <w:rPr>
          <w:rStyle w:val="StyleUnderline"/>
        </w:rPr>
        <w:t xml:space="preserve"> and developing its defense capability</w:t>
      </w:r>
      <w:r w:rsidRPr="003778F1">
        <w:rPr>
          <w:rStyle w:val="StyleUnderline"/>
          <w:highlight w:val="cyan"/>
        </w:rPr>
        <w:t>. In the latter, it should create a lucrative business</w:t>
      </w:r>
      <w:r w:rsidRPr="003778F1">
        <w:rPr>
          <w:rStyle w:val="StyleUnderline"/>
        </w:rPr>
        <w:t xml:space="preserve"> environment and promote national business abroad. </w:t>
      </w:r>
      <w:r w:rsidRPr="003778F1">
        <w:rPr>
          <w:sz w:val="16"/>
        </w:rPr>
        <w:t xml:space="preserve">The </w:t>
      </w:r>
      <w:r w:rsidRPr="003778F1">
        <w:rPr>
          <w:rStyle w:val="StyleUnderline"/>
        </w:rPr>
        <w:t>objectives</w:t>
      </w:r>
      <w:r w:rsidRPr="003778F1">
        <w:rPr>
          <w:sz w:val="16"/>
        </w:rPr>
        <w:t xml:space="preserve"> laid out by both sets of ideas </w:t>
      </w:r>
      <w:r w:rsidRPr="003778F1">
        <w:rPr>
          <w:rStyle w:val="StyleUnderline"/>
        </w:rPr>
        <w:t>are not antagonistic</w:t>
      </w:r>
      <w:r w:rsidRPr="003778F1">
        <w:rPr>
          <w:sz w:val="16"/>
        </w:rPr>
        <w:t xml:space="preserve">. </w:t>
      </w:r>
      <w:r w:rsidRPr="003778F1">
        <w:rPr>
          <w:rStyle w:val="StyleUnderline"/>
        </w:rPr>
        <w:t>Moscow wants to prove its European identity on the basis of history, while at the same time claiming its specificity and creating a special status in Eurasia. Quite remarkable in this connection is the discourse</w:t>
      </w:r>
      <w:r w:rsidRPr="003778F1">
        <w:rPr>
          <w:sz w:val="16"/>
        </w:rPr>
        <w:t xml:space="preserve"> </w:t>
      </w:r>
      <w:r w:rsidRPr="003778F1">
        <w:rPr>
          <w:rStyle w:val="StyleUnderline"/>
        </w:rPr>
        <w:t>used by Russian politicians</w:t>
      </w:r>
      <w:r w:rsidRPr="003778F1">
        <w:rPr>
          <w:sz w:val="16"/>
        </w:rPr>
        <w:t xml:space="preserve">, </w:t>
      </w:r>
      <w:r w:rsidRPr="003778F1">
        <w:rPr>
          <w:rStyle w:val="StyleUnderline"/>
        </w:rPr>
        <w:t>which takes on a European tone in the Old World and a Eurasian tone in the most populated part of the world</w:t>
      </w:r>
      <w:r w:rsidRPr="003778F1">
        <w:rPr>
          <w:sz w:val="16"/>
        </w:rPr>
        <w:t xml:space="preserve">. Equally, </w:t>
      </w:r>
      <w:r w:rsidRPr="003778F1">
        <w:rPr>
          <w:rStyle w:val="StyleUnderline"/>
          <w:highlight w:val="cyan"/>
        </w:rPr>
        <w:t>increasing the level of military security does not rule out protecting the interests of national business abroad</w:t>
      </w:r>
      <w:r w:rsidRPr="003778F1">
        <w:rPr>
          <w:sz w:val="16"/>
        </w:rPr>
        <w:t xml:space="preserve">. </w:t>
      </w:r>
      <w:r w:rsidRPr="003778F1">
        <w:rPr>
          <w:rStyle w:val="StyleUnderline"/>
        </w:rPr>
        <w:t>The question is what spheres should be priority ones</w:t>
      </w:r>
      <w:r w:rsidRPr="003778F1">
        <w:rPr>
          <w:sz w:val="16"/>
        </w:rPr>
        <w:t xml:space="preserve"> and enjoy preferential use of limited resources. Furthermore, </w:t>
      </w:r>
      <w:r w:rsidRPr="003778F1">
        <w:rPr>
          <w:rStyle w:val="StyleUnderline"/>
          <w:highlight w:val="cyan"/>
        </w:rPr>
        <w:t>each priority is not at all unambiguous</w:t>
      </w:r>
      <w:r w:rsidRPr="003778F1">
        <w:rPr>
          <w:sz w:val="16"/>
        </w:rPr>
        <w:t xml:space="preserve">. </w:t>
      </w:r>
      <w:r w:rsidRPr="003778F1">
        <w:rPr>
          <w:rStyle w:val="StyleUnderline"/>
        </w:rPr>
        <w:t>If one takes hard power security, one has to decide what exact forces should be supported</w:t>
      </w:r>
      <w:r w:rsidRPr="003778F1">
        <w:rPr>
          <w:sz w:val="16"/>
        </w:rPr>
        <w:t xml:space="preserve"> – the Armed Forces or security services? There is even less certainty about business, which includes industries producing raw materials, innovative technologies, the traditionally helpless agriculture, and the defense industry that has always enjoyed a special status. Nonetheless, </w:t>
      </w:r>
      <w:r w:rsidRPr="003778F1">
        <w:rPr>
          <w:rStyle w:val="StyleUnderline"/>
          <w:highlight w:val="cyan"/>
        </w:rPr>
        <w:t>by singling out two groups</w:t>
      </w:r>
      <w:r w:rsidRPr="003778F1">
        <w:rPr>
          <w:rStyle w:val="StyleUnderline"/>
        </w:rPr>
        <w:t xml:space="preserve"> of ideas </w:t>
      </w:r>
      <w:r w:rsidRPr="003778F1">
        <w:rPr>
          <w:sz w:val="16"/>
        </w:rPr>
        <w:t xml:space="preserve">in our research three years ago </w:t>
      </w:r>
      <w:r w:rsidRPr="003778F1">
        <w:rPr>
          <w:rStyle w:val="StyleUnderline"/>
          <w:highlight w:val="cyan"/>
        </w:rPr>
        <w:t>we sought to pinpoint the filters</w:t>
      </w:r>
      <w:r w:rsidRPr="003778F1">
        <w:rPr>
          <w:rStyle w:val="StyleUnderline"/>
        </w:rPr>
        <w:t xml:space="preserve"> and the intervening ideological variables</w:t>
      </w:r>
      <w:r w:rsidRPr="003778F1">
        <w:rPr>
          <w:sz w:val="16"/>
        </w:rPr>
        <w:t xml:space="preserve"> </w:t>
      </w:r>
      <w:r w:rsidRPr="003778F1">
        <w:rPr>
          <w:rStyle w:val="StyleUnderline"/>
        </w:rPr>
        <w:t>that transformed pressure</w:t>
      </w:r>
      <w:r w:rsidRPr="003778F1">
        <w:rPr>
          <w:sz w:val="16"/>
        </w:rPr>
        <w:t xml:space="preserve"> from the system of international relations to Russian foreign policy. </w:t>
      </w:r>
      <w:r w:rsidRPr="003778F1">
        <w:rPr>
          <w:rStyle w:val="StyleUnderline"/>
        </w:rPr>
        <w:t>It was through this prism that we examined the problem of polarity/entropy of power</w:t>
      </w:r>
      <w:r w:rsidRPr="003778F1">
        <w:rPr>
          <w:sz w:val="16"/>
        </w:rPr>
        <w:t xml:space="preserve">, national interests and the establishment of coalitions of balance. We showed that issues of polarity/entropy of power were influenced by both national identity and motivation discourses. In the case of national interests, </w:t>
      </w:r>
      <w:r w:rsidRPr="003778F1">
        <w:rPr>
          <w:rStyle w:val="StyleUnderline"/>
          <w:highlight w:val="cyan"/>
        </w:rPr>
        <w:t>the motivation filter was crucial, while identity became the</w:t>
      </w:r>
      <w:r w:rsidRPr="003778F1">
        <w:rPr>
          <w:rStyle w:val="StyleUnderline"/>
        </w:rPr>
        <w:t xml:space="preserve"> main </w:t>
      </w:r>
      <w:r w:rsidRPr="003778F1">
        <w:rPr>
          <w:rStyle w:val="StyleUnderline"/>
          <w:highlight w:val="cyan"/>
        </w:rPr>
        <w:t>intervening variable</w:t>
      </w:r>
      <w:r w:rsidRPr="003778F1">
        <w:rPr>
          <w:rStyle w:val="StyleUnderline"/>
        </w:rPr>
        <w:t xml:space="preserve"> in constructing coalitions of balance. </w:t>
      </w:r>
      <w:r w:rsidRPr="003778F1">
        <w:rPr>
          <w:sz w:val="16"/>
        </w:rPr>
        <w:t xml:space="preserve">Our analysis also proved that </w:t>
      </w:r>
      <w:r w:rsidRPr="003778F1">
        <w:rPr>
          <w:rStyle w:val="StyleUnderline"/>
        </w:rPr>
        <w:t>neoclassical realism had a limited potential for decoding practical experience</w:t>
      </w:r>
      <w:r w:rsidRPr="003778F1">
        <w:rPr>
          <w:sz w:val="16"/>
        </w:rPr>
        <w:t xml:space="preserve">. </w:t>
      </w:r>
      <w:r w:rsidRPr="003778F1">
        <w:rPr>
          <w:rStyle w:val="StyleUnderline"/>
        </w:rPr>
        <w:t>Without an independent civic society interested in discussing foreign policy issues and given weak and controllable social institutions that have no tangible rights or responsibility, applying neoclassical realism to Russian realities boiled down to an analysis of the role that ideas played in Russian foreign policy</w:t>
      </w:r>
      <w:r w:rsidRPr="003778F1">
        <w:rPr>
          <w:sz w:val="16"/>
        </w:rPr>
        <w:t xml:space="preserve">. It is true that </w:t>
      </w:r>
      <w:r w:rsidRPr="003778F1">
        <w:rPr>
          <w:rStyle w:val="StyleUnderline"/>
        </w:rPr>
        <w:t>one could speak about instrumental ideas</w:t>
      </w:r>
      <w:r w:rsidRPr="003778F1">
        <w:rPr>
          <w:sz w:val="16"/>
        </w:rPr>
        <w:t xml:space="preserve"> (i.e. the realistic application of ideas) </w:t>
      </w:r>
      <w:r w:rsidRPr="003778F1">
        <w:rPr>
          <w:rStyle w:val="StyleUnderline"/>
        </w:rPr>
        <w:t>and socializing ideas, that is, the impact they have on decision-makers</w:t>
      </w:r>
      <w:r w:rsidRPr="003778F1">
        <w:rPr>
          <w:sz w:val="16"/>
        </w:rPr>
        <w:t xml:space="preserve">. Yet </w:t>
      </w:r>
      <w:r w:rsidRPr="003778F1">
        <w:rPr>
          <w:rStyle w:val="StyleUnderline"/>
        </w:rPr>
        <w:t>the subject of neoclassical realism remained artificially limited in Russia. The events</w:t>
      </w:r>
      <w:r w:rsidRPr="003778F1">
        <w:rPr>
          <w:sz w:val="16"/>
        </w:rPr>
        <w:t xml:space="preserve"> that have unfolded in Russia since autumn 2011 </w:t>
      </w:r>
      <w:r w:rsidRPr="003778F1">
        <w:rPr>
          <w:rStyle w:val="StyleUnderline"/>
        </w:rPr>
        <w:t>are</w:t>
      </w:r>
      <w:r w:rsidRPr="003778F1">
        <w:rPr>
          <w:sz w:val="16"/>
        </w:rPr>
        <w:t xml:space="preserve"> obviously </w:t>
      </w:r>
      <w:r w:rsidRPr="003778F1">
        <w:rPr>
          <w:rStyle w:val="StyleUnderline"/>
        </w:rPr>
        <w:t>changing the domestic political scene and will certainly alter the character of Russian foreign policy,</w:t>
      </w:r>
      <w:r w:rsidRPr="003778F1">
        <w:rPr>
          <w:sz w:val="16"/>
        </w:rPr>
        <w:t xml:space="preserve"> albeit in the more distant future. These </w:t>
      </w:r>
      <w:r w:rsidRPr="003778F1">
        <w:rPr>
          <w:rStyle w:val="StyleUnderline"/>
          <w:highlight w:val="cyan"/>
        </w:rPr>
        <w:t>changes can be seen</w:t>
      </w:r>
      <w:r w:rsidRPr="003778F1">
        <w:rPr>
          <w:rStyle w:val="StyleUnderline"/>
        </w:rPr>
        <w:t xml:space="preserve"> in discussions and, to a lesser extent, in everyday debate</w:t>
      </w:r>
      <w:r w:rsidRPr="003778F1">
        <w:rPr>
          <w:sz w:val="16"/>
        </w:rPr>
        <w:t xml:space="preserve">. Additionally, </w:t>
      </w:r>
      <w:r w:rsidRPr="003778F1">
        <w:rPr>
          <w:rStyle w:val="Emphasis"/>
          <w:highlight w:val="cyan"/>
        </w:rPr>
        <w:t>more sophisticated research instruments are needed, and neoclassical realism matches the objective</w:t>
      </w:r>
      <w:r w:rsidRPr="003778F1">
        <w:rPr>
          <w:sz w:val="16"/>
        </w:rPr>
        <w:t xml:space="preserve">. Therefore, let us look at the details of the process. RUSSIAN FOREIGN POLICY AND NEOCLASSICAL REALISM: TODAY’S AND TOMORROW’S INTERPRETATIONS Towards Diversified Practices? Why are the events taking place in Russia today interesting for neoclassical realism? First of all, </w:t>
      </w:r>
      <w:r w:rsidRPr="003778F1">
        <w:rPr>
          <w:rStyle w:val="StyleUnderline"/>
        </w:rPr>
        <w:t>we are witnessing a gradual de facto renunciation of the “L’etat c’est mois” principle</w:t>
      </w:r>
      <w:r w:rsidRPr="003778F1">
        <w:rPr>
          <w:sz w:val="16"/>
        </w:rPr>
        <w:t xml:space="preserve">. Peculiar </w:t>
      </w:r>
      <w:r w:rsidRPr="003778F1">
        <w:rPr>
          <w:rStyle w:val="StyleUnderline"/>
          <w:highlight w:val="cyan"/>
        </w:rPr>
        <w:t>processes are taking place</w:t>
      </w:r>
      <w:r w:rsidRPr="003778F1">
        <w:rPr>
          <w:rStyle w:val="StyleUnderline"/>
        </w:rPr>
        <w:t xml:space="preserve"> in Russian society and </w:t>
      </w:r>
      <w:r w:rsidRPr="003778F1">
        <w:rPr>
          <w:rStyle w:val="StyleUnderline"/>
          <w:highlight w:val="cyan"/>
        </w:rPr>
        <w:t>Russians are</w:t>
      </w:r>
      <w:r w:rsidRPr="003778F1">
        <w:rPr>
          <w:rStyle w:val="StyleUnderline"/>
        </w:rPr>
        <w:t xml:space="preserve"> increasingly </w:t>
      </w:r>
      <w:r w:rsidRPr="003778F1">
        <w:rPr>
          <w:rStyle w:val="StyleUnderline"/>
          <w:highlight w:val="cyan"/>
        </w:rPr>
        <w:t>unwilling to accept</w:t>
      </w:r>
      <w:r w:rsidRPr="003778F1">
        <w:rPr>
          <w:rStyle w:val="StyleUnderline"/>
        </w:rPr>
        <w:t xml:space="preserve"> all the </w:t>
      </w:r>
      <w:r w:rsidRPr="003778F1">
        <w:rPr>
          <w:rStyle w:val="StyleUnderline"/>
          <w:highlight w:val="cyan"/>
        </w:rPr>
        <w:t>decisions</w:t>
      </w:r>
      <w:r w:rsidRPr="003778F1">
        <w:rPr>
          <w:rStyle w:val="StyleUnderline"/>
        </w:rPr>
        <w:t xml:space="preserve"> made by the president.</w:t>
      </w:r>
      <w:r w:rsidRPr="003778F1">
        <w:rPr>
          <w:sz w:val="16"/>
        </w:rPr>
        <w:t xml:space="preserve"> </w:t>
      </w:r>
      <w:r w:rsidRPr="003778F1">
        <w:rPr>
          <w:rStyle w:val="StyleUnderline"/>
          <w:highlight w:val="cyan"/>
        </w:rPr>
        <w:t>Declining public support for the state questions</w:t>
      </w:r>
      <w:r w:rsidRPr="003778F1">
        <w:rPr>
          <w:rStyle w:val="StyleUnderline"/>
        </w:rPr>
        <w:t xml:space="preserve"> its </w:t>
      </w:r>
      <w:r w:rsidRPr="003778F1">
        <w:rPr>
          <w:rStyle w:val="StyleUnderline"/>
          <w:highlight w:val="cyan"/>
        </w:rPr>
        <w:t>autonomy</w:t>
      </w:r>
      <w:r w:rsidRPr="003778F1">
        <w:rPr>
          <w:sz w:val="16"/>
          <w:highlight w:val="cyan"/>
        </w:rPr>
        <w:t>, i</w:t>
      </w:r>
      <w:r w:rsidRPr="003778F1">
        <w:rPr>
          <w:sz w:val="16"/>
        </w:rPr>
        <w:t xml:space="preserve">ncluding in the sphere of foreign policy. </w:t>
      </w:r>
      <w:r w:rsidRPr="003778F1">
        <w:rPr>
          <w:rStyle w:val="StyleUnderline"/>
        </w:rPr>
        <w:t>Politically active Russians are</w:t>
      </w:r>
      <w:r w:rsidRPr="003778F1">
        <w:rPr>
          <w:sz w:val="16"/>
        </w:rPr>
        <w:t xml:space="preserve"> still </w:t>
      </w:r>
      <w:r w:rsidRPr="003778F1">
        <w:rPr>
          <w:rStyle w:val="StyleUnderline"/>
        </w:rPr>
        <w:t>in the minority, but about half of the country silently supports the protestors</w:t>
      </w:r>
      <w:r w:rsidRPr="003778F1">
        <w:rPr>
          <w:sz w:val="16"/>
        </w:rPr>
        <w:t xml:space="preserve">. </w:t>
      </w:r>
      <w:r w:rsidRPr="003778F1">
        <w:rPr>
          <w:rStyle w:val="StyleUnderline"/>
        </w:rPr>
        <w:t>The situation is further aggravated by the visible reluctance of the authorities to consolidate society</w:t>
      </w:r>
      <w:r w:rsidRPr="003778F1">
        <w:rPr>
          <w:sz w:val="16"/>
        </w:rPr>
        <w:t xml:space="preserve">; by attempts of executive power to rally support among the inactive majority, and to ostracize and lambast those who take part in opposition rallies. </w:t>
      </w:r>
      <w:r w:rsidRPr="003778F1">
        <w:rPr>
          <w:rStyle w:val="StyleUnderline"/>
          <w:highlight w:val="cyan"/>
        </w:rPr>
        <w:t>State institutions</w:t>
      </w:r>
      <w:r w:rsidRPr="003778F1">
        <w:rPr>
          <w:rStyle w:val="StyleUnderline"/>
        </w:rPr>
        <w:t xml:space="preserve">, </w:t>
      </w:r>
      <w:r w:rsidRPr="003778F1">
        <w:rPr>
          <w:sz w:val="16"/>
        </w:rPr>
        <w:t xml:space="preserve">especially the executive branch of power, which are central for neoclassical analysis, </w:t>
      </w:r>
      <w:r w:rsidRPr="003778F1">
        <w:rPr>
          <w:rStyle w:val="StyleUnderline"/>
        </w:rPr>
        <w:t xml:space="preserve">are </w:t>
      </w:r>
      <w:r w:rsidRPr="003778F1">
        <w:rPr>
          <w:rStyle w:val="StyleUnderline"/>
          <w:highlight w:val="cyan"/>
        </w:rPr>
        <w:t>losing their legitimacy</w:t>
      </w:r>
      <w:r w:rsidRPr="003778F1">
        <w:rPr>
          <w:sz w:val="16"/>
          <w:highlight w:val="cyan"/>
        </w:rPr>
        <w:t xml:space="preserve"> (</w:t>
      </w:r>
      <w:r w:rsidRPr="003778F1">
        <w:rPr>
          <w:sz w:val="16"/>
        </w:rPr>
        <w:t xml:space="preserve">let us not forget that legitimacy is not identical to lawfulness, since it denotes people’s perception of phenomena as right and fair, rather than the legal accuracy of one or another act). The result is that </w:t>
      </w:r>
      <w:r w:rsidRPr="003778F1">
        <w:rPr>
          <w:rStyle w:val="StyleUnderline"/>
        </w:rPr>
        <w:t>it is harder for the state to mobilize society in order to uphold its own view of foreign policy and to retrieve resources</w:t>
      </w:r>
      <w:r w:rsidRPr="003778F1">
        <w:rPr>
          <w:sz w:val="16"/>
        </w:rPr>
        <w:t xml:space="preserve">, which gives meaning to the power of the state in today’s world. </w:t>
      </w:r>
      <w:r w:rsidRPr="003778F1">
        <w:rPr>
          <w:rStyle w:val="StyleUnderline"/>
        </w:rPr>
        <w:t xml:space="preserve">The state’s reaction to outside challenges is becoming increasingly slower and inefficient. The </w:t>
      </w:r>
      <w:r w:rsidRPr="003778F1">
        <w:rPr>
          <w:rStyle w:val="StyleUnderline"/>
          <w:highlight w:val="cyan"/>
        </w:rPr>
        <w:t>problem is further aggravated by</w:t>
      </w:r>
      <w:r w:rsidRPr="003778F1">
        <w:rPr>
          <w:rStyle w:val="StyleUnderline"/>
        </w:rPr>
        <w:t xml:space="preserve"> the </w:t>
      </w:r>
      <w:r w:rsidRPr="003778F1">
        <w:rPr>
          <w:rStyle w:val="StyleUnderline"/>
          <w:highlight w:val="cyan"/>
        </w:rPr>
        <w:t>lack of a commonly accepted national ideology</w:t>
      </w:r>
      <w:r w:rsidRPr="003778F1">
        <w:rPr>
          <w:rStyle w:val="StyleUnderline"/>
        </w:rPr>
        <w:t xml:space="preserve"> that would tie the state and society together</w:t>
      </w:r>
      <w:r w:rsidRPr="003778F1">
        <w:rPr>
          <w:sz w:val="16"/>
        </w:rPr>
        <w:t xml:space="preserve">. </w:t>
      </w:r>
      <w:r w:rsidRPr="003778F1">
        <w:rPr>
          <w:rStyle w:val="StyleUnderline"/>
        </w:rPr>
        <w:t>The case in hand is not just viewing ideas in the constructivist way as instruments of socialization</w:t>
      </w:r>
      <w:r w:rsidRPr="003778F1">
        <w:rPr>
          <w:sz w:val="16"/>
        </w:rPr>
        <w:t xml:space="preserve">, </w:t>
      </w:r>
      <w:r w:rsidRPr="003778F1">
        <w:rPr>
          <w:rStyle w:val="StyleUnderline"/>
        </w:rPr>
        <w:t xml:space="preserve">but also the realistic perception of ideas as instruments to mobilize society in support of a foreign policy initiative. </w:t>
      </w:r>
      <w:r w:rsidRPr="003778F1">
        <w:rPr>
          <w:rStyle w:val="StyleUnderline"/>
          <w:highlight w:val="cyan"/>
        </w:rPr>
        <w:t>A state’s potential for mobilization increases in</w:t>
      </w:r>
      <w:r w:rsidRPr="003778F1">
        <w:rPr>
          <w:rStyle w:val="StyleUnderline"/>
        </w:rPr>
        <w:t xml:space="preserve"> the </w:t>
      </w:r>
      <w:r w:rsidRPr="003778F1">
        <w:rPr>
          <w:rStyle w:val="StyleUnderline"/>
          <w:highlight w:val="cyan"/>
        </w:rPr>
        <w:t>case of</w:t>
      </w:r>
      <w:r w:rsidRPr="003778F1">
        <w:rPr>
          <w:rStyle w:val="StyleUnderline"/>
        </w:rPr>
        <w:t xml:space="preserve"> a tangible </w:t>
      </w:r>
      <w:r w:rsidRPr="003778F1">
        <w:rPr>
          <w:rStyle w:val="StyleUnderline"/>
          <w:highlight w:val="cyan"/>
        </w:rPr>
        <w:t>outside threat</w:t>
      </w:r>
      <w:r w:rsidRPr="003778F1">
        <w:rPr>
          <w:rStyle w:val="StyleUnderline"/>
        </w:rPr>
        <w:t>,</w:t>
      </w:r>
      <w:r w:rsidRPr="003778F1">
        <w:rPr>
          <w:sz w:val="16"/>
        </w:rPr>
        <w:t xml:space="preserve"> and that is </w:t>
      </w:r>
      <w:r w:rsidRPr="003778F1">
        <w:rPr>
          <w:rStyle w:val="StyleUnderline"/>
        </w:rPr>
        <w:t>why the exaggeration of an outside threat may be instrumental</w:t>
      </w:r>
      <w:r w:rsidRPr="003778F1">
        <w:rPr>
          <w:sz w:val="16"/>
        </w:rPr>
        <w:t xml:space="preserve">, albeit in the short term, </w:t>
      </w:r>
      <w:r w:rsidRPr="003778F1">
        <w:rPr>
          <w:rStyle w:val="StyleUnderline"/>
        </w:rPr>
        <w:t>for boosting the potential for mobilization</w:t>
      </w:r>
      <w:r w:rsidRPr="003778F1">
        <w:rPr>
          <w:sz w:val="16"/>
        </w:rPr>
        <w:t xml:space="preserve">. Yet </w:t>
      </w:r>
      <w:r w:rsidRPr="003778F1">
        <w:rPr>
          <w:rStyle w:val="StyleUnderline"/>
        </w:rPr>
        <w:t>if the problem is to be tackled in the long term, the only way to tap its solution is to reestablish a consensus among the elites,</w:t>
      </w:r>
      <w:r w:rsidRPr="003778F1">
        <w:rPr>
          <w:sz w:val="16"/>
        </w:rPr>
        <w:t xml:space="preserve"> build new relations between the state and society, increase the legitimacy of state power, </w:t>
      </w:r>
      <w:r w:rsidRPr="003778F1">
        <w:rPr>
          <w:rStyle w:val="StyleUnderline"/>
        </w:rPr>
        <w:t>and create a national ideology shared by the majority of the country</w:t>
      </w:r>
      <w:r w:rsidRPr="003778F1">
        <w:rPr>
          <w:rStyle w:val="StyleUnderline"/>
          <w:highlight w:val="cyan"/>
        </w:rPr>
        <w:t>. Actions by representatives</w:t>
      </w:r>
      <w:r w:rsidRPr="003778F1">
        <w:rPr>
          <w:rStyle w:val="StyleUnderline"/>
        </w:rPr>
        <w:t xml:space="preserve"> from all political parties </w:t>
      </w:r>
      <w:r w:rsidRPr="003778F1">
        <w:rPr>
          <w:rStyle w:val="StyleUnderline"/>
          <w:highlight w:val="cyan"/>
        </w:rPr>
        <w:t>are of critical importance</w:t>
      </w:r>
      <w:r w:rsidRPr="003778F1">
        <w:rPr>
          <w:rStyle w:val="StyleUnderline"/>
        </w:rPr>
        <w:t xml:space="preserve"> in this sense </w:t>
      </w:r>
      <w:r w:rsidRPr="003778F1">
        <w:rPr>
          <w:sz w:val="16"/>
        </w:rPr>
        <w:t xml:space="preserve">and there should be more than a mere consensus. Politicians should share a basic number of common values, such as trust in the provisions of the constitution and a desire to translate them into practice. The only idea that makes up the political spectrum today is the attitude towards the existing system or, rather, towards the personalities who make up the system. Part of society demands that these leaders be replaced and the other part demands that they be kept, but neither position facilitates a meaningful elaboration of accord between the state and society. The Russian Orthodox Church has taken on the role of another important actor that may have a say in establishing the ideological foundations of a new Russia. What we really need in this situation is to avoid excesses. We should remember that Russia is a multi-confessional country. Another deterring factor is the apprehension that the Russian Orthodox Church will become too strong vis-à-vis executive power if it plays the key role in molding a new shared ideological foundation for the state and society. Second, </w:t>
      </w:r>
      <w:r w:rsidRPr="003778F1">
        <w:rPr>
          <w:rStyle w:val="StyleUnderline"/>
        </w:rPr>
        <w:t>re</w:t>
      </w:r>
      <w:r w:rsidRPr="003778F1">
        <w:rPr>
          <w:rStyle w:val="StyleUnderline"/>
          <w:highlight w:val="cyan"/>
        </w:rPr>
        <w:t>cent event</w:t>
      </w:r>
      <w:r w:rsidRPr="003778F1">
        <w:rPr>
          <w:rStyle w:val="StyleUnderline"/>
        </w:rPr>
        <w:t>s have s</w:t>
      </w:r>
      <w:r w:rsidRPr="003778F1">
        <w:rPr>
          <w:rStyle w:val="StyleUnderline"/>
          <w:highlight w:val="cyan"/>
        </w:rPr>
        <w:t>how</w:t>
      </w:r>
      <w:r w:rsidRPr="003778F1">
        <w:rPr>
          <w:rStyle w:val="StyleUnderline"/>
        </w:rPr>
        <w:t xml:space="preserve">n that the </w:t>
      </w:r>
      <w:r w:rsidRPr="003778F1">
        <w:rPr>
          <w:rStyle w:val="StyleUnderline"/>
          <w:highlight w:val="cyan"/>
        </w:rPr>
        <w:t>decision-making</w:t>
      </w:r>
      <w:r w:rsidRPr="003778F1">
        <w:rPr>
          <w:rStyle w:val="StyleUnderline"/>
        </w:rPr>
        <w:t xml:space="preserve"> process </w:t>
      </w:r>
      <w:r w:rsidRPr="003778F1">
        <w:rPr>
          <w:rStyle w:val="StyleUnderline"/>
          <w:highlight w:val="cyan"/>
        </w:rPr>
        <w:t>has become more sophisticated</w:t>
      </w:r>
      <w:r w:rsidRPr="003778F1">
        <w:rPr>
          <w:sz w:val="16"/>
        </w:rPr>
        <w:t xml:space="preserve">. Advancing pluralism in society and increasing social activity will reinforce national institutional foundations, which will ensure the balance between various preferences. </w:t>
      </w:r>
      <w:r w:rsidRPr="003778F1">
        <w:rPr>
          <w:rStyle w:val="StyleUnderline"/>
        </w:rPr>
        <w:t>Democratic institutions and a clear division of power between them, stipulated by the constitution</w:t>
      </w:r>
      <w:r w:rsidRPr="003778F1">
        <w:rPr>
          <w:sz w:val="16"/>
        </w:rPr>
        <w:t xml:space="preserve">, will put restrictions on authoritarian tendencies and lay the foundation for a new public consensus. In turn, this means the decision-making process will become more sophisticated and, consequently, a more intricate mechanism for formulating foreign policy will have to emerge. Third, </w:t>
      </w:r>
      <w:r w:rsidRPr="003778F1">
        <w:rPr>
          <w:rStyle w:val="StyleUnderline"/>
        </w:rPr>
        <w:t>there is an increasing differentiation in the sphere of business interests</w:t>
      </w:r>
      <w:r w:rsidRPr="003778F1">
        <w:rPr>
          <w:sz w:val="16"/>
        </w:rPr>
        <w:t xml:space="preserve">. Industries that produce raw materials are still significant. This refers particularly to the oil and gas sector where a new phase of consolidation has begun. Simultaneously, other industries whose status was elevated by President Dmitry Medvedev’s modernization agenda are moving to the forefront. Considering the strengthening of this policy course (including plans for the transformation of the Commission for the Modernization and Technological Development of the Economy into a council that reports to the president), these industries (energy efficiency technologies, the nuclear power industry, telecommunications, aerospace, and medicine) will receive assistance and privileged positions in the future. Small and mid-sized businesses and the farming sector are also lobbying for their interests, especially in the wake of Russia’s accession to the WTO. To sum up, the degree of pluralism is growing in this sphere as well. Along with this, </w:t>
      </w:r>
      <w:r w:rsidRPr="003778F1">
        <w:rPr>
          <w:rStyle w:val="StyleUnderline"/>
          <w:highlight w:val="cyan"/>
        </w:rPr>
        <w:t>competition</w:t>
      </w:r>
      <w:r w:rsidRPr="003778F1">
        <w:rPr>
          <w:rStyle w:val="StyleUnderline"/>
        </w:rPr>
        <w:t xml:space="preserve"> among various types of business </w:t>
      </w:r>
      <w:r w:rsidRPr="003778F1">
        <w:rPr>
          <w:rStyle w:val="StyleUnderline"/>
          <w:highlight w:val="cyan"/>
        </w:rPr>
        <w:t>will increase</w:t>
      </w:r>
      <w:r w:rsidRPr="003778F1">
        <w:rPr>
          <w:sz w:val="16"/>
        </w:rPr>
        <w:t xml:space="preserve">, since Russia promotes economic pragmatism as it seeks to participate in the global contest of values. Moscow’s concept of modernization that emphasizes technological innovation over political reform is quite illustrative in this sense (a debate on this issue is unfolding between the EU and Russia). In summary, </w:t>
      </w:r>
      <w:r w:rsidRPr="003778F1">
        <w:rPr>
          <w:rStyle w:val="StyleUnderline"/>
        </w:rPr>
        <w:t>the aforementioned three theses make the formulation of Russian foreign policy a more difficult process</w:t>
      </w:r>
      <w:r w:rsidRPr="003778F1">
        <w:rPr>
          <w:sz w:val="16"/>
        </w:rPr>
        <w:t xml:space="preserve">. In other words, the second component of neoclassical realism research (a sophisticated interaction between the state and society, and complex institutional structures) is taking shape de facto. The essence of the mechanism transforming external impulses into diplomatic reality will be changing right before our eyes. </w:t>
      </w:r>
      <w:r w:rsidRPr="003778F1">
        <w:rPr>
          <w:rStyle w:val="StyleUnderline"/>
          <w:highlight w:val="cyan"/>
        </w:rPr>
        <w:t xml:space="preserve">The ideological component is </w:t>
      </w:r>
      <w:r w:rsidRPr="003778F1">
        <w:rPr>
          <w:rStyle w:val="StyleUnderline"/>
        </w:rPr>
        <w:t>also c</w:t>
      </w:r>
      <w:r w:rsidRPr="003778F1">
        <w:rPr>
          <w:rStyle w:val="StyleUnderline"/>
          <w:highlight w:val="cyan"/>
        </w:rPr>
        <w:t>hanging</w:t>
      </w:r>
      <w:r w:rsidRPr="003778F1">
        <w:rPr>
          <w:rStyle w:val="StyleUnderline"/>
        </w:rPr>
        <w:t xml:space="preserve">. </w:t>
      </w:r>
      <w:r w:rsidRPr="003778F1">
        <w:rPr>
          <w:rStyle w:val="StyleUnderline"/>
          <w:highlight w:val="cyan"/>
        </w:rPr>
        <w:t>Executive power</w:t>
      </w:r>
      <w:r w:rsidRPr="003778F1">
        <w:rPr>
          <w:rStyle w:val="StyleUnderline"/>
        </w:rPr>
        <w:t xml:space="preserve"> is </w:t>
      </w:r>
      <w:r w:rsidRPr="003778F1">
        <w:rPr>
          <w:rStyle w:val="StyleUnderline"/>
          <w:highlight w:val="cyan"/>
        </w:rPr>
        <w:t>losing</w:t>
      </w:r>
      <w:r w:rsidRPr="003778F1">
        <w:rPr>
          <w:rStyle w:val="StyleUnderline"/>
        </w:rPr>
        <w:t xml:space="preserve"> its </w:t>
      </w:r>
      <w:r w:rsidRPr="003778F1">
        <w:rPr>
          <w:rStyle w:val="StyleUnderline"/>
          <w:highlight w:val="cyan"/>
        </w:rPr>
        <w:t>monopoly</w:t>
      </w:r>
      <w:r w:rsidRPr="003778F1">
        <w:rPr>
          <w:rStyle w:val="StyleUnderline"/>
        </w:rPr>
        <w:t xml:space="preserve"> on determining the essence of events and national interests.</w:t>
      </w:r>
      <w:r w:rsidRPr="003778F1">
        <w:rPr>
          <w:sz w:val="16"/>
        </w:rPr>
        <w:t xml:space="preserve"> So far this process has only involved domestic policy, and has taken the form of street protests and debate in the State Duma over certain bills. Yet this trend will inevitably spread to a discussion of Russia’s positions in the world, even more so that the normalization of political activity cannot be divided into foreign and domestic. Is it possible to maintain economic cooperation with a country where large numbers of people are being arrested? Should economic interests or political priorities be placed at the top of the list? Should someone intervene in the domestic affairs of a sovereign country if human rights are being violated regularly? What will the consequences be of this decision for Russia and its neighboring countries? What businesses should be supported and how? The list of questions is open-ended and all of them will gradually involve a large number of people, not just the elite groups. Similarly, </w:t>
      </w:r>
      <w:r w:rsidRPr="003778F1">
        <w:rPr>
          <w:rStyle w:val="StyleUnderline"/>
        </w:rPr>
        <w:t xml:space="preserve">an orientation towards </w:t>
      </w:r>
      <w:r w:rsidRPr="003778F1">
        <w:rPr>
          <w:sz w:val="16"/>
        </w:rPr>
        <w:t xml:space="preserve">Europe, the Eurasian Union, Asia, or </w:t>
      </w:r>
      <w:r w:rsidRPr="003778F1">
        <w:rPr>
          <w:rStyle w:val="StyleUnderline"/>
        </w:rPr>
        <w:t>the U.S. has a material and an ideological dimension.</w:t>
      </w:r>
      <w:r w:rsidRPr="003778F1">
        <w:rPr>
          <w:sz w:val="16"/>
        </w:rPr>
        <w:t xml:space="preserve"> What matters is whether priority is given to economic or political rights, on the one hand, or to modernization manifested in technological innovation or the democratization of society, on the other. In other words, the differentiation of society and its increased activity creates a pluralism of ideas and a growth of competition in the marketplace of ideas. It also has an immediate impact on the processes occurring in the state and in transforming systemic pressures into foreign policy (in Russia in this case). During the process the decisions made become increasingly unpredictable. There is another consequence to the current increased civil activity of Russian society and the growing interest of the elites in articulating their demands; the lack of a commonly shared ideology makes it impossible for Russia to compete effectively in the marketplace of ideas. The lack of consensus deprives Russia of an instrument that is in the highest demand in today’s world. The problem is partly offset by disarray and puzzlement among Russia’s partners and/or competitors, and by the fact their ideologies do not deserve much trust either. Thus, </w:t>
      </w:r>
      <w:r w:rsidRPr="003778F1">
        <w:rPr>
          <w:rStyle w:val="StyleUnderline"/>
          <w:highlight w:val="cyan"/>
        </w:rPr>
        <w:t>current event</w:t>
      </w:r>
      <w:r w:rsidRPr="003778F1">
        <w:rPr>
          <w:rStyle w:val="StyleUnderline"/>
        </w:rPr>
        <w:t xml:space="preserve">s have </w:t>
      </w:r>
      <w:r w:rsidRPr="003778F1">
        <w:rPr>
          <w:rStyle w:val="StyleUnderline"/>
          <w:highlight w:val="cyan"/>
        </w:rPr>
        <w:t>made Russia</w:t>
      </w:r>
      <w:r w:rsidRPr="003778F1">
        <w:rPr>
          <w:rStyle w:val="StyleUnderline"/>
        </w:rPr>
        <w:t xml:space="preserve"> a much </w:t>
      </w:r>
      <w:r w:rsidRPr="003778F1">
        <w:rPr>
          <w:rStyle w:val="StyleUnderline"/>
          <w:highlight w:val="cyan"/>
        </w:rPr>
        <w:t>more interesting</w:t>
      </w:r>
      <w:r w:rsidRPr="003778F1">
        <w:rPr>
          <w:rStyle w:val="StyleUnderline"/>
        </w:rPr>
        <w:t xml:space="preserve"> subject </w:t>
      </w:r>
      <w:r w:rsidRPr="003778F1">
        <w:rPr>
          <w:rStyle w:val="StyleUnderline"/>
          <w:highlight w:val="cyan"/>
        </w:rPr>
        <w:t>for research about</w:t>
      </w:r>
      <w:r w:rsidRPr="003778F1">
        <w:rPr>
          <w:rStyle w:val="StyleUnderline"/>
        </w:rPr>
        <w:t xml:space="preserve"> its </w:t>
      </w:r>
      <w:r w:rsidRPr="003778F1">
        <w:rPr>
          <w:rStyle w:val="StyleUnderline"/>
          <w:highlight w:val="cyan"/>
        </w:rPr>
        <w:t>foreign policy</w:t>
      </w:r>
      <w:r w:rsidRPr="003778F1">
        <w:rPr>
          <w:sz w:val="16"/>
        </w:rPr>
        <w:t xml:space="preserve"> than it was only a year ago. The ideological component has become more complex, while the relationship between state and society, and the entire system of institutions have become more sophisticated. This empiric reality stimulates the demand for neoclassical realism. WHAT ABOUT THEORY? The </w:t>
      </w:r>
      <w:r w:rsidRPr="003778F1">
        <w:rPr>
          <w:rStyle w:val="StyleUnderline"/>
        </w:rPr>
        <w:t>editors</w:t>
      </w:r>
      <w:r w:rsidRPr="003778F1">
        <w:rPr>
          <w:sz w:val="16"/>
        </w:rPr>
        <w:t xml:space="preserve"> of the book on neoclassical realism in Europe, which I mentioned at the beginning of this article, </w:t>
      </w:r>
      <w:r w:rsidRPr="003778F1">
        <w:rPr>
          <w:rStyle w:val="StyleUnderline"/>
        </w:rPr>
        <w:t>proclaimed a return of realism to Europe (</w:t>
      </w:r>
      <w:r w:rsidRPr="003778F1">
        <w:rPr>
          <w:sz w:val="16"/>
        </w:rPr>
        <w:t xml:space="preserve">albeit in the form of neoclassical realism). </w:t>
      </w:r>
      <w:r w:rsidRPr="003778F1">
        <w:rPr>
          <w:rStyle w:val="StyleUnderline"/>
        </w:rPr>
        <w:t>They explain this by the multipolar world and believe that its properties can ostensibly be analyzed only with the aid of the oldest theory of international relatio</w:t>
      </w:r>
      <w:r w:rsidRPr="003778F1">
        <w:rPr>
          <w:sz w:val="16"/>
        </w:rPr>
        <w:t xml:space="preserve">ns. </w:t>
      </w:r>
      <w:r w:rsidRPr="003778F1">
        <w:rPr>
          <w:rStyle w:val="StyleUnderline"/>
        </w:rPr>
        <w:t>I would add that one more reason for this renaissance is the growing chaos and unpredictability of the global environment. The return of realism</w:t>
      </w:r>
      <w:r w:rsidRPr="003778F1">
        <w:rPr>
          <w:sz w:val="16"/>
        </w:rPr>
        <w:t xml:space="preserve"> to Europe </w:t>
      </w:r>
      <w:r w:rsidRPr="003778F1">
        <w:rPr>
          <w:rStyle w:val="StyleUnderline"/>
        </w:rPr>
        <w:t>means that focusing on the state and actors in general</w:t>
      </w:r>
      <w:r w:rsidRPr="003778F1">
        <w:rPr>
          <w:sz w:val="16"/>
        </w:rPr>
        <w:t xml:space="preserve"> (in the framework of neo-institutionalism, constructivism, and discourse analysis) </w:t>
      </w:r>
      <w:r w:rsidRPr="003778F1">
        <w:rPr>
          <w:rStyle w:val="StyleUnderline"/>
        </w:rPr>
        <w:t>will be augmented with an analysis of the international environment and its systemic impact</w:t>
      </w:r>
      <w:r w:rsidRPr="003778F1">
        <w:rPr>
          <w:sz w:val="16"/>
        </w:rPr>
        <w:t xml:space="preserve">. </w:t>
      </w:r>
      <w:r w:rsidRPr="003778F1">
        <w:rPr>
          <w:rStyle w:val="StyleUnderline"/>
        </w:rPr>
        <w:t xml:space="preserve">The </w:t>
      </w:r>
      <w:r w:rsidRPr="003778F1">
        <w:rPr>
          <w:rStyle w:val="StyleUnderline"/>
          <w:highlight w:val="cyan"/>
        </w:rPr>
        <w:t>arrival of neoclassical realism in the U.S</w:t>
      </w:r>
      <w:r w:rsidRPr="003778F1">
        <w:rPr>
          <w:rStyle w:val="StyleUnderline"/>
        </w:rPr>
        <w:t>.,</w:t>
      </w:r>
      <w:r w:rsidRPr="003778F1">
        <w:rPr>
          <w:sz w:val="16"/>
        </w:rPr>
        <w:t xml:space="preserve"> initially diagnosed by Gideon Rose, </w:t>
      </w:r>
      <w:r w:rsidRPr="003778F1">
        <w:rPr>
          <w:rStyle w:val="StyleUnderline"/>
          <w:highlight w:val="cyan"/>
        </w:rPr>
        <w:t>was</w:t>
      </w:r>
      <w:r w:rsidRPr="003778F1">
        <w:rPr>
          <w:rStyle w:val="StyleUnderline"/>
        </w:rPr>
        <w:t xml:space="preserve"> of a fundamentally </w:t>
      </w:r>
      <w:r w:rsidRPr="003778F1">
        <w:rPr>
          <w:rStyle w:val="StyleUnderline"/>
          <w:highlight w:val="cyan"/>
        </w:rPr>
        <w:t>different nature</w:t>
      </w:r>
      <w:r w:rsidRPr="003778F1">
        <w:rPr>
          <w:sz w:val="16"/>
        </w:rPr>
        <w:t xml:space="preserve">. There it signaled a “return of the state” – with its ideological and structural elements, and the relationship between the state and society – to the sphere of international relations. The Americans analyze systemic factors all the time. </w:t>
      </w:r>
      <w:r w:rsidRPr="003778F1">
        <w:rPr>
          <w:rStyle w:val="StyleUnderline"/>
          <w:highlight w:val="cyan"/>
        </w:rPr>
        <w:t>Russia resembles the New World in this sense</w:t>
      </w:r>
      <w:r w:rsidRPr="003778F1">
        <w:rPr>
          <w:rStyle w:val="StyleUnderline"/>
        </w:rPr>
        <w:t>.</w:t>
      </w:r>
      <w:r w:rsidRPr="003778F1">
        <w:rPr>
          <w:sz w:val="16"/>
        </w:rPr>
        <w:t xml:space="preserve"> Realism came to Russia – albeit in a primitive form – a long time ago, while </w:t>
      </w:r>
      <w:r w:rsidRPr="003778F1">
        <w:rPr>
          <w:rStyle w:val="Emphasis"/>
          <w:highlight w:val="cyan"/>
        </w:rPr>
        <w:t>the arrival of neoclassical realism is a result of internal political realities</w:t>
      </w:r>
      <w:r w:rsidRPr="003778F1">
        <w:rPr>
          <w:sz w:val="16"/>
        </w:rPr>
        <w:t xml:space="preserve">: the ramification of relations between the state and society, an increase in the heterogeneity of the latter, demands to develop institutions, and the intensification of ideological competition. In the U.S., neoclassical realism arose due to theoretical need, not because of empirics. </w:t>
      </w:r>
      <w:r w:rsidRPr="003778F1">
        <w:rPr>
          <w:rStyle w:val="StyleUnderline"/>
        </w:rPr>
        <w:t xml:space="preserve">The </w:t>
      </w:r>
      <w:r w:rsidRPr="003778F1">
        <w:rPr>
          <w:rStyle w:val="StyleUnderline"/>
          <w:highlight w:val="cyan"/>
        </w:rPr>
        <w:t>U.S. and Russia</w:t>
      </w:r>
      <w:r w:rsidRPr="003778F1">
        <w:rPr>
          <w:rStyle w:val="StyleUnderline"/>
        </w:rPr>
        <w:t xml:space="preserve"> alike will </w:t>
      </w:r>
      <w:r w:rsidRPr="003778F1">
        <w:rPr>
          <w:rStyle w:val="StyleUnderline"/>
          <w:highlight w:val="cyan"/>
        </w:rPr>
        <w:t>have to pay more attention to institutional aspects</w:t>
      </w:r>
      <w:r w:rsidRPr="003778F1">
        <w:rPr>
          <w:rStyle w:val="StyleUnderline"/>
        </w:rPr>
        <w:t xml:space="preserve">, identity problems, </w:t>
      </w:r>
      <w:r w:rsidRPr="003778F1">
        <w:rPr>
          <w:rStyle w:val="StyleUnderline"/>
          <w:highlight w:val="cyan"/>
        </w:rPr>
        <w:t>and</w:t>
      </w:r>
      <w:r w:rsidRPr="003778F1">
        <w:rPr>
          <w:rStyle w:val="StyleUnderline"/>
        </w:rPr>
        <w:t xml:space="preserve"> the role of </w:t>
      </w:r>
      <w:r w:rsidRPr="003778F1">
        <w:rPr>
          <w:rStyle w:val="StyleUnderline"/>
          <w:highlight w:val="cyan"/>
        </w:rPr>
        <w:t>ideas in the analysis of foreign policy</w:t>
      </w:r>
      <w:r w:rsidRPr="003778F1">
        <w:rPr>
          <w:sz w:val="16"/>
          <w:highlight w:val="cyan"/>
        </w:rPr>
        <w:t xml:space="preserve">. </w:t>
      </w:r>
      <w:r w:rsidRPr="003778F1">
        <w:rPr>
          <w:rStyle w:val="Emphasis"/>
          <w:highlight w:val="cyan"/>
        </w:rPr>
        <w:t>There is no question that this will be a thorny path</w:t>
      </w:r>
      <w:r w:rsidRPr="003778F1">
        <w:rPr>
          <w:sz w:val="16"/>
        </w:rPr>
        <w:t>.</w:t>
      </w:r>
    </w:p>
    <w:p w:rsidR="003778F1" w:rsidRPr="003778F1" w:rsidRDefault="003778F1" w:rsidP="003778F1">
      <w:pPr>
        <w:rPr>
          <w:u w:val="single"/>
        </w:rPr>
      </w:pPr>
    </w:p>
    <w:p w:rsidR="007F351E" w:rsidRPr="003778F1" w:rsidRDefault="007F351E" w:rsidP="0012763D">
      <w:pPr>
        <w:pStyle w:val="Heading3"/>
      </w:pPr>
      <w:r w:rsidRPr="003778F1">
        <w:t>Impact—AT: Putin isn’t Satan</w:t>
      </w:r>
    </w:p>
    <w:p w:rsidR="007F351E" w:rsidRPr="003778F1" w:rsidRDefault="007F351E" w:rsidP="007F351E">
      <w:pPr>
        <w:pStyle w:val="Heading4"/>
      </w:pPr>
      <w:r w:rsidRPr="003778F1">
        <w:t>Actions speak louder than words</w:t>
      </w:r>
    </w:p>
    <w:p w:rsidR="007F351E" w:rsidRPr="003778F1" w:rsidRDefault="007F351E" w:rsidP="007F351E">
      <w:r w:rsidRPr="003778F1">
        <w:rPr>
          <w:rStyle w:val="Style13ptBold"/>
        </w:rPr>
        <w:t>Zorro, 14</w:t>
      </w:r>
      <w:r w:rsidRPr="003778F1">
        <w:t xml:space="preserve"> [Mario Zorro, writer for the Global Public Policy Watch, a not for profit UK-based think tank, “WINTER SKIES, FROZEN SEAS AND NORTHERN SHORES VII: RUSSIA”, February 1, 2014, http://globalpublicpolicywatch.org/2014/02/01/winter-skies-frozen-seas-and-northern-shores-vii-russia/, Evan]</w:t>
      </w:r>
    </w:p>
    <w:p w:rsidR="007F351E" w:rsidRPr="003778F1" w:rsidRDefault="007F351E" w:rsidP="007F351E">
      <w:pPr>
        <w:rPr>
          <w:sz w:val="16"/>
        </w:rPr>
      </w:pPr>
      <w:r w:rsidRPr="003778F1">
        <w:rPr>
          <w:sz w:val="16"/>
        </w:rPr>
        <w:t xml:space="preserve">The same question might be made now by current Western nations bordering Russia. </w:t>
      </w:r>
      <w:proofErr w:type="gramStart"/>
      <w:r w:rsidRPr="003778F1">
        <w:rPr>
          <w:rStyle w:val="StyleUnderline"/>
        </w:rPr>
        <w:t>Countries that once had to deal with the strength and movements made by the Soviet Union</w:t>
      </w:r>
      <w:r w:rsidRPr="003778F1">
        <w:rPr>
          <w:sz w:val="16"/>
        </w:rPr>
        <w:t xml:space="preserve">, then mostly aggressive, and </w:t>
      </w:r>
      <w:r w:rsidRPr="003778F1">
        <w:rPr>
          <w:rStyle w:val="StyleUnderline"/>
        </w:rPr>
        <w:t>who are now in respite after its collapse, causing peace and stability to be the predominant situation in the areas that share a border with Russia</w:t>
      </w:r>
      <w:r w:rsidRPr="003778F1">
        <w:rPr>
          <w:sz w:val="16"/>
        </w:rPr>
        <w:t>.</w:t>
      </w:r>
      <w:proofErr w:type="gramEnd"/>
      <w:r w:rsidRPr="003778F1">
        <w:rPr>
          <w:sz w:val="16"/>
        </w:rPr>
        <w:t xml:space="preserve"> And like the travellers from the ship, </w:t>
      </w:r>
      <w:r w:rsidRPr="003778F1">
        <w:rPr>
          <w:rStyle w:val="StyleUnderline"/>
        </w:rPr>
        <w:t>these countries are</w:t>
      </w:r>
      <w:r w:rsidRPr="003778F1">
        <w:rPr>
          <w:sz w:val="16"/>
        </w:rPr>
        <w:t xml:space="preserve"> also now </w:t>
      </w:r>
      <w:r w:rsidRPr="003778F1">
        <w:rPr>
          <w:rStyle w:val="Emphasis"/>
        </w:rPr>
        <w:t>hearing the roaring of a Russia that wants to return to the Geopolitical stage</w:t>
      </w:r>
      <w:r w:rsidRPr="003778F1">
        <w:rPr>
          <w:sz w:val="16"/>
        </w:rPr>
        <w:t xml:space="preserve">. And </w:t>
      </w:r>
      <w:r w:rsidRPr="003778F1">
        <w:rPr>
          <w:rStyle w:val="StyleUnderline"/>
        </w:rPr>
        <w:t>the Arctic is one of those regions where the roar is being heard most strongly</w:t>
      </w:r>
      <w:r w:rsidRPr="003778F1">
        <w:rPr>
          <w:sz w:val="16"/>
        </w:rPr>
        <w:t xml:space="preserve">. As Cole (2013) points out, </w:t>
      </w:r>
      <w:r w:rsidRPr="003778F1">
        <w:rPr>
          <w:rStyle w:val="StyleUnderline"/>
        </w:rPr>
        <w:t>the Russian navy itself stated that it would make the Arctic its priority during this current year, and the Russian president also declared the Arctic as an important element for Russia’s economy and security</w:t>
      </w:r>
      <w:r w:rsidRPr="003778F1">
        <w:rPr>
          <w:sz w:val="16"/>
        </w:rPr>
        <w:t xml:space="preserve">. Following this, </w:t>
      </w:r>
      <w:r w:rsidRPr="003778F1">
        <w:rPr>
          <w:rStyle w:val="StyleUnderline"/>
        </w:rPr>
        <w:t>Russia is increasing its military presence by deploying aerospace and electronic warfare assets</w:t>
      </w:r>
      <w:r w:rsidRPr="003778F1">
        <w:rPr>
          <w:sz w:val="16"/>
        </w:rPr>
        <w:t xml:space="preserve">, complementing it </w:t>
      </w:r>
      <w:r w:rsidRPr="003778F1">
        <w:rPr>
          <w:rStyle w:val="StyleUnderline"/>
        </w:rPr>
        <w:t>with a network of early-warning missile radars</w:t>
      </w:r>
      <w:r w:rsidRPr="003778F1">
        <w:rPr>
          <w:sz w:val="16"/>
        </w:rPr>
        <w:t>1 (Cole, 2013</w:t>
      </w:r>
      <w:proofErr w:type="gramStart"/>
      <w:r w:rsidRPr="003778F1">
        <w:rPr>
          <w:sz w:val="16"/>
        </w:rPr>
        <w:t>) .</w:t>
      </w:r>
      <w:proofErr w:type="gramEnd"/>
      <w:r w:rsidRPr="003778F1">
        <w:rPr>
          <w:sz w:val="16"/>
        </w:rPr>
        <w:t xml:space="preserve"> </w:t>
      </w:r>
      <w:r w:rsidRPr="003778F1">
        <w:rPr>
          <w:rStyle w:val="StyleUnderline"/>
        </w:rPr>
        <w:t>Such attitude is explained by the Russian</w:t>
      </w:r>
      <w:r w:rsidRPr="003778F1">
        <w:rPr>
          <w:sz w:val="16"/>
        </w:rPr>
        <w:t xml:space="preserve"> objectives on and </w:t>
      </w:r>
      <w:r w:rsidRPr="003778F1">
        <w:rPr>
          <w:rStyle w:val="StyleUnderline"/>
        </w:rPr>
        <w:t>visions of the Arctic</w:t>
      </w:r>
      <w:r w:rsidRPr="003778F1">
        <w:rPr>
          <w:sz w:val="16"/>
        </w:rPr>
        <w:t xml:space="preserve">, which are being stated in its Arctic Strategy of 2008. In that document, </w:t>
      </w:r>
      <w:r w:rsidRPr="003778F1">
        <w:rPr>
          <w:rStyle w:val="StyleUnderline"/>
        </w:rPr>
        <w:t>the Russian interests in the region are</w:t>
      </w:r>
      <w:r w:rsidRPr="003778F1">
        <w:rPr>
          <w:sz w:val="16"/>
        </w:rPr>
        <w:t xml:space="preserve"> explained as follows: first, </w:t>
      </w:r>
      <w:r w:rsidRPr="003778F1">
        <w:rPr>
          <w:rStyle w:val="StyleUnderline"/>
        </w:rPr>
        <w:t>the utilization of the Russian Arctic as a national strategic resource base aimed at fulfilling economic growth</w:t>
      </w:r>
      <w:r w:rsidRPr="003778F1">
        <w:rPr>
          <w:sz w:val="16"/>
        </w:rPr>
        <w:t xml:space="preserve">. </w:t>
      </w:r>
      <w:proofErr w:type="gramStart"/>
      <w:r w:rsidRPr="003778F1">
        <w:rPr>
          <w:sz w:val="16"/>
        </w:rPr>
        <w:t xml:space="preserve">Second, </w:t>
      </w:r>
      <w:r w:rsidRPr="003778F1">
        <w:rPr>
          <w:rStyle w:val="StyleUnderline"/>
        </w:rPr>
        <w:t>the preservation of the Arctic as a zone of peace and cooperation</w:t>
      </w:r>
      <w:r w:rsidRPr="003778F1">
        <w:rPr>
          <w:sz w:val="16"/>
        </w:rPr>
        <w:t>.</w:t>
      </w:r>
      <w:proofErr w:type="gramEnd"/>
      <w:r w:rsidRPr="003778F1">
        <w:rPr>
          <w:sz w:val="16"/>
        </w:rPr>
        <w:t xml:space="preserve"> </w:t>
      </w:r>
      <w:proofErr w:type="gramStart"/>
      <w:r w:rsidRPr="003778F1">
        <w:rPr>
          <w:sz w:val="16"/>
        </w:rPr>
        <w:t xml:space="preserve">Third, </w:t>
      </w:r>
      <w:r w:rsidRPr="003778F1">
        <w:rPr>
          <w:rStyle w:val="StyleUnderline"/>
        </w:rPr>
        <w:t>the protection of the Arctic ecosystem.</w:t>
      </w:r>
      <w:proofErr w:type="gramEnd"/>
      <w:r w:rsidRPr="003778F1">
        <w:rPr>
          <w:rStyle w:val="StyleUnderline"/>
        </w:rPr>
        <w:t xml:space="preserve"> And</w:t>
      </w:r>
      <w:r w:rsidRPr="003778F1">
        <w:rPr>
          <w:sz w:val="16"/>
        </w:rPr>
        <w:t xml:space="preserve"> fourth, </w:t>
      </w:r>
      <w:r w:rsidRPr="003778F1">
        <w:rPr>
          <w:rStyle w:val="StyleUnderline"/>
        </w:rPr>
        <w:t>the use of the North Sea passage to connect Russia with the Arctic</w:t>
      </w:r>
      <w:r w:rsidRPr="003778F1">
        <w:rPr>
          <w:sz w:val="16"/>
        </w:rPr>
        <w:t xml:space="preserve">. Following those interests, </w:t>
      </w:r>
      <w:r w:rsidRPr="003778F1">
        <w:rPr>
          <w:rStyle w:val="StyleUnderline"/>
        </w:rPr>
        <w:t>the Russian objectives are: First, the expansion of the Russian Arctic resource base. Second –</w:t>
      </w:r>
      <w:r w:rsidRPr="003778F1">
        <w:rPr>
          <w:sz w:val="16"/>
        </w:rPr>
        <w:t xml:space="preserve"> and very much </w:t>
      </w:r>
      <w:r w:rsidRPr="003778F1">
        <w:rPr>
          <w:rStyle w:val="StyleUnderline"/>
        </w:rPr>
        <w:t>in the frame of national security – the protection and defence of the Russian (Arctic) boundaries</w:t>
      </w:r>
      <w:r w:rsidRPr="003778F1">
        <w:rPr>
          <w:sz w:val="16"/>
        </w:rPr>
        <w:t xml:space="preserve">, </w:t>
      </w:r>
      <w:r w:rsidRPr="003778F1">
        <w:rPr>
          <w:rStyle w:val="StyleUnderline"/>
        </w:rPr>
        <w:t>including</w:t>
      </w:r>
      <w:r w:rsidRPr="003778F1">
        <w:rPr>
          <w:sz w:val="16"/>
        </w:rPr>
        <w:t xml:space="preserve"> the provision of an optimal operating environment in the area as well as the preservation of the </w:t>
      </w:r>
      <w:r w:rsidRPr="003778F1">
        <w:rPr>
          <w:rStyle w:val="StyleUnderline"/>
        </w:rPr>
        <w:t>fighting capabilities of the military units stationed within</w:t>
      </w:r>
      <w:r w:rsidRPr="003778F1">
        <w:rPr>
          <w:sz w:val="16"/>
        </w:rPr>
        <w:t xml:space="preserve">. </w:t>
      </w:r>
      <w:proofErr w:type="gramStart"/>
      <w:r w:rsidRPr="003778F1">
        <w:rPr>
          <w:sz w:val="16"/>
        </w:rPr>
        <w:t>Third, the protection and preservation of the Arctic ecosystem and the mitigations of the effect on it by both climate change and economic activities.</w:t>
      </w:r>
      <w:proofErr w:type="gramEnd"/>
      <w:r w:rsidRPr="003778F1">
        <w:rPr>
          <w:sz w:val="16"/>
        </w:rPr>
        <w:t xml:space="preserve"> </w:t>
      </w:r>
      <w:proofErr w:type="gramStart"/>
      <w:r w:rsidRPr="003778F1">
        <w:rPr>
          <w:rStyle w:val="StyleUnderline"/>
        </w:rPr>
        <w:t>Fourth, the formation of a unified space in the Russian Arctic</w:t>
      </w:r>
      <w:r w:rsidRPr="003778F1">
        <w:rPr>
          <w:sz w:val="16"/>
        </w:rPr>
        <w:t>2.</w:t>
      </w:r>
      <w:proofErr w:type="gramEnd"/>
      <w:r w:rsidRPr="003778F1">
        <w:rPr>
          <w:sz w:val="16"/>
        </w:rPr>
        <w:t xml:space="preserve"> </w:t>
      </w:r>
      <w:proofErr w:type="gramStart"/>
      <w:r w:rsidRPr="003778F1">
        <w:rPr>
          <w:sz w:val="16"/>
        </w:rPr>
        <w:t>And fifth, the guaranteeing of mutually beneficial cooperation with other Arctic States and Russia.</w:t>
      </w:r>
      <w:proofErr w:type="gramEnd"/>
      <w:r w:rsidRPr="003778F1">
        <w:rPr>
          <w:sz w:val="16"/>
        </w:rPr>
        <w:t xml:space="preserve"> The </w:t>
      </w:r>
      <w:r w:rsidRPr="003778F1">
        <w:rPr>
          <w:rStyle w:val="StyleUnderline"/>
        </w:rPr>
        <w:t>priorities established</w:t>
      </w:r>
      <w:r w:rsidRPr="003778F1">
        <w:rPr>
          <w:sz w:val="16"/>
        </w:rPr>
        <w:t xml:space="preserve"> to meet the interests and objectives </w:t>
      </w:r>
      <w:r w:rsidRPr="003778F1">
        <w:rPr>
          <w:rStyle w:val="StyleUnderline"/>
        </w:rPr>
        <w:t>are</w:t>
      </w:r>
      <w:r w:rsidRPr="003778F1">
        <w:rPr>
          <w:sz w:val="16"/>
        </w:rPr>
        <w:t xml:space="preserve">: the interaction of Russia with other Arctic states for the delineation of boundaries under the rule of international laws and agreements; to increase efforts on the creation of a SAR and accidents management and prevention system by the Arctic states; the strengthening of Russian relations with the mentioned Arctic States and Organizations; the assistance in the creation and utilization of sea and air routes over the Russian Arctic; the promotion of Russian states and public organizations in international forums and activities on the Arctic; </w:t>
      </w:r>
      <w:r w:rsidRPr="003778F1">
        <w:rPr>
          <w:rStyle w:val="StyleUnderline"/>
        </w:rPr>
        <w:t>to set a delineation of territory at the Arctic Ocean; improvement of socio-economic development in the Russian Arctic</w:t>
      </w:r>
      <w:r w:rsidRPr="003778F1">
        <w:rPr>
          <w:sz w:val="16"/>
        </w:rPr>
        <w:t xml:space="preserve">; improvement of indigenous populations’ quality of life; </w:t>
      </w:r>
      <w:r w:rsidRPr="003778F1">
        <w:rPr>
          <w:rStyle w:val="StyleUnderline"/>
        </w:rPr>
        <w:t>to develop the resource base through technology; and the modernization and development of transportation infrastructure and fishing industry in the Russian Arctic</w:t>
      </w:r>
      <w:r w:rsidRPr="003778F1">
        <w:rPr>
          <w:sz w:val="16"/>
        </w:rPr>
        <w:t xml:space="preserve">. </w:t>
      </w:r>
      <w:r w:rsidRPr="003778F1">
        <w:rPr>
          <w:rStyle w:val="StyleUnderline"/>
        </w:rPr>
        <w:t xml:space="preserve">When Russia planted a flag on the seabed at the North Pole in August 2007, it marked not only </w:t>
      </w:r>
      <w:r w:rsidRPr="003778F1">
        <w:rPr>
          <w:rStyle w:val="Emphasis"/>
        </w:rPr>
        <w:t>the true expression of the Russian interest</w:t>
      </w:r>
      <w:r w:rsidRPr="003778F1">
        <w:rPr>
          <w:rStyle w:val="StyleUnderline"/>
        </w:rPr>
        <w:t xml:space="preserve"> in the area and its real intentions, but also the beginning of reactions by different countries</w:t>
      </w:r>
      <w:r w:rsidRPr="003778F1">
        <w:rPr>
          <w:sz w:val="16"/>
        </w:rPr>
        <w:t>, according to Huebert, Exner – Pirot, Lajeneusse, &amp; Gulledge (2012). And it is at a certain point understandable.</w:t>
      </w:r>
    </w:p>
    <w:p w:rsidR="003778F1" w:rsidRPr="003778F1" w:rsidRDefault="003778F1" w:rsidP="003778F1">
      <w:pPr>
        <w:pStyle w:val="Heading3"/>
      </w:pPr>
      <w:r>
        <w:t xml:space="preserve">Impact—AT: </w:t>
      </w:r>
      <w:r w:rsidRPr="003778F1">
        <w:t>there are other arctic countries</w:t>
      </w:r>
    </w:p>
    <w:p w:rsidR="003778F1" w:rsidRPr="003778F1" w:rsidRDefault="003778F1" w:rsidP="003778F1"/>
    <w:p w:rsidR="003778F1" w:rsidRPr="003778F1" w:rsidRDefault="003778F1" w:rsidP="003778F1">
      <w:pPr>
        <w:pStyle w:val="Heading4"/>
      </w:pPr>
      <w:r w:rsidRPr="003778F1">
        <w:t>Doesn’t matter – Russia is the most important and has a stake in the Arctic</w:t>
      </w:r>
    </w:p>
    <w:p w:rsidR="003778F1" w:rsidRPr="003778F1" w:rsidRDefault="003778F1" w:rsidP="003778F1">
      <w:r w:rsidRPr="003778F1">
        <w:rPr>
          <w:rStyle w:val="Style13ptBold"/>
        </w:rPr>
        <w:t xml:space="preserve">Keil, 13 </w:t>
      </w:r>
      <w:r w:rsidRPr="003778F1">
        <w:t>– Project Scientist at Institute for Advanced Sustainability Studies (IASS Potsdam), Cluster “Sustainable Interactions with the Atmosphere (SIWA)”,  Ph.D. Candidate at the Berlin Graduate School for Transnational Studies (BTS), Freie Universität Berlin, Germany, Bachelor of Arts in International Relations (B.A.I.R.) at Technical University Dresden, Germany, Master of Science (Two Years) in European Affairs at Lunds Universitet, Sweden, Doctoral Fellow at Hebrew University of Jerusalem, Department of International Relations, Israel (Kathrin, “The Arctic: A new region of conflict? The case of oil and gas”, Cooperation and Conflict, http://cac.sagepub.com/content/49/2/162)//VIVIENNE</w:t>
      </w:r>
    </w:p>
    <w:p w:rsidR="003778F1" w:rsidRPr="003778F1" w:rsidRDefault="003778F1" w:rsidP="003778F1">
      <w:pPr>
        <w:rPr>
          <w:rStyle w:val="StyleUnderline"/>
        </w:rPr>
      </w:pPr>
      <w:r w:rsidRPr="003778F1">
        <w:rPr>
          <w:rStyle w:val="Emphasis"/>
        </w:rPr>
        <w:t>Of all the Arctic states, Russia has by far the greatest intrinsic interests in the Arctic</w:t>
      </w:r>
      <w:r w:rsidRPr="003778F1">
        <w:rPr>
          <w:sz w:val="16"/>
        </w:rPr>
        <w:t xml:space="preserve">. The </w:t>
      </w:r>
      <w:r w:rsidRPr="003778F1">
        <w:rPr>
          <w:u w:val="single"/>
        </w:rPr>
        <w:t>Russia</w:t>
      </w:r>
      <w:r w:rsidRPr="003778F1">
        <w:rPr>
          <w:sz w:val="16"/>
        </w:rPr>
        <w:t xml:space="preserve">n North </w:t>
      </w:r>
      <w:r w:rsidRPr="003778F1">
        <w:rPr>
          <w:u w:val="single"/>
        </w:rPr>
        <w:t>accounts for 20% of Russia’s</w:t>
      </w:r>
      <w:r w:rsidRPr="003778F1">
        <w:rPr>
          <w:sz w:val="16"/>
        </w:rPr>
        <w:t xml:space="preserve"> gross domestic product (</w:t>
      </w:r>
      <w:r w:rsidRPr="003778F1">
        <w:rPr>
          <w:u w:val="single"/>
        </w:rPr>
        <w:t>GDP</w:t>
      </w:r>
      <w:r w:rsidRPr="003778F1">
        <w:rPr>
          <w:sz w:val="16"/>
        </w:rPr>
        <w:t xml:space="preserve">) </w:t>
      </w:r>
      <w:r w:rsidRPr="003778F1">
        <w:rPr>
          <w:u w:val="single"/>
        </w:rPr>
        <w:t xml:space="preserve">and 22% of all Russian exports </w:t>
      </w:r>
      <w:r w:rsidRPr="003778F1">
        <w:rPr>
          <w:sz w:val="16"/>
        </w:rPr>
        <w:t xml:space="preserve">(RIA Novosti, 2009), </w:t>
      </w:r>
      <w:r w:rsidRPr="003778F1">
        <w:rPr>
          <w:rStyle w:val="Emphasis"/>
        </w:rPr>
        <w:t>which makes Arctic resources a matter of strategic importance</w:t>
      </w:r>
      <w:r w:rsidRPr="003778F1">
        <w:rPr>
          <w:sz w:val="16"/>
        </w:rPr>
        <w:t xml:space="preserve">, </w:t>
      </w:r>
      <w:r w:rsidRPr="003778F1">
        <w:rPr>
          <w:u w:val="single"/>
        </w:rPr>
        <w:t>as well as being highly relevant for Russia’s standing in world affairs</w:t>
      </w:r>
      <w:r w:rsidRPr="003778F1">
        <w:rPr>
          <w:sz w:val="16"/>
        </w:rPr>
        <w:t xml:space="preserve"> (e.g. Zysk, 2010: 105). The country has the longest Arctic coastline and is thus expected to gain the most from Arctic resource extraction. </w:t>
      </w:r>
      <w:r w:rsidRPr="003778F1">
        <w:rPr>
          <w:u w:val="single"/>
        </w:rPr>
        <w:t xml:space="preserve">Being the largest Arctic state geographically and an important regional and global player in energy markets, </w:t>
      </w:r>
      <w:r w:rsidRPr="003778F1">
        <w:rPr>
          <w:rStyle w:val="Emphasis"/>
        </w:rPr>
        <w:t>Russia is</w:t>
      </w:r>
      <w:r w:rsidRPr="003778F1">
        <w:rPr>
          <w:sz w:val="16"/>
        </w:rPr>
        <w:t xml:space="preserve"> also often </w:t>
      </w:r>
      <w:r w:rsidRPr="003778F1">
        <w:rPr>
          <w:rStyle w:val="Emphasis"/>
        </w:rPr>
        <w:t>regarded as the most crucial Arctic actor</w:t>
      </w:r>
      <w:r w:rsidRPr="003778F1">
        <w:rPr>
          <w:sz w:val="16"/>
        </w:rPr>
        <w:t xml:space="preserve"> (Rowe, 2009: 1). </w:t>
      </w:r>
      <w:r w:rsidRPr="003778F1">
        <w:rPr>
          <w:u w:val="single"/>
        </w:rPr>
        <w:t>The official Russian Arctic strategy</w:t>
      </w:r>
      <w:r w:rsidRPr="003778F1">
        <w:rPr>
          <w:sz w:val="16"/>
        </w:rPr>
        <w:t xml:space="preserve">, The Foundations of the Russian Federation’s State Policy in the Arctic until 2020 and Beyond (Russian Federation, 2008), </w:t>
      </w:r>
      <w:r w:rsidRPr="003778F1">
        <w:rPr>
          <w:u w:val="single"/>
        </w:rPr>
        <w:t xml:space="preserve">reflects in detail the crucial role of the north by stressing the importance of the Russian Arctic as a strategic resource base for socio-economic development.  </w:t>
      </w:r>
      <w:r w:rsidRPr="003778F1">
        <w:rPr>
          <w:sz w:val="16"/>
        </w:rPr>
        <w:t xml:space="preserve">Russia was an active player in the North during the Cold War, engaging in numerous cat-and-mouse submarine games with the Americans. </w:t>
      </w:r>
      <w:r w:rsidRPr="003778F1">
        <w:rPr>
          <w:u w:val="single"/>
        </w:rPr>
        <w:t>After the end of the Cold War, the North remained an important strategic region for Russia,</w:t>
      </w:r>
      <w:r w:rsidRPr="003778F1">
        <w:rPr>
          <w:sz w:val="16"/>
        </w:rPr>
        <w:t xml:space="preserve"> as indicated by the resumption of Russian bomber flights over the Arctic in 2007, as well as recent announcements to send two army brigades to the Russian Arctic (Baev, 2009: 21–23; Grove, 2011; The Associated Press, 2007). One instance of Russia’s assertiveness concerning Arctic sovereignty, </w:t>
      </w:r>
      <w:r w:rsidRPr="003778F1">
        <w:rPr>
          <w:rStyle w:val="StyleUnderline"/>
          <w:sz w:val="16"/>
          <w:u w:val="none"/>
        </w:rPr>
        <w:t xml:space="preserve">which is rarely overlooked in Arctic discussions, is the private Russian expedition in two mini-submarines that took place in August 2007, led by Duma and United Russia party member Artur </w:t>
      </w:r>
      <w:proofErr w:type="gramStart"/>
      <w:r w:rsidRPr="003778F1">
        <w:rPr>
          <w:rStyle w:val="StyleUnderline"/>
          <w:sz w:val="16"/>
          <w:u w:val="none"/>
        </w:rPr>
        <w:t>Chilingarov, that</w:t>
      </w:r>
      <w:proofErr w:type="gramEnd"/>
      <w:r w:rsidRPr="003778F1">
        <w:rPr>
          <w:rStyle w:val="StyleUnderline"/>
          <w:sz w:val="16"/>
          <w:u w:val="none"/>
        </w:rPr>
        <w:t xml:space="preserve"> planted a titanium Russian flag on the sea bottom at the geographical North Pole at 4200 m depth. This mission has, more often than not, been interpreted as the starting signal for the race for the Arctic’s resources. As Valur Ingimundarson (2010: 21) writes: While the Russian act of planting a flag on the North Pole seabed was designed to remind the whole world that Russia was a great polar and scientific power, it mostly served internal political aims within the context of Russia’s presidential succession after Putin and parliamentary elections in 2007. Yet, </w:t>
      </w:r>
      <w:r w:rsidRPr="003778F1">
        <w:rPr>
          <w:rStyle w:val="StyleUnderline"/>
        </w:rPr>
        <w:t>geopolitical realities can be created wholly irrespective of whether they correspond to internal or scientific realities. The flagplanting episode had deep impact on other Arctic stakeholders.</w:t>
      </w:r>
    </w:p>
    <w:p w:rsidR="003778F1" w:rsidRPr="003778F1" w:rsidRDefault="003778F1" w:rsidP="003778F1"/>
    <w:p w:rsidR="0012763D" w:rsidRPr="003778F1" w:rsidRDefault="0012763D" w:rsidP="0012763D">
      <w:pPr>
        <w:pStyle w:val="Heading3"/>
      </w:pPr>
      <w:r w:rsidRPr="003778F1">
        <w:t>Impact—AT: US Started It</w:t>
      </w:r>
    </w:p>
    <w:p w:rsidR="0012763D" w:rsidRPr="003778F1" w:rsidRDefault="0012763D" w:rsidP="0012763D">
      <w:pPr>
        <w:pStyle w:val="Heading4"/>
      </w:pPr>
      <w:r w:rsidRPr="003778F1">
        <w:t xml:space="preserve">Encirclement didn’t cause annexation—this is ahistorical and an excuse for brutal Russian aggression </w:t>
      </w:r>
    </w:p>
    <w:p w:rsidR="0012763D" w:rsidRPr="003778F1" w:rsidRDefault="0012763D" w:rsidP="0012763D">
      <w:r w:rsidRPr="003778F1">
        <w:rPr>
          <w:rStyle w:val="Style13ptBold"/>
        </w:rPr>
        <w:t>Kirchik</w:t>
      </w:r>
      <w:r w:rsidRPr="003778F1">
        <w:t xml:space="preserve">, Fellow at Foreign Policy Initiative, </w:t>
      </w:r>
      <w:r w:rsidRPr="003778F1">
        <w:rPr>
          <w:rStyle w:val="Style13ptBold"/>
        </w:rPr>
        <w:t>4-8</w:t>
      </w:r>
      <w:r w:rsidRPr="003778F1">
        <w:t xml:space="preserve">-’14 (James, “NATO </w:t>
      </w:r>
      <w:proofErr w:type="gramStart"/>
      <w:r w:rsidRPr="003778F1">
        <w:t>Expansion Didn’t Set Off</w:t>
      </w:r>
      <w:proofErr w:type="gramEnd"/>
      <w:r w:rsidRPr="003778F1">
        <w:t xml:space="preserve"> the Ukraine Crisis” Foreign Policy, </w:t>
      </w:r>
      <w:hyperlink r:id="rId17" w:history="1">
        <w:r w:rsidRPr="003778F1">
          <w:rPr>
            <w:rStyle w:val="Hyperlink"/>
          </w:rPr>
          <w:t>http://www.foreignpolicy.com/articles/2014/04/08/nato_expansion_didnt_set_off_the_ukrainian_crisis</w:t>
        </w:r>
      </w:hyperlink>
      <w:r w:rsidRPr="003778F1">
        <w:t>)</w:t>
      </w:r>
    </w:p>
    <w:p w:rsidR="0012763D" w:rsidRPr="003778F1" w:rsidRDefault="0012763D" w:rsidP="0012763D">
      <w:pPr>
        <w:rPr>
          <w:sz w:val="12"/>
        </w:rPr>
      </w:pPr>
      <w:r w:rsidRPr="003778F1">
        <w:rPr>
          <w:sz w:val="12"/>
        </w:rPr>
        <w:t xml:space="preserve">NATO </w:t>
      </w:r>
      <w:proofErr w:type="gramStart"/>
      <w:r w:rsidRPr="003778F1">
        <w:rPr>
          <w:rStyle w:val="Emphasis"/>
          <w:highlight w:val="cyan"/>
        </w:rPr>
        <w:t>Expansion Didn't Set Off</w:t>
      </w:r>
      <w:proofErr w:type="gramEnd"/>
      <w:r w:rsidRPr="003778F1">
        <w:rPr>
          <w:rStyle w:val="Emphasis"/>
          <w:highlight w:val="cyan"/>
        </w:rPr>
        <w:t xml:space="preserve"> the Ukrainian Crisis</w:t>
      </w:r>
      <w:r w:rsidRPr="003778F1">
        <w:rPr>
          <w:rStyle w:val="Emphasis"/>
        </w:rPr>
        <w:t xml:space="preserve"> </w:t>
      </w:r>
      <w:r w:rsidRPr="003778F1">
        <w:rPr>
          <w:rStyle w:val="StyleUnderline"/>
          <w:highlight w:val="cyan"/>
        </w:rPr>
        <w:t>Russia hasn't been "encircled</w:t>
      </w:r>
      <w:r w:rsidRPr="003778F1">
        <w:rPr>
          <w:rStyle w:val="StyleUnderline"/>
        </w:rPr>
        <w:t>" by the West</w:t>
      </w:r>
      <w:r w:rsidRPr="003778F1">
        <w:rPr>
          <w:sz w:val="12"/>
        </w:rPr>
        <w:t xml:space="preserve"> -- Vladimir </w:t>
      </w:r>
      <w:r w:rsidRPr="003778F1">
        <w:rPr>
          <w:rStyle w:val="StyleUnderline"/>
          <w:highlight w:val="cyan"/>
        </w:rPr>
        <w:t>Putin</w:t>
      </w:r>
      <w:r w:rsidRPr="003778F1">
        <w:rPr>
          <w:rStyle w:val="StyleUnderline"/>
        </w:rPr>
        <w:t xml:space="preserve"> simply </w:t>
      </w:r>
      <w:r w:rsidRPr="003778F1">
        <w:rPr>
          <w:rStyle w:val="StyleUnderline"/>
          <w:highlight w:val="cyan"/>
        </w:rPr>
        <w:t>wants to be able to invade</w:t>
      </w:r>
      <w:r w:rsidRPr="003778F1">
        <w:rPr>
          <w:rStyle w:val="StyleUnderline"/>
        </w:rPr>
        <w:t xml:space="preserve"> his neighbors </w:t>
      </w:r>
      <w:r w:rsidRPr="003778F1">
        <w:rPr>
          <w:rStyle w:val="StyleUnderline"/>
          <w:highlight w:val="cyan"/>
        </w:rPr>
        <w:t>at will</w:t>
      </w:r>
      <w:r w:rsidRPr="003778F1">
        <w:rPr>
          <w:sz w:val="12"/>
        </w:rPr>
        <w:t xml:space="preserve">. </w:t>
      </w:r>
      <w:r w:rsidRPr="003778F1">
        <w:rPr>
          <w:rStyle w:val="StyleUnderline"/>
          <w:highlight w:val="cyan"/>
        </w:rPr>
        <w:t>Russia's invasion</w:t>
      </w:r>
      <w:r w:rsidRPr="003778F1">
        <w:rPr>
          <w:rStyle w:val="StyleUnderline"/>
        </w:rPr>
        <w:t xml:space="preserve"> and annexation </w:t>
      </w:r>
      <w:r w:rsidRPr="003778F1">
        <w:rPr>
          <w:rStyle w:val="StyleUnderline"/>
          <w:highlight w:val="cyan"/>
        </w:rPr>
        <w:t>of</w:t>
      </w:r>
      <w:r w:rsidRPr="003778F1">
        <w:rPr>
          <w:rStyle w:val="StyleUnderline"/>
        </w:rPr>
        <w:t xml:space="preserve"> </w:t>
      </w:r>
      <w:r w:rsidRPr="003778F1">
        <w:rPr>
          <w:rStyle w:val="StyleUnderline"/>
          <w:highlight w:val="cyan"/>
        </w:rPr>
        <w:t>Crimea</w:t>
      </w:r>
      <w:r w:rsidRPr="003778F1">
        <w:rPr>
          <w:rStyle w:val="StyleUnderline"/>
        </w:rPr>
        <w:t xml:space="preserve"> has </w:t>
      </w:r>
      <w:r w:rsidRPr="003778F1">
        <w:rPr>
          <w:rStyle w:val="StyleUnderline"/>
          <w:highlight w:val="cyan"/>
        </w:rPr>
        <w:t>produced</w:t>
      </w:r>
      <w:r w:rsidRPr="003778F1">
        <w:rPr>
          <w:rStyle w:val="StyleUnderline"/>
        </w:rPr>
        <w:t xml:space="preserve"> a great </w:t>
      </w:r>
      <w:r w:rsidRPr="003778F1">
        <w:rPr>
          <w:rStyle w:val="StyleUnderline"/>
          <w:highlight w:val="cyan"/>
        </w:rPr>
        <w:t>deal of handwringing in the West</w:t>
      </w:r>
      <w:r w:rsidRPr="003778F1">
        <w:rPr>
          <w:rStyle w:val="StyleUnderline"/>
        </w:rPr>
        <w:t xml:space="preserve">, with much of the ire </w:t>
      </w:r>
      <w:r w:rsidRPr="003778F1">
        <w:rPr>
          <w:rStyle w:val="StyleUnderline"/>
          <w:highlight w:val="cyan"/>
        </w:rPr>
        <w:t>directed at NATO</w:t>
      </w:r>
      <w:r w:rsidRPr="003778F1">
        <w:rPr>
          <w:sz w:val="12"/>
        </w:rPr>
        <w:t xml:space="preserve">. The North Atlantic Treaty Organization's slow, 15-year process of expansion into the former Warsaw Pact nations, critics allege, sparked a tragic, three-stage process: It humiliated Russia, led to the country's encirclement, and provoked its aggressive behavior toward neighbors. NATO, they say, is a relic of the Cold War, serving no purpose other than to antagonize America's potential partners in the Kremlin. </w:t>
      </w:r>
      <w:r w:rsidRPr="003778F1">
        <w:rPr>
          <w:rStyle w:val="StyleUnderline"/>
          <w:highlight w:val="cyan"/>
        </w:rPr>
        <w:t>Blaming</w:t>
      </w:r>
      <w:r w:rsidRPr="003778F1">
        <w:rPr>
          <w:sz w:val="12"/>
          <w:highlight w:val="cyan"/>
        </w:rPr>
        <w:t xml:space="preserve"> </w:t>
      </w:r>
      <w:r w:rsidRPr="003778F1">
        <w:rPr>
          <w:rStyle w:val="StyleUnderline"/>
          <w:highlight w:val="cyan"/>
        </w:rPr>
        <w:t>NATO's</w:t>
      </w:r>
      <w:r w:rsidRPr="003778F1">
        <w:rPr>
          <w:sz w:val="12"/>
          <w:highlight w:val="cyan"/>
        </w:rPr>
        <w:t xml:space="preserve"> </w:t>
      </w:r>
      <w:r w:rsidRPr="003778F1">
        <w:rPr>
          <w:rStyle w:val="StyleUnderline"/>
          <w:highlight w:val="cyan"/>
        </w:rPr>
        <w:t>enlargement for Russian belligerence</w:t>
      </w:r>
      <w:r w:rsidRPr="003778F1">
        <w:rPr>
          <w:rStyle w:val="StyleUnderline"/>
        </w:rPr>
        <w:t xml:space="preserve"> </w:t>
      </w:r>
      <w:r w:rsidRPr="003778F1">
        <w:rPr>
          <w:rStyle w:val="StyleUnderline"/>
          <w:highlight w:val="cyan"/>
        </w:rPr>
        <w:t>has been a feature of European security debates</w:t>
      </w:r>
      <w:r w:rsidRPr="003778F1">
        <w:rPr>
          <w:sz w:val="12"/>
        </w:rPr>
        <w:t xml:space="preserve"> since the end of the Cold War, </w:t>
      </w:r>
      <w:r w:rsidRPr="003778F1">
        <w:rPr>
          <w:rStyle w:val="StyleUnderline"/>
          <w:highlight w:val="cyan"/>
        </w:rPr>
        <w:t>and a reliable excuse</w:t>
      </w:r>
      <w:r w:rsidRPr="003778F1">
        <w:rPr>
          <w:rStyle w:val="StyleUnderline"/>
        </w:rPr>
        <w:t xml:space="preserve"> for explaining away every disagreement between Moscow and the West</w:t>
      </w:r>
      <w:r w:rsidRPr="003778F1">
        <w:rPr>
          <w:sz w:val="12"/>
        </w:rPr>
        <w:t xml:space="preserve">. "Wasn't consolidating a democratic Russia more important than bringing the Czech Navy into NATO?" New York Times columnist Tom Friedman scoffed after Russia invaded Georgia in 2008, in a column aptly entitled, "What did we expect?" Returning to this complaint after last month's invasion of Ukraine, Friedman declared that NATO expansion "remains one of the dumbest things we've ever done and, of course, laid the groundwork for Putin's rise." Fellow New York Times columnist Ross Douthat derided NATO expansion as a "neoconservative" project (pursued, oddly enough, by Bill Clinton) "to effectively encircle" Russia. </w:t>
      </w:r>
      <w:proofErr w:type="gramStart"/>
      <w:r w:rsidRPr="003778F1">
        <w:rPr>
          <w:sz w:val="12"/>
        </w:rPr>
        <w:t>And no less a figure than the late George F. Kennan concluded that "expanding NATO would be the most fateful error of American policy in the post cold-war era."</w:t>
      </w:r>
      <w:proofErr w:type="gramEnd"/>
      <w:r w:rsidRPr="003778F1">
        <w:rPr>
          <w:sz w:val="12"/>
        </w:rPr>
        <w:t xml:space="preserve"> </w:t>
      </w:r>
      <w:r w:rsidRPr="003778F1">
        <w:rPr>
          <w:rStyle w:val="StyleUnderline"/>
        </w:rPr>
        <w:t xml:space="preserve">Tempting as it may be </w:t>
      </w:r>
      <w:r w:rsidRPr="003778F1">
        <w:rPr>
          <w:sz w:val="12"/>
        </w:rPr>
        <w:t xml:space="preserve">to castigate NATO for the deterioration of relations with Russia, </w:t>
      </w:r>
      <w:r w:rsidRPr="003778F1">
        <w:rPr>
          <w:rStyle w:val="Emphasis"/>
          <w:highlight w:val="cyan"/>
        </w:rPr>
        <w:t>nothing could be further from the truth</w:t>
      </w:r>
      <w:r w:rsidRPr="003778F1">
        <w:rPr>
          <w:sz w:val="12"/>
        </w:rPr>
        <w:t xml:space="preserve">: </w:t>
      </w:r>
      <w:r w:rsidRPr="003778F1">
        <w:rPr>
          <w:rStyle w:val="StyleUnderline"/>
        </w:rPr>
        <w:t>It</w:t>
      </w:r>
      <w:r w:rsidRPr="003778F1">
        <w:rPr>
          <w:sz w:val="12"/>
        </w:rPr>
        <w:t xml:space="preserve"> was, and </w:t>
      </w:r>
      <w:r w:rsidRPr="003778F1">
        <w:rPr>
          <w:rStyle w:val="StyleUnderline"/>
        </w:rPr>
        <w:t xml:space="preserve">remains, the Russian regime's ideology, rhetoric, and conduct that provided the impulse for </w:t>
      </w:r>
      <w:r w:rsidRPr="003778F1">
        <w:rPr>
          <w:rStyle w:val="StyleUnderline"/>
          <w:highlight w:val="cyan"/>
        </w:rPr>
        <w:t>NATO</w:t>
      </w:r>
      <w:r w:rsidRPr="003778F1">
        <w:rPr>
          <w:rStyle w:val="StyleUnderline"/>
        </w:rPr>
        <w:t xml:space="preserve"> </w:t>
      </w:r>
      <w:r w:rsidRPr="003778F1">
        <w:rPr>
          <w:rStyle w:val="StyleUnderline"/>
          <w:highlight w:val="cyan"/>
        </w:rPr>
        <w:t>expansion</w:t>
      </w:r>
      <w:r w:rsidRPr="003778F1">
        <w:rPr>
          <w:rStyle w:val="StyleUnderline"/>
        </w:rPr>
        <w:t>, not the other way around.</w:t>
      </w:r>
      <w:r w:rsidRPr="003778F1">
        <w:rPr>
          <w:sz w:val="12"/>
        </w:rPr>
        <w:t xml:space="preserve"> Far from representing a historic error, the </w:t>
      </w:r>
      <w:r w:rsidRPr="003778F1">
        <w:rPr>
          <w:rStyle w:val="StyleUnderline"/>
        </w:rPr>
        <w:t>enlargement</w:t>
      </w:r>
      <w:r w:rsidRPr="003778F1">
        <w:rPr>
          <w:sz w:val="12"/>
        </w:rPr>
        <w:t xml:space="preserve"> of NATO into Central and Eastern Europe </w:t>
      </w:r>
      <w:r w:rsidRPr="003778F1">
        <w:rPr>
          <w:rStyle w:val="StyleUnderline"/>
          <w:highlight w:val="cyan"/>
        </w:rPr>
        <w:t>has been one of the few unmitigated success stories of American foreign policy</w:t>
      </w:r>
      <w:r w:rsidRPr="003778F1">
        <w:rPr>
          <w:rStyle w:val="StyleUnderline"/>
        </w:rPr>
        <w:t>, as it consolidated democracy and security on a continent once scarred by total war</w:t>
      </w:r>
      <w:r w:rsidRPr="003778F1">
        <w:rPr>
          <w:sz w:val="12"/>
        </w:rPr>
        <w:t xml:space="preserve">. </w:t>
      </w:r>
      <w:r w:rsidRPr="003778F1">
        <w:rPr>
          <w:rStyle w:val="StyleUnderline"/>
          <w:highlight w:val="cyan"/>
        </w:rPr>
        <w:t>Faulting NATO for Russia's bad behavior</w:t>
      </w:r>
      <w:r w:rsidRPr="003778F1">
        <w:rPr>
          <w:rStyle w:val="StyleUnderline"/>
        </w:rPr>
        <w:t xml:space="preserve"> </w:t>
      </w:r>
      <w:r w:rsidRPr="003778F1">
        <w:rPr>
          <w:rStyle w:val="StyleUnderline"/>
          <w:highlight w:val="cyan"/>
        </w:rPr>
        <w:t>betrays</w:t>
      </w:r>
      <w:r w:rsidRPr="003778F1">
        <w:rPr>
          <w:rStyle w:val="StyleUnderline"/>
        </w:rPr>
        <w:t xml:space="preserve"> a fundamental </w:t>
      </w:r>
      <w:r w:rsidRPr="003778F1">
        <w:rPr>
          <w:rStyle w:val="StyleUnderline"/>
          <w:highlight w:val="cyan"/>
        </w:rPr>
        <w:t>misunderstanding of post-Cold War European politics</w:t>
      </w:r>
      <w:r w:rsidRPr="003778F1">
        <w:rPr>
          <w:sz w:val="12"/>
        </w:rPr>
        <w:t xml:space="preserve">, </w:t>
      </w:r>
      <w:r w:rsidRPr="003778F1">
        <w:rPr>
          <w:rStyle w:val="StyleUnderline"/>
        </w:rPr>
        <w:t xml:space="preserve">misrepresents the organization's role as a defensive alliance, </w:t>
      </w:r>
      <w:r w:rsidRPr="003778F1">
        <w:rPr>
          <w:rStyle w:val="StyleUnderline"/>
          <w:highlight w:val="cyan"/>
        </w:rPr>
        <w:t>and</w:t>
      </w:r>
      <w:r w:rsidRPr="003778F1">
        <w:rPr>
          <w:rStyle w:val="StyleUnderline"/>
        </w:rPr>
        <w:t xml:space="preserve"> </w:t>
      </w:r>
      <w:r w:rsidRPr="003778F1">
        <w:rPr>
          <w:rStyle w:val="Emphasis"/>
          <w:highlight w:val="cyan"/>
        </w:rPr>
        <w:t>confuses aggressor with victim.</w:t>
      </w:r>
      <w:r w:rsidRPr="003778F1">
        <w:rPr>
          <w:rStyle w:val="Emphasis"/>
        </w:rPr>
        <w:t xml:space="preserve"> </w:t>
      </w:r>
      <w:r w:rsidRPr="003778F1">
        <w:rPr>
          <w:sz w:val="12"/>
        </w:rPr>
        <w:t xml:space="preserve">First, </w:t>
      </w:r>
      <w:r w:rsidRPr="003778F1">
        <w:rPr>
          <w:rStyle w:val="StyleUnderline"/>
        </w:rPr>
        <w:t xml:space="preserve">a little history is in order. </w:t>
      </w:r>
      <w:r w:rsidRPr="003778F1">
        <w:rPr>
          <w:sz w:val="12"/>
        </w:rPr>
        <w:t xml:space="preserve">Russia's </w:t>
      </w:r>
      <w:r w:rsidRPr="003778F1">
        <w:rPr>
          <w:rStyle w:val="StyleUnderline"/>
          <w:highlight w:val="cyan"/>
        </w:rPr>
        <w:t>hostile actions towards neighbors hardly ended with the collapse of Soviet</w:t>
      </w:r>
      <w:r w:rsidRPr="003778F1">
        <w:rPr>
          <w:sz w:val="12"/>
          <w:highlight w:val="cyan"/>
        </w:rPr>
        <w:t xml:space="preserve"> </w:t>
      </w:r>
      <w:r w:rsidRPr="003778F1">
        <w:rPr>
          <w:rStyle w:val="StyleUnderline"/>
          <w:highlight w:val="cyan"/>
        </w:rPr>
        <w:t>communism</w:t>
      </w:r>
      <w:r w:rsidRPr="003778F1">
        <w:rPr>
          <w:sz w:val="12"/>
        </w:rPr>
        <w:t xml:space="preserve">. On the contrary, </w:t>
      </w:r>
      <w:r w:rsidRPr="003778F1">
        <w:rPr>
          <w:rStyle w:val="StyleUnderline"/>
          <w:highlight w:val="cyan"/>
        </w:rPr>
        <w:t>Moscow continued to bully</w:t>
      </w:r>
      <w:r w:rsidRPr="003778F1">
        <w:rPr>
          <w:rStyle w:val="StyleUnderline"/>
        </w:rPr>
        <w:t xml:space="preserve"> its </w:t>
      </w:r>
      <w:r w:rsidRPr="003778F1">
        <w:rPr>
          <w:rStyle w:val="StyleUnderline"/>
          <w:highlight w:val="cyan"/>
        </w:rPr>
        <w:t>former</w:t>
      </w:r>
      <w:r w:rsidRPr="003778F1">
        <w:rPr>
          <w:rStyle w:val="StyleUnderline"/>
        </w:rPr>
        <w:t xml:space="preserve"> republics and </w:t>
      </w:r>
      <w:r w:rsidRPr="003778F1">
        <w:rPr>
          <w:rStyle w:val="StyleUnderline"/>
          <w:highlight w:val="cyan"/>
        </w:rPr>
        <w:t>satellites</w:t>
      </w:r>
      <w:r w:rsidRPr="003778F1">
        <w:rPr>
          <w:sz w:val="12"/>
        </w:rPr>
        <w:t xml:space="preserve"> throughout the early and mid 1990s, even </w:t>
      </w:r>
      <w:r w:rsidRPr="003778F1">
        <w:rPr>
          <w:rStyle w:val="StyleUnderline"/>
        </w:rPr>
        <w:t>before the first round of NATO enlargement</w:t>
      </w:r>
      <w:r w:rsidRPr="003778F1">
        <w:rPr>
          <w:sz w:val="12"/>
        </w:rPr>
        <w:t xml:space="preserve"> (to the Czech Republic, Hungary, and Poland in 1999). In 1992 and 1993 -- </w:t>
      </w:r>
      <w:r w:rsidRPr="003778F1">
        <w:rPr>
          <w:rStyle w:val="StyleUnderline"/>
        </w:rPr>
        <w:t>after Russia formally recognized the independence of Estonia, Latvia, and Lithuania -- Moscow cut off energy supplies to these small, reborn democracies in an attempt to pressure them into keeping Russian military forces and intelligence officers on their sovereign territory.</w:t>
      </w:r>
      <w:r w:rsidRPr="003778F1">
        <w:rPr>
          <w:sz w:val="12"/>
        </w:rPr>
        <w:t xml:space="preserve"> From 1997 to 2000, according to former U.S. Ambassador to Lithuania Keith C. Smith, </w:t>
      </w:r>
      <w:r w:rsidRPr="003778F1">
        <w:rPr>
          <w:rStyle w:val="StyleUnderline"/>
        </w:rPr>
        <w:t>Russia halted oil shipments to the country no less than nine times after it refused to sell refineries to a Russian state company</w:t>
      </w:r>
      <w:r w:rsidRPr="003778F1">
        <w:rPr>
          <w:sz w:val="12"/>
        </w:rPr>
        <w:t xml:space="preserve">. To this day, </w:t>
      </w:r>
      <w:r w:rsidRPr="003778F1">
        <w:rPr>
          <w:rStyle w:val="StyleUnderline"/>
        </w:rPr>
        <w:t>the Russian Foreign Ministry maintains that the Baltic republics -- which Russia militarily conquered, occupied, and subjugated for nearly five decades -- "voluntarily joined the Soviet Union</w:t>
      </w:r>
      <w:r w:rsidRPr="003778F1">
        <w:rPr>
          <w:sz w:val="12"/>
        </w:rPr>
        <w:t xml:space="preserve"> in 1940." The </w:t>
      </w:r>
      <w:r w:rsidRPr="003778F1">
        <w:rPr>
          <w:rStyle w:val="StyleUnderline"/>
        </w:rPr>
        <w:t>Balts didn't become part of NATO until 2004. Given this history, is it any wonder why these countries</w:t>
      </w:r>
      <w:r w:rsidRPr="003778F1">
        <w:rPr>
          <w:sz w:val="12"/>
        </w:rPr>
        <w:t xml:space="preserve"> -- </w:t>
      </w:r>
      <w:r w:rsidRPr="003778F1">
        <w:rPr>
          <w:rStyle w:val="StyleUnderline"/>
        </w:rPr>
        <w:t xml:space="preserve">or any other country victimized by Soviet-imposed tyranny -- would want to join the alliance? Is it NATO's fault for saying OK? </w:t>
      </w:r>
      <w:r w:rsidRPr="003778F1">
        <w:rPr>
          <w:sz w:val="12"/>
        </w:rPr>
        <w:t xml:space="preserve">Critics of NATO expansion like to point out that, in exchange for earning Soviet acceptance of German unification, the United States and its allies promised not to expand the Atlantic alliance. </w:t>
      </w:r>
      <w:r w:rsidRPr="003778F1">
        <w:rPr>
          <w:rStyle w:val="StyleUnderline"/>
        </w:rPr>
        <w:t xml:space="preserve">This is a myth, stemming from a selective Russian interpretation of </w:t>
      </w:r>
      <w:r w:rsidRPr="003778F1">
        <w:rPr>
          <w:sz w:val="12"/>
        </w:rPr>
        <w:t xml:space="preserve">the </w:t>
      </w:r>
      <w:r w:rsidRPr="003778F1">
        <w:rPr>
          <w:rStyle w:val="StyleUnderline"/>
        </w:rPr>
        <w:t>diplomacy</w:t>
      </w:r>
      <w:r w:rsidRPr="003778F1">
        <w:rPr>
          <w:sz w:val="12"/>
        </w:rPr>
        <w:t xml:space="preserve"> at the tail end of the Cold War. In February of 1990, with hundreds of thousands of Soviet troops still stationed in East Germany, then-German Chancellor Helmut Kohl and his foreign minister, Hans-Dietrich Genscher, traveled to Moscow to meet with former Soviet leader Mikhail Gorbachev. A day earlier, President George H.W. Bush had sent Kohl a letter suggesting that East German territory be given a "special military status" -- the specifics of which would be determined later -- within NATO, implying that the alliance would indeed continue to expand. Hoping to earn speedy Soviet authorization for the removal of their troops and the unification of Germany, however, Genscher told Gorbachev that, "NATO will not expand itself to the East." But the Germans were not speaking for Washington, never mind the NATO alliance. Furthermore, as historian Mary Elise Sarotte has pointed out, Genscher's concession was never made in writing, and nor did Gorbachev "criticize Mr. Kohl publicly when he and Mr. Bush later agreed to offer only a special military status to the former East Germany instead of a pledge that NATO wouldn't expand." Ultimately, a legally binding agreement </w:t>
      </w:r>
      <w:proofErr w:type="gramStart"/>
      <w:r w:rsidRPr="003778F1">
        <w:rPr>
          <w:sz w:val="12"/>
        </w:rPr>
        <w:t>not to expand NATO beyond its pre-1990 borders never</w:t>
      </w:r>
      <w:proofErr w:type="gramEnd"/>
      <w:r w:rsidRPr="003778F1">
        <w:rPr>
          <w:sz w:val="12"/>
        </w:rPr>
        <w:t xml:space="preserve"> materialized, and </w:t>
      </w:r>
      <w:r w:rsidRPr="003778F1">
        <w:rPr>
          <w:rStyle w:val="StyleUnderline"/>
          <w:highlight w:val="cyan"/>
        </w:rPr>
        <w:t>Russia's</w:t>
      </w:r>
      <w:r w:rsidRPr="003778F1">
        <w:rPr>
          <w:sz w:val="12"/>
        </w:rPr>
        <w:t xml:space="preserve"> latter-day </w:t>
      </w:r>
      <w:r w:rsidRPr="003778F1">
        <w:rPr>
          <w:rStyle w:val="StyleUnderline"/>
          <w:highlight w:val="cyan"/>
        </w:rPr>
        <w:t>claim that it was deceived by the West</w:t>
      </w:r>
      <w:r w:rsidRPr="003778F1">
        <w:rPr>
          <w:rStyle w:val="StyleUnderline"/>
        </w:rPr>
        <w:t xml:space="preserve"> </w:t>
      </w:r>
      <w:r w:rsidRPr="003778F1">
        <w:rPr>
          <w:rStyle w:val="StyleUnderline"/>
          <w:highlight w:val="cyan"/>
        </w:rPr>
        <w:t>has no basis in fact</w:t>
      </w:r>
      <w:r w:rsidRPr="003778F1">
        <w:rPr>
          <w:rStyle w:val="StyleUnderline"/>
        </w:rPr>
        <w:t xml:space="preserve">. </w:t>
      </w:r>
      <w:r w:rsidRPr="003778F1">
        <w:rPr>
          <w:rStyle w:val="Emphasis"/>
          <w:highlight w:val="cyan"/>
        </w:rPr>
        <w:t>Russia's cries of Western betrayal</w:t>
      </w:r>
      <w:r w:rsidRPr="003778F1">
        <w:rPr>
          <w:rStyle w:val="Emphasis"/>
        </w:rPr>
        <w:t xml:space="preserve"> are really </w:t>
      </w:r>
      <w:r w:rsidRPr="003778F1">
        <w:rPr>
          <w:rStyle w:val="Emphasis"/>
          <w:highlight w:val="cyan"/>
        </w:rPr>
        <w:t>just a smokescreen</w:t>
      </w:r>
      <w:r w:rsidRPr="003778F1">
        <w:rPr>
          <w:sz w:val="12"/>
        </w:rPr>
        <w:t xml:space="preserve">. Far from threatening Russia, </w:t>
      </w:r>
      <w:r w:rsidRPr="003778F1">
        <w:rPr>
          <w:rStyle w:val="StyleUnderline"/>
          <w:highlight w:val="cyan"/>
        </w:rPr>
        <w:t>NATO</w:t>
      </w:r>
      <w:r w:rsidRPr="003778F1">
        <w:rPr>
          <w:rStyle w:val="StyleUnderline"/>
        </w:rPr>
        <w:t xml:space="preserve"> has repeatedly </w:t>
      </w:r>
      <w:r w:rsidRPr="003778F1">
        <w:rPr>
          <w:rStyle w:val="StyleUnderline"/>
          <w:highlight w:val="cyan"/>
        </w:rPr>
        <w:t>gone out of its way to be conciliatory.</w:t>
      </w:r>
      <w:r w:rsidRPr="003778F1">
        <w:rPr>
          <w:sz w:val="12"/>
        </w:rPr>
        <w:t xml:space="preserve"> A 1997 agreement outlining relations between the two former adversaries stipulated that the NATO states had "no intention, no plan, and no reason" to deploy nuclear weapons on the territory of its new members. These "three no's" were intended as an expression of goodwill and a reaffirmation of </w:t>
      </w:r>
      <w:proofErr w:type="gramStart"/>
      <w:r w:rsidRPr="003778F1">
        <w:rPr>
          <w:sz w:val="12"/>
        </w:rPr>
        <w:t>NATO's</w:t>
      </w:r>
      <w:proofErr w:type="gramEnd"/>
      <w:r w:rsidRPr="003778F1">
        <w:rPr>
          <w:sz w:val="12"/>
        </w:rPr>
        <w:t xml:space="preserve"> founding principle: that it is a defensive alliance with no designs on Russian territory. In the spirit of transparency, the organization founded the NATO-Russia Council in 2002 to facilitate cooperation between Moscow and member states. </w:t>
      </w:r>
      <w:r w:rsidRPr="003778F1">
        <w:rPr>
          <w:rStyle w:val="StyleUnderline"/>
          <w:highlight w:val="cyan"/>
        </w:rPr>
        <w:t>Not only did</w:t>
      </w:r>
      <w:r w:rsidRPr="003778F1">
        <w:rPr>
          <w:rStyle w:val="StyleUnderline"/>
        </w:rPr>
        <w:t xml:space="preserve"> Western </w:t>
      </w:r>
      <w:r w:rsidRPr="003778F1">
        <w:rPr>
          <w:rStyle w:val="StyleUnderline"/>
          <w:highlight w:val="cyan"/>
        </w:rPr>
        <w:t>leaders</w:t>
      </w:r>
      <w:r w:rsidRPr="003778F1">
        <w:rPr>
          <w:rStyle w:val="StyleUnderline"/>
        </w:rPr>
        <w:t xml:space="preserve"> repeatedly and </w:t>
      </w:r>
      <w:r w:rsidRPr="003778F1">
        <w:rPr>
          <w:rStyle w:val="StyleUnderline"/>
          <w:highlight w:val="cyan"/>
        </w:rPr>
        <w:t>explicitly make clear that NATO posed no threat</w:t>
      </w:r>
      <w:r w:rsidRPr="003778F1">
        <w:rPr>
          <w:rStyle w:val="StyleUnderline"/>
        </w:rPr>
        <w:t xml:space="preserve"> whatsoever to Russia's security, </w:t>
      </w:r>
      <w:r w:rsidRPr="003778F1">
        <w:rPr>
          <w:rStyle w:val="StyleUnderline"/>
          <w:highlight w:val="cyan"/>
        </w:rPr>
        <w:t>some</w:t>
      </w:r>
      <w:r w:rsidRPr="003778F1">
        <w:rPr>
          <w:rStyle w:val="StyleUnderline"/>
        </w:rPr>
        <w:t xml:space="preserve"> even </w:t>
      </w:r>
      <w:r w:rsidRPr="003778F1">
        <w:rPr>
          <w:rStyle w:val="StyleUnderline"/>
          <w:highlight w:val="cyan"/>
        </w:rPr>
        <w:t>suggested</w:t>
      </w:r>
      <w:r w:rsidRPr="003778F1">
        <w:rPr>
          <w:rStyle w:val="StyleUnderline"/>
        </w:rPr>
        <w:t xml:space="preserve"> that </w:t>
      </w:r>
      <w:r w:rsidRPr="003778F1">
        <w:rPr>
          <w:rStyle w:val="StyleUnderline"/>
          <w:highlight w:val="cyan"/>
        </w:rPr>
        <w:t xml:space="preserve">Russia ultimately join </w:t>
      </w:r>
      <w:r w:rsidRPr="003778F1">
        <w:rPr>
          <w:rStyle w:val="StyleUnderline"/>
        </w:rPr>
        <w:t>the</w:t>
      </w:r>
      <w:r w:rsidRPr="003778F1">
        <w:rPr>
          <w:sz w:val="12"/>
        </w:rPr>
        <w:t xml:space="preserve"> very military </w:t>
      </w:r>
      <w:r w:rsidRPr="003778F1">
        <w:rPr>
          <w:rStyle w:val="StyleUnderline"/>
        </w:rPr>
        <w:t>alliance</w:t>
      </w:r>
      <w:r w:rsidRPr="003778F1">
        <w:rPr>
          <w:sz w:val="12"/>
        </w:rPr>
        <w:t xml:space="preserve"> that had been established to contain it during the Cold War. "We need Russia for the resolution of European and global problems," Polish Foreign Minister Radek Sikorski said in 2009. "That is why I think it would be good for Russia to join NATO." This hardly constitutes "</w:t>
      </w:r>
      <w:proofErr w:type="gramStart"/>
      <w:r w:rsidRPr="003778F1">
        <w:rPr>
          <w:sz w:val="12"/>
        </w:rPr>
        <w:t>cram[</w:t>
      </w:r>
      <w:proofErr w:type="gramEnd"/>
      <w:r w:rsidRPr="003778F1">
        <w:rPr>
          <w:sz w:val="12"/>
        </w:rPr>
        <w:t xml:space="preserve">ming] NATO expansion down the Russians' throats," as Friedman alleges. Regardless, Sikorski was rebuked immediately by then-Russian envoy to NATO and now Deputy Prime Minister Dmitry Rogozin, who retorted that "Great powers don't join coalitions, they create coalitions. Russia considers itself a great power...For the moment, we don't see any real change in the organization, </w:t>
      </w:r>
      <w:proofErr w:type="gramStart"/>
      <w:r w:rsidRPr="003778F1">
        <w:rPr>
          <w:sz w:val="12"/>
        </w:rPr>
        <w:t>we</w:t>
      </w:r>
      <w:proofErr w:type="gramEnd"/>
      <w:r w:rsidRPr="003778F1">
        <w:rPr>
          <w:sz w:val="12"/>
        </w:rPr>
        <w:t xml:space="preserve"> only see the organization getting ready for the wars of past Europe." </w:t>
      </w:r>
      <w:r w:rsidRPr="003778F1">
        <w:rPr>
          <w:rStyle w:val="StyleUnderline"/>
          <w:highlight w:val="cyan"/>
        </w:rPr>
        <w:t>With</w:t>
      </w:r>
      <w:r w:rsidRPr="003778F1">
        <w:rPr>
          <w:rStyle w:val="StyleUnderline"/>
        </w:rPr>
        <w:t xml:space="preserve"> its </w:t>
      </w:r>
      <w:r w:rsidRPr="003778F1">
        <w:rPr>
          <w:rStyle w:val="StyleUnderline"/>
          <w:highlight w:val="cyan"/>
        </w:rPr>
        <w:t>invasion of Crimea</w:t>
      </w:r>
      <w:r w:rsidRPr="003778F1">
        <w:rPr>
          <w:sz w:val="12"/>
        </w:rPr>
        <w:t xml:space="preserve">, the first forcible annexation of European territory since World War II, </w:t>
      </w:r>
      <w:r w:rsidRPr="003778F1">
        <w:rPr>
          <w:rStyle w:val="StyleUnderline"/>
        </w:rPr>
        <w:t xml:space="preserve">it is </w:t>
      </w:r>
      <w:r w:rsidRPr="003778F1">
        <w:rPr>
          <w:rStyle w:val="StyleUnderline"/>
          <w:highlight w:val="cyan"/>
        </w:rPr>
        <w:t>Russia</w:t>
      </w:r>
      <w:r w:rsidRPr="003778F1">
        <w:rPr>
          <w:rStyle w:val="StyleUnderline"/>
        </w:rPr>
        <w:t xml:space="preserve">, and not NATO, that has </w:t>
      </w:r>
      <w:r w:rsidRPr="003778F1">
        <w:rPr>
          <w:rStyle w:val="StyleUnderline"/>
          <w:highlight w:val="cyan"/>
        </w:rPr>
        <w:t>returned the continent to "the wars of past Europe</w:t>
      </w:r>
      <w:r w:rsidRPr="003778F1">
        <w:rPr>
          <w:sz w:val="12"/>
        </w:rPr>
        <w:t xml:space="preserve">." </w:t>
      </w:r>
      <w:r w:rsidRPr="003778F1">
        <w:rPr>
          <w:rStyle w:val="StyleUnderline"/>
        </w:rPr>
        <w:t xml:space="preserve">More significant, </w:t>
      </w:r>
      <w:r w:rsidRPr="003778F1">
        <w:rPr>
          <w:sz w:val="12"/>
        </w:rPr>
        <w:t xml:space="preserve">however, </w:t>
      </w:r>
      <w:r w:rsidRPr="003778F1">
        <w:rPr>
          <w:rStyle w:val="StyleUnderline"/>
        </w:rPr>
        <w:t xml:space="preserve">was what this terse exchange revealed about the </w:t>
      </w:r>
      <w:r w:rsidRPr="003778F1">
        <w:rPr>
          <w:rStyle w:val="StyleUnderline"/>
          <w:highlight w:val="cyan"/>
        </w:rPr>
        <w:t>debate over NATO expansion</w:t>
      </w:r>
      <w:r w:rsidRPr="003778F1">
        <w:rPr>
          <w:rStyle w:val="StyleUnderline"/>
        </w:rPr>
        <w:t xml:space="preserve">: It has </w:t>
      </w:r>
      <w:r w:rsidRPr="003778F1">
        <w:rPr>
          <w:rStyle w:val="StyleUnderline"/>
          <w:highlight w:val="cyan"/>
        </w:rPr>
        <w:t>never</w:t>
      </w:r>
      <w:r w:rsidRPr="003778F1">
        <w:rPr>
          <w:rStyle w:val="StyleUnderline"/>
        </w:rPr>
        <w:t xml:space="preserve"> really </w:t>
      </w:r>
      <w:r w:rsidRPr="003778F1">
        <w:rPr>
          <w:rStyle w:val="StyleUnderline"/>
          <w:highlight w:val="cyan"/>
        </w:rPr>
        <w:t>been</w:t>
      </w:r>
      <w:r w:rsidRPr="003778F1">
        <w:rPr>
          <w:rStyle w:val="StyleUnderline"/>
        </w:rPr>
        <w:t xml:space="preserve"> </w:t>
      </w:r>
      <w:r w:rsidRPr="003778F1">
        <w:rPr>
          <w:rStyle w:val="StyleUnderline"/>
          <w:highlight w:val="cyan"/>
        </w:rPr>
        <w:t>about</w:t>
      </w:r>
      <w:r w:rsidRPr="003778F1">
        <w:rPr>
          <w:rStyle w:val="StyleUnderline"/>
        </w:rPr>
        <w:t xml:space="preserve"> the </w:t>
      </w:r>
      <w:r w:rsidRPr="003778F1">
        <w:rPr>
          <w:rStyle w:val="StyleUnderline"/>
          <w:highlight w:val="cyan"/>
        </w:rPr>
        <w:t>enlargement of a defensive military alliance</w:t>
      </w:r>
      <w:r w:rsidRPr="003778F1">
        <w:rPr>
          <w:rStyle w:val="StyleUnderline"/>
        </w:rPr>
        <w:t xml:space="preserve">, but </w:t>
      </w:r>
      <w:r w:rsidRPr="003778F1">
        <w:rPr>
          <w:rStyle w:val="Emphasis"/>
        </w:rPr>
        <w:t>r</w:t>
      </w:r>
      <w:r w:rsidRPr="003778F1">
        <w:rPr>
          <w:rStyle w:val="Emphasis"/>
          <w:highlight w:val="cyan"/>
        </w:rPr>
        <w:t xml:space="preserve">ather the nature of the </w:t>
      </w:r>
      <w:r w:rsidRPr="003778F1">
        <w:rPr>
          <w:rStyle w:val="Emphasis"/>
        </w:rPr>
        <w:t xml:space="preserve">Russian </w:t>
      </w:r>
      <w:r w:rsidRPr="003778F1">
        <w:rPr>
          <w:rStyle w:val="Emphasis"/>
          <w:highlight w:val="cyan"/>
        </w:rPr>
        <w:t>regime itself</w:t>
      </w:r>
      <w:r w:rsidRPr="003778F1">
        <w:rPr>
          <w:rStyle w:val="StyleUnderline"/>
        </w:rPr>
        <w:t>.</w:t>
      </w:r>
      <w:r w:rsidRPr="003778F1">
        <w:rPr>
          <w:sz w:val="12"/>
        </w:rPr>
        <w:t xml:space="preserve"> </w:t>
      </w:r>
      <w:r w:rsidRPr="003778F1">
        <w:rPr>
          <w:rStyle w:val="StyleUnderline"/>
        </w:rPr>
        <w:t>If Russia had</w:t>
      </w:r>
      <w:r w:rsidRPr="003778F1">
        <w:rPr>
          <w:sz w:val="12"/>
        </w:rPr>
        <w:t xml:space="preserve"> followed a democratic path (like the former communist states which joined NATO) and </w:t>
      </w:r>
      <w:r w:rsidRPr="003778F1">
        <w:rPr>
          <w:rStyle w:val="StyleUnderline"/>
        </w:rPr>
        <w:t>ceased posing a threat to its neighbors, there would have been nothing preventing it from becoming a</w:t>
      </w:r>
      <w:r w:rsidRPr="003778F1">
        <w:rPr>
          <w:sz w:val="12"/>
        </w:rPr>
        <w:t xml:space="preserve"> suitable </w:t>
      </w:r>
      <w:r w:rsidRPr="003778F1">
        <w:rPr>
          <w:rStyle w:val="StyleUnderline"/>
        </w:rPr>
        <w:t>candidate for membership</w:t>
      </w:r>
      <w:r w:rsidRPr="003778F1">
        <w:rPr>
          <w:sz w:val="12"/>
        </w:rPr>
        <w:t xml:space="preserve">. After all, if the foreign minister of Poland, a nation historically terrorized by Russia and which is once again rearming itself in light of Crimea, proposed that Russia join NATO, who could possibly oppose it? As Swedish Foreign Minister Carl Bildt aptly pointed out on Twitter recently, it was the "historic failure of Russia that a quarter of a century after fall of Soviet Union the new generations in its neighbors see it as an enemy," while, in contrast, "A generation or two after 1945 Germany is surrounded by countries that, after all the horrible pain and suffering, see it as a friend." </w:t>
      </w:r>
      <w:r w:rsidRPr="003778F1">
        <w:rPr>
          <w:rStyle w:val="StyleUnderline"/>
          <w:highlight w:val="cyan"/>
        </w:rPr>
        <w:t>Russia's hostility</w:t>
      </w:r>
      <w:r w:rsidRPr="003778F1">
        <w:rPr>
          <w:sz w:val="12"/>
        </w:rPr>
        <w:t xml:space="preserve"> to NATO enlargement </w:t>
      </w:r>
      <w:r w:rsidRPr="003778F1">
        <w:rPr>
          <w:rStyle w:val="StyleUnderline"/>
          <w:highlight w:val="cyan"/>
        </w:rPr>
        <w:t>stems from</w:t>
      </w:r>
      <w:r w:rsidRPr="003778F1">
        <w:rPr>
          <w:rStyle w:val="StyleUnderline"/>
        </w:rPr>
        <w:t xml:space="preserve"> the</w:t>
      </w:r>
      <w:r w:rsidRPr="003778F1">
        <w:rPr>
          <w:sz w:val="12"/>
        </w:rPr>
        <w:t xml:space="preserve"> same </w:t>
      </w:r>
      <w:r w:rsidRPr="003778F1">
        <w:rPr>
          <w:rStyle w:val="StyleUnderline"/>
          <w:highlight w:val="cyan"/>
        </w:rPr>
        <w:t>root as all of its conflicts</w:t>
      </w:r>
      <w:r w:rsidRPr="003778F1">
        <w:rPr>
          <w:rStyle w:val="StyleUnderline"/>
        </w:rPr>
        <w:t xml:space="preserve"> with the West: </w:t>
      </w:r>
      <w:r w:rsidRPr="003778F1">
        <w:rPr>
          <w:rStyle w:val="Emphasis"/>
        </w:rPr>
        <w:t xml:space="preserve">the </w:t>
      </w:r>
      <w:r w:rsidRPr="003778F1">
        <w:rPr>
          <w:rStyle w:val="Emphasis"/>
          <w:highlight w:val="cyan"/>
        </w:rPr>
        <w:t>zero-sum worldview and neo-imperialist agenda</w:t>
      </w:r>
      <w:r w:rsidRPr="003778F1">
        <w:rPr>
          <w:rStyle w:val="StyleUnderline"/>
        </w:rPr>
        <w:t xml:space="preserve"> of </w:t>
      </w:r>
      <w:r w:rsidRPr="003778F1">
        <w:rPr>
          <w:sz w:val="12"/>
        </w:rPr>
        <w:t xml:space="preserve">President Vladimir </w:t>
      </w:r>
      <w:r w:rsidRPr="003778F1">
        <w:rPr>
          <w:rStyle w:val="StyleUnderline"/>
        </w:rPr>
        <w:t>Putin</w:t>
      </w:r>
      <w:r w:rsidRPr="003778F1">
        <w:rPr>
          <w:sz w:val="12"/>
        </w:rPr>
        <w:t xml:space="preserve">. . In 2005, </w:t>
      </w:r>
      <w:r w:rsidRPr="003778F1">
        <w:rPr>
          <w:rStyle w:val="StyleUnderline"/>
        </w:rPr>
        <w:t>he declared the breakup of the Soviet Union to be "a major geopolitical disaster of the 20th century</w:t>
      </w:r>
      <w:r w:rsidRPr="003778F1">
        <w:rPr>
          <w:sz w:val="12"/>
        </w:rPr>
        <w:t xml:space="preserve">." And </w:t>
      </w:r>
      <w:r w:rsidRPr="003778F1">
        <w:rPr>
          <w:rStyle w:val="StyleUnderline"/>
        </w:rPr>
        <w:t>if there was any remaining doubt that he intends to reconstitute the empire, Putin erased it with</w:t>
      </w:r>
      <w:r w:rsidRPr="003778F1">
        <w:rPr>
          <w:sz w:val="12"/>
        </w:rPr>
        <w:t xml:space="preserve"> </w:t>
      </w:r>
      <w:r w:rsidRPr="003778F1">
        <w:rPr>
          <w:rStyle w:val="StyleUnderline"/>
        </w:rPr>
        <w:t>his</w:t>
      </w:r>
      <w:r w:rsidRPr="003778F1">
        <w:rPr>
          <w:sz w:val="12"/>
        </w:rPr>
        <w:t xml:space="preserve"> furious March 18 </w:t>
      </w:r>
      <w:r w:rsidRPr="003778F1">
        <w:rPr>
          <w:rStyle w:val="StyleUnderline"/>
        </w:rPr>
        <w:t>speech</w:t>
      </w:r>
      <w:r w:rsidRPr="003778F1">
        <w:rPr>
          <w:sz w:val="12"/>
        </w:rPr>
        <w:t xml:space="preserve"> to Russia's Federation Council </w:t>
      </w:r>
      <w:r w:rsidRPr="003778F1">
        <w:rPr>
          <w:rStyle w:val="StyleUnderline"/>
        </w:rPr>
        <w:t>in which he essentially reserved the right to invade and annex any territory where ethnic Russians claim to feel oppressed</w:t>
      </w:r>
      <w:r w:rsidRPr="003778F1">
        <w:rPr>
          <w:sz w:val="12"/>
        </w:rPr>
        <w:t xml:space="preserve">. To </w:t>
      </w:r>
      <w:r w:rsidRPr="003778F1">
        <w:rPr>
          <w:rStyle w:val="StyleUnderline"/>
        </w:rPr>
        <w:t>say that NATO expansion "laid the groundwork for Putin's rise,"</w:t>
      </w:r>
      <w:r w:rsidRPr="003778F1">
        <w:rPr>
          <w:sz w:val="12"/>
        </w:rPr>
        <w:t xml:space="preserve"> as Friedman does, </w:t>
      </w:r>
      <w:r w:rsidRPr="003778F1">
        <w:rPr>
          <w:rStyle w:val="StyleUnderline"/>
        </w:rPr>
        <w:t>gets the situation exactly backwards. Putin's ascent was almost entirely the product of domestic factors</w:t>
      </w:r>
      <w:r w:rsidRPr="003778F1">
        <w:rPr>
          <w:sz w:val="12"/>
        </w:rPr>
        <w:t xml:space="preserve">, namely, the economic chaos of the 1990s </w:t>
      </w:r>
      <w:r w:rsidRPr="003778F1">
        <w:rPr>
          <w:rStyle w:val="StyleUnderline"/>
        </w:rPr>
        <w:t>and the popular desire for a firm response to the insurgency in Chechnya</w:t>
      </w:r>
      <w:r w:rsidRPr="003778F1">
        <w:rPr>
          <w:sz w:val="12"/>
        </w:rPr>
        <w:t xml:space="preserve">. </w:t>
      </w:r>
      <w:r w:rsidRPr="003778F1">
        <w:rPr>
          <w:rStyle w:val="StyleUnderline"/>
        </w:rPr>
        <w:t xml:space="preserve">NATO expansion barely registered on the minds of ordinary Russians. </w:t>
      </w:r>
      <w:r w:rsidRPr="003778F1">
        <w:rPr>
          <w:sz w:val="12"/>
        </w:rPr>
        <w:t xml:space="preserve">With Russia amassing tens of thousands of troops on Ukraine's eastern border and stoking ethnic conflict in the hopes of providing a pretext for gobbling up even more territory, </w:t>
      </w:r>
      <w:r w:rsidRPr="003778F1">
        <w:rPr>
          <w:rStyle w:val="StyleUnderline"/>
          <w:highlight w:val="cyan"/>
        </w:rPr>
        <w:t xml:space="preserve">lending credence to Moscow's complaints about NATO expansion is </w:t>
      </w:r>
      <w:r w:rsidRPr="003778F1">
        <w:rPr>
          <w:rStyle w:val="Emphasis"/>
          <w:highlight w:val="cyan"/>
        </w:rPr>
        <w:t>intellectually irresponsible and geopolitically dangerous.</w:t>
      </w:r>
      <w:r w:rsidRPr="003778F1">
        <w:rPr>
          <w:sz w:val="12"/>
        </w:rPr>
        <w:t xml:space="preserve"> In the midst of negotiations to deescalate the crisis, Russian Foreign Minister Sergei </w:t>
      </w:r>
      <w:r w:rsidRPr="003778F1">
        <w:rPr>
          <w:rStyle w:val="StyleUnderline"/>
          <w:highlight w:val="cyan"/>
        </w:rPr>
        <w:t>Lavrov</w:t>
      </w:r>
      <w:r w:rsidRPr="003778F1">
        <w:rPr>
          <w:rStyle w:val="StyleUnderline"/>
        </w:rPr>
        <w:t xml:space="preserve"> has </w:t>
      </w:r>
      <w:r w:rsidRPr="003778F1">
        <w:rPr>
          <w:rStyle w:val="StyleUnderline"/>
          <w:highlight w:val="cyan"/>
        </w:rPr>
        <w:t>demanded</w:t>
      </w:r>
      <w:r w:rsidRPr="003778F1">
        <w:rPr>
          <w:rStyle w:val="StyleUnderline"/>
        </w:rPr>
        <w:t xml:space="preserve"> that </w:t>
      </w:r>
      <w:r w:rsidRPr="003778F1">
        <w:rPr>
          <w:rStyle w:val="StyleUnderline"/>
          <w:highlight w:val="cyan"/>
        </w:rPr>
        <w:t>Ukraine essentially dismember itself into autonomous regions</w:t>
      </w:r>
      <w:r w:rsidRPr="003778F1">
        <w:rPr>
          <w:sz w:val="12"/>
        </w:rPr>
        <w:t xml:space="preserve"> (the easier for Russia to meddle in the country's eastern provinces, which are heavily populated with ethnic Russians) </w:t>
      </w:r>
      <w:r w:rsidRPr="003778F1">
        <w:rPr>
          <w:rStyle w:val="StyleUnderline"/>
        </w:rPr>
        <w:t>and "firm guarantees</w:t>
      </w:r>
      <w:r w:rsidRPr="003778F1">
        <w:rPr>
          <w:sz w:val="12"/>
        </w:rPr>
        <w:t xml:space="preserve">" forswearing NATO and EU membership. </w:t>
      </w:r>
      <w:r w:rsidRPr="003778F1">
        <w:rPr>
          <w:rStyle w:val="StyleUnderline"/>
          <w:highlight w:val="cyan"/>
        </w:rPr>
        <w:t>Given that</w:t>
      </w:r>
      <w:r w:rsidRPr="003778F1">
        <w:rPr>
          <w:rStyle w:val="StyleUnderline"/>
        </w:rPr>
        <w:t xml:space="preserve"> </w:t>
      </w:r>
      <w:r w:rsidRPr="003778F1">
        <w:rPr>
          <w:rStyle w:val="StyleUnderline"/>
          <w:highlight w:val="cyan"/>
        </w:rPr>
        <w:t>Russia</w:t>
      </w:r>
      <w:r w:rsidRPr="003778F1">
        <w:rPr>
          <w:rStyle w:val="StyleUnderline"/>
        </w:rPr>
        <w:t xml:space="preserve"> has already invaded and </w:t>
      </w:r>
      <w:r w:rsidRPr="003778F1">
        <w:rPr>
          <w:rStyle w:val="StyleUnderline"/>
          <w:highlight w:val="cyan"/>
        </w:rPr>
        <w:t>annexed Ukrainian territory</w:t>
      </w:r>
      <w:r w:rsidRPr="003778F1">
        <w:rPr>
          <w:rStyle w:val="StyleUnderline"/>
        </w:rPr>
        <w:t xml:space="preserve">, and that </w:t>
      </w:r>
      <w:r w:rsidRPr="003778F1">
        <w:rPr>
          <w:rStyle w:val="StyleUnderline"/>
          <w:highlight w:val="cyan"/>
        </w:rPr>
        <w:t>it has shown no sign of discontinuing its aggressive behavior</w:t>
      </w:r>
      <w:r w:rsidRPr="003778F1">
        <w:rPr>
          <w:rStyle w:val="StyleUnderline"/>
        </w:rPr>
        <w:t xml:space="preserve"> on the country's borders, these </w:t>
      </w:r>
      <w:r w:rsidRPr="003778F1">
        <w:rPr>
          <w:rStyle w:val="StyleUnderline"/>
          <w:highlight w:val="cyan"/>
        </w:rPr>
        <w:t>ultimatums constitute nothing</w:t>
      </w:r>
      <w:r w:rsidRPr="003778F1">
        <w:rPr>
          <w:rStyle w:val="StyleUnderline"/>
        </w:rPr>
        <w:t xml:space="preserve"> </w:t>
      </w:r>
      <w:r w:rsidRPr="003778F1">
        <w:rPr>
          <w:rStyle w:val="StyleUnderline"/>
          <w:highlight w:val="cyan"/>
        </w:rPr>
        <w:t>less than a threat to use additional force</w:t>
      </w:r>
      <w:r w:rsidRPr="003778F1">
        <w:rPr>
          <w:rStyle w:val="StyleUnderline"/>
        </w:rPr>
        <w:t xml:space="preserve"> if its demands are not met.</w:t>
      </w:r>
      <w:r w:rsidRPr="003778F1">
        <w:rPr>
          <w:sz w:val="12"/>
        </w:rPr>
        <w:t xml:space="preserve"> Rather than firmly rebut these outrageous attempts to violate the sovereignty of an independent country, Secretary of State John Kerry has stated that Russia has "legitimate concerns" in Ukraine. This despite the fact that </w:t>
      </w:r>
      <w:r w:rsidRPr="003778F1">
        <w:rPr>
          <w:rStyle w:val="StyleUnderline"/>
        </w:rPr>
        <w:t>according to a new poll</w:t>
      </w:r>
      <w:r w:rsidRPr="003778F1">
        <w:rPr>
          <w:sz w:val="12"/>
        </w:rPr>
        <w:t xml:space="preserve">, 66 percent of ethnic </w:t>
      </w:r>
      <w:r w:rsidRPr="003778F1">
        <w:rPr>
          <w:rStyle w:val="StyleUnderline"/>
        </w:rPr>
        <w:t>Russian citizens there feel no pressure or threat from the new government</w:t>
      </w:r>
      <w:r w:rsidRPr="003778F1">
        <w:rPr>
          <w:sz w:val="12"/>
        </w:rPr>
        <w:t xml:space="preserve"> in Kiev, a </w:t>
      </w:r>
      <w:r w:rsidRPr="003778F1">
        <w:rPr>
          <w:rStyle w:val="StyleUnderline"/>
        </w:rPr>
        <w:t xml:space="preserve">direct refutation of Moscow's relentless propaganda to the contrary. The </w:t>
      </w:r>
      <w:r w:rsidRPr="003778F1">
        <w:rPr>
          <w:rStyle w:val="StyleUnderline"/>
          <w:highlight w:val="cyan"/>
        </w:rPr>
        <w:t>assertion by Russia</w:t>
      </w:r>
      <w:r w:rsidRPr="003778F1">
        <w:rPr>
          <w:rStyle w:val="StyleUnderline"/>
        </w:rPr>
        <w:t xml:space="preserve"> (and its Western apologists) </w:t>
      </w:r>
      <w:r w:rsidRPr="003778F1">
        <w:rPr>
          <w:rStyle w:val="StyleUnderline"/>
          <w:highlight w:val="cyan"/>
        </w:rPr>
        <w:t>that NATO constitutes a threat</w:t>
      </w:r>
      <w:r w:rsidRPr="003778F1">
        <w:rPr>
          <w:rStyle w:val="StyleUnderline"/>
        </w:rPr>
        <w:t xml:space="preserve"> has always </w:t>
      </w:r>
      <w:r w:rsidRPr="003778F1">
        <w:rPr>
          <w:rStyle w:val="StyleUnderline"/>
          <w:highlight w:val="cyan"/>
        </w:rPr>
        <w:t>been a ruse</w:t>
      </w:r>
      <w:r w:rsidRPr="003778F1">
        <w:rPr>
          <w:sz w:val="12"/>
        </w:rPr>
        <w:t xml:space="preserve">. As was the case during the Cold War, it </w:t>
      </w:r>
      <w:r w:rsidRPr="003778F1">
        <w:rPr>
          <w:rStyle w:val="StyleUnderline"/>
        </w:rPr>
        <w:t xml:space="preserve">is </w:t>
      </w:r>
      <w:r w:rsidRPr="003778F1">
        <w:rPr>
          <w:rStyle w:val="StyleUnderline"/>
          <w:highlight w:val="cyan"/>
        </w:rPr>
        <w:t>Russia that threatens its neighbors</w:t>
      </w:r>
      <w:r w:rsidRPr="003778F1">
        <w:rPr>
          <w:rStyle w:val="StyleUnderline"/>
        </w:rPr>
        <w:t xml:space="preserve"> today, </w:t>
      </w:r>
      <w:r w:rsidRPr="003778F1">
        <w:rPr>
          <w:rStyle w:val="StyleUnderline"/>
          <w:highlight w:val="cyan"/>
        </w:rPr>
        <w:t>not vice-versa.</w:t>
      </w:r>
      <w:r w:rsidRPr="003778F1">
        <w:rPr>
          <w:sz w:val="12"/>
        </w:rPr>
        <w:t xml:space="preserve"> </w:t>
      </w:r>
      <w:r w:rsidRPr="003778F1">
        <w:rPr>
          <w:rStyle w:val="StyleUnderline"/>
          <w:highlight w:val="cyan"/>
        </w:rPr>
        <w:t>Russia's real reason for opposing NATO</w:t>
      </w:r>
      <w:r w:rsidRPr="003778F1">
        <w:rPr>
          <w:rStyle w:val="StyleUnderline"/>
        </w:rPr>
        <w:t xml:space="preserve"> expansion,</w:t>
      </w:r>
      <w:r w:rsidRPr="003778F1">
        <w:rPr>
          <w:sz w:val="12"/>
        </w:rPr>
        <w:t xml:space="preserve"> as one Ukrainian Foreign Ministry official told me in Kiev last month, is </w:t>
      </w:r>
      <w:r w:rsidRPr="003778F1">
        <w:rPr>
          <w:rStyle w:val="StyleUnderline"/>
        </w:rPr>
        <w:t>that the al</w:t>
      </w:r>
      <w:r w:rsidRPr="003778F1">
        <w:rPr>
          <w:rStyle w:val="StyleUnderline"/>
          <w:highlight w:val="cyan"/>
        </w:rPr>
        <w:t>liance's collective security provision</w:t>
      </w:r>
      <w:r w:rsidRPr="003778F1">
        <w:rPr>
          <w:rStyle w:val="StyleUnderline"/>
        </w:rPr>
        <w:t xml:space="preserve"> would </w:t>
      </w:r>
      <w:r w:rsidRPr="003778F1">
        <w:rPr>
          <w:rStyle w:val="StyleUnderline"/>
          <w:highlight w:val="cyan"/>
        </w:rPr>
        <w:t>prevent Moscow from invading</w:t>
      </w:r>
      <w:r w:rsidRPr="003778F1">
        <w:rPr>
          <w:rStyle w:val="StyleUnderline"/>
        </w:rPr>
        <w:t xml:space="preserve"> its neighbors, something that Russia has done twice in the last six years</w:t>
      </w:r>
      <w:r w:rsidRPr="003778F1">
        <w:rPr>
          <w:sz w:val="12"/>
        </w:rPr>
        <w:t xml:space="preserve">. It is for this reason that </w:t>
      </w:r>
      <w:r w:rsidRPr="003778F1">
        <w:rPr>
          <w:rStyle w:val="Emphasis"/>
          <w:highlight w:val="cyan"/>
        </w:rPr>
        <w:t>NATO -- and its expansion -- remains vital for European security and stability</w:t>
      </w:r>
      <w:r w:rsidRPr="003778F1">
        <w:rPr>
          <w:rStyle w:val="Emphasis"/>
        </w:rPr>
        <w:t xml:space="preserve">. </w:t>
      </w:r>
      <w:r w:rsidRPr="003778F1">
        <w:rPr>
          <w:sz w:val="12"/>
        </w:rPr>
        <w:t xml:space="preserve">To appreciate the hypocrisy of faulting NATO enlargement for the present predicament, one need only consider the claim that the military alliance has "encircled" Russia. </w:t>
      </w:r>
      <w:r w:rsidRPr="003778F1">
        <w:rPr>
          <w:rStyle w:val="StyleUnderline"/>
        </w:rPr>
        <w:t>There is only one country in Europe being encircled right now -- and it isn't Russia.</w:t>
      </w:r>
    </w:p>
    <w:p w:rsidR="00321905" w:rsidRDefault="00321905" w:rsidP="00321905">
      <w:pPr>
        <w:pStyle w:val="Heading2"/>
      </w:pPr>
      <w:r>
        <w:t>Links</w:t>
      </w:r>
    </w:p>
    <w:p w:rsidR="003778F1" w:rsidRPr="003778F1" w:rsidRDefault="003778F1" w:rsidP="003778F1">
      <w:pPr>
        <w:pStyle w:val="Heading3"/>
      </w:pPr>
      <w:r w:rsidRPr="003778F1">
        <w:t>Link—Antarctic Exploration</w:t>
      </w:r>
    </w:p>
    <w:p w:rsidR="003778F1" w:rsidRPr="003778F1" w:rsidRDefault="003778F1" w:rsidP="003778F1"/>
    <w:p w:rsidR="003778F1" w:rsidRPr="003778F1" w:rsidRDefault="003778F1" w:rsidP="003778F1">
      <w:pPr>
        <w:pStyle w:val="Heading4"/>
      </w:pPr>
      <w:r w:rsidRPr="003778F1">
        <w:t>Russia will focus on the Antarctic in 2014 – its key to keeping its position as a leader</w:t>
      </w:r>
    </w:p>
    <w:p w:rsidR="003778F1" w:rsidRPr="003778F1" w:rsidRDefault="003778F1" w:rsidP="003778F1">
      <w:r w:rsidRPr="003778F1">
        <w:rPr>
          <w:rStyle w:val="Style13ptBold"/>
        </w:rPr>
        <w:t xml:space="preserve">RT, 1/13 </w:t>
      </w:r>
      <w:r w:rsidRPr="003778F1">
        <w:t>– Media organization in the United States (“Russia to spend $30mln on Antarctic polar stations in 2014”, RT News, 2014, http://rt.com/news/russia-antarctic-stations-exploration-541/)//VIVIENNE</w:t>
      </w:r>
    </w:p>
    <w:p w:rsidR="003778F1" w:rsidRPr="003778F1" w:rsidRDefault="003778F1" w:rsidP="003778F1">
      <w:pPr>
        <w:rPr>
          <w:rStyle w:val="StyleUnderline"/>
        </w:rPr>
      </w:pPr>
      <w:r w:rsidRPr="003778F1">
        <w:rPr>
          <w:rStyle w:val="Emphasis"/>
        </w:rPr>
        <w:t>Russia is set to allocate over $30 million to</w:t>
      </w:r>
      <w:r w:rsidRPr="003778F1">
        <w:rPr>
          <w:rStyle w:val="StyleUnderline"/>
        </w:rPr>
        <w:t xml:space="preserve"> boost its five polar bases</w:t>
      </w:r>
      <w:r w:rsidRPr="003778F1">
        <w:rPr>
          <w:sz w:val="16"/>
        </w:rPr>
        <w:t xml:space="preserve">, including the Vostok research station, </w:t>
      </w:r>
      <w:r w:rsidRPr="003778F1">
        <w:rPr>
          <w:rStyle w:val="StyleUnderline"/>
        </w:rPr>
        <w:t xml:space="preserve">and </w:t>
      </w:r>
      <w:r w:rsidRPr="003778F1">
        <w:rPr>
          <w:rStyle w:val="Emphasis"/>
        </w:rPr>
        <w:t>fund exploration in the region in 2014</w:t>
      </w:r>
      <w:r w:rsidRPr="003778F1">
        <w:rPr>
          <w:sz w:val="16"/>
        </w:rPr>
        <w:t>, the Natural Resources and Environment Ministry stated. “</w:t>
      </w:r>
      <w:r w:rsidRPr="003778F1">
        <w:rPr>
          <w:rStyle w:val="StyleUnderline"/>
        </w:rPr>
        <w:t>In 2014, financing of the existing activities to the amount of one billion rubles will be implemented</w:t>
      </w:r>
      <w:r w:rsidRPr="003778F1">
        <w:rPr>
          <w:sz w:val="16"/>
        </w:rPr>
        <w:t>,” stated Russian Minister of Natural Resources and Environment Sergey Donskoy as he visited the country’s Vostok (East) Station</w:t>
      </w:r>
      <w:r w:rsidRPr="003778F1">
        <w:rPr>
          <w:rStyle w:val="StyleUnderline"/>
        </w:rPr>
        <w:t>. These activities include the maintenance of the five year-round Antarctic stations and five of the seasonal field bases, alongside two reinforced ice class vessels and aircraft leasing</w:t>
      </w:r>
      <w:r w:rsidRPr="003778F1">
        <w:rPr>
          <w:sz w:val="16"/>
        </w:rPr>
        <w:t xml:space="preserve">. Russia maintains five permanent polar stations in Antarctica. In 2010 </w:t>
      </w:r>
      <w:r w:rsidRPr="003778F1">
        <w:rPr>
          <w:rStyle w:val="StyleUnderline"/>
        </w:rPr>
        <w:t>the government</w:t>
      </w:r>
      <w:r w:rsidRPr="003778F1">
        <w:rPr>
          <w:sz w:val="16"/>
        </w:rPr>
        <w:t xml:space="preserve"> adopted </w:t>
      </w:r>
      <w:r w:rsidRPr="003778F1">
        <w:rPr>
          <w:rStyle w:val="StyleUnderline"/>
        </w:rPr>
        <w:t>a</w:t>
      </w:r>
      <w:r w:rsidRPr="003778F1">
        <w:rPr>
          <w:sz w:val="16"/>
        </w:rPr>
        <w:t xml:space="preserve"> ten-year plan dubbed “</w:t>
      </w:r>
      <w:r w:rsidRPr="003778F1">
        <w:rPr>
          <w:rStyle w:val="StyleUnderline"/>
        </w:rPr>
        <w:t>Russian Antarctic Strategy 2020”. The plan focuses on effective functioning of the Russian Antarctic Expedition – Russia’s main entity in the region – and ensures sustainable development of its infrastructure</w:t>
      </w:r>
      <w:r w:rsidRPr="003778F1">
        <w:rPr>
          <w:sz w:val="16"/>
        </w:rPr>
        <w:t xml:space="preserve">. Speaking at the Vostok station Donskoy stressed </w:t>
      </w:r>
      <w:r w:rsidRPr="003778F1">
        <w:rPr>
          <w:rStyle w:val="Emphasis"/>
        </w:rPr>
        <w:t>that Russia is “keeping the position of a leader” in the Antarctic</w:t>
      </w:r>
      <w:r w:rsidRPr="003778F1">
        <w:rPr>
          <w:rStyle w:val="StyleUnderline"/>
        </w:rPr>
        <w:t xml:space="preserve"> scientific research. “Scientific research in the Antarctic is the main tool for ensuring Russia's geopolitical interests on the continent</w:t>
      </w:r>
      <w:r w:rsidRPr="003778F1">
        <w:rPr>
          <w:sz w:val="16"/>
        </w:rPr>
        <w:t xml:space="preserve">,” he stressed. It was Russia’s Vostok base which in 2012 successfully drilled into the sub-glacial Lake Vostok just under the research station. </w:t>
      </w:r>
      <w:r w:rsidRPr="003778F1">
        <w:rPr>
          <w:rStyle w:val="StyleUnderline"/>
        </w:rPr>
        <w:t>Russian</w:t>
      </w:r>
      <w:r w:rsidRPr="003778F1">
        <w:rPr>
          <w:sz w:val="16"/>
        </w:rPr>
        <w:t xml:space="preserve"> </w:t>
      </w:r>
      <w:r w:rsidRPr="003778F1">
        <w:rPr>
          <w:rStyle w:val="StyleUnderline"/>
        </w:rPr>
        <w:t>scientists</w:t>
      </w:r>
      <w:r w:rsidRPr="003778F1">
        <w:rPr>
          <w:sz w:val="16"/>
        </w:rPr>
        <w:t xml:space="preserve"> </w:t>
      </w:r>
      <w:r w:rsidRPr="003778F1">
        <w:rPr>
          <w:rStyle w:val="StyleUnderline"/>
        </w:rPr>
        <w:t>have</w:t>
      </w:r>
      <w:r w:rsidRPr="003778F1">
        <w:rPr>
          <w:sz w:val="16"/>
        </w:rPr>
        <w:t xml:space="preserve"> so far </w:t>
      </w:r>
      <w:r w:rsidRPr="003778F1">
        <w:rPr>
          <w:rStyle w:val="StyleUnderline"/>
        </w:rPr>
        <w:t xml:space="preserve">managed to go </w:t>
      </w:r>
      <w:r w:rsidRPr="003778F1">
        <w:rPr>
          <w:sz w:val="16"/>
        </w:rPr>
        <w:t xml:space="preserve">down </w:t>
      </w:r>
      <w:r w:rsidRPr="003778F1">
        <w:rPr>
          <w:rStyle w:val="StyleUnderline"/>
        </w:rPr>
        <w:t>through</w:t>
      </w:r>
      <w:r w:rsidRPr="003778F1">
        <w:rPr>
          <w:sz w:val="16"/>
        </w:rPr>
        <w:t xml:space="preserve"> nearly 3,700 meters of </w:t>
      </w:r>
      <w:r w:rsidRPr="003778F1">
        <w:rPr>
          <w:rStyle w:val="StyleUnderline"/>
        </w:rPr>
        <w:t>ice, outpacing rival missions</w:t>
      </w:r>
      <w:r w:rsidRPr="003778F1">
        <w:rPr>
          <w:sz w:val="16"/>
        </w:rPr>
        <w:t xml:space="preserve">; currently, the depth of the drilling stands at 3,647 meters. Lake Vostok was discovered by Russian specialists, supported by their British counterparts, back in 1996. With a surface area reaching 15,000 square kilometers and a depth exceeding 1,200 meters, Lake Vostok is one of the biggest among 370 sub-glacial lakes in Antarctica. </w:t>
      </w:r>
      <w:r w:rsidRPr="003778F1">
        <w:rPr>
          <w:rStyle w:val="StyleUnderline"/>
        </w:rPr>
        <w:t>Its exploration remains one of the biggest goals for Russian and Western researches, hoping to prove the existence of any kind of life in a unique sub-glacial reservoir formed 20 million years ago.</w:t>
      </w:r>
    </w:p>
    <w:p w:rsidR="003778F1" w:rsidRPr="003778F1" w:rsidRDefault="003778F1" w:rsidP="003778F1">
      <w:pPr>
        <w:pStyle w:val="Heading3"/>
      </w:pPr>
      <w:r w:rsidRPr="003778F1">
        <w:t>Link—Antarctic Fishing</w:t>
      </w:r>
    </w:p>
    <w:p w:rsidR="003778F1" w:rsidRPr="003778F1" w:rsidRDefault="003778F1" w:rsidP="003778F1"/>
    <w:p w:rsidR="003778F1" w:rsidRPr="003778F1" w:rsidRDefault="003778F1" w:rsidP="003778F1">
      <w:pPr>
        <w:pStyle w:val="Heading4"/>
      </w:pPr>
      <w:r w:rsidRPr="003778F1">
        <w:t xml:space="preserve">Priorities on Antarctic Russian fishing now – they fear interruption </w:t>
      </w:r>
    </w:p>
    <w:p w:rsidR="003778F1" w:rsidRPr="003778F1" w:rsidRDefault="003778F1" w:rsidP="003778F1">
      <w:r w:rsidRPr="003778F1">
        <w:rPr>
          <w:rStyle w:val="Style13ptBold"/>
        </w:rPr>
        <w:t xml:space="preserve">Neslen, 13 </w:t>
      </w:r>
      <w:r w:rsidRPr="003778F1">
        <w:t>– reporter for EurActiv News and Reporting Website (Arthur, “Russian ‘fishing interests’ threaten bid for Antarctic conservation area”, EurActiv, July 16, http://www.euractiv.com/science-policymaking/vote-world-largest-protected-mar-news-529309)//VIVIENNE</w:t>
      </w:r>
    </w:p>
    <w:p w:rsidR="003778F1" w:rsidRPr="003778F1" w:rsidRDefault="003778F1" w:rsidP="003778F1">
      <w:pPr>
        <w:rPr>
          <w:sz w:val="16"/>
        </w:rPr>
      </w:pPr>
      <w:r w:rsidRPr="003778F1">
        <w:rPr>
          <w:rStyle w:val="StyleUnderline"/>
        </w:rPr>
        <w:t>The Ross Sea is one of the most intact – and fragile – marine ecosystems on Earth</w:t>
      </w:r>
      <w:r w:rsidRPr="003778F1">
        <w:rPr>
          <w:sz w:val="16"/>
        </w:rPr>
        <w:t>, which stretches for 2.6 million square kilometres. The nearest land is New Zealand and Australia. But hopes of a deal are fading, due to nominal objections raised by a blocking minority about the scientific basis for the ‘protected area’ designation. “</w:t>
      </w:r>
      <w:r w:rsidRPr="003778F1">
        <w:rPr>
          <w:rStyle w:val="StyleUnderline"/>
        </w:rPr>
        <w:t>Russia</w:t>
      </w:r>
      <w:r w:rsidRPr="003778F1">
        <w:rPr>
          <w:sz w:val="16"/>
        </w:rPr>
        <w:t xml:space="preserve"> and Ukraine </w:t>
      </w:r>
      <w:r w:rsidRPr="003778F1">
        <w:rPr>
          <w:rStyle w:val="StyleUnderline"/>
        </w:rPr>
        <w:t>have fishing interests and</w:t>
      </w:r>
      <w:r w:rsidRPr="003778F1">
        <w:rPr>
          <w:sz w:val="16"/>
        </w:rPr>
        <w:t xml:space="preserve"> </w:t>
      </w:r>
      <w:r w:rsidRPr="003778F1">
        <w:rPr>
          <w:rStyle w:val="StyleUnderline"/>
        </w:rPr>
        <w:t>are</w:t>
      </w:r>
      <w:r w:rsidRPr="003778F1">
        <w:rPr>
          <w:sz w:val="16"/>
        </w:rPr>
        <w:t xml:space="preserve"> a little bit </w:t>
      </w:r>
      <w:r w:rsidRPr="003778F1">
        <w:rPr>
          <w:rStyle w:val="StyleUnderline"/>
        </w:rPr>
        <w:t>afraid that these could be compromised</w:t>
      </w:r>
      <w:r w:rsidRPr="003778F1">
        <w:rPr>
          <w:sz w:val="16"/>
        </w:rPr>
        <w:t xml:space="preserve"> in some way,” said Walter Dubner, who heads the German team at the talks held by the Commission for the Conservation of Antarctic Marine Living Resources (CCAMLR). “</w:t>
      </w:r>
      <w:r w:rsidRPr="003778F1">
        <w:rPr>
          <w:rStyle w:val="StyleUnderline"/>
        </w:rPr>
        <w:t>It is all about fishing,”</w:t>
      </w:r>
      <w:r w:rsidRPr="003778F1">
        <w:rPr>
          <w:sz w:val="16"/>
        </w:rPr>
        <w:t xml:space="preserve"> Dubner added, speaking on 15 July. “</w:t>
      </w:r>
      <w:r w:rsidRPr="003778F1">
        <w:rPr>
          <w:rStyle w:val="StyleUnderline"/>
        </w:rPr>
        <w:t>That is their major concern.”</w:t>
      </w:r>
    </w:p>
    <w:p w:rsidR="0012763D" w:rsidRPr="003778F1" w:rsidRDefault="0012763D" w:rsidP="0012763D">
      <w:pPr>
        <w:pStyle w:val="Heading3"/>
      </w:pPr>
      <w:r w:rsidRPr="003778F1">
        <w:t>Link—Arctic</w:t>
      </w:r>
    </w:p>
    <w:p w:rsidR="0012763D" w:rsidRPr="003778F1" w:rsidRDefault="0012763D" w:rsidP="0012763D">
      <w:pPr>
        <w:keepNext/>
        <w:keepLines/>
        <w:spacing w:before="240"/>
        <w:outlineLvl w:val="3"/>
        <w:rPr>
          <w:rFonts w:eastAsia="MS Gothic" w:cs="Times New Roman"/>
          <w:b/>
          <w:bCs/>
          <w:iCs/>
          <w:sz w:val="24"/>
        </w:rPr>
      </w:pPr>
      <w:r w:rsidRPr="003778F1">
        <w:rPr>
          <w:rFonts w:eastAsia="MS Gothic" w:cs="Times New Roman"/>
          <w:b/>
          <w:bCs/>
          <w:iCs/>
          <w:sz w:val="24"/>
        </w:rPr>
        <w:t>Any US expansion into the Arctic risks Russian military retaliation</w:t>
      </w:r>
    </w:p>
    <w:p w:rsidR="0012763D" w:rsidRPr="003778F1" w:rsidRDefault="0012763D" w:rsidP="0012763D">
      <w:pPr>
        <w:rPr>
          <w:rFonts w:eastAsia="Cambria" w:cs="Times New Roman"/>
          <w:b/>
          <w:bCs/>
          <w:sz w:val="24"/>
        </w:rPr>
      </w:pPr>
      <w:r w:rsidRPr="003778F1">
        <w:rPr>
          <w:rFonts w:eastAsia="Cambria" w:cs="Times New Roman"/>
          <w:b/>
          <w:bCs/>
          <w:sz w:val="24"/>
        </w:rPr>
        <w:t>Atland, 3/25</w:t>
      </w:r>
    </w:p>
    <w:p w:rsidR="0012763D" w:rsidRPr="003778F1" w:rsidRDefault="0012763D" w:rsidP="0012763D">
      <w:pPr>
        <w:rPr>
          <w:rFonts w:eastAsia="Cambria" w:cs="Times New Roman"/>
        </w:rPr>
      </w:pPr>
      <w:r w:rsidRPr="003778F1">
        <w:rPr>
          <w:rFonts w:eastAsia="Cambria" w:cs="Times New Roman"/>
        </w:rPr>
        <w:t>Dr. Kristian Atland, PhD in political science from the University of Tromsø and a MA degree in Russian studies from the University of Oslo and Senior Research Fellow, Norwegian Defence Research Establishment (FFI); “Russian-Western Relations in the Arctic: Perceptions, Policies, and Prospects,” http://www.europeanleadershipnetwork.org/russian-western-relations-in-the-arctic-perceptions-policies-and-prospects_1280.html // MS</w:t>
      </w:r>
    </w:p>
    <w:p w:rsidR="0012763D" w:rsidRPr="003778F1" w:rsidRDefault="0012763D" w:rsidP="0012763D">
      <w:pPr>
        <w:rPr>
          <w:rFonts w:eastAsia="Cambria" w:cs="Times New Roman"/>
        </w:rPr>
      </w:pPr>
    </w:p>
    <w:p w:rsidR="0012763D" w:rsidRPr="003778F1" w:rsidRDefault="0012763D" w:rsidP="0012763D">
      <w:pPr>
        <w:rPr>
          <w:rFonts w:eastAsia="Cambria" w:cs="Times New Roman"/>
          <w:sz w:val="16"/>
        </w:rPr>
      </w:pPr>
      <w:r w:rsidRPr="003778F1">
        <w:rPr>
          <w:rFonts w:eastAsia="Cambria" w:cs="Times New Roman"/>
          <w:u w:val="single"/>
        </w:rPr>
        <w:t>Six years ago, Russia adopted an ambitious national strategy for the Arctic region</w:t>
      </w:r>
      <w:r w:rsidRPr="003778F1">
        <w:rPr>
          <w:rFonts w:eastAsia="Cambria" w:cs="Times New Roman"/>
          <w:sz w:val="16"/>
        </w:rPr>
        <w:t xml:space="preserve">. </w:t>
      </w:r>
      <w:r w:rsidRPr="003778F1">
        <w:rPr>
          <w:rFonts w:eastAsia="Cambria" w:cs="Times New Roman"/>
          <w:u w:val="single"/>
        </w:rPr>
        <w:t xml:space="preserve">The strategy was aimed at turning the region into a strategic resource base for the Russian Federation by 2020, and at </w:t>
      </w:r>
      <w:r w:rsidRPr="003778F1">
        <w:rPr>
          <w:rFonts w:eastAsia="Cambria" w:cs="Times New Roman"/>
          <w:b/>
          <w:iCs/>
          <w:u w:val="single"/>
          <w:bdr w:val="single" w:sz="8" w:space="0" w:color="auto"/>
        </w:rPr>
        <w:t>preserving the country’s role as a leading Arctic power</w:t>
      </w:r>
      <w:r w:rsidRPr="003778F1">
        <w:rPr>
          <w:rFonts w:eastAsia="Cambria" w:cs="Times New Roman"/>
          <w:sz w:val="16"/>
        </w:rPr>
        <w:t xml:space="preserve">. </w:t>
      </w:r>
      <w:r w:rsidRPr="003778F1">
        <w:rPr>
          <w:rFonts w:eastAsia="Cambria" w:cs="Times New Roman"/>
          <w:u w:val="single"/>
        </w:rPr>
        <w:t>The implementation of the strategy has been accompanied by a gradual increase in Russia’s military activity in the Arctic.</w:t>
      </w:r>
      <w:r w:rsidRPr="003778F1">
        <w:rPr>
          <w:rFonts w:eastAsia="Cambria" w:cs="Times New Roman"/>
          <w:sz w:val="16"/>
        </w:rPr>
        <w:t xml:space="preserve"> </w:t>
      </w:r>
      <w:r w:rsidRPr="003778F1">
        <w:rPr>
          <w:rFonts w:eastAsia="Cambria" w:cs="Times New Roman"/>
          <w:u w:val="single"/>
        </w:rPr>
        <w:t>Russia’s naval presence in the northern waters is higher today than</w:t>
      </w:r>
      <w:r w:rsidRPr="003778F1">
        <w:rPr>
          <w:rFonts w:eastAsia="Cambria" w:cs="Times New Roman"/>
          <w:sz w:val="16"/>
        </w:rPr>
        <w:t xml:space="preserve"> it was </w:t>
      </w:r>
      <w:r w:rsidRPr="003778F1">
        <w:rPr>
          <w:rFonts w:eastAsia="Cambria" w:cs="Times New Roman"/>
          <w:u w:val="single"/>
        </w:rPr>
        <w:t>in the 1990s</w:t>
      </w:r>
      <w:r w:rsidRPr="003778F1">
        <w:rPr>
          <w:rFonts w:eastAsia="Cambria" w:cs="Times New Roman"/>
          <w:sz w:val="16"/>
        </w:rPr>
        <w:t xml:space="preserve"> and early 2000s, </w:t>
      </w:r>
      <w:r w:rsidRPr="003778F1">
        <w:rPr>
          <w:rFonts w:eastAsia="Cambria" w:cs="Times New Roman"/>
          <w:u w:val="single"/>
        </w:rPr>
        <w:t>on the surface as well as under water</w:t>
      </w:r>
      <w:r w:rsidRPr="003778F1">
        <w:rPr>
          <w:rFonts w:eastAsia="Cambria" w:cs="Times New Roman"/>
          <w:sz w:val="16"/>
        </w:rPr>
        <w:t xml:space="preserve">, and Russia has since August 2007 conducted numerous long-range bomber flights in the international airspace over the Barents Sea, the Greenland Sea, and other parts of the Arctic. </w:t>
      </w:r>
      <w:r w:rsidRPr="003778F1">
        <w:rPr>
          <w:rFonts w:eastAsia="Cambria" w:cs="Times New Roman"/>
          <w:u w:val="single"/>
        </w:rPr>
        <w:t>In Russia, this activity is largely seen as a “response” to measures taken by the other Arctic coastal states</w:t>
      </w:r>
      <w:r w:rsidRPr="003778F1">
        <w:rPr>
          <w:rFonts w:eastAsia="Cambria" w:cs="Times New Roman"/>
          <w:sz w:val="16"/>
        </w:rPr>
        <w:t>, all four of which happen to be NATO members.</w:t>
      </w:r>
      <w:r w:rsidRPr="003778F1">
        <w:rPr>
          <w:rFonts w:eastAsia="Cambria" w:cs="Times New Roman"/>
          <w:sz w:val="12"/>
        </w:rPr>
        <w:t>¶</w:t>
      </w:r>
      <w:r w:rsidRPr="003778F1">
        <w:rPr>
          <w:rFonts w:eastAsia="Cambria" w:cs="Times New Roman"/>
          <w:sz w:val="16"/>
        </w:rPr>
        <w:t xml:space="preserve"> </w:t>
      </w:r>
      <w:proofErr w:type="gramStart"/>
      <w:r w:rsidRPr="003778F1">
        <w:rPr>
          <w:rFonts w:eastAsia="Cambria" w:cs="Times New Roman"/>
          <w:sz w:val="16"/>
        </w:rPr>
        <w:t>The</w:t>
      </w:r>
      <w:proofErr w:type="gramEnd"/>
      <w:r w:rsidRPr="003778F1">
        <w:rPr>
          <w:rFonts w:eastAsia="Cambria" w:cs="Times New Roman"/>
          <w:sz w:val="16"/>
        </w:rPr>
        <w:t xml:space="preserve"> four other Arctic </w:t>
      </w:r>
      <w:r w:rsidRPr="003778F1">
        <w:rPr>
          <w:rFonts w:eastAsia="Cambria" w:cs="Times New Roman"/>
          <w:u w:val="single"/>
        </w:rPr>
        <w:t>coastal states</w:t>
      </w:r>
      <w:r w:rsidRPr="003778F1">
        <w:rPr>
          <w:rFonts w:eastAsia="Cambria" w:cs="Times New Roman"/>
          <w:sz w:val="16"/>
        </w:rPr>
        <w:t xml:space="preserve"> – Canada, the United States, Denmark, and Norway – are following developments in the Russian Arctic with a heightened sense of awareness. Like Russia, the four </w:t>
      </w:r>
      <w:r w:rsidRPr="003778F1">
        <w:rPr>
          <w:rFonts w:eastAsia="Cambria" w:cs="Times New Roman"/>
          <w:u w:val="single"/>
        </w:rPr>
        <w:t>attach considerable importance to their economic and national security interests in the region</w:t>
      </w:r>
      <w:r w:rsidRPr="003778F1">
        <w:rPr>
          <w:rFonts w:eastAsia="Cambria" w:cs="Times New Roman"/>
          <w:sz w:val="16"/>
        </w:rPr>
        <w:t xml:space="preserve">, as reflected in their Arctic/Northern/High North strategies, adopted in 2006–2011. </w:t>
      </w:r>
      <w:r w:rsidRPr="003778F1">
        <w:rPr>
          <w:rFonts w:eastAsia="Cambria" w:cs="Times New Roman"/>
          <w:u w:val="single"/>
        </w:rPr>
        <w:t>Some are concerned that the growing industrial and commercial activity in the Arctic (ship traffic, petroleum activities, fisheries, cruise tourism etc.) may have adverse impacts on the environment, particularly in the event of a large oil spill.</w:t>
      </w:r>
      <w:r w:rsidRPr="003778F1">
        <w:rPr>
          <w:rFonts w:eastAsia="Cambria" w:cs="Times New Roman"/>
          <w:sz w:val="16"/>
        </w:rPr>
        <w:t xml:space="preserve"> </w:t>
      </w:r>
      <w:r w:rsidRPr="003778F1">
        <w:rPr>
          <w:rFonts w:eastAsia="Cambria" w:cs="Times New Roman"/>
          <w:u w:val="single"/>
        </w:rPr>
        <w:t>Others are concerned that disagreements over borders and jurisdiction may lead to a deterioration of interstate relationships in the region</w:t>
      </w:r>
      <w:r w:rsidRPr="003778F1">
        <w:rPr>
          <w:rFonts w:eastAsia="Cambria" w:cs="Times New Roman"/>
          <w:sz w:val="16"/>
        </w:rPr>
        <w:t xml:space="preserve">. </w:t>
      </w:r>
      <w:r w:rsidRPr="003778F1">
        <w:rPr>
          <w:rFonts w:eastAsia="Cambria" w:cs="Times New Roman"/>
          <w:u w:val="single"/>
        </w:rPr>
        <w:t>Still others are concerned that the renewed international interest in Arctic affairs, among Arctic as well as non-Arctic states, will lead to an incremental militarization of the region, and that this may eventually undermine the political and military stability that currently characterizes the circumpolar Arctic</w:t>
      </w:r>
      <w:r w:rsidRPr="003778F1">
        <w:rPr>
          <w:rFonts w:eastAsia="Cambria" w:cs="Times New Roman"/>
          <w:sz w:val="16"/>
        </w:rPr>
        <w:t>.</w:t>
      </w:r>
      <w:r w:rsidRPr="003778F1">
        <w:rPr>
          <w:rFonts w:eastAsia="Cambria" w:cs="Times New Roman"/>
          <w:sz w:val="12"/>
        </w:rPr>
        <w:t>¶</w:t>
      </w:r>
      <w:r w:rsidRPr="003778F1">
        <w:rPr>
          <w:rFonts w:eastAsia="Cambria" w:cs="Times New Roman"/>
          <w:sz w:val="16"/>
        </w:rPr>
        <w:t xml:space="preserve"> As of today, </w:t>
      </w:r>
      <w:r w:rsidRPr="003778F1">
        <w:rPr>
          <w:rFonts w:eastAsia="Cambria" w:cs="Times New Roman"/>
          <w:u w:val="single"/>
        </w:rPr>
        <w:t>Russia and the other Arctic coastal states do not seem to have a proper forum where they can discuss military security issues and concerns related to the Arctic</w:t>
      </w:r>
      <w:r w:rsidRPr="003778F1">
        <w:rPr>
          <w:rFonts w:eastAsia="Cambria" w:cs="Times New Roman"/>
          <w:sz w:val="16"/>
        </w:rPr>
        <w:t xml:space="preserve">. Russia is neither a NATO member nor part of the Western security community. The NATO-Russia Council has so far not been able to serve as an arena for NATO-Russia dialogue on Arctic security. The same goes for the Arctic Council, which is not seen by either party as a forum in which “hard” (military) security issues can or should be discussed. </w:t>
      </w:r>
      <w:r w:rsidRPr="003778F1">
        <w:rPr>
          <w:rFonts w:eastAsia="Cambria" w:cs="Times New Roman"/>
          <w:u w:val="single"/>
        </w:rPr>
        <w:t>Russian-Western relations in the Arctic are still marked by a largely lacking sense of trust and confidence</w:t>
      </w:r>
      <w:r w:rsidRPr="003778F1">
        <w:rPr>
          <w:rFonts w:eastAsia="Cambria" w:cs="Times New Roman"/>
          <w:sz w:val="16"/>
        </w:rPr>
        <w:t xml:space="preserve">. On top of that, </w:t>
      </w:r>
      <w:r w:rsidRPr="003778F1">
        <w:rPr>
          <w:rFonts w:eastAsia="Cambria" w:cs="Times New Roman"/>
          <w:u w:val="single"/>
        </w:rPr>
        <w:t>recent developments in Ukraine’s Crimea region are likely to have a negative impact on Russia’s relations with the EU and NATO</w:t>
      </w:r>
      <w:r w:rsidRPr="003778F1">
        <w:rPr>
          <w:rFonts w:eastAsia="Cambria" w:cs="Times New Roman"/>
          <w:sz w:val="16"/>
        </w:rPr>
        <w:t>, at least for some time.</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Russian policymakers and media have in recent years had a tendency to portray any foreign military activity in the Arctic as hostile and provocative, even when such activity takes place well outside the country’s territorial waters or airspace and does not infringe on recognized Russian rights.</w:t>
      </w:r>
      <w:r w:rsidRPr="003778F1">
        <w:rPr>
          <w:rFonts w:eastAsia="Cambria" w:cs="Times New Roman"/>
          <w:sz w:val="16"/>
        </w:rPr>
        <w:t xml:space="preserve"> The </w:t>
      </w:r>
      <w:r w:rsidRPr="003778F1">
        <w:rPr>
          <w:rFonts w:eastAsia="Cambria" w:cs="Times New Roman"/>
          <w:u w:val="single"/>
        </w:rPr>
        <w:t>Russians are concerned that foreign state or non-state actors may try to take control of natural resources and/or shipping lanes rightfully belonging to</w:t>
      </w:r>
      <w:r w:rsidRPr="003778F1">
        <w:rPr>
          <w:rFonts w:eastAsia="Cambria" w:cs="Times New Roman"/>
          <w:sz w:val="16"/>
        </w:rPr>
        <w:t xml:space="preserve"> the </w:t>
      </w:r>
      <w:r w:rsidRPr="003778F1">
        <w:rPr>
          <w:rFonts w:eastAsia="Cambria" w:cs="Times New Roman"/>
          <w:u w:val="single"/>
        </w:rPr>
        <w:t>Russia</w:t>
      </w:r>
      <w:r w:rsidRPr="003778F1">
        <w:rPr>
          <w:rFonts w:eastAsia="Cambria" w:cs="Times New Roman"/>
          <w:sz w:val="16"/>
        </w:rPr>
        <w:t>n Federation. According to a recent statement by Nikolai Patrushev, Secretary of the Russian Security Council, the United States, Norway, Denmark, and Canada are pursuing “a common and coordinated policy aimed at denying Russia access to the riches of the Arctic continental shelf”. In a somewhat similar manner, Canada’s Prime Minister, Stephen Harper, has stated on several occasions that his country faces “increasingly aggressive Russian actions”, necessitating adequate defensive measures.</w:t>
      </w:r>
      <w:r w:rsidRPr="003778F1">
        <w:rPr>
          <w:rFonts w:eastAsia="Cambria" w:cs="Times New Roman"/>
          <w:sz w:val="12"/>
        </w:rPr>
        <w:t>¶</w:t>
      </w:r>
      <w:r w:rsidRPr="003778F1">
        <w:rPr>
          <w:rFonts w:eastAsia="Cambria" w:cs="Times New Roman"/>
          <w:sz w:val="16"/>
        </w:rPr>
        <w:t xml:space="preserve"> </w:t>
      </w:r>
      <w:proofErr w:type="gramStart"/>
      <w:r w:rsidRPr="003778F1">
        <w:rPr>
          <w:rFonts w:eastAsia="Cambria" w:cs="Times New Roman"/>
          <w:sz w:val="16"/>
        </w:rPr>
        <w:t>Obviously</w:t>
      </w:r>
      <w:proofErr w:type="gramEnd"/>
      <w:r w:rsidRPr="003778F1">
        <w:rPr>
          <w:rFonts w:eastAsia="Cambria" w:cs="Times New Roman"/>
          <w:sz w:val="16"/>
        </w:rPr>
        <w:t xml:space="preserve">, statements such as the ones cited above are often intended for domestic audiences and should not necessarily be taken at face value. At the same time, there are many indications that the security concerns are genuine, and that </w:t>
      </w:r>
      <w:r w:rsidRPr="003778F1">
        <w:rPr>
          <w:rFonts w:eastAsia="Cambria" w:cs="Times New Roman"/>
          <w:u w:val="single"/>
        </w:rPr>
        <w:t>fear is a factor in Arctic politics also in 2014. Many Arctic states are concerned that their neighbors or outside actors may attempt to infringe on their rights and interests, including the access to natural resources or shipping lanes of considerable value to their national economies</w:t>
      </w:r>
      <w:r w:rsidRPr="003778F1">
        <w:rPr>
          <w:rFonts w:eastAsia="Cambria" w:cs="Times New Roman"/>
          <w:sz w:val="16"/>
        </w:rPr>
        <w:t xml:space="preserve">. </w:t>
      </w:r>
      <w:r w:rsidRPr="003778F1">
        <w:rPr>
          <w:rFonts w:eastAsia="Cambria" w:cs="Times New Roman"/>
          <w:u w:val="single"/>
        </w:rPr>
        <w:t>None of the states that surround the Arctic Ocean exclude the possibility of interstate disputes in the region, and none of them are willing to rely on anyone except themselves to protect their northern maritime borders, sovereignty, and sovereign rights</w:t>
      </w:r>
      <w:r w:rsidRPr="003778F1">
        <w:rPr>
          <w:rFonts w:eastAsia="Cambria" w:cs="Times New Roman"/>
          <w:sz w:val="16"/>
        </w:rPr>
        <w:t>.</w:t>
      </w:r>
      <w:r w:rsidRPr="003778F1">
        <w:rPr>
          <w:rFonts w:eastAsia="Cambria" w:cs="Times New Roman"/>
          <w:sz w:val="12"/>
        </w:rPr>
        <w:t>¶</w:t>
      </w:r>
      <w:r w:rsidRPr="003778F1">
        <w:rPr>
          <w:rFonts w:eastAsia="Cambria" w:cs="Times New Roman"/>
          <w:sz w:val="16"/>
        </w:rPr>
        <w:t xml:space="preserve"> For Russia as well as for other Arctic rim states, the stakes are undoubtedly high. It is estimated that some 30 per cent of the world’s undiscovered reserves of natural gas, and 13 per cent of the undiscovered reserves of oil, are located north of the Arctic Circle. Among the areas specified for future development are Russia’s Yamal Peninsula in northwestern Siberia and the continental shelf in the Barents and Kara Seas. In a more distant future, petroleum operations in areas further north and east may become a reality. </w:t>
      </w:r>
      <w:r w:rsidRPr="003778F1">
        <w:rPr>
          <w:rFonts w:eastAsia="Cambria" w:cs="Times New Roman"/>
          <w:u w:val="single"/>
        </w:rPr>
        <w:t>Russia will soon claim ownership to a shelf area of 1.2 million square kilometers</w:t>
      </w:r>
      <w:r w:rsidRPr="003778F1">
        <w:rPr>
          <w:rFonts w:eastAsia="Cambria" w:cs="Times New Roman"/>
          <w:sz w:val="16"/>
        </w:rPr>
        <w:t xml:space="preserve"> (460,000 square miles) </w:t>
      </w:r>
      <w:r w:rsidRPr="003778F1">
        <w:rPr>
          <w:rFonts w:eastAsia="Cambria" w:cs="Times New Roman"/>
          <w:u w:val="single"/>
        </w:rPr>
        <w:t>between the outer limits of the country’s current 200-nautical-mile economic zone and the North Pole</w:t>
      </w:r>
      <w:r w:rsidRPr="003778F1">
        <w:rPr>
          <w:rFonts w:eastAsia="Cambria" w:cs="Times New Roman"/>
          <w:sz w:val="16"/>
        </w:rPr>
        <w:t>. Efforts are also taken to facilitate an increase in ship traffic along the northern coast of the Eurasian continent. The annual number of passages along this northern waterway is still fairly modest (71 in 2013), but cargo volumes are growing year by year.</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The Arctic coastal states’ security concerns on the northern frontier are shaped not only by the region’s emerging role as an arena for economic and industrial activity, but also by the region’s place in the nuclear deterrence strategies of Russia and the U</w:t>
      </w:r>
      <w:r w:rsidRPr="003778F1">
        <w:rPr>
          <w:rFonts w:eastAsia="Cambria" w:cs="Times New Roman"/>
          <w:sz w:val="16"/>
        </w:rPr>
        <w:t xml:space="preserve">nited </w:t>
      </w:r>
      <w:r w:rsidRPr="003778F1">
        <w:rPr>
          <w:rFonts w:eastAsia="Cambria" w:cs="Times New Roman"/>
          <w:u w:val="single"/>
        </w:rPr>
        <w:t>S</w:t>
      </w:r>
      <w:r w:rsidRPr="003778F1">
        <w:rPr>
          <w:rFonts w:eastAsia="Cambria" w:cs="Times New Roman"/>
          <w:sz w:val="16"/>
        </w:rPr>
        <w:t xml:space="preserve">tates. During the Cold War, the Soviet Union and the United States developed long-range nuclear weapons that could be launched across the Arctic Ocean, either from locations on land, from the sea, or from the air. The number of deployed warheads has been reduced significantly since then, but all elements of the nuclear triads are still in operation and thus relevant to the security situation in the region. The </w:t>
      </w:r>
      <w:r w:rsidRPr="003778F1">
        <w:rPr>
          <w:rFonts w:eastAsia="Cambria" w:cs="Times New Roman"/>
          <w:u w:val="single"/>
        </w:rPr>
        <w:t>weapons have</w:t>
      </w:r>
      <w:r w:rsidRPr="003778F1">
        <w:rPr>
          <w:rFonts w:eastAsia="Cambria" w:cs="Times New Roman"/>
          <w:sz w:val="16"/>
        </w:rPr>
        <w:t xml:space="preserve"> also </w:t>
      </w:r>
      <w:r w:rsidRPr="003778F1">
        <w:rPr>
          <w:rFonts w:eastAsia="Cambria" w:cs="Times New Roman"/>
          <w:u w:val="single"/>
        </w:rPr>
        <w:t>become more sophisticated</w:t>
      </w:r>
      <w:r w:rsidRPr="003778F1">
        <w:rPr>
          <w:rFonts w:eastAsia="Cambria" w:cs="Times New Roman"/>
          <w:sz w:val="16"/>
        </w:rPr>
        <w:t xml:space="preserve">, most notably with the development of land- and sea-based anti-ballistic missile (ABM) systems, particularly after the collapse of the ABM Treaty regime in the early 2000s. </w:t>
      </w:r>
      <w:r w:rsidRPr="003778F1">
        <w:rPr>
          <w:rFonts w:eastAsia="Cambria" w:cs="Times New Roman"/>
          <w:u w:val="single"/>
        </w:rPr>
        <w:t>The latter development is likely to remain a source of contention between the U</w:t>
      </w:r>
      <w:r w:rsidRPr="003778F1">
        <w:rPr>
          <w:rFonts w:eastAsia="Cambria" w:cs="Times New Roman"/>
          <w:sz w:val="16"/>
        </w:rPr>
        <w:t xml:space="preserve">nited </w:t>
      </w:r>
      <w:r w:rsidRPr="003778F1">
        <w:rPr>
          <w:rFonts w:eastAsia="Cambria" w:cs="Times New Roman"/>
          <w:u w:val="single"/>
        </w:rPr>
        <w:t>S</w:t>
      </w:r>
      <w:r w:rsidRPr="003778F1">
        <w:rPr>
          <w:rFonts w:eastAsia="Cambria" w:cs="Times New Roman"/>
          <w:sz w:val="16"/>
        </w:rPr>
        <w:t xml:space="preserve">tates </w:t>
      </w:r>
      <w:r w:rsidRPr="003778F1">
        <w:rPr>
          <w:rFonts w:eastAsia="Cambria" w:cs="Times New Roman"/>
          <w:u w:val="single"/>
        </w:rPr>
        <w:t>and Russia, which sees sea-based ABM systems as a potential threat to its nuclear deterrent in the Arctic</w:t>
      </w:r>
      <w:r w:rsidRPr="003778F1">
        <w:rPr>
          <w:rFonts w:eastAsia="Cambria" w:cs="Times New Roman"/>
          <w:sz w:val="16"/>
        </w:rPr>
        <w:t xml:space="preserve">. </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 xml:space="preserve">When developing strategies to cope with </w:t>
      </w:r>
      <w:r w:rsidRPr="003778F1">
        <w:rPr>
          <w:rFonts w:eastAsia="Cambria" w:cs="Times New Roman"/>
          <w:b/>
          <w:iCs/>
          <w:u w:val="single"/>
          <w:bdr w:val="single" w:sz="8" w:space="0" w:color="auto"/>
        </w:rPr>
        <w:t>future threats</w:t>
      </w:r>
      <w:r w:rsidRPr="003778F1">
        <w:rPr>
          <w:rFonts w:eastAsia="Cambria" w:cs="Times New Roman"/>
          <w:u w:val="single"/>
        </w:rPr>
        <w:t xml:space="preserve"> that might arise, security analysts have a tendency to “</w:t>
      </w:r>
      <w:r w:rsidRPr="003778F1">
        <w:rPr>
          <w:rFonts w:eastAsia="Cambria" w:cs="Times New Roman"/>
          <w:b/>
          <w:iCs/>
          <w:u w:val="single"/>
          <w:bdr w:val="single" w:sz="8" w:space="0" w:color="auto"/>
        </w:rPr>
        <w:t>assume the worst</w:t>
      </w:r>
      <w:r w:rsidRPr="003778F1">
        <w:rPr>
          <w:rFonts w:eastAsia="Cambria" w:cs="Times New Roman"/>
          <w:u w:val="single"/>
        </w:rPr>
        <w:t>”</w:t>
      </w:r>
      <w:r w:rsidRPr="003778F1">
        <w:rPr>
          <w:rFonts w:eastAsia="Cambria" w:cs="Times New Roman"/>
          <w:sz w:val="16"/>
        </w:rPr>
        <w:t xml:space="preserve">, that is, </w:t>
      </w:r>
      <w:r w:rsidRPr="003778F1">
        <w:rPr>
          <w:rFonts w:eastAsia="Cambria" w:cs="Times New Roman"/>
          <w:u w:val="single"/>
        </w:rPr>
        <w:t>scenarios that do not necessarily reflect the current state of affairs.</w:t>
      </w:r>
      <w:r w:rsidRPr="003778F1">
        <w:rPr>
          <w:rFonts w:eastAsia="Cambria" w:cs="Times New Roman"/>
          <w:sz w:val="16"/>
        </w:rPr>
        <w:t xml:space="preserve"> </w:t>
      </w:r>
      <w:r w:rsidRPr="003778F1">
        <w:rPr>
          <w:rFonts w:eastAsia="Cambria" w:cs="Times New Roman"/>
          <w:u w:val="single"/>
        </w:rPr>
        <w:t>Not knowing the (future) intentions of their neighbors or outside actors, they are afraid to risk shortfalls in military capability, and may therefore chose to “play it safe”. Based on their own interpretation of other actors’ intentions and military potential, they may advocate measures to strengthen domestic military capabilities</w:t>
      </w:r>
      <w:r w:rsidRPr="003778F1">
        <w:rPr>
          <w:rFonts w:eastAsia="Cambria" w:cs="Times New Roman"/>
          <w:sz w:val="16"/>
        </w:rPr>
        <w:t xml:space="preserve">. Once implemented, </w:t>
      </w:r>
      <w:r w:rsidRPr="003778F1">
        <w:rPr>
          <w:rFonts w:eastAsia="Cambria" w:cs="Times New Roman"/>
          <w:u w:val="single"/>
        </w:rPr>
        <w:t>these measures may be perceived by other states as potentially threatening, and lead to military or other counter-measures</w:t>
      </w:r>
      <w:r w:rsidRPr="003778F1">
        <w:rPr>
          <w:rFonts w:eastAsia="Cambria" w:cs="Times New Roman"/>
          <w:sz w:val="16"/>
        </w:rPr>
        <w:t>. In the International Relations literature, this phenomenon is often referred to as “the security dilemma”.</w:t>
      </w:r>
    </w:p>
    <w:p w:rsidR="0012763D" w:rsidRPr="003778F1" w:rsidRDefault="0012763D" w:rsidP="0012763D">
      <w:pPr>
        <w:keepNext/>
        <w:keepLines/>
        <w:spacing w:before="240"/>
        <w:outlineLvl w:val="3"/>
        <w:rPr>
          <w:rFonts w:eastAsia="MS Gothic" w:cs="Times New Roman"/>
          <w:b/>
          <w:iCs/>
          <w:sz w:val="24"/>
        </w:rPr>
      </w:pPr>
      <w:r w:rsidRPr="003778F1">
        <w:rPr>
          <w:rFonts w:eastAsia="MS Gothic" w:cs="Times New Roman"/>
          <w:b/>
          <w:iCs/>
          <w:sz w:val="24"/>
        </w:rPr>
        <w:t>Russia considers the Arctic to be in its sphere of influence --- Western encroachment causes war</w:t>
      </w:r>
    </w:p>
    <w:p w:rsidR="0012763D" w:rsidRPr="003778F1" w:rsidRDefault="0012763D" w:rsidP="0012763D">
      <w:pPr>
        <w:rPr>
          <w:rFonts w:eastAsia="Cambria" w:cs="Times New Roman"/>
          <w:b/>
          <w:bCs/>
          <w:sz w:val="24"/>
        </w:rPr>
      </w:pPr>
      <w:r w:rsidRPr="003778F1">
        <w:rPr>
          <w:rFonts w:eastAsia="Cambria" w:cs="Times New Roman"/>
          <w:b/>
          <w:bCs/>
          <w:sz w:val="24"/>
        </w:rPr>
        <w:t>Yuferov, 13</w:t>
      </w:r>
    </w:p>
    <w:p w:rsidR="0012763D" w:rsidRPr="003778F1" w:rsidRDefault="0012763D" w:rsidP="0012763D">
      <w:pPr>
        <w:rPr>
          <w:rFonts w:eastAsia="Cambria" w:cs="Times New Roman"/>
        </w:rPr>
      </w:pPr>
      <w:r w:rsidRPr="003778F1">
        <w:rPr>
          <w:rFonts w:eastAsia="Cambria" w:cs="Times New Roman"/>
        </w:rPr>
        <w:t>Ivan Yuferov, currently pursuing a Master's degree in Regional Studies from Moscow State Institute of International Relations, graduate of MGIMO University's School of Political Science, receiving a diploma with honors; “Is a real cold war possible in the Arctic?”, 11/28/2013, http://www.russia-direct.org/content/real-cold-war-possible-arctic // MS</w:t>
      </w:r>
    </w:p>
    <w:p w:rsidR="0012763D" w:rsidRPr="003778F1" w:rsidRDefault="0012763D" w:rsidP="0012763D">
      <w:pPr>
        <w:rPr>
          <w:rFonts w:eastAsia="Cambria" w:cs="Times New Roman"/>
        </w:rPr>
      </w:pPr>
    </w:p>
    <w:p w:rsidR="0012763D" w:rsidRPr="003778F1" w:rsidRDefault="0012763D" w:rsidP="0012763D">
      <w:pPr>
        <w:rPr>
          <w:rFonts w:eastAsia="Cambria" w:cs="Times New Roman"/>
          <w:u w:val="single"/>
        </w:rPr>
      </w:pPr>
      <w:r w:rsidRPr="003778F1">
        <w:rPr>
          <w:rFonts w:eastAsia="Cambria" w:cs="Times New Roman"/>
          <w:sz w:val="16"/>
        </w:rPr>
        <w:t xml:space="preserve">After a period of substantial demilitarization in the Arctic after the Cold War, </w:t>
      </w:r>
      <w:r w:rsidRPr="003778F1">
        <w:rPr>
          <w:rFonts w:eastAsia="Cambria" w:cs="Times New Roman"/>
          <w:u w:val="single"/>
        </w:rPr>
        <w:t>we are</w:t>
      </w:r>
      <w:r w:rsidRPr="003778F1">
        <w:rPr>
          <w:rFonts w:eastAsia="Cambria" w:cs="Times New Roman"/>
          <w:sz w:val="16"/>
        </w:rPr>
        <w:t xml:space="preserve"> now </w:t>
      </w:r>
      <w:r w:rsidRPr="003778F1">
        <w:rPr>
          <w:rFonts w:eastAsia="Cambria" w:cs="Times New Roman"/>
          <w:u w:val="single"/>
        </w:rPr>
        <w:t>witnessing a growing recognition of the new strategic significance of a region where security, economics, politics and ecology interact.</w:t>
      </w:r>
      <w:r w:rsidRPr="003778F1">
        <w:rPr>
          <w:rFonts w:eastAsia="Cambria" w:cs="Times New Roman"/>
          <w:sz w:val="16"/>
        </w:rPr>
        <w:t xml:space="preserve"> </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 xml:space="preserve">First </w:t>
      </w:r>
      <w:r w:rsidRPr="003778F1">
        <w:rPr>
          <w:rFonts w:eastAsia="Cambria" w:cs="Times New Roman"/>
          <w:sz w:val="16"/>
        </w:rPr>
        <w:t xml:space="preserve">of all, according to the U.S. Geological Survey, </w:t>
      </w:r>
      <w:r w:rsidRPr="003778F1">
        <w:rPr>
          <w:rFonts w:eastAsia="Cambria" w:cs="Times New Roman"/>
          <w:u w:val="single"/>
        </w:rPr>
        <w:t>the Arctic is a potential key petroleum-bearing region holding one-quarter of the world’s remaining undiscovered oil and gas deposits, in particular, as much as 90 billion barrels of oil and 1.670 trillion cubic feet of natural gas. Secondly, new sea lanes will be created by the great melt of Arctic ice, meaning the Arctic Ocean will soon be free of ice for most of the year. Thirdly, the region is militarily significant, as the Arctic Ocean and its shores remain a highly militarized zone of confrontation.</w:t>
      </w:r>
      <w:r w:rsidRPr="003778F1">
        <w:rPr>
          <w:rFonts w:eastAsia="Cambria" w:cs="Times New Roman"/>
          <w:sz w:val="12"/>
        </w:rPr>
        <w:t>¶</w:t>
      </w:r>
      <w:r w:rsidRPr="003778F1">
        <w:rPr>
          <w:rFonts w:eastAsia="Cambria" w:cs="Times New Roman"/>
          <w:sz w:val="12"/>
          <w:u w:val="single"/>
        </w:rPr>
        <w:t xml:space="preserve"> </w:t>
      </w:r>
      <w:r w:rsidRPr="003778F1">
        <w:rPr>
          <w:rFonts w:eastAsia="Cambria" w:cs="Times New Roman"/>
          <w:sz w:val="16"/>
        </w:rPr>
        <w:t xml:space="preserve">However, </w:t>
      </w:r>
      <w:r w:rsidRPr="003778F1">
        <w:rPr>
          <w:rFonts w:eastAsia="Cambria" w:cs="Times New Roman"/>
          <w:u w:val="single"/>
        </w:rPr>
        <w:t>the legal status of much of the Arctic is unclear, and all</w:t>
      </w:r>
      <w:r w:rsidRPr="003778F1">
        <w:rPr>
          <w:rFonts w:eastAsia="Cambria" w:cs="Times New Roman"/>
          <w:sz w:val="16"/>
        </w:rPr>
        <w:t xml:space="preserve"> five Arctic </w:t>
      </w:r>
      <w:r w:rsidRPr="003778F1">
        <w:rPr>
          <w:rFonts w:eastAsia="Cambria" w:cs="Times New Roman"/>
          <w:u w:val="single"/>
        </w:rPr>
        <w:t>powers</w:t>
      </w:r>
      <w:r w:rsidRPr="003778F1">
        <w:rPr>
          <w:rFonts w:eastAsia="Cambria" w:cs="Times New Roman"/>
          <w:sz w:val="16"/>
        </w:rPr>
        <w:t xml:space="preserve"> (Russia, the USA, Canada, Norway and Denmark) </w:t>
      </w:r>
      <w:r w:rsidRPr="003778F1">
        <w:rPr>
          <w:rFonts w:eastAsia="Cambria" w:cs="Times New Roman"/>
          <w:u w:val="single"/>
        </w:rPr>
        <w:t>have different territorial claims. It seems important to focus on the Arctic policy of the USA and Russia, as relations between these two countries will have a profound impact on the future of the Arctic.</w:t>
      </w:r>
      <w:r w:rsidRPr="003778F1">
        <w:rPr>
          <w:rFonts w:eastAsia="Cambria" w:cs="Times New Roman"/>
          <w:sz w:val="12"/>
        </w:rPr>
        <w:t>¶</w:t>
      </w:r>
      <w:r w:rsidRPr="003778F1">
        <w:rPr>
          <w:rFonts w:eastAsia="Cambria" w:cs="Times New Roman"/>
          <w:sz w:val="12"/>
          <w:u w:val="single"/>
        </w:rPr>
        <w:t xml:space="preserve"> </w:t>
      </w:r>
      <w:r w:rsidRPr="003778F1">
        <w:rPr>
          <w:rFonts w:eastAsia="Cambria" w:cs="Times New Roman"/>
          <w:u w:val="single"/>
        </w:rPr>
        <w:t>According to Russia’s strategy in the Arctic, “</w:t>
      </w:r>
      <w:r w:rsidRPr="003778F1">
        <w:rPr>
          <w:rFonts w:eastAsia="Cambria" w:cs="Times New Roman"/>
          <w:b/>
          <w:u w:val="single"/>
        </w:rPr>
        <w:t>in a competition for resources, it cannot be ruled out that military force could be used for resolving emerging problems</w:t>
      </w:r>
      <w:r w:rsidRPr="003778F1">
        <w:rPr>
          <w:rFonts w:eastAsia="Cambria" w:cs="Times New Roman"/>
          <w:u w:val="single"/>
        </w:rPr>
        <w:t>,”</w:t>
      </w:r>
      <w:r w:rsidRPr="003778F1">
        <w:rPr>
          <w:rFonts w:eastAsia="Cambria" w:cs="Times New Roman"/>
          <w:sz w:val="16"/>
        </w:rPr>
        <w:t xml:space="preserve"> </w:t>
      </w:r>
      <w:r w:rsidRPr="003778F1">
        <w:rPr>
          <w:rFonts w:eastAsia="Cambria" w:cs="Times New Roman"/>
          <w:u w:val="single"/>
        </w:rPr>
        <w:t>with the Arctic shelf being regarded as a potential battleground</w:t>
      </w:r>
      <w:r w:rsidRPr="003778F1">
        <w:rPr>
          <w:rFonts w:eastAsia="Cambria" w:cs="Times New Roman"/>
          <w:sz w:val="16"/>
        </w:rPr>
        <w:t xml:space="preserve">. By undertaking flag-planting expeditions and building up its military forces, </w:t>
      </w:r>
      <w:r w:rsidRPr="003778F1">
        <w:rPr>
          <w:rFonts w:eastAsia="Cambria" w:cs="Times New Roman"/>
          <w:b/>
          <w:iCs/>
          <w:u w:val="single"/>
          <w:bdr w:val="single" w:sz="8" w:space="0" w:color="auto"/>
        </w:rPr>
        <w:t>Russia is making the point that large parts of the Arctic lie within Russia’s natural sphere of influence</w:t>
      </w:r>
      <w:r w:rsidRPr="003778F1">
        <w:rPr>
          <w:rFonts w:eastAsia="Cambria" w:cs="Times New Roman"/>
          <w:sz w:val="16"/>
        </w:rPr>
        <w:t>.</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 xml:space="preserve">Moscow sends signals to </w:t>
      </w:r>
      <w:r w:rsidRPr="003778F1">
        <w:rPr>
          <w:rFonts w:eastAsia="Cambria" w:cs="Times New Roman"/>
          <w:sz w:val="16"/>
        </w:rPr>
        <w:t xml:space="preserve">other powers, most obviously </w:t>
      </w:r>
      <w:r w:rsidRPr="003778F1">
        <w:rPr>
          <w:rFonts w:eastAsia="Cambria" w:cs="Times New Roman"/>
          <w:u w:val="single"/>
        </w:rPr>
        <w:t>the U.S., to respect Russian natural interests there.</w:t>
      </w:r>
      <w:r w:rsidRPr="003778F1">
        <w:rPr>
          <w:rFonts w:eastAsia="Cambria" w:cs="Times New Roman"/>
          <w:sz w:val="16"/>
        </w:rPr>
        <w:t xml:space="preserve"> </w:t>
      </w:r>
      <w:r w:rsidRPr="003778F1">
        <w:rPr>
          <w:rFonts w:eastAsia="Cambria" w:cs="Times New Roman"/>
          <w:u w:val="single"/>
        </w:rPr>
        <w:t>Washington</w:t>
      </w:r>
      <w:r w:rsidRPr="003778F1">
        <w:rPr>
          <w:rFonts w:eastAsia="Cambria" w:cs="Times New Roman"/>
          <w:sz w:val="16"/>
        </w:rPr>
        <w:t xml:space="preserve">, as well as Moscow, </w:t>
      </w:r>
      <w:r w:rsidRPr="003778F1">
        <w:rPr>
          <w:rFonts w:eastAsia="Cambria" w:cs="Times New Roman"/>
          <w:u w:val="single"/>
        </w:rPr>
        <w:t>has vital assets in the region</w:t>
      </w:r>
      <w:r w:rsidRPr="003778F1">
        <w:rPr>
          <w:rFonts w:eastAsia="Cambria" w:cs="Times New Roman"/>
          <w:sz w:val="16"/>
        </w:rPr>
        <w:t>, including Prudhoe Bay and other oil and gas fields of the Alaskan coast. However, the U.S. Senate has not ratified the UN Convention on the Law of the Sea, UNCLOS, the basic international treaty on maritime rights, and some American experts call for internationalization of the region.</w:t>
      </w:r>
      <w:r w:rsidRPr="003778F1">
        <w:rPr>
          <w:rFonts w:eastAsia="Cambria" w:cs="Times New Roman"/>
          <w:sz w:val="12"/>
        </w:rPr>
        <w:t>¶</w:t>
      </w:r>
      <w:r w:rsidRPr="003778F1">
        <w:rPr>
          <w:rFonts w:eastAsia="Cambria" w:cs="Times New Roman"/>
          <w:sz w:val="16"/>
        </w:rPr>
        <w:t xml:space="preserve"> In order to analyze future of the Arctic we should answer two questions Will </w:t>
      </w:r>
      <w:r w:rsidRPr="003778F1">
        <w:rPr>
          <w:rFonts w:eastAsia="Cambria" w:cs="Times New Roman"/>
          <w:u w:val="single"/>
        </w:rPr>
        <w:t>the Arctic be a zone of cooperation or competition</w:t>
      </w:r>
      <w:r w:rsidRPr="003778F1">
        <w:rPr>
          <w:rFonts w:eastAsia="Cambria" w:cs="Times New Roman"/>
          <w:sz w:val="16"/>
        </w:rPr>
        <w:t xml:space="preserve"> (x-axis)? Will the USA and Russia conduct militarization or demilitarization policies (y-axis)? This can be represented graphically, as shown here:</w:t>
      </w:r>
      <w:r w:rsidRPr="003778F1">
        <w:rPr>
          <w:rFonts w:eastAsia="Cambria" w:cs="Times New Roman"/>
          <w:sz w:val="12"/>
        </w:rPr>
        <w:t>¶</w:t>
      </w:r>
      <w:r w:rsidRPr="003778F1">
        <w:rPr>
          <w:rFonts w:eastAsia="Cambria" w:cs="Times New Roman"/>
          <w:sz w:val="16"/>
        </w:rPr>
        <w:t xml:space="preserve"> Infographic by Natalia Mikhaylenko </w:t>
      </w:r>
      <w:r w:rsidRPr="003778F1">
        <w:rPr>
          <w:rFonts w:eastAsia="Cambria" w:cs="Times New Roman"/>
          <w:sz w:val="12"/>
        </w:rPr>
        <w:t>¶</w:t>
      </w:r>
      <w:r w:rsidRPr="003778F1">
        <w:rPr>
          <w:rFonts w:eastAsia="Cambria" w:cs="Times New Roman"/>
          <w:sz w:val="16"/>
        </w:rPr>
        <w:t xml:space="preserve"> Infographic by Natalia Mikhaylenko </w:t>
      </w:r>
      <w:r w:rsidRPr="003778F1">
        <w:rPr>
          <w:rFonts w:eastAsia="Cambria" w:cs="Times New Roman"/>
          <w:sz w:val="12"/>
        </w:rPr>
        <w:t>¶</w:t>
      </w:r>
      <w:r w:rsidRPr="003778F1">
        <w:rPr>
          <w:rFonts w:eastAsia="Cambria" w:cs="Times New Roman"/>
          <w:sz w:val="16"/>
        </w:rPr>
        <w:t xml:space="preserve"> With Future 4 being a unrealistic scenario, as </w:t>
      </w:r>
      <w:r w:rsidRPr="003778F1">
        <w:rPr>
          <w:rFonts w:eastAsia="Cambria" w:cs="Times New Roman"/>
          <w:u w:val="single"/>
        </w:rPr>
        <w:t>no state is likely to conduct a policy of demilitarization during confrontation in the region,</w:t>
      </w:r>
      <w:r w:rsidRPr="003778F1">
        <w:rPr>
          <w:rFonts w:eastAsia="Cambria" w:cs="Times New Roman"/>
          <w:sz w:val="16"/>
        </w:rPr>
        <w:t xml:space="preserve"> it is possible to elaborate on three possible scenarios for the Arctic.</w:t>
      </w:r>
      <w:r w:rsidRPr="003778F1">
        <w:rPr>
          <w:rFonts w:eastAsia="Cambria" w:cs="Times New Roman"/>
          <w:sz w:val="12"/>
        </w:rPr>
        <w:t>¶</w:t>
      </w:r>
      <w:r w:rsidRPr="003778F1">
        <w:rPr>
          <w:rFonts w:eastAsia="Cambria" w:cs="Times New Roman"/>
          <w:sz w:val="16"/>
        </w:rPr>
        <w:t xml:space="preserve"> 1) Militarization-competition (Future 1)</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Military conflict can be provoked because of significant economic and strategic stakes in an area where boundaries of maritime jurisdiction remain to be settled. Diplomatic gridlock may lead the region to erupt in an armed mad dash for its resources</w:t>
      </w:r>
      <w:r w:rsidRPr="003778F1">
        <w:rPr>
          <w:rFonts w:eastAsia="Cambria" w:cs="Times New Roman"/>
          <w:sz w:val="16"/>
        </w:rPr>
        <w:t xml:space="preserve">. </w:t>
      </w:r>
      <w:r w:rsidRPr="003778F1">
        <w:rPr>
          <w:rFonts w:eastAsia="Cambria" w:cs="Times New Roman"/>
          <w:u w:val="single"/>
        </w:rPr>
        <w:t>There are a number of driving factors of this scenario: growing military activity, inflammatory rhetoric, and closer security coordination among the Western powers</w:t>
      </w:r>
      <w:r w:rsidRPr="003778F1">
        <w:rPr>
          <w:rFonts w:eastAsia="Cambria" w:cs="Times New Roman"/>
          <w:sz w:val="16"/>
        </w:rPr>
        <w:t xml:space="preserve">. Moreover, the </w:t>
      </w:r>
      <w:r w:rsidRPr="003778F1">
        <w:rPr>
          <w:rFonts w:eastAsia="Cambria" w:cs="Times New Roman"/>
          <w:u w:val="single"/>
        </w:rPr>
        <w:t>Arctic countries are likely to grab territory unilaterally and exert sovereign control over sea lanes by arming icebreakers and military troops to guard their claims</w:t>
      </w:r>
      <w:r w:rsidRPr="003778F1">
        <w:rPr>
          <w:rFonts w:eastAsia="Cambria" w:cs="Times New Roman"/>
          <w:sz w:val="16"/>
        </w:rPr>
        <w:t xml:space="preserve">. </w:t>
      </w:r>
      <w:r w:rsidRPr="003778F1">
        <w:rPr>
          <w:rFonts w:eastAsia="Cambria" w:cs="Times New Roman"/>
          <w:b/>
          <w:iCs/>
          <w:u w:val="single"/>
          <w:bdr w:val="single" w:sz="8" w:space="0" w:color="auto"/>
        </w:rPr>
        <w:t>This scenario of a real cold war is substantiated by some recent facts.</w:t>
      </w:r>
      <w:r w:rsidRPr="003778F1">
        <w:rPr>
          <w:rFonts w:eastAsia="Cambria" w:cs="Times New Roman"/>
          <w:sz w:val="16"/>
        </w:rPr>
        <w:t xml:space="preserve"> </w:t>
      </w:r>
      <w:r w:rsidRPr="003778F1">
        <w:rPr>
          <w:rFonts w:eastAsia="Cambria" w:cs="Times New Roman"/>
          <w:u w:val="single"/>
        </w:rPr>
        <w:t>The Russians recently ordered strategic bomber flights over the Arctic Ocean for the first time since the Cold War. Moreover, Russian armed forces have regularly tested air and sea defenses of NATO in the region. Finally, the NATO alliance often organizes military exercises with warships and strategic bombers, supported by tankers, reconnaissance aircraft and escort fighters.</w:t>
      </w:r>
    </w:p>
    <w:p w:rsidR="0012763D" w:rsidRPr="003778F1" w:rsidRDefault="0012763D" w:rsidP="0012763D">
      <w:pPr>
        <w:keepNext/>
        <w:keepLines/>
        <w:spacing w:before="240"/>
        <w:outlineLvl w:val="3"/>
        <w:rPr>
          <w:rFonts w:eastAsia="MS Gothic" w:cs="Times New Roman"/>
          <w:b/>
          <w:iCs/>
          <w:sz w:val="24"/>
        </w:rPr>
      </w:pPr>
      <w:r w:rsidRPr="003778F1">
        <w:rPr>
          <w:rFonts w:eastAsia="MS Gothic" w:cs="Times New Roman"/>
          <w:b/>
          <w:iCs/>
          <w:sz w:val="24"/>
        </w:rPr>
        <w:t>Russia increasing its economic and military hold on the Arctic now --- American expansion risks military backlash</w:t>
      </w:r>
    </w:p>
    <w:p w:rsidR="0012763D" w:rsidRPr="003778F1" w:rsidRDefault="0012763D" w:rsidP="0012763D">
      <w:pPr>
        <w:rPr>
          <w:rFonts w:eastAsia="Cambria" w:cs="Times New Roman"/>
          <w:b/>
          <w:bCs/>
          <w:sz w:val="24"/>
        </w:rPr>
      </w:pPr>
      <w:r w:rsidRPr="003778F1">
        <w:rPr>
          <w:rFonts w:eastAsia="Cambria" w:cs="Times New Roman"/>
          <w:b/>
          <w:bCs/>
          <w:sz w:val="24"/>
        </w:rPr>
        <w:t>Piskunova, 10</w:t>
      </w:r>
    </w:p>
    <w:p w:rsidR="0012763D" w:rsidRPr="003778F1" w:rsidRDefault="0012763D" w:rsidP="0012763D">
      <w:pPr>
        <w:rPr>
          <w:rFonts w:eastAsia="Cambria" w:cs="Times New Roman"/>
        </w:rPr>
      </w:pPr>
      <w:r w:rsidRPr="003778F1">
        <w:rPr>
          <w:rFonts w:eastAsia="Cambria" w:cs="Times New Roman"/>
        </w:rPr>
        <w:t>Ekaterina Piskunova, “Russia in the Arctic: What's Lurking behind the Flag?</w:t>
      </w:r>
      <w:proofErr w:type="gramStart"/>
      <w:r w:rsidRPr="003778F1">
        <w:rPr>
          <w:rFonts w:eastAsia="Cambria" w:cs="Times New Roman"/>
        </w:rPr>
        <w:t>”,</w:t>
      </w:r>
      <w:proofErr w:type="gramEnd"/>
      <w:r w:rsidRPr="003778F1">
        <w:rPr>
          <w:rFonts w:eastAsia="Cambria" w:cs="Times New Roman"/>
        </w:rPr>
        <w:t xml:space="preserve"> International Journal: Canada's Journal of Global Policy Analysis 65:851, 12/1/2010 http://www.questia.com/library/journal/1P3-2247554701/russia-in-the-arctic-what-s-lurking-behind-the-flag // MS</w:t>
      </w:r>
    </w:p>
    <w:p w:rsidR="0012763D" w:rsidRPr="003778F1" w:rsidRDefault="0012763D" w:rsidP="0012763D">
      <w:pPr>
        <w:rPr>
          <w:rFonts w:eastAsia="Cambria" w:cs="Times New Roman"/>
        </w:rPr>
      </w:pPr>
    </w:p>
    <w:p w:rsidR="0012763D" w:rsidRPr="003778F1" w:rsidRDefault="0012763D" w:rsidP="0012763D">
      <w:pPr>
        <w:rPr>
          <w:rFonts w:eastAsia="Cambria" w:cs="Times New Roman"/>
          <w:sz w:val="16"/>
        </w:rPr>
      </w:pPr>
      <w:r w:rsidRPr="003778F1">
        <w:rPr>
          <w:rFonts w:eastAsia="Cambria" w:cs="Times New Roman"/>
          <w:sz w:val="16"/>
        </w:rPr>
        <w:t xml:space="preserve">There are </w:t>
      </w:r>
      <w:r w:rsidRPr="003778F1">
        <w:rPr>
          <w:rFonts w:eastAsia="Cambria" w:cs="Times New Roman"/>
          <w:u w:val="single"/>
        </w:rPr>
        <w:t>a number of elements of Russian Arctic foreign policy</w:t>
      </w:r>
      <w:r w:rsidRPr="003778F1">
        <w:rPr>
          <w:rFonts w:eastAsia="Cambria" w:cs="Times New Roman"/>
          <w:sz w:val="16"/>
        </w:rPr>
        <w:t xml:space="preserve"> that </w:t>
      </w:r>
      <w:r w:rsidRPr="003778F1">
        <w:rPr>
          <w:rFonts w:eastAsia="Cambria" w:cs="Times New Roman"/>
          <w:u w:val="single"/>
        </w:rPr>
        <w:t>have raised concerns among many experts: a highly publicized scientific expedition planted the Russian flag in Arctic waters near the north pole as if it were meant to establish rights to sovereignty in this area; the Russian military has resumed regular flights that sometimes pass overly close to the borders of neighbouring circumpolar countries; and Russian fishermen often clash with their Norwegian peers in the so-called “grey” zones in the Barents Sea and near Greenland</w:t>
      </w:r>
      <w:r w:rsidRPr="003778F1">
        <w:rPr>
          <w:rFonts w:eastAsia="Cambria" w:cs="Times New Roman"/>
          <w:sz w:val="16"/>
        </w:rPr>
        <w:t xml:space="preserve">. </w:t>
      </w:r>
      <w:r w:rsidRPr="003778F1">
        <w:rPr>
          <w:rFonts w:eastAsia="Cambria" w:cs="Times New Roman"/>
          <w:u w:val="single"/>
        </w:rPr>
        <w:t>All these actions have taken place in the context of a growing rivalry over increasingly accessible resources in the Arctic, as well as over important sea routes in the area.</w:t>
      </w:r>
      <w:r w:rsidRPr="003778F1">
        <w:rPr>
          <w:rFonts w:eastAsia="Cambria" w:cs="Times New Roman"/>
          <w:sz w:val="16"/>
        </w:rPr>
        <w:t xml:space="preserve"> It should also be noted that </w:t>
      </w:r>
      <w:r w:rsidRPr="003778F1">
        <w:rPr>
          <w:rFonts w:eastAsia="Cambria" w:cs="Times New Roman"/>
          <w:u w:val="single"/>
        </w:rPr>
        <w:t>the Arctic is a border region, which makes security a touchy issue for all concerned</w:t>
      </w:r>
      <w:r w:rsidRPr="003778F1">
        <w:rPr>
          <w:rFonts w:eastAsia="Cambria" w:cs="Times New Roman"/>
          <w:sz w:val="16"/>
        </w:rPr>
        <w:t xml:space="preserve">. Moreover, </w:t>
      </w:r>
      <w:r w:rsidRPr="003778F1">
        <w:rPr>
          <w:rFonts w:eastAsia="Cambria" w:cs="Times New Roman"/>
          <w:u w:val="single"/>
        </w:rPr>
        <w:t>the existing legal framework dealing with the partition of the seabed in this area is not only highly complex and sophisticated but also leaves many questions unanswered.</w:t>
      </w:r>
      <w:r w:rsidRPr="003778F1">
        <w:rPr>
          <w:rFonts w:eastAsia="Cambria" w:cs="Times New Roman"/>
          <w:sz w:val="12"/>
        </w:rPr>
        <w:t>¶</w:t>
      </w:r>
      <w:r w:rsidRPr="003778F1">
        <w:rPr>
          <w:rFonts w:eastAsia="Cambria" w:cs="Times New Roman"/>
          <w:sz w:val="12"/>
          <w:u w:val="single"/>
        </w:rPr>
        <w:t xml:space="preserve"> </w:t>
      </w:r>
      <w:r w:rsidRPr="003778F1">
        <w:rPr>
          <w:rFonts w:eastAsia="Cambria" w:cs="Times New Roman"/>
          <w:u w:val="single"/>
        </w:rPr>
        <w:t>These considerations at times generate nightmare scenarios</w:t>
      </w:r>
      <w:r w:rsidRPr="003778F1">
        <w:rPr>
          <w:rFonts w:eastAsia="Cambria" w:cs="Times New Roman"/>
          <w:sz w:val="16"/>
        </w:rPr>
        <w:t xml:space="preserve"> for all interested actors as well as </w:t>
      </w:r>
      <w:r w:rsidRPr="003778F1">
        <w:rPr>
          <w:rFonts w:eastAsia="Cambria" w:cs="Times New Roman"/>
          <w:b/>
          <w:iCs/>
          <w:u w:val="single"/>
          <w:bdr w:val="single" w:sz="8" w:space="0" w:color="auto"/>
        </w:rPr>
        <w:t>for the entire world.</w:t>
      </w:r>
      <w:r w:rsidRPr="003778F1">
        <w:rPr>
          <w:rFonts w:eastAsia="Cambria" w:cs="Times New Roman"/>
          <w:sz w:val="16"/>
        </w:rPr>
        <w:t xml:space="preserve"> Thus, it becomes relevant to assess Russia’s actual interests and goals in the Arctic—beyond its frequently projected scary and assertive image—and to consider what available means it has to reach them. First of all, it is important to mention that </w:t>
      </w:r>
      <w:r w:rsidRPr="003778F1">
        <w:rPr>
          <w:rFonts w:eastAsia="Cambria" w:cs="Times New Roman"/>
          <w:u w:val="single"/>
        </w:rPr>
        <w:t>Russian Arctic policy is a coherent part of the overall pattern of Russian foreign policy</w:t>
      </w:r>
      <w:r w:rsidRPr="003778F1">
        <w:rPr>
          <w:rFonts w:eastAsia="Cambria" w:cs="Times New Roman"/>
          <w:sz w:val="16"/>
        </w:rPr>
        <w:t xml:space="preserve">. After a period of economic weakness and difficult decisions, </w:t>
      </w:r>
      <w:r w:rsidRPr="003778F1">
        <w:rPr>
          <w:rFonts w:eastAsia="Cambria" w:cs="Times New Roman"/>
          <w:u w:val="single"/>
        </w:rPr>
        <w:t>Russia is using its newly acquired wealth to regain great power status</w:t>
      </w:r>
      <w:r w:rsidRPr="003778F1">
        <w:rPr>
          <w:rFonts w:eastAsia="Cambria" w:cs="Times New Roman"/>
          <w:sz w:val="16"/>
        </w:rPr>
        <w:t xml:space="preserve">, at least at a regional level. </w:t>
      </w:r>
      <w:r w:rsidRPr="003778F1">
        <w:rPr>
          <w:rFonts w:eastAsia="Cambria" w:cs="Times New Roman"/>
          <w:b/>
          <w:u w:val="single"/>
        </w:rPr>
        <w:t>Moscow is very concerned about an excessive western, and especially American, presence near Russia’s borders, which it most often considers a threat</w:t>
      </w:r>
      <w:r w:rsidRPr="003778F1">
        <w:rPr>
          <w:rFonts w:eastAsia="Cambria" w:cs="Times New Roman"/>
          <w:sz w:val="16"/>
        </w:rPr>
        <w:t xml:space="preserve">. I argue that Russia’s reaction to these threats should be understood as a soft-balancing strategy. In contrast to the classical concept of balance of power, which is meant to depict the state of the international system, or the traditional strategy of hard balancing, which includes the open buildup of military capacities and formal alliances, soft balancing—as introduced to international relations and foreign policy analysis by T.V. Paul and his co- authors—is a limited military buildup and security understanding among actors, combined with preventive strategies as well as nonmilitary tools, to discourage, delay, or dismantle unilateral aggressive policies by another great power.1 </w:t>
      </w:r>
      <w:r w:rsidRPr="003778F1">
        <w:rPr>
          <w:rFonts w:eastAsia="Cambria" w:cs="Times New Roman"/>
          <w:u w:val="single"/>
        </w:rPr>
        <w:t xml:space="preserve">The ultimate goal of this </w:t>
      </w:r>
      <w:r w:rsidRPr="003778F1">
        <w:rPr>
          <w:rFonts w:eastAsia="Cambria" w:cs="Times New Roman"/>
          <w:sz w:val="16"/>
        </w:rPr>
        <w:t>type of</w:t>
      </w:r>
      <w:r w:rsidRPr="003778F1">
        <w:rPr>
          <w:rFonts w:eastAsia="Cambria" w:cs="Times New Roman"/>
          <w:u w:val="single"/>
        </w:rPr>
        <w:t xml:space="preserve"> foreign policy strategy is to build the vital economic and military capacities necessary to protect and reinforce national sovereignty</w:t>
      </w:r>
      <w:r w:rsidRPr="003778F1">
        <w:rPr>
          <w:rFonts w:eastAsia="Cambria" w:cs="Times New Roman"/>
          <w:sz w:val="16"/>
        </w:rPr>
        <w:t xml:space="preserve">. </w:t>
      </w:r>
      <w:r w:rsidRPr="003778F1">
        <w:rPr>
          <w:rFonts w:eastAsia="Cambria" w:cs="Times New Roman"/>
          <w:u w:val="single"/>
        </w:rPr>
        <w:t>The economy is crucially important for the strategy of soft balancing as it is considered a warranty of the state’s security</w:t>
      </w:r>
      <w:r w:rsidRPr="003778F1">
        <w:rPr>
          <w:rFonts w:eastAsia="Cambria" w:cs="Times New Roman"/>
          <w:sz w:val="16"/>
        </w:rPr>
        <w:t>. This is the reason that elements of soft balancing are to be found in vital domains of the national economy.</w:t>
      </w:r>
    </w:p>
    <w:p w:rsidR="0012763D" w:rsidRPr="003778F1" w:rsidRDefault="0012763D" w:rsidP="0012763D">
      <w:pPr>
        <w:keepNext/>
        <w:keepLines/>
        <w:spacing w:before="240"/>
        <w:outlineLvl w:val="3"/>
        <w:rPr>
          <w:rFonts w:eastAsia="MS Gothic" w:cs="Times New Roman"/>
          <w:b/>
          <w:iCs/>
          <w:sz w:val="24"/>
        </w:rPr>
      </w:pPr>
      <w:r w:rsidRPr="003778F1">
        <w:rPr>
          <w:rFonts w:eastAsia="MS Gothic" w:cs="Times New Roman"/>
          <w:b/>
          <w:iCs/>
          <w:sz w:val="24"/>
        </w:rPr>
        <w:t>Russia is expanding its sphere of influence now --- will attack Western encroachment into the Arctic</w:t>
      </w:r>
    </w:p>
    <w:p w:rsidR="0012763D" w:rsidRPr="003778F1" w:rsidRDefault="0012763D" w:rsidP="0012763D">
      <w:pPr>
        <w:rPr>
          <w:rFonts w:eastAsia="Cambria" w:cs="Times New Roman"/>
          <w:b/>
          <w:bCs/>
          <w:sz w:val="24"/>
        </w:rPr>
      </w:pPr>
      <w:r w:rsidRPr="003778F1">
        <w:rPr>
          <w:rFonts w:eastAsia="Cambria" w:cs="Times New Roman"/>
          <w:b/>
          <w:bCs/>
          <w:sz w:val="24"/>
        </w:rPr>
        <w:t>Charlie, 3/5</w:t>
      </w:r>
    </w:p>
    <w:p w:rsidR="0012763D" w:rsidRPr="003778F1" w:rsidRDefault="0012763D" w:rsidP="0012763D">
      <w:pPr>
        <w:rPr>
          <w:rFonts w:eastAsia="Cambria" w:cs="Times New Roman"/>
        </w:rPr>
      </w:pPr>
      <w:r w:rsidRPr="003778F1">
        <w:rPr>
          <w:rFonts w:eastAsia="Cambria" w:cs="Times New Roman"/>
        </w:rPr>
        <w:t>Charlie, active duty military intelligence officer; “Stand-Off in Ukraine: Putin’s Russia Solidifies Position of Global Influence,” 3/5/2014, http://www.thedailybeast.com/articles/2014/03/05/stand-off-in-ukraine-putin-s-russia-solidifies-position-of-global-influence.html // MS</w:t>
      </w:r>
    </w:p>
    <w:p w:rsidR="0012763D" w:rsidRPr="003778F1" w:rsidRDefault="0012763D" w:rsidP="0012763D">
      <w:pPr>
        <w:rPr>
          <w:rFonts w:eastAsia="Cambria" w:cs="Times New Roman"/>
        </w:rPr>
      </w:pPr>
    </w:p>
    <w:p w:rsidR="0012763D" w:rsidRPr="003778F1" w:rsidRDefault="0012763D" w:rsidP="0012763D">
      <w:pPr>
        <w:rPr>
          <w:rFonts w:eastAsia="Cambria" w:cs="Times New Roman"/>
          <w:sz w:val="16"/>
        </w:rPr>
      </w:pPr>
      <w:r w:rsidRPr="003778F1">
        <w:rPr>
          <w:rFonts w:eastAsia="Cambria" w:cs="Times New Roman"/>
          <w:u w:val="single"/>
        </w:rPr>
        <w:t>With its recent invasion of the Crimean Peninsula, Russia</w:t>
      </w:r>
      <w:r w:rsidRPr="003778F1">
        <w:rPr>
          <w:rFonts w:eastAsia="Cambria" w:cs="Times New Roman"/>
          <w:sz w:val="16"/>
        </w:rPr>
        <w:t xml:space="preserve"> has </w:t>
      </w:r>
      <w:r w:rsidRPr="003778F1">
        <w:rPr>
          <w:rFonts w:eastAsia="Cambria" w:cs="Times New Roman"/>
          <w:u w:val="single"/>
        </w:rPr>
        <w:t>proved</w:t>
      </w:r>
      <w:r w:rsidRPr="003778F1">
        <w:rPr>
          <w:rFonts w:eastAsia="Cambria" w:cs="Times New Roman"/>
          <w:sz w:val="16"/>
        </w:rPr>
        <w:t xml:space="preserve"> to the world </w:t>
      </w:r>
      <w:r w:rsidRPr="003778F1">
        <w:rPr>
          <w:rFonts w:eastAsia="Cambria" w:cs="Times New Roman"/>
          <w:u w:val="single"/>
        </w:rPr>
        <w:t>that its regional security and strategic positioning are critical factors</w:t>
      </w:r>
      <w:r w:rsidRPr="003778F1">
        <w:rPr>
          <w:rFonts w:eastAsia="Cambria" w:cs="Times New Roman"/>
          <w:sz w:val="16"/>
        </w:rPr>
        <w:t xml:space="preserve"> quintessential </w:t>
      </w:r>
      <w:r w:rsidRPr="003778F1">
        <w:rPr>
          <w:rFonts w:eastAsia="Cambria" w:cs="Times New Roman"/>
          <w:u w:val="single"/>
        </w:rPr>
        <w:t>to providing the depth and cushion necessary to properly defend Russia.</w:t>
      </w:r>
      <w:r w:rsidRPr="003778F1">
        <w:rPr>
          <w:rFonts w:eastAsia="Cambria" w:cs="Times New Roman"/>
          <w:sz w:val="16"/>
        </w:rPr>
        <w:t xml:space="preserve"> </w:t>
      </w:r>
      <w:r w:rsidRPr="003778F1">
        <w:rPr>
          <w:rFonts w:eastAsia="Cambria" w:cs="Times New Roman"/>
          <w:u w:val="single"/>
        </w:rPr>
        <w:t>This</w:t>
      </w:r>
      <w:r w:rsidRPr="003778F1">
        <w:rPr>
          <w:rFonts w:eastAsia="Cambria" w:cs="Times New Roman"/>
          <w:sz w:val="16"/>
        </w:rPr>
        <w:t xml:space="preserve"> very </w:t>
      </w:r>
      <w:r w:rsidRPr="003778F1">
        <w:rPr>
          <w:rFonts w:eastAsia="Cambria" w:cs="Times New Roman"/>
          <w:u w:val="single"/>
        </w:rPr>
        <w:t>same Russian zeal to establish an enduring presence in</w:t>
      </w:r>
      <w:r w:rsidRPr="003778F1">
        <w:rPr>
          <w:rFonts w:eastAsia="Cambria" w:cs="Times New Roman"/>
          <w:sz w:val="16"/>
        </w:rPr>
        <w:t xml:space="preserve"> other </w:t>
      </w:r>
      <w:r w:rsidRPr="003778F1">
        <w:rPr>
          <w:rFonts w:eastAsia="Cambria" w:cs="Times New Roman"/>
          <w:u w:val="single"/>
        </w:rPr>
        <w:t>geopolitically critical regions is</w:t>
      </w:r>
      <w:r w:rsidRPr="003778F1">
        <w:rPr>
          <w:rFonts w:eastAsia="Cambria" w:cs="Times New Roman"/>
          <w:sz w:val="16"/>
        </w:rPr>
        <w:t xml:space="preserve"> also </w:t>
      </w:r>
      <w:r w:rsidRPr="003778F1">
        <w:rPr>
          <w:rFonts w:eastAsia="Cambria" w:cs="Times New Roman"/>
          <w:u w:val="single"/>
        </w:rPr>
        <w:t>demonstrated by</w:t>
      </w:r>
      <w:r w:rsidRPr="003778F1">
        <w:rPr>
          <w:rFonts w:eastAsia="Cambria" w:cs="Times New Roman"/>
          <w:sz w:val="16"/>
        </w:rPr>
        <w:t xml:space="preserve"> Russia’s ongoing support of the Assad regime and their activity at the Russian naval port in Tartus, Syria. </w:t>
      </w:r>
      <w:r w:rsidRPr="003778F1">
        <w:rPr>
          <w:rFonts w:eastAsia="Cambria" w:cs="Times New Roman"/>
          <w:u w:val="single"/>
        </w:rPr>
        <w:t>Russia’s aggressive strategic posturing and activity regarding maritime transport and natural resources in the Arctic</w:t>
      </w:r>
      <w:r w:rsidRPr="003778F1">
        <w:rPr>
          <w:rFonts w:eastAsia="Cambria" w:cs="Times New Roman"/>
          <w:sz w:val="16"/>
        </w:rPr>
        <w:t xml:space="preserve"> provide another prime example, as SOFREP has previously reported.</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b/>
          <w:u w:val="single"/>
        </w:rPr>
        <w:t>At a Stand-Off</w:t>
      </w:r>
      <w:r w:rsidRPr="003778F1">
        <w:rPr>
          <w:rFonts w:eastAsia="Cambria" w:cs="Times New Roman"/>
          <w:sz w:val="12"/>
        </w:rPr>
        <w:t>¶</w:t>
      </w:r>
      <w:r w:rsidRPr="003778F1">
        <w:rPr>
          <w:rFonts w:eastAsia="Cambria" w:cs="Times New Roman"/>
          <w:sz w:val="16"/>
        </w:rPr>
        <w:t xml:space="preserve"> </w:t>
      </w:r>
      <w:r w:rsidRPr="003778F1">
        <w:rPr>
          <w:rFonts w:eastAsia="Cambria" w:cs="Times New Roman"/>
          <w:u w:val="single"/>
        </w:rPr>
        <w:t>Recognizing that Russia’s significantly strong energy sector provided enough leverage to overcome any short-term financial blowback from Western Europe, Putin chose to justify</w:t>
      </w:r>
      <w:r w:rsidRPr="003778F1">
        <w:rPr>
          <w:rFonts w:eastAsia="Cambria" w:cs="Times New Roman"/>
          <w:sz w:val="16"/>
        </w:rPr>
        <w:t xml:space="preserve"> (albeit, very questionably) </w:t>
      </w:r>
      <w:r w:rsidRPr="003778F1">
        <w:rPr>
          <w:rFonts w:eastAsia="Cambria" w:cs="Times New Roman"/>
          <w:u w:val="single"/>
        </w:rPr>
        <w:t xml:space="preserve">a bold military operation in a sovereign territory that served not only to expand Russia’s immediate regional security situation, but also show the world that Russia possessed the military, economic, and financial means to </w:t>
      </w:r>
      <w:r w:rsidRPr="003778F1">
        <w:rPr>
          <w:rFonts w:eastAsia="Cambria" w:cs="Times New Roman"/>
          <w:b/>
          <w:u w:val="single"/>
        </w:rPr>
        <w:t>challenge existing Western interests</w:t>
      </w:r>
      <w:r w:rsidRPr="003778F1">
        <w:rPr>
          <w:rFonts w:eastAsia="Cambria" w:cs="Times New Roman"/>
          <w:sz w:val="16"/>
        </w:rPr>
        <w:t>.</w:t>
      </w:r>
    </w:p>
    <w:p w:rsidR="0012763D" w:rsidRPr="003778F1" w:rsidRDefault="0012763D" w:rsidP="0012763D">
      <w:pPr>
        <w:pStyle w:val="Heading3"/>
      </w:pPr>
      <w:r w:rsidRPr="003778F1">
        <w:t>Link—Arctic Oil</w:t>
      </w:r>
    </w:p>
    <w:p w:rsidR="0012763D" w:rsidRPr="003778F1" w:rsidRDefault="0012763D" w:rsidP="0012763D">
      <w:pPr>
        <w:pStyle w:val="Heading4"/>
      </w:pPr>
      <w:r w:rsidRPr="003778F1">
        <w:t>Russia thinks it owns Arctic oil --- it’s zero-sum and American drilling leads to conflict</w:t>
      </w:r>
    </w:p>
    <w:p w:rsidR="0012763D" w:rsidRPr="003778F1" w:rsidRDefault="0012763D" w:rsidP="0012763D">
      <w:pPr>
        <w:rPr>
          <w:rStyle w:val="Style13ptBold"/>
        </w:rPr>
      </w:pPr>
      <w:r w:rsidRPr="003778F1">
        <w:rPr>
          <w:rStyle w:val="Style13ptBold"/>
        </w:rPr>
        <w:t>Piskunova, 10</w:t>
      </w:r>
    </w:p>
    <w:p w:rsidR="0012763D" w:rsidRPr="003778F1" w:rsidRDefault="0012763D" w:rsidP="0012763D">
      <w:r w:rsidRPr="003778F1">
        <w:t>Ekaterina Piskunova, “Russia in the Arctic: What's Lurking behind the Flag?</w:t>
      </w:r>
      <w:proofErr w:type="gramStart"/>
      <w:r w:rsidRPr="003778F1">
        <w:t>”,</w:t>
      </w:r>
      <w:proofErr w:type="gramEnd"/>
      <w:r w:rsidRPr="003778F1">
        <w:t xml:space="preserve"> International Journal: Canada's Journal of Global Policy Analysis 65:851, 12/1/2010 http://www.questia.com/library/journal/1P3-2247554701/russia-in-the-arctic-what-s-lurking-behind-the-flag // MS</w:t>
      </w:r>
    </w:p>
    <w:p w:rsidR="0012763D" w:rsidRPr="003778F1" w:rsidRDefault="0012763D" w:rsidP="0012763D"/>
    <w:p w:rsidR="0012763D" w:rsidRPr="003778F1" w:rsidRDefault="0012763D" w:rsidP="0012763D">
      <w:pPr>
        <w:rPr>
          <w:sz w:val="16"/>
        </w:rPr>
      </w:pPr>
      <w:r w:rsidRPr="003778F1">
        <w:rPr>
          <w:rStyle w:val="StyleUnderline"/>
        </w:rPr>
        <w:t>In Russia’s case, one of these this vital domains is the energy sector</w:t>
      </w:r>
      <w:r w:rsidRPr="003778F1">
        <w:rPr>
          <w:sz w:val="16"/>
        </w:rPr>
        <w:t xml:space="preserve">. Indeed, </w:t>
      </w:r>
      <w:r w:rsidRPr="003778F1">
        <w:rPr>
          <w:rStyle w:val="StyleUnderline"/>
        </w:rPr>
        <w:t>Russia owes a great part of its assertiveness and renewed material capacities to oil and gas revenues</w:t>
      </w:r>
      <w:r w:rsidRPr="003778F1">
        <w:rPr>
          <w:sz w:val="16"/>
        </w:rPr>
        <w:t xml:space="preserve">. </w:t>
      </w:r>
      <w:r w:rsidRPr="003778F1">
        <w:rPr>
          <w:rStyle w:val="StyleUnderline"/>
        </w:rPr>
        <w:t xml:space="preserve">Thus, it is not suprising that it is seen as crucial to </w:t>
      </w:r>
      <w:r w:rsidRPr="003778F1">
        <w:rPr>
          <w:rStyle w:val="StyleUnderline"/>
          <w:b/>
        </w:rPr>
        <w:t>protect this source of wealth from any threat</w:t>
      </w:r>
      <w:r w:rsidRPr="003778F1">
        <w:rPr>
          <w:rStyle w:val="StyleUnderline"/>
        </w:rPr>
        <w:t xml:space="preserve">, and </w:t>
      </w:r>
      <w:r w:rsidRPr="003778F1">
        <w:rPr>
          <w:rStyle w:val="Emphasis"/>
        </w:rPr>
        <w:t>especially from the US.</w:t>
      </w:r>
      <w:r w:rsidRPr="003778F1">
        <w:rPr>
          <w:sz w:val="16"/>
        </w:rPr>
        <w:t xml:space="preserve"> Vladimir </w:t>
      </w:r>
      <w:r w:rsidRPr="003778F1">
        <w:rPr>
          <w:rStyle w:val="StyleUnderline"/>
        </w:rPr>
        <w:t>Putin has explicitly called the economy a synonym of security</w:t>
      </w:r>
      <w:r w:rsidRPr="003778F1">
        <w:rPr>
          <w:sz w:val="16"/>
        </w:rPr>
        <w:t xml:space="preserve">.2 </w:t>
      </w:r>
      <w:r w:rsidRPr="003778F1">
        <w:rPr>
          <w:rStyle w:val="StyleUnderline"/>
        </w:rPr>
        <w:t>This vision is reflected in the doctrine of national security of the Russian Federation, which states</w:t>
      </w:r>
      <w:proofErr w:type="gramStart"/>
      <w:r w:rsidRPr="003778F1">
        <w:rPr>
          <w:sz w:val="16"/>
        </w:rPr>
        <w:t>:</w:t>
      </w:r>
      <w:r w:rsidRPr="003778F1">
        <w:rPr>
          <w:sz w:val="12"/>
        </w:rPr>
        <w:t>¶</w:t>
      </w:r>
      <w:proofErr w:type="gramEnd"/>
      <w:r w:rsidRPr="003778F1">
        <w:rPr>
          <w:sz w:val="16"/>
        </w:rPr>
        <w:t xml:space="preserve"> [</w:t>
      </w:r>
      <w:r w:rsidRPr="003778F1">
        <w:rPr>
          <w:rStyle w:val="StyleUnderline"/>
        </w:rPr>
        <w:t>The] national interest of the State is to preserve the fundamental stability of the constitutional institutions, national sovereignty, territorial integrity and political, economic and social stability...to develop equitable and mutually beneficial international cooperation. The implementation of Russia’s national interest is only possible on the basis of sustainable economic development</w:t>
      </w:r>
      <w:r w:rsidRPr="003778F1">
        <w:rPr>
          <w:sz w:val="16"/>
        </w:rPr>
        <w:t>. That’s why our interests in this domain are crucial.3</w:t>
      </w:r>
      <w:r w:rsidRPr="003778F1">
        <w:rPr>
          <w:sz w:val="12"/>
        </w:rPr>
        <w:t>¶</w:t>
      </w:r>
      <w:r w:rsidRPr="003778F1">
        <w:rPr>
          <w:sz w:val="16"/>
        </w:rPr>
        <w:t xml:space="preserve"> </w:t>
      </w:r>
      <w:r w:rsidRPr="003778F1">
        <w:rPr>
          <w:rStyle w:val="StyleUnderline"/>
        </w:rPr>
        <w:t xml:space="preserve">It is very important to add that soft-balancing strategies are guided by </w:t>
      </w:r>
      <w:r w:rsidRPr="003778F1">
        <w:rPr>
          <w:rStyle w:val="Emphasis"/>
        </w:rPr>
        <w:t>zero-sum game logic.</w:t>
      </w:r>
      <w:r w:rsidRPr="003778F1">
        <w:rPr>
          <w:sz w:val="16"/>
        </w:rPr>
        <w:t xml:space="preserve"> As such, </w:t>
      </w:r>
      <w:r w:rsidRPr="003778F1">
        <w:rPr>
          <w:rStyle w:val="StyleUnderline"/>
        </w:rPr>
        <w:t xml:space="preserve">they exclude the option of absolute gains and of long-term cooperation in a vital domain. Since the main source of the economic development in Russia is its oil-and-gas industry, not only will Moscow try to reinforce this sector by seeking new fields and transportation routes, but, according to the logic of soft balancing, </w:t>
      </w:r>
      <w:r w:rsidRPr="003778F1">
        <w:rPr>
          <w:rStyle w:val="StyleUnderline"/>
          <w:b/>
        </w:rPr>
        <w:t>it will do everything possible to protect this economic area from any threatening rival.</w:t>
      </w:r>
      <w:r w:rsidRPr="003778F1">
        <w:rPr>
          <w:sz w:val="16"/>
        </w:rPr>
        <w:t xml:space="preserve"> </w:t>
      </w:r>
      <w:r w:rsidRPr="003778F1">
        <w:rPr>
          <w:rStyle w:val="StyleUnderline"/>
        </w:rPr>
        <w:t>This leads to the efforts to establish a dominant</w:t>
      </w:r>
      <w:r w:rsidRPr="003778F1">
        <w:rPr>
          <w:sz w:val="16"/>
        </w:rPr>
        <w:t xml:space="preserve">, perhaps </w:t>
      </w:r>
      <w:r w:rsidRPr="003778F1">
        <w:rPr>
          <w:rStyle w:val="StyleUnderline"/>
        </w:rPr>
        <w:t>monopolist</w:t>
      </w:r>
      <w:r w:rsidRPr="003778F1">
        <w:rPr>
          <w:sz w:val="16"/>
        </w:rPr>
        <w:t xml:space="preserve">, at least at the regional level, </w:t>
      </w:r>
      <w:r w:rsidRPr="003778F1">
        <w:rPr>
          <w:rStyle w:val="StyleUnderline"/>
        </w:rPr>
        <w:t>position on the world energy market</w:t>
      </w:r>
      <w:r w:rsidRPr="003778F1">
        <w:rPr>
          <w:sz w:val="16"/>
        </w:rPr>
        <w:t>.</w:t>
      </w:r>
    </w:p>
    <w:p w:rsidR="0012763D" w:rsidRPr="003778F1" w:rsidRDefault="0012763D" w:rsidP="0012763D">
      <w:pPr>
        <w:rPr>
          <w:rFonts w:eastAsia="Cambria" w:cs="Times New Roman"/>
        </w:rPr>
      </w:pPr>
    </w:p>
    <w:p w:rsidR="0012763D" w:rsidRPr="003778F1" w:rsidRDefault="0012763D" w:rsidP="0012763D"/>
    <w:p w:rsidR="0012763D" w:rsidRPr="003778F1" w:rsidRDefault="0012763D" w:rsidP="0012763D">
      <w:pPr>
        <w:pStyle w:val="Heading3"/>
      </w:pPr>
      <w:r w:rsidRPr="003778F1">
        <w:t>Link—Development</w:t>
      </w:r>
    </w:p>
    <w:p w:rsidR="0012763D" w:rsidRPr="003778F1" w:rsidRDefault="0012763D" w:rsidP="0012763D"/>
    <w:p w:rsidR="0012763D" w:rsidRPr="003778F1" w:rsidRDefault="0012763D" w:rsidP="0012763D">
      <w:pPr>
        <w:pStyle w:val="Heading4"/>
      </w:pPr>
      <w:r w:rsidRPr="003778F1">
        <w:t>Arctic has high strategic importance for Russia – the plan is seen as an intrusion</w:t>
      </w:r>
    </w:p>
    <w:p w:rsidR="0012763D" w:rsidRPr="003778F1" w:rsidRDefault="0012763D" w:rsidP="0012763D">
      <w:r w:rsidRPr="003778F1">
        <w:rPr>
          <w:rStyle w:val="Style13ptBold"/>
        </w:rPr>
        <w:t xml:space="preserve">Zorro, 5/24 </w:t>
      </w:r>
      <w:r w:rsidRPr="003778F1">
        <w:t>– author for the Global Public Policy Watch (Mario, “WINTER SKIES, FROZEN SEAS AND NORTHERN SHORES VIII: SWEDEN”, Part 4, 2014, Global Public Policy Watch, http://globalpublicpolicywatch.org/2014/05/24/the-viking-saga-v-the-northern-realm-of-the-pines-and-the-ragnarok-part-4/)//VIVIENNE</w:t>
      </w:r>
    </w:p>
    <w:p w:rsidR="0012763D" w:rsidRPr="003778F1" w:rsidRDefault="0012763D" w:rsidP="0012763D">
      <w:pPr>
        <w:rPr>
          <w:rStyle w:val="StyleUnderline"/>
        </w:rPr>
      </w:pPr>
      <w:r w:rsidRPr="003778F1">
        <w:rPr>
          <w:sz w:val="16"/>
        </w:rPr>
        <w:t>The High North/</w:t>
      </w:r>
      <w:r w:rsidRPr="003778F1">
        <w:rPr>
          <w:u w:val="single"/>
        </w:rPr>
        <w:t>Arctic has the potential to become the next geopolitical hotspot of the 21st century</w:t>
      </w:r>
      <w:r w:rsidRPr="003778F1">
        <w:rPr>
          <w:sz w:val="16"/>
        </w:rPr>
        <w:t xml:space="preserve">, if it has not become so already. </w:t>
      </w:r>
      <w:r w:rsidRPr="003778F1">
        <w:rPr>
          <w:u w:val="single"/>
        </w:rPr>
        <w:t>Russia clearly wants to secure by any means (military mostly) its interests and the</w:t>
      </w:r>
      <w:r w:rsidRPr="003778F1">
        <w:rPr>
          <w:sz w:val="16"/>
        </w:rPr>
        <w:t xml:space="preserve"> High North/</w:t>
      </w:r>
      <w:r w:rsidRPr="003778F1">
        <w:rPr>
          <w:u w:val="single"/>
        </w:rPr>
        <w:t>Arctic</w:t>
      </w:r>
      <w:r w:rsidRPr="003778F1">
        <w:rPr>
          <w:sz w:val="16"/>
        </w:rPr>
        <w:t xml:space="preserve">, </w:t>
      </w:r>
      <w:r w:rsidRPr="003778F1">
        <w:rPr>
          <w:rStyle w:val="StyleUnderline"/>
        </w:rPr>
        <w:t>especially when it is considered the resources that could be exploited or invested in there</w:t>
      </w:r>
      <w:r w:rsidRPr="003778F1">
        <w:rPr>
          <w:sz w:val="16"/>
        </w:rPr>
        <w:t xml:space="preserve"> (along with other economic activities) </w:t>
      </w:r>
      <w:r w:rsidRPr="003778F1">
        <w:rPr>
          <w:rStyle w:val="StyleUnderline"/>
        </w:rPr>
        <w:t>that the Russian economy desperately needs</w:t>
      </w:r>
      <w:r w:rsidRPr="003778F1">
        <w:rPr>
          <w:sz w:val="16"/>
        </w:rPr>
        <w:t xml:space="preserve">. And it must be reiterated that </w:t>
      </w:r>
      <w:r w:rsidRPr="003778F1">
        <w:rPr>
          <w:rStyle w:val="StyleUnderline"/>
        </w:rPr>
        <w:t>Russia perceives the</w:t>
      </w:r>
      <w:r w:rsidRPr="003778F1">
        <w:rPr>
          <w:sz w:val="16"/>
        </w:rPr>
        <w:t xml:space="preserve"> High North/</w:t>
      </w:r>
      <w:r w:rsidRPr="003778F1">
        <w:rPr>
          <w:rStyle w:val="StyleUnderline"/>
        </w:rPr>
        <w:t>Arctic</w:t>
      </w:r>
      <w:r w:rsidRPr="003778F1">
        <w:rPr>
          <w:sz w:val="16"/>
        </w:rPr>
        <w:t xml:space="preserve"> </w:t>
      </w:r>
      <w:r w:rsidRPr="003778F1">
        <w:rPr>
          <w:rStyle w:val="StyleUnderline"/>
        </w:rPr>
        <w:t>as a strategic zone to keep any western “intrusion” away, meaning that Russia will wage in a very assertive way the contest for the control of the aforementioned resources.</w:t>
      </w:r>
    </w:p>
    <w:p w:rsidR="0012763D" w:rsidRPr="003778F1" w:rsidRDefault="0012763D" w:rsidP="0012763D">
      <w:pPr>
        <w:pStyle w:val="Heading3"/>
      </w:pPr>
      <w:r w:rsidRPr="003778F1">
        <w:t>Link—Domestic Politics</w:t>
      </w:r>
    </w:p>
    <w:p w:rsidR="0012763D" w:rsidRPr="003778F1" w:rsidRDefault="0012763D" w:rsidP="0012763D">
      <w:pPr>
        <w:pStyle w:val="Heading4"/>
      </w:pPr>
      <w:r w:rsidRPr="003778F1">
        <w:t>Domestic debates over the plan cause Arctic instability</w:t>
      </w:r>
    </w:p>
    <w:p w:rsidR="0012763D" w:rsidRPr="003778F1" w:rsidRDefault="0012763D" w:rsidP="0012763D">
      <w:r w:rsidRPr="003778F1">
        <w:rPr>
          <w:rStyle w:val="Style13ptBold"/>
        </w:rPr>
        <w:t>Bukkvoll, 14</w:t>
      </w:r>
      <w:r w:rsidRPr="003778F1">
        <w:t xml:space="preserve"> [Tor Bukkvoll, Head of the Russia Project at the Norwegian Defense Research Establishment, “Prospects for peace and cooperation in the Arctic”, </w:t>
      </w:r>
      <w:hyperlink r:id="rId18" w:history="1">
        <w:r w:rsidRPr="003778F1">
          <w:rPr>
            <w:rStyle w:val="Hyperlink"/>
          </w:rPr>
          <w:t>http://arctic.ru/expert-opinions/prospects-peace-and-cooperation-arctic</w:t>
        </w:r>
      </w:hyperlink>
      <w:r w:rsidRPr="003778F1">
        <w:t>, published in 2014 but no date given, last modified 6/26/2014, Evan]</w:t>
      </w:r>
    </w:p>
    <w:p w:rsidR="0012763D" w:rsidRPr="003778F1" w:rsidRDefault="0012763D" w:rsidP="0012763D">
      <w:pPr>
        <w:rPr>
          <w:sz w:val="16"/>
        </w:rPr>
      </w:pPr>
      <w:r w:rsidRPr="003778F1">
        <w:rPr>
          <w:rStyle w:val="StyleUnderline"/>
        </w:rPr>
        <w:t>For the Arctic states, it will be particularly important to make sure that the Arctic does not become a heated domestic political issue</w:t>
      </w:r>
      <w:r w:rsidRPr="003778F1">
        <w:rPr>
          <w:sz w:val="16"/>
        </w:rPr>
        <w:t xml:space="preserve">. </w:t>
      </w:r>
      <w:r w:rsidRPr="003778F1">
        <w:rPr>
          <w:rStyle w:val="StyleUnderline"/>
        </w:rPr>
        <w:t xml:space="preserve">Competition between opposing domestic political forces over who is the toughest in defending national interests has often been a </w:t>
      </w:r>
      <w:r w:rsidRPr="003778F1">
        <w:rPr>
          <w:rStyle w:val="Emphasis"/>
        </w:rPr>
        <w:t>major source of international conflict</w:t>
      </w:r>
      <w:r w:rsidRPr="003778F1">
        <w:rPr>
          <w:sz w:val="16"/>
        </w:rPr>
        <w:t xml:space="preserve">. It is of course only natural, and indeed productive, for Arctic issues to be the subject of internal, domestic political debate, but </w:t>
      </w:r>
      <w:r w:rsidRPr="003778F1">
        <w:rPr>
          <w:rStyle w:val="StyleUnderline"/>
        </w:rPr>
        <w:t>politicians across the Arctic states should remember that the Arctic is not yet a region defined by conflict</w:t>
      </w:r>
      <w:r w:rsidRPr="003778F1">
        <w:rPr>
          <w:sz w:val="16"/>
        </w:rPr>
        <w:t xml:space="preserve">. </w:t>
      </w:r>
      <w:r w:rsidRPr="003778F1">
        <w:rPr>
          <w:rStyle w:val="StyleUnderline"/>
        </w:rPr>
        <w:t xml:space="preserve">Exploiting the issue for the ulterior motive of demonstrating one’s patriotism to the domestic public could have negative consequences, even potentially </w:t>
      </w:r>
      <w:r w:rsidRPr="003778F1">
        <w:rPr>
          <w:rStyle w:val="Emphasis"/>
        </w:rPr>
        <w:t>jeopardizing political and/or military stability in the region</w:t>
      </w:r>
      <w:r w:rsidRPr="003778F1">
        <w:rPr>
          <w:sz w:val="16"/>
        </w:rPr>
        <w:t xml:space="preserve">.   </w:t>
      </w:r>
    </w:p>
    <w:p w:rsidR="0012763D" w:rsidRPr="003778F1" w:rsidRDefault="0012763D" w:rsidP="0012763D">
      <w:pPr>
        <w:pStyle w:val="Heading3"/>
      </w:pPr>
      <w:r w:rsidRPr="003778F1">
        <w:t>Link—Energy</w:t>
      </w:r>
    </w:p>
    <w:p w:rsidR="0012763D" w:rsidRPr="003778F1" w:rsidRDefault="0012763D" w:rsidP="0012763D">
      <w:pPr>
        <w:pStyle w:val="Heading4"/>
      </w:pPr>
      <w:r w:rsidRPr="003778F1">
        <w:t>Competition for energy sparks Russian retaliation</w:t>
      </w:r>
    </w:p>
    <w:p w:rsidR="0012763D" w:rsidRPr="003778F1" w:rsidRDefault="0012763D" w:rsidP="0012763D">
      <w:r w:rsidRPr="003778F1">
        <w:rPr>
          <w:rStyle w:val="Style13ptBold"/>
        </w:rPr>
        <w:t>Padrtová, 12</w:t>
      </w:r>
      <w:r w:rsidRPr="003778F1">
        <w:t xml:space="preserve"> – holds a Master degree in Security and Strategic Studies from the Faculty of Social Studies of the Masaryk University in Brno. In 2009 she graduated in International Relations and European Studies from the Metropolitan University in Prague. She also studied International Relations and Political Science at the Universiteit Twente in Netherlands. In 2011 she worked at the Political Section of the Embassy of the Republic of Iraq in Washington, D.C. Currently she is a project manager in CENAA. In her research she focuses on Russian security and foreign policy, US-Russia relations, NATO-Russia relations, post-Soviet region, and the Arctic region (Barbora, “Russian Approach </w:t>
      </w:r>
      <w:proofErr w:type="gramStart"/>
      <w:r w:rsidRPr="003778F1">
        <w:t>Towards</w:t>
      </w:r>
      <w:proofErr w:type="gramEnd"/>
      <w:r w:rsidRPr="003778F1">
        <w:t xml:space="preserve"> the Arctic Region”, Center for European and North Atlantic Affairs, http://cenaa.org/analysis/russian-approach-towards-the-arctic-region/)//VIVIENNE</w:t>
      </w:r>
    </w:p>
    <w:p w:rsidR="0012763D" w:rsidRPr="003778F1" w:rsidRDefault="0012763D" w:rsidP="0012763D">
      <w:pPr>
        <w:rPr>
          <w:sz w:val="16"/>
        </w:rPr>
      </w:pPr>
      <w:r w:rsidRPr="003778F1">
        <w:rPr>
          <w:rStyle w:val="StyleUnderline"/>
        </w:rPr>
        <w:t>The National Security Strategy</w:t>
      </w:r>
      <w:r w:rsidRPr="003778F1">
        <w:rPr>
          <w:sz w:val="16"/>
        </w:rPr>
        <w:t xml:space="preserve"> and Osnovy 2008, </w:t>
      </w:r>
      <w:r w:rsidRPr="003778F1">
        <w:rPr>
          <w:rStyle w:val="StyleUnderline"/>
        </w:rPr>
        <w:t>include plans to establish</w:t>
      </w:r>
      <w:r w:rsidRPr="003778F1">
        <w:rPr>
          <w:sz w:val="16"/>
        </w:rPr>
        <w:t xml:space="preserve"> special Arctic </w:t>
      </w:r>
      <w:r w:rsidRPr="003778F1">
        <w:rPr>
          <w:rStyle w:val="StyleUnderline"/>
        </w:rPr>
        <w:t>military formations in order to “protect the county’s national interests and to guarantee military security in different military and political situations.” The future competition for energy</w:t>
      </w:r>
      <w:r w:rsidRPr="003778F1">
        <w:rPr>
          <w:sz w:val="16"/>
        </w:rPr>
        <w:t xml:space="preserve"> near Russian borders </w:t>
      </w:r>
      <w:r w:rsidRPr="003778F1">
        <w:rPr>
          <w:rStyle w:val="StyleUnderline"/>
        </w:rPr>
        <w:t>“might be resolved by a decision to use military power. The existing balance of forces on the borders can be changed”</w:t>
      </w:r>
      <w:r w:rsidRPr="003778F1">
        <w:rPr>
          <w:sz w:val="16"/>
        </w:rPr>
        <w:t xml:space="preserve"> (Osnovy 2008, Strategia 2009). </w:t>
      </w:r>
      <w:r w:rsidRPr="003778F1">
        <w:rPr>
          <w:rStyle w:val="StyleUnderline"/>
        </w:rPr>
        <w:t>Russia has the world’s longest Arctic border</w:t>
      </w:r>
      <w:r w:rsidRPr="003778F1">
        <w:rPr>
          <w:sz w:val="16"/>
        </w:rPr>
        <w:t xml:space="preserve">, which stretches more than 10,000 miles (16,000 kilometres). To </w:t>
      </w:r>
      <w:r w:rsidRPr="003778F1">
        <w:rPr>
          <w:rStyle w:val="StyleUnderline"/>
        </w:rPr>
        <w:t>protect critical lines of transportation</w:t>
      </w:r>
      <w:r w:rsidRPr="003778F1">
        <w:rPr>
          <w:sz w:val="16"/>
        </w:rPr>
        <w:t xml:space="preserve"> such as the NSR and to secure north borders, </w:t>
      </w:r>
      <w:r w:rsidRPr="003778F1">
        <w:rPr>
          <w:rStyle w:val="StyleUnderline"/>
        </w:rPr>
        <w:t>Russia</w:t>
      </w:r>
      <w:r w:rsidRPr="003778F1">
        <w:rPr>
          <w:sz w:val="16"/>
        </w:rPr>
        <w:t xml:space="preserve"> already </w:t>
      </w:r>
      <w:r w:rsidRPr="003778F1">
        <w:rPr>
          <w:rStyle w:val="StyleUnderline"/>
        </w:rPr>
        <w:t>announced plans to create two special army brigades to be based in the Arctic</w:t>
      </w:r>
      <w:r w:rsidRPr="003778F1">
        <w:rPr>
          <w:sz w:val="16"/>
        </w:rPr>
        <w:t xml:space="preserve"> (in the cities Murmansk and Arkhangelsk), as stated by Russian Defence Minister Serdyukov (BBC News 2011). On the strategic level, </w:t>
      </w:r>
      <w:r w:rsidRPr="003778F1">
        <w:rPr>
          <w:rStyle w:val="StyleUnderline"/>
        </w:rPr>
        <w:t>the Arctic is</w:t>
      </w:r>
      <w:r w:rsidRPr="003778F1">
        <w:rPr>
          <w:sz w:val="16"/>
        </w:rPr>
        <w:t xml:space="preserve"> particularly </w:t>
      </w:r>
      <w:r w:rsidRPr="003778F1">
        <w:rPr>
          <w:rStyle w:val="StyleUnderline"/>
        </w:rPr>
        <w:t>important for the maintenance of Russia’s maritime nuclear deterrent forces</w:t>
      </w:r>
      <w:r w:rsidRPr="003778F1">
        <w:rPr>
          <w:sz w:val="16"/>
        </w:rPr>
        <w:t>. The defence significance is underlined by the fact that only through the Arctic, Russia has full open access to the world’s oceans and the possibility of broad operational manoeuvre for the Navy’s submarine forces (unlike the ports on the Black Sea or the Baltic). Russia’s most powerful Northern Fleet with nuclear triad, is based close to Murmansk in the north of the Kola Peninsula at Severomorsk</w:t>
      </w:r>
      <w:proofErr w:type="gramStart"/>
      <w:r w:rsidRPr="003778F1">
        <w:rPr>
          <w:sz w:val="16"/>
        </w:rPr>
        <w:t>.[</w:t>
      </w:r>
      <w:proofErr w:type="gramEnd"/>
      <w:r w:rsidRPr="003778F1">
        <w:rPr>
          <w:sz w:val="16"/>
        </w:rPr>
        <w:t>8]</w:t>
      </w:r>
    </w:p>
    <w:p w:rsidR="0012763D" w:rsidRPr="003778F1" w:rsidRDefault="0012763D" w:rsidP="0012763D"/>
    <w:p w:rsidR="0012763D" w:rsidRPr="003778F1" w:rsidRDefault="0012763D" w:rsidP="0012763D"/>
    <w:p w:rsidR="0012763D" w:rsidRPr="003778F1" w:rsidRDefault="0012763D" w:rsidP="0012763D">
      <w:pPr>
        <w:pStyle w:val="Heading4"/>
      </w:pPr>
      <w:r w:rsidRPr="003778F1">
        <w:t>Arctic is a key source of energy for Russia</w:t>
      </w:r>
    </w:p>
    <w:p w:rsidR="0012763D" w:rsidRPr="003778F1" w:rsidRDefault="0012763D" w:rsidP="0012763D">
      <w:r w:rsidRPr="003778F1">
        <w:rPr>
          <w:rStyle w:val="Style13ptBold"/>
        </w:rPr>
        <w:t xml:space="preserve">IISS, 12 </w:t>
      </w:r>
      <w:r w:rsidRPr="003778F1">
        <w:t xml:space="preserve">– International Institute for Strategic Studies (“Russia in the Arctic: economic interests override military aspirations”, November, Taylor &amp; Francis, Volume 18, Comment 43, </w:t>
      </w:r>
      <w:hyperlink r:id="rId19" w:anchor=".U6sfXvldVC8)//VP" w:history="1">
        <w:r w:rsidRPr="003778F1">
          <w:rPr>
            <w:rStyle w:val="Hyperlink"/>
          </w:rPr>
          <w:t>http://www.tandfonline.com/doi/pdf/10.1080/13567888.2012.757840#.U6sfXvldVC8)//VIVIENNE</w:t>
        </w:r>
      </w:hyperlink>
      <w:r w:rsidRPr="003778F1">
        <w:t xml:space="preserve"> </w:t>
      </w:r>
    </w:p>
    <w:p w:rsidR="0012763D" w:rsidRPr="003778F1" w:rsidRDefault="0012763D" w:rsidP="0012763D">
      <w:pPr>
        <w:rPr>
          <w:sz w:val="16"/>
        </w:rPr>
      </w:pPr>
      <w:r w:rsidRPr="003778F1">
        <w:rPr>
          <w:sz w:val="16"/>
        </w:rPr>
        <w:t xml:space="preserve">The </w:t>
      </w:r>
      <w:r w:rsidRPr="003778F1">
        <w:rPr>
          <w:rStyle w:val="StyleUnderline"/>
        </w:rPr>
        <w:t>Arctic is a key part of Russia's reassertion of what it sees as its rightful place in international affairs</w:t>
      </w:r>
      <w:r w:rsidRPr="003778F1">
        <w:rPr>
          <w:sz w:val="16"/>
        </w:rPr>
        <w:t xml:space="preserve">, and </w:t>
      </w:r>
      <w:r w:rsidRPr="003778F1">
        <w:rPr>
          <w:rStyle w:val="StyleUnderline"/>
        </w:rPr>
        <w:t>it has</w:t>
      </w:r>
      <w:r w:rsidRPr="003778F1">
        <w:rPr>
          <w:sz w:val="16"/>
        </w:rPr>
        <w:t xml:space="preserve"> far </w:t>
      </w:r>
      <w:r w:rsidRPr="003778F1">
        <w:rPr>
          <w:rStyle w:val="StyleUnderline"/>
        </w:rPr>
        <w:t>greater territory, presence and capability in the Arctic than its neighbours</w:t>
      </w:r>
      <w:r w:rsidRPr="003778F1">
        <w:rPr>
          <w:sz w:val="16"/>
        </w:rPr>
        <w:t xml:space="preserve">. Rich in hydrocarbons, </w:t>
      </w:r>
      <w:r w:rsidRPr="003778F1">
        <w:rPr>
          <w:rStyle w:val="StyleUnderline"/>
        </w:rPr>
        <w:t>the region was highlighted in Moscow's Arctic policy</w:t>
      </w:r>
      <w:r w:rsidRPr="003778F1">
        <w:rPr>
          <w:sz w:val="16"/>
        </w:rPr>
        <w:t xml:space="preserve"> of 2008 </w:t>
      </w:r>
      <w:r w:rsidRPr="003778F1">
        <w:rPr>
          <w:rStyle w:val="StyleUnderline"/>
        </w:rPr>
        <w:t>as the country's primary source of energ</w:t>
      </w:r>
      <w:r w:rsidRPr="003778F1">
        <w:rPr>
          <w:sz w:val="16"/>
        </w:rPr>
        <w:t xml:space="preserve">y for the twenty-first century: </w:t>
      </w:r>
      <w:r w:rsidRPr="003778F1">
        <w:rPr>
          <w:rStyle w:val="StyleUnderline"/>
        </w:rPr>
        <w:t>approximately 15% of the country's GDP and 25% of its exports come from there, while 80% of the gas in the Arctic lies within Russia's</w:t>
      </w:r>
      <w:r w:rsidRPr="003778F1">
        <w:rPr>
          <w:sz w:val="16"/>
        </w:rPr>
        <w:t xml:space="preserve"> exclusive economic zone (</w:t>
      </w:r>
      <w:r w:rsidRPr="003778F1">
        <w:rPr>
          <w:rStyle w:val="StyleUnderline"/>
        </w:rPr>
        <w:t>EEZ</w:t>
      </w:r>
      <w:r w:rsidRPr="003778F1">
        <w:rPr>
          <w:sz w:val="16"/>
        </w:rPr>
        <w:t xml:space="preserve">). </w:t>
      </w:r>
      <w:r w:rsidRPr="003778F1">
        <w:rPr>
          <w:rStyle w:val="StyleUnderline"/>
        </w:rPr>
        <w:t xml:space="preserve">There are </w:t>
      </w:r>
      <w:r w:rsidRPr="003778F1">
        <w:rPr>
          <w:sz w:val="16"/>
        </w:rPr>
        <w:t xml:space="preserve">major on-shore gas installations, and </w:t>
      </w:r>
      <w:r w:rsidRPr="003778F1">
        <w:rPr>
          <w:rStyle w:val="StyleUnderline"/>
        </w:rPr>
        <w:t>plans to further develop off-shore drilling</w:t>
      </w:r>
      <w:r w:rsidRPr="003778F1">
        <w:rPr>
          <w:sz w:val="16"/>
        </w:rPr>
        <w:t xml:space="preserve">, though these have met with some logistical difficulties with international partners. Along with hydrocarbons, maritime transport is a major economic development priority. The Northern Sea Route, the new shipping route most likely to become commercially viable in the coming decades as the summer ice recedes, and promises to connect Europe and Asia, runs through Russia's territorial waters or EEZ. However, the lack of infrastructure along the route will hold back the development of commercial shipping. </w:t>
      </w:r>
    </w:p>
    <w:p w:rsidR="0012763D" w:rsidRPr="003778F1" w:rsidRDefault="0012763D" w:rsidP="0012763D"/>
    <w:p w:rsidR="0012763D" w:rsidRPr="003778F1" w:rsidRDefault="0012763D" w:rsidP="0012763D">
      <w:pPr>
        <w:pStyle w:val="Heading3"/>
      </w:pPr>
      <w:r w:rsidRPr="003778F1">
        <w:t>Link—Energy Exploration / Arms Race UX</w:t>
      </w:r>
    </w:p>
    <w:p w:rsidR="0012763D" w:rsidRPr="003778F1" w:rsidRDefault="0012763D" w:rsidP="0012763D">
      <w:pPr>
        <w:pStyle w:val="Heading4"/>
      </w:pPr>
      <w:r w:rsidRPr="003778F1">
        <w:t xml:space="preserve">Arctic arms race coming now over resources—tensions high and energy exploration makes </w:t>
      </w:r>
      <w:r w:rsidRPr="003778F1">
        <w:rPr>
          <w:u w:val="single"/>
        </w:rPr>
        <w:t>everything worse</w:t>
      </w:r>
    </w:p>
    <w:p w:rsidR="0012763D" w:rsidRPr="003778F1" w:rsidRDefault="0012763D" w:rsidP="0012763D">
      <w:r w:rsidRPr="003778F1">
        <w:rPr>
          <w:rStyle w:val="Style13ptBold"/>
        </w:rPr>
        <w:t>Kratsova, 13</w:t>
      </w:r>
      <w:r w:rsidRPr="003778F1">
        <w:t xml:space="preserve"> [Yekaterina Kravtsova, Moscow Times, “Russia Builds </w:t>
      </w:r>
      <w:proofErr w:type="gramStart"/>
      <w:r w:rsidRPr="003778F1">
        <w:t>Up</w:t>
      </w:r>
      <w:proofErr w:type="gramEnd"/>
      <w:r w:rsidRPr="003778F1">
        <w:t xml:space="preserve"> Arctic Forces as Resource Fight Intensifies”, </w:t>
      </w:r>
      <w:hyperlink r:id="rId20" w:history="1">
        <w:r w:rsidRPr="003778F1">
          <w:rPr>
            <w:rStyle w:val="Hyperlink"/>
          </w:rPr>
          <w:t>http://www.themoscowtimes.com/news/article/russia-builds-up-arctic-forces-as-resource-fight-intensifies/492100.html</w:t>
        </w:r>
      </w:hyperlink>
      <w:r w:rsidRPr="003778F1">
        <w:t>, 12/25/2013, Evan]</w:t>
      </w:r>
    </w:p>
    <w:p w:rsidR="0012763D" w:rsidRPr="003778F1" w:rsidRDefault="0012763D" w:rsidP="0012763D">
      <w:pPr>
        <w:rPr>
          <w:sz w:val="16"/>
        </w:rPr>
      </w:pPr>
      <w:r w:rsidRPr="003778F1">
        <w:rPr>
          <w:rStyle w:val="StyleUnderline"/>
        </w:rPr>
        <w:t>As nations</w:t>
      </w:r>
      <w:r w:rsidRPr="003778F1">
        <w:rPr>
          <w:sz w:val="16"/>
        </w:rPr>
        <w:t xml:space="preserve"> around the world </w:t>
      </w:r>
      <w:r w:rsidRPr="003778F1">
        <w:rPr>
          <w:rStyle w:val="StyleUnderline"/>
        </w:rPr>
        <w:t>begin to clamor for territory in the resource-rich Arctic, Russia is rapidly building up its military presence in the region, seeking to defend its national interests and match the more established Arctic forces of other countries</w:t>
      </w:r>
      <w:r w:rsidRPr="003778F1">
        <w:rPr>
          <w:sz w:val="16"/>
        </w:rPr>
        <w:t xml:space="preserve">. With up to 15 percent of the world's undiscovered oil and up to 30 percent of undiscovered gas, </w:t>
      </w:r>
      <w:r w:rsidRPr="003778F1">
        <w:rPr>
          <w:rStyle w:val="StyleUnderline"/>
        </w:rPr>
        <w:t>the Arctic is becoming an object of competition</w:t>
      </w:r>
      <w:r w:rsidRPr="003778F1">
        <w:rPr>
          <w:sz w:val="16"/>
        </w:rPr>
        <w:t xml:space="preserve"> between not only nations with Arctic territories but also non-Arctic countries, such as China, Brazil and Great Britain, which have all announced their interest in the area's energy reserves. President Vladimir </w:t>
      </w:r>
      <w:r w:rsidRPr="003778F1">
        <w:rPr>
          <w:rStyle w:val="StyleUnderline"/>
        </w:rPr>
        <w:t>Putin said earlier this month that Russia needed to ramp up its military capabilities in the region for defense reasons given the presence of the U.S. Navy there</w:t>
      </w:r>
      <w:r w:rsidRPr="003778F1">
        <w:rPr>
          <w:sz w:val="16"/>
        </w:rPr>
        <w:t>. "</w:t>
      </w:r>
      <w:r w:rsidRPr="003778F1">
        <w:rPr>
          <w:rStyle w:val="StyleUnderline"/>
        </w:rPr>
        <w:t>Russia is</w:t>
      </w:r>
      <w:r w:rsidRPr="003778F1">
        <w:rPr>
          <w:sz w:val="16"/>
        </w:rPr>
        <w:t xml:space="preserve"> more </w:t>
      </w:r>
      <w:r w:rsidRPr="003778F1">
        <w:rPr>
          <w:rStyle w:val="StyleUnderline"/>
        </w:rPr>
        <w:t xml:space="preserve">actively exploring this prospective </w:t>
      </w:r>
      <w:proofErr w:type="gramStart"/>
      <w:r w:rsidRPr="003778F1">
        <w:rPr>
          <w:rStyle w:val="StyleUnderline"/>
        </w:rPr>
        <w:t>region,</w:t>
      </w:r>
      <w:proofErr w:type="gramEnd"/>
      <w:r w:rsidRPr="003778F1">
        <w:rPr>
          <w:rStyle w:val="StyleUnderline"/>
        </w:rPr>
        <w:t xml:space="preserve"> is coming back to it and must have all the mechanisms for protection of its security and national interests here," Putin said</w:t>
      </w:r>
      <w:r w:rsidRPr="003778F1">
        <w:rPr>
          <w:sz w:val="16"/>
        </w:rPr>
        <w:t xml:space="preserve"> at a meeting with Defense Ministry officials on Dec. 10. Following Putin's statement, </w:t>
      </w:r>
      <w:r w:rsidRPr="003778F1">
        <w:rPr>
          <w:rStyle w:val="StyleUnderline"/>
        </w:rPr>
        <w:t>Defense Minister Sergei Shoigu ordered the General Staff to produce a plan by Dec. 25 for regulating army deployment in the Arctic and improving military facilities in the region</w:t>
      </w:r>
      <w:r w:rsidRPr="003778F1">
        <w:rPr>
          <w:sz w:val="16"/>
        </w:rPr>
        <w:t xml:space="preserve">. </w:t>
      </w:r>
      <w:r w:rsidRPr="003778F1">
        <w:rPr>
          <w:rStyle w:val="StyleUnderline"/>
        </w:rPr>
        <w:t>Russia's Arctic zone is the largest among all Arctic nations, occupying 21.6 percent of the country, with 2.3 million residents</w:t>
      </w:r>
      <w:r w:rsidRPr="003778F1">
        <w:rPr>
          <w:sz w:val="16"/>
        </w:rPr>
        <w:t xml:space="preserve">. All Arctic countries besides Russia have limited the business activity of oil companies in their polar territories, but that has not prevented some of them from staking claims to additional land in the Arctic. </w:t>
      </w:r>
      <w:r w:rsidRPr="003778F1">
        <w:rPr>
          <w:rStyle w:val="StyleUnderline"/>
        </w:rPr>
        <w:t>Russia is seeking to secure rights to more territory as well</w:t>
      </w:r>
      <w:r w:rsidRPr="003778F1">
        <w:rPr>
          <w:sz w:val="16"/>
        </w:rPr>
        <w:t xml:space="preserve">. Early next year, the government intends to submit an application to the United Nations Shelf Commission, asking to extend the outer limits of Russia's continental shelf and recognize its sovereignty over an additional 1.2 million square kilometers in the Arctic Ocean. </w:t>
      </w:r>
      <w:r w:rsidRPr="003778F1">
        <w:rPr>
          <w:rStyle w:val="StyleUnderline"/>
        </w:rPr>
        <w:t>It will be Russia's second application since 2001, when the UN commission said there was not enough scientific evidence to support the claim that an additional part of the Arctic Ocean shelf should belong to Russia</w:t>
      </w:r>
      <w:r w:rsidRPr="003778F1">
        <w:rPr>
          <w:sz w:val="16"/>
        </w:rPr>
        <w:t xml:space="preserve">. </w:t>
      </w:r>
      <w:r w:rsidRPr="003778F1">
        <w:rPr>
          <w:rStyle w:val="StyleUnderline"/>
        </w:rPr>
        <w:t>Putin's</w:t>
      </w:r>
      <w:r w:rsidRPr="003778F1">
        <w:rPr>
          <w:sz w:val="16"/>
        </w:rPr>
        <w:t xml:space="preserve"> recent </w:t>
      </w:r>
      <w:r w:rsidRPr="003778F1">
        <w:rPr>
          <w:rStyle w:val="StyleUnderline"/>
        </w:rPr>
        <w:t>push to increase Russia's military presence in the Arctic has been seen by some observers as a response to Canada's intention to expand its boundaries in the Arctic Ocean</w:t>
      </w:r>
      <w:r w:rsidRPr="003778F1">
        <w:rPr>
          <w:sz w:val="16"/>
        </w:rPr>
        <w:t xml:space="preserve">. Canada said on Dec. 9 that it had sent a preliminary application to the UN Shelf </w:t>
      </w:r>
      <w:proofErr w:type="gramStart"/>
      <w:r w:rsidRPr="003778F1">
        <w:rPr>
          <w:sz w:val="16"/>
        </w:rPr>
        <w:t>Commission,</w:t>
      </w:r>
      <w:proofErr w:type="gramEnd"/>
      <w:r w:rsidRPr="003778F1">
        <w:rPr>
          <w:sz w:val="16"/>
        </w:rPr>
        <w:t xml:space="preserve"> several days after Russia said it had prepared a draft of its application. Denmark also made an application to the UN commission, in November. Having conducted extensive research, </w:t>
      </w:r>
      <w:r w:rsidRPr="003778F1">
        <w:rPr>
          <w:rStyle w:val="StyleUnderline"/>
        </w:rPr>
        <w:t>Russian authorities</w:t>
      </w:r>
      <w:r w:rsidRPr="003778F1">
        <w:rPr>
          <w:sz w:val="16"/>
        </w:rPr>
        <w:t xml:space="preserve"> anticipate a positive response from the UN next year, and meanwhile, </w:t>
      </w:r>
      <w:r w:rsidRPr="003778F1">
        <w:rPr>
          <w:rStyle w:val="StyleUnderline"/>
        </w:rPr>
        <w:t xml:space="preserve">asserting that the Arctic is one of the country's main strategic </w:t>
      </w:r>
      <w:proofErr w:type="gramStart"/>
      <w:r w:rsidRPr="003778F1">
        <w:rPr>
          <w:rStyle w:val="StyleUnderline"/>
        </w:rPr>
        <w:t>regions,</w:t>
      </w:r>
      <w:proofErr w:type="gramEnd"/>
      <w:r w:rsidRPr="003778F1">
        <w:rPr>
          <w:sz w:val="16"/>
        </w:rPr>
        <w:t xml:space="preserve"> they </w:t>
      </w:r>
      <w:r w:rsidRPr="003778F1">
        <w:rPr>
          <w:rStyle w:val="StyleUnderline"/>
        </w:rPr>
        <w:t>are taking seriously any perceived attempt to encroach on Russian territory</w:t>
      </w:r>
      <w:r w:rsidRPr="003778F1">
        <w:rPr>
          <w:sz w:val="16"/>
        </w:rPr>
        <w:t xml:space="preserve">. Earlier in December, </w:t>
      </w:r>
      <w:r w:rsidRPr="003778F1">
        <w:rPr>
          <w:rStyle w:val="StyleUnderline"/>
        </w:rPr>
        <w:t>the Regional Development Ministry said there were a number of possible military risks in the Russian Arctic, including easy opportunities to cross the Russian border, a lack of military experience in Arctic conditions among Russian personnel, insufficient materiel, and the inability to react immediately to external aggression</w:t>
      </w:r>
      <w:r w:rsidRPr="003778F1">
        <w:rPr>
          <w:sz w:val="16"/>
        </w:rPr>
        <w:t xml:space="preserve">. </w:t>
      </w:r>
      <w:r w:rsidRPr="003778F1">
        <w:rPr>
          <w:rStyle w:val="StyleUnderline"/>
        </w:rPr>
        <w:t>The ministry recommended measures to eliminate these threats, among them improving the monitoring of airspace and waterways, as well as "providing strategic deterrence in case of an armed conflict by repulsing the act of aggression and halting military action on terms that meet the interests of Russia." The need to improve military equipment is precipitated by the rising possibility of conflict in the Arctic, the ministry said</w:t>
      </w:r>
      <w:r w:rsidRPr="003778F1">
        <w:rPr>
          <w:sz w:val="16"/>
        </w:rPr>
        <w:t xml:space="preserve"> in the state program for Arctic development through 2020. Konstantin Simonov, head of the National Energy Security Fund, </w:t>
      </w:r>
      <w:r w:rsidRPr="003778F1">
        <w:rPr>
          <w:rStyle w:val="StyleUnderline"/>
        </w:rPr>
        <w:t>a Russia-based think tank</w:t>
      </w:r>
      <w:r w:rsidRPr="003778F1">
        <w:rPr>
          <w:sz w:val="16"/>
        </w:rPr>
        <w:t xml:space="preserve"> and consulting firm for oil and gas companies, </w:t>
      </w:r>
      <w:r w:rsidRPr="003778F1">
        <w:rPr>
          <w:rStyle w:val="StyleUnderline"/>
        </w:rPr>
        <w:t>said Russia's concerns were legitimate, noting that Russia is behind other countries in establishing its military in the Arctic</w:t>
      </w:r>
      <w:r w:rsidRPr="003778F1">
        <w:rPr>
          <w:sz w:val="16"/>
        </w:rPr>
        <w:t xml:space="preserve">. "Russia has a rather poor military presence in the Arctic," Simonov said. "The whole process has just been started but will be very fast, although some may not like it." He said </w:t>
      </w:r>
      <w:r w:rsidRPr="003778F1">
        <w:rPr>
          <w:rStyle w:val="StyleUnderline"/>
        </w:rPr>
        <w:t>the U.S. has more than 30 military facilities in Alaska and that the U.S. currently has the strongest military presence in the Arctic</w:t>
      </w:r>
      <w:r w:rsidRPr="003778F1">
        <w:rPr>
          <w:sz w:val="16"/>
        </w:rPr>
        <w:t xml:space="preserve">. </w:t>
      </w:r>
      <w:r w:rsidRPr="003778F1">
        <w:rPr>
          <w:rStyle w:val="StyleUnderline"/>
        </w:rPr>
        <w:t>The U.S. currently has some 27,000 military personnel in Alaska, with transport planes and nuclear submarines constantly patrolling the polar region</w:t>
      </w:r>
      <w:r w:rsidRPr="003778F1">
        <w:rPr>
          <w:sz w:val="16"/>
        </w:rPr>
        <w:t xml:space="preserve">, The New York Times reported on Nov. 22. In November, </w:t>
      </w:r>
      <w:r w:rsidRPr="003778F1">
        <w:rPr>
          <w:rStyle w:val="StyleUnderline"/>
        </w:rPr>
        <w:t>the U.S. released its first Arctic strategy designed to guarantee its security interests and protection of the Arctic environment</w:t>
      </w:r>
      <w:r w:rsidRPr="003778F1">
        <w:rPr>
          <w:sz w:val="16"/>
        </w:rPr>
        <w:t xml:space="preserve">. "A flood of </w:t>
      </w:r>
      <w:r w:rsidRPr="003778F1">
        <w:rPr>
          <w:rStyle w:val="StyleUnderline"/>
        </w:rPr>
        <w:t xml:space="preserve">interest in </w:t>
      </w:r>
      <w:r w:rsidRPr="003778F1">
        <w:rPr>
          <w:rStyle w:val="Emphasis"/>
        </w:rPr>
        <w:t>energy exploration</w:t>
      </w:r>
      <w:r w:rsidRPr="003778F1">
        <w:rPr>
          <w:rStyle w:val="StyleUnderline"/>
        </w:rPr>
        <w:t xml:space="preserve"> has the potential to </w:t>
      </w:r>
      <w:r w:rsidRPr="003778F1">
        <w:rPr>
          <w:rStyle w:val="Emphasis"/>
        </w:rPr>
        <w:t>heighten tensions</w:t>
      </w:r>
      <w:r w:rsidRPr="003778F1">
        <w:rPr>
          <w:rStyle w:val="StyleUnderline"/>
        </w:rPr>
        <w:t xml:space="preserve"> over other issues</w:t>
      </w:r>
      <w:r w:rsidRPr="003778F1">
        <w:rPr>
          <w:sz w:val="16"/>
        </w:rPr>
        <w:t xml:space="preserve">," Defense Secretary Chuck </w:t>
      </w:r>
      <w:r w:rsidRPr="003778F1">
        <w:rPr>
          <w:rStyle w:val="StyleUnderline"/>
        </w:rPr>
        <w:t>Hagel said</w:t>
      </w:r>
      <w:r w:rsidRPr="003778F1">
        <w:rPr>
          <w:sz w:val="16"/>
        </w:rPr>
        <w:t xml:space="preserve"> at the time, </w:t>
      </w:r>
      <w:r w:rsidRPr="003778F1">
        <w:rPr>
          <w:rStyle w:val="StyleUnderline"/>
        </w:rPr>
        <w:t>adding that the U.S. naval fleet and other capabilities in the region would be reshaped</w:t>
      </w:r>
      <w:r w:rsidRPr="003778F1">
        <w:rPr>
          <w:sz w:val="16"/>
        </w:rPr>
        <w:t>.</w:t>
      </w:r>
    </w:p>
    <w:p w:rsidR="0012763D" w:rsidRPr="003778F1" w:rsidRDefault="0012763D" w:rsidP="0012763D">
      <w:pPr>
        <w:pStyle w:val="Heading3"/>
      </w:pPr>
      <w:r w:rsidRPr="003778F1">
        <w:t>Link—Exploration</w:t>
      </w:r>
    </w:p>
    <w:p w:rsidR="0012763D" w:rsidRPr="003778F1" w:rsidRDefault="0012763D" w:rsidP="0012763D">
      <w:pPr>
        <w:pStyle w:val="Heading4"/>
      </w:pPr>
      <w:r w:rsidRPr="003778F1">
        <w:t>Russia is focused on exploring the Arctic now – the plan sparks tensions</w:t>
      </w:r>
    </w:p>
    <w:p w:rsidR="0012763D" w:rsidRPr="003778F1" w:rsidRDefault="0012763D" w:rsidP="0012763D">
      <w:r w:rsidRPr="003778F1">
        <w:rPr>
          <w:rStyle w:val="Style13ptBold"/>
        </w:rPr>
        <w:t>Ponomareva, 13</w:t>
      </w:r>
      <w:r w:rsidRPr="003778F1">
        <w:t xml:space="preserve"> – contributor to Russia Direct and news correspondent (Yulia, “Russian Military Returns to the Arctic”, Russia </w:t>
      </w:r>
      <w:proofErr w:type="gramStart"/>
      <w:r w:rsidRPr="003778F1">
        <w:t>Beyond</w:t>
      </w:r>
      <w:proofErr w:type="gramEnd"/>
      <w:r w:rsidRPr="003778F1">
        <w:t xml:space="preserve"> the Headlines, December 12, http://rbth.com/society/2013/12/12/russian_military_returns_to_the_arctic_32527.html)//VIVIENNE</w:t>
      </w:r>
    </w:p>
    <w:p w:rsidR="0012763D" w:rsidRPr="003778F1" w:rsidRDefault="0012763D" w:rsidP="0012763D">
      <w:pPr>
        <w:rPr>
          <w:sz w:val="16"/>
        </w:rPr>
      </w:pPr>
      <w:r w:rsidRPr="003778F1">
        <w:rPr>
          <w:rStyle w:val="StyleUnderline"/>
        </w:rPr>
        <w:t>Russia will send a military force to be set up in the Artic</w:t>
      </w:r>
      <w:r w:rsidRPr="003778F1">
        <w:rPr>
          <w:sz w:val="16"/>
        </w:rPr>
        <w:t xml:space="preserve"> next year in order </w:t>
      </w:r>
      <w:r w:rsidRPr="003778F1">
        <w:rPr>
          <w:rStyle w:val="StyleUnderline"/>
        </w:rPr>
        <w:t>to actively explore the promising region and use all possible channels to protect its security and national interests</w:t>
      </w:r>
      <w:r w:rsidRPr="003778F1">
        <w:rPr>
          <w:sz w:val="16"/>
        </w:rPr>
        <w:t>, President Vladimir Putin said at a meeting with senior military commanders on Dec. 10</w:t>
      </w:r>
      <w:r w:rsidRPr="003778F1">
        <w:rPr>
          <w:rStyle w:val="StyleUnderline"/>
        </w:rPr>
        <w:t>. This year Russia began restoring seven airfields in the Arctic,</w:t>
      </w:r>
      <w:r w:rsidRPr="003778F1">
        <w:rPr>
          <w:sz w:val="16"/>
        </w:rPr>
        <w:t xml:space="preserve"> which had been left abandoned after the break-up of the Soviet Union. By the end of the year </w:t>
      </w:r>
      <w:r w:rsidRPr="003778F1">
        <w:rPr>
          <w:rStyle w:val="StyleUnderline"/>
        </w:rPr>
        <w:t>it will put contracts in place to refurbish two more airfields</w:t>
      </w:r>
      <w:r w:rsidRPr="003778F1">
        <w:rPr>
          <w:sz w:val="16"/>
        </w:rPr>
        <w:t xml:space="preserve">, the president said. Putin thanked all those who had taken part in restoring the Russian military base on the New Siberian Islands between the Laptev Sea and the East Siberian Sea. </w:t>
      </w:r>
      <w:r w:rsidRPr="003778F1">
        <w:rPr>
          <w:rStyle w:val="StyleUnderline"/>
        </w:rPr>
        <w:t>That archipelag</w:t>
      </w:r>
      <w:r w:rsidRPr="003778F1">
        <w:rPr>
          <w:sz w:val="16"/>
        </w:rPr>
        <w:t xml:space="preserve">o, according to him, </w:t>
      </w:r>
      <w:r w:rsidRPr="003778F1">
        <w:rPr>
          <w:rStyle w:val="StyleUnderline"/>
        </w:rPr>
        <w:t>is "crucial for monitoring the situation throughout the Arctic</w:t>
      </w:r>
      <w:r w:rsidRPr="003778F1">
        <w:rPr>
          <w:sz w:val="16"/>
        </w:rPr>
        <w:t xml:space="preserve">." Putin's statement came a week after the prime minister of Canada ruled to include the North Pole into Ottawa's seabed claim to be filed with the UN Commission on the Law of the Sea. In addition, according to the Canadian media, Ottawa intends to hold large-scale research of the Arctic Ocean seabed near the Lomonosov Ridge, an underwater ridge of continental crust running from Canada and Greenland via the North Pole towards the New Siberian Islands. </w:t>
      </w:r>
      <w:r w:rsidRPr="003778F1">
        <w:rPr>
          <w:rStyle w:val="StyleUnderline"/>
        </w:rPr>
        <w:t>The territorial dispute</w:t>
      </w:r>
      <w:r w:rsidRPr="003778F1">
        <w:rPr>
          <w:sz w:val="16"/>
        </w:rPr>
        <w:t xml:space="preserve"> around the Lomonosov Ridge, </w:t>
      </w:r>
      <w:r w:rsidRPr="003778F1">
        <w:rPr>
          <w:rStyle w:val="StyleUnderline"/>
        </w:rPr>
        <w:t>which involves Russia</w:t>
      </w:r>
      <w:r w:rsidRPr="003778F1">
        <w:rPr>
          <w:sz w:val="16"/>
        </w:rPr>
        <w:t xml:space="preserve">, Canada and Denmark, </w:t>
      </w:r>
      <w:r w:rsidRPr="003778F1">
        <w:rPr>
          <w:rStyle w:val="StyleUnderline"/>
        </w:rPr>
        <w:t>is of key importance when it comes to the possible extension of the exclusive economic zone of each of these countries</w:t>
      </w:r>
      <w:r w:rsidRPr="003778F1">
        <w:rPr>
          <w:sz w:val="16"/>
        </w:rPr>
        <w:t xml:space="preserve">. Under the 1982 U.N. Convention on the Law of the Sea, the size of a country's exclusive economic zone (200 nautical miles from the coast) can be extended to 350 miles if the country in question provides sufficient evidence that the seabed beyond the 200-mile zone is a natural extension of its continental shelf. </w:t>
      </w:r>
      <w:r w:rsidRPr="003778F1">
        <w:rPr>
          <w:rStyle w:val="StyleUnderline"/>
        </w:rPr>
        <w:t>The dispute is not so much for land itself, as for the oil and gas fields that may be found in the Arctic, although the economics of developing these fields in the adverse weather conditions of the polar region pose many questions</w:t>
      </w:r>
      <w:r w:rsidRPr="003778F1">
        <w:rPr>
          <w:sz w:val="16"/>
        </w:rPr>
        <w:t xml:space="preserve">. Still, according to the U.S. Geological Survey, territories beyond the North Pole may contain up to 30 percent of the world's gas and 13 percent of the world's oil reserves. These </w:t>
      </w:r>
      <w:r w:rsidRPr="003778F1">
        <w:rPr>
          <w:rStyle w:val="StyleUnderline"/>
        </w:rPr>
        <w:t>reserves are essential for Russia to continue its long-term economic development.</w:t>
      </w:r>
      <w:r w:rsidRPr="003778F1">
        <w:rPr>
          <w:sz w:val="16"/>
        </w:rPr>
        <w:t xml:space="preserve"> In the estimates of the country's Ministry of Natural Resources, as of early 2012, Russia had enough oil and gas potential to meet its economic requirements just for the next 30 years. </w:t>
      </w:r>
      <w:r w:rsidRPr="003778F1">
        <w:rPr>
          <w:rStyle w:val="StyleUnderline"/>
        </w:rPr>
        <w:t>Experts believe that it is the need to defend its economic interests in the Arctic and to ensure security for companies planning to work in the Arctic Ocean behind the Russian authorities' ambition to increase the country's military presence in the region.</w:t>
      </w:r>
      <w:r w:rsidRPr="003778F1">
        <w:rPr>
          <w:sz w:val="16"/>
        </w:rPr>
        <w:t xml:space="preserve"> According to military observer Dmitri Litovkin, there are no actual military threats for Russia in the Arctic, so the decision to deploy a military contingent there is aimed at removing future threats related to territorial disputes. "The state is establishing a platform on which companies could develop mineral resources,” Litovkin said. “Only the state can guarantee, say, to Gazprom that it will be able to produce oil and gas on that territory undisturbed. There are oilfields in the Arctic, like the Shtokman field that Russia and Norway have claims to; the strategically important Northern Sea Route from Europe to Asia, which needs to be controlled, passes through the Arctic; nickel supplies run through there too." He went on to recall that last year the</w:t>
      </w:r>
      <w:r w:rsidRPr="003778F1">
        <w:rPr>
          <w:rStyle w:val="StyleUnderline"/>
        </w:rPr>
        <w:t xml:space="preserve"> Russian government organized a series of expeditions to collect geological data to prove that the Russian continental shelf is an extension of the Lomonosov Ridge. "Those expeditions have proven that the Lomonosov Ridge is an extension of the Russian continental shelf, therefore the Russian border goes much farther into the ocean than originally thought. The United States</w:t>
      </w:r>
      <w:r w:rsidRPr="003778F1">
        <w:rPr>
          <w:sz w:val="16"/>
        </w:rPr>
        <w:t xml:space="preserve">, Canada and Greenland </w:t>
      </w:r>
      <w:r w:rsidRPr="003778F1">
        <w:rPr>
          <w:rStyle w:val="StyleUnderline"/>
        </w:rPr>
        <w:t>did not accept those findings because that seabed is rich in mineral resources that could be mined in future,"</w:t>
      </w:r>
      <w:r w:rsidRPr="003778F1">
        <w:rPr>
          <w:sz w:val="16"/>
        </w:rPr>
        <w:t xml:space="preserve"> Litovkin continued. Overall, </w:t>
      </w:r>
      <w:r w:rsidRPr="003778F1">
        <w:rPr>
          <w:rStyle w:val="StyleUnderline"/>
        </w:rPr>
        <w:t xml:space="preserve">experts do not expect territorial disputes to grow into armed confrontation. </w:t>
      </w:r>
      <w:r w:rsidRPr="003778F1">
        <w:rPr>
          <w:sz w:val="16"/>
        </w:rPr>
        <w:t>"I don't think that things will go as far as military action, but the Russian leadership's thinking is the stronger Russia's military potential in the Arctic is, the fewer causes there are for a military conflict," said Aleksandr Khramchikhin, the deputy head of the Institute of Political and Military Analysis, as quoted by the Gazeta.ru news website.</w:t>
      </w:r>
    </w:p>
    <w:p w:rsidR="003778F1" w:rsidRPr="003778F1" w:rsidRDefault="003778F1" w:rsidP="003778F1">
      <w:pPr>
        <w:pStyle w:val="Heading3"/>
      </w:pPr>
      <w:r w:rsidRPr="003778F1">
        <w:t>Link—Floating SMRs</w:t>
      </w:r>
    </w:p>
    <w:p w:rsidR="003778F1" w:rsidRPr="003778F1" w:rsidRDefault="003778F1" w:rsidP="003778F1">
      <w:pPr>
        <w:pStyle w:val="Heading4"/>
      </w:pPr>
      <w:r w:rsidRPr="003778F1">
        <w:t>Increased US floating SMR presence makes the Russia industry slow – the plan hurts the industry and status quo solves US SMR growth</w:t>
      </w:r>
    </w:p>
    <w:p w:rsidR="003778F1" w:rsidRPr="003778F1" w:rsidRDefault="003778F1" w:rsidP="003778F1">
      <w:r w:rsidRPr="003778F1">
        <w:rPr>
          <w:rStyle w:val="Style13ptBold"/>
        </w:rPr>
        <w:t xml:space="preserve">Deign, 13 </w:t>
      </w:r>
      <w:r w:rsidRPr="003778F1">
        <w:t>– Reporter for the Nuclear Energy Insider (Jason, “Floating SMR: Russia’s answer to flexible low maintenance nuclear power?” http://analysis.nuclearenergyinsider.com/small-modular-reactors/floating-smr-russia%E2%80%99s-answer-flexible-low-maintenance-nuclear-power#sthash.PQWJHR3O.dpuf)//VIVIENNE</w:t>
      </w:r>
    </w:p>
    <w:p w:rsidR="003778F1" w:rsidRPr="003778F1" w:rsidRDefault="003778F1" w:rsidP="003778F1">
      <w:pPr>
        <w:rPr>
          <w:sz w:val="16"/>
        </w:rPr>
      </w:pPr>
      <w:r w:rsidRPr="003778F1">
        <w:rPr>
          <w:rStyle w:val="Emphasis"/>
        </w:rPr>
        <w:t>Russia is</w:t>
      </w:r>
      <w:r w:rsidRPr="003778F1">
        <w:rPr>
          <w:sz w:val="16"/>
        </w:rPr>
        <w:t xml:space="preserve"> quite literally </w:t>
      </w:r>
      <w:r w:rsidRPr="003778F1">
        <w:rPr>
          <w:rStyle w:val="Emphasis"/>
        </w:rPr>
        <w:t>pushing the boat out with</w:t>
      </w:r>
      <w:r w:rsidRPr="003778F1">
        <w:rPr>
          <w:sz w:val="16"/>
        </w:rPr>
        <w:t xml:space="preserve"> small modular reactor (</w:t>
      </w:r>
      <w:r w:rsidRPr="003778F1">
        <w:rPr>
          <w:rStyle w:val="Emphasis"/>
        </w:rPr>
        <w:t>SMR</w:t>
      </w:r>
      <w:r w:rsidRPr="003778F1">
        <w:rPr>
          <w:rStyle w:val="StyleUnderline"/>
        </w:rPr>
        <w:t xml:space="preserve">) </w:t>
      </w:r>
      <w:r w:rsidRPr="003778F1">
        <w:rPr>
          <w:rStyle w:val="Emphasis"/>
        </w:rPr>
        <w:t>technology</w:t>
      </w:r>
      <w:r w:rsidRPr="003778F1">
        <w:rPr>
          <w:sz w:val="16"/>
        </w:rPr>
        <w:t xml:space="preserve">. </w:t>
      </w:r>
      <w:r w:rsidRPr="003778F1">
        <w:rPr>
          <w:rStyle w:val="StyleUnderline"/>
        </w:rPr>
        <w:t>Earlier this year</w:t>
      </w:r>
      <w:r w:rsidRPr="003778F1">
        <w:rPr>
          <w:sz w:val="16"/>
        </w:rPr>
        <w:t xml:space="preserve">, World Nuclear News reported on how Rosenergoatom, </w:t>
      </w:r>
      <w:r w:rsidRPr="003778F1">
        <w:rPr>
          <w:rStyle w:val="StyleUnderline"/>
        </w:rPr>
        <w:t xml:space="preserve">Russia’s state-owned manufacturer, had put two reactors onto a barge in Saint Petersburg after four years of testing. </w:t>
      </w:r>
      <w:r w:rsidRPr="003778F1">
        <w:rPr>
          <w:sz w:val="16"/>
        </w:rPr>
        <w:t xml:space="preserve">The barge-based plant is intended to set sail for northeast Russia’s Chukotka Peninsula, in the East Siberian Sea, to serve mining interests close to the Arctic, according to reports. But </w:t>
      </w:r>
      <w:r w:rsidRPr="003778F1">
        <w:rPr>
          <w:rStyle w:val="StyleUnderline"/>
        </w:rPr>
        <w:t>Russia</w:t>
      </w:r>
      <w:r w:rsidRPr="003778F1">
        <w:rPr>
          <w:sz w:val="16"/>
        </w:rPr>
        <w:t xml:space="preserve">, </w:t>
      </w:r>
      <w:r w:rsidRPr="003778F1">
        <w:rPr>
          <w:rStyle w:val="StyleUnderline"/>
        </w:rPr>
        <w:t>which is working on a number of SMR variants, clearly expects to be able to commercialise its floating designs abroad</w:t>
      </w:r>
      <w:r w:rsidRPr="003778F1">
        <w:rPr>
          <w:sz w:val="16"/>
        </w:rPr>
        <w:t>, too. “</w:t>
      </w:r>
      <w:r w:rsidRPr="003778F1">
        <w:rPr>
          <w:rStyle w:val="StyleUnderline"/>
        </w:rPr>
        <w:t>The Russian business model</w:t>
      </w:r>
      <w:r w:rsidRPr="003778F1">
        <w:rPr>
          <w:sz w:val="16"/>
        </w:rPr>
        <w:t xml:space="preserve">, as I understand it, </w:t>
      </w:r>
      <w:r w:rsidRPr="003778F1">
        <w:rPr>
          <w:rStyle w:val="StyleUnderline"/>
        </w:rPr>
        <w:t>is that they will simply tow in a</w:t>
      </w:r>
      <w:r w:rsidRPr="003778F1">
        <w:rPr>
          <w:sz w:val="16"/>
        </w:rPr>
        <w:t xml:space="preserve"> 40MWe </w:t>
      </w:r>
      <w:r w:rsidRPr="003778F1">
        <w:rPr>
          <w:rStyle w:val="StyleUnderline"/>
        </w:rPr>
        <w:t>unit</w:t>
      </w:r>
      <w:r w:rsidRPr="003778F1">
        <w:rPr>
          <w:sz w:val="16"/>
        </w:rPr>
        <w:t xml:space="preserve">, connect it to your drop line, </w:t>
      </w:r>
      <w:r w:rsidRPr="003778F1">
        <w:rPr>
          <w:rStyle w:val="StyleUnderline"/>
        </w:rPr>
        <w:t>and provide you with power for up to three years</w:t>
      </w:r>
      <w:r w:rsidRPr="003778F1">
        <w:rPr>
          <w:sz w:val="16"/>
        </w:rPr>
        <w:t>,” says Jay Harris, an SMR consultant based in Canada. “</w:t>
      </w:r>
      <w:r w:rsidRPr="003778F1">
        <w:rPr>
          <w:rStyle w:val="StyleUnderline"/>
        </w:rPr>
        <w:t>They will either charge you a flat rate to provide the capacity and availability for the power, or use a per-kilowatt-hour fixed price model.</w:t>
      </w:r>
      <w:r w:rsidRPr="003778F1">
        <w:rPr>
          <w:sz w:val="16"/>
        </w:rPr>
        <w:t xml:space="preserve"> When the unit requires service or refuelling, they tow in a new unit and disconnect the old one.” Old reactors will return to a centralised service yard in Russia, he adds, so as well as having no upfront cost the electricity customer does not have to deal with spent fuel issues or even outages. No decommissioning “Costs are fixed and availability is known,” says Harris. “You don’t have to worry about finding financing, cost overruns, delays or finding labour. They do everything. You just pay them for the power you use, or the power available. </w:t>
      </w:r>
      <w:proofErr w:type="gramStart"/>
      <w:r w:rsidRPr="003778F1">
        <w:rPr>
          <w:sz w:val="16"/>
        </w:rPr>
        <w:t>Also, no decommissioning.</w:t>
      </w:r>
      <w:proofErr w:type="gramEnd"/>
      <w:r w:rsidRPr="003778F1">
        <w:rPr>
          <w:sz w:val="16"/>
        </w:rPr>
        <w:t xml:space="preserve"> They just tow the unit back.” </w:t>
      </w:r>
      <w:r w:rsidRPr="003778F1">
        <w:rPr>
          <w:rStyle w:val="StyleUnderline"/>
        </w:rPr>
        <w:t xml:space="preserve">This plug-and-play, pay-as-you-go simplicity contrasts sharply with the situation in the </w:t>
      </w:r>
      <w:r w:rsidRPr="003778F1">
        <w:rPr>
          <w:rStyle w:val="Emphasis"/>
        </w:rPr>
        <w:t>world’s biggest SMR development market, the USA</w:t>
      </w:r>
      <w:r w:rsidRPr="003778F1">
        <w:rPr>
          <w:sz w:val="16"/>
        </w:rPr>
        <w:t xml:space="preserve">. There, </w:t>
      </w:r>
      <w:r w:rsidRPr="003778F1">
        <w:rPr>
          <w:rStyle w:val="StyleUnderline"/>
        </w:rPr>
        <w:t>plenty of companies are working on SMR technologies, but few are finding the path towards commercialisation easy</w:t>
      </w:r>
      <w:r w:rsidRPr="003778F1">
        <w:rPr>
          <w:sz w:val="16"/>
        </w:rPr>
        <w:t xml:space="preserve">. In September, for example, General Atomics presented plans for a so-called Energy Multiplier Module the size of a school bus, using depleted uranium with helium cooling to operate for 30 years without refuelling. General Atomics claims the module, which is designed to be placed underground in sealed containment, has </w:t>
      </w:r>
      <w:proofErr w:type="gramStart"/>
      <w:r w:rsidRPr="003778F1">
        <w:rPr>
          <w:sz w:val="16"/>
        </w:rPr>
        <w:t>a 53</w:t>
      </w:r>
      <w:proofErr w:type="gramEnd"/>
      <w:r w:rsidRPr="003778F1">
        <w:rPr>
          <w:sz w:val="16"/>
        </w:rPr>
        <w:t xml:space="preserve">% efficiency, twice that of current light water SMR designs. SMR development in the US took a step forward in 2012 when the Department of Energy (DoE) agreed to pick up half the five-year cost of designing, licensing and commercialising a design. Babcock &amp; Wilcox won the race to pick up the DoE’s Licensing Technical Support Program, to the chagrin of competitors such as Westinghouse, NuScale Power, Gen4 Energy and SMR. Funding opportunity However, </w:t>
      </w:r>
      <w:r w:rsidRPr="003778F1">
        <w:rPr>
          <w:rStyle w:val="StyleUnderline"/>
        </w:rPr>
        <w:t>all these developers will get another bite of the cherry with a second, USD$452m DoE funding opportunity that is due to close by year-end. While such moves would appear to put the US in good stead as far as SMR development is concerned, US vendors face a challenge because they are essentially trying to commercialise new technologies. In contrast, the Russians are hawking a tried-and-tested technology,</w:t>
      </w:r>
      <w:r w:rsidRPr="003778F1">
        <w:rPr>
          <w:sz w:val="16"/>
        </w:rPr>
        <w:t xml:space="preserve"> according to Harris. “These units are based on existing naval reactors, and have many millions of hours of operating experience between their navy and their icebreaking vessels. It is an existing reactor, not a paper one.” </w:t>
      </w:r>
    </w:p>
    <w:p w:rsidR="007F351E" w:rsidRPr="003778F1" w:rsidRDefault="007F351E" w:rsidP="007F351E">
      <w:pPr>
        <w:pStyle w:val="Heading3"/>
      </w:pPr>
      <w:r w:rsidRPr="003778F1">
        <w:t>Link—Generic</w:t>
      </w:r>
    </w:p>
    <w:p w:rsidR="007F351E" w:rsidRPr="003778F1" w:rsidRDefault="007F351E" w:rsidP="007F351E"/>
    <w:p w:rsidR="007F351E" w:rsidRPr="003778F1" w:rsidRDefault="007F351E" w:rsidP="007F351E">
      <w:pPr>
        <w:pStyle w:val="Heading4"/>
      </w:pPr>
      <w:r w:rsidRPr="003778F1">
        <w:t xml:space="preserve">Russia sees the Arctic as critical </w:t>
      </w:r>
    </w:p>
    <w:p w:rsidR="007F351E" w:rsidRPr="003778F1" w:rsidRDefault="007F351E" w:rsidP="007F351E">
      <w:r w:rsidRPr="003778F1">
        <w:rPr>
          <w:rStyle w:val="Style13ptBold"/>
        </w:rPr>
        <w:t xml:space="preserve">Golts, 11 </w:t>
      </w:r>
      <w:r w:rsidRPr="003778F1">
        <w:t xml:space="preserve">– 1978 he received a master's degree in journalism from Lomonosov Moscow State University and deputy editor-in-chief of the website ej.ru and a columnist for The Moscow Times (Alexandr’, “Russia in the Arctic: Russia in the Arctic: The Arctic: A Clash Of Interests or Clash of Ambitions,” Strategic Studies Institute Monograph, Strategic Studies Institute, </w:t>
      </w:r>
      <w:hyperlink r:id="rId21" w:history="1">
        <w:r w:rsidRPr="003778F1">
          <w:rPr>
            <w:rStyle w:val="Hyperlink"/>
          </w:rPr>
          <w:t>http://www.strategicstudiesinstitute.army.mil/pdffiles/PUB1073.pdf)//VIVIENNE</w:t>
        </w:r>
      </w:hyperlink>
    </w:p>
    <w:p w:rsidR="007F351E" w:rsidRPr="003778F1" w:rsidRDefault="007F351E" w:rsidP="007F351E">
      <w:pPr>
        <w:rPr>
          <w:rStyle w:val="StyleUnderline"/>
          <w:u w:val="none"/>
        </w:rPr>
      </w:pPr>
      <w:r w:rsidRPr="003778F1">
        <w:rPr>
          <w:sz w:val="16"/>
        </w:rPr>
        <w:t>“</w:t>
      </w:r>
      <w:r w:rsidRPr="003778F1">
        <w:rPr>
          <w:rStyle w:val="StyleUnderline"/>
        </w:rPr>
        <w:t>Plans for training the Navy of Russia will take into account the presence of NATO ships in the Arctic,</w:t>
      </w:r>
      <w:r w:rsidRPr="003778F1">
        <w:rPr>
          <w:sz w:val="16"/>
        </w:rPr>
        <w:t xml:space="preserve">” said a senior representative of the Main Staff of the Navy of Russia to a RIA Novosti correspondent. He noted that </w:t>
      </w:r>
      <w:r w:rsidRPr="003778F1">
        <w:rPr>
          <w:rStyle w:val="StyleUnderline"/>
        </w:rPr>
        <w:t>Russia’s military leadership will pay special attention to protecting</w:t>
      </w:r>
      <w:r w:rsidRPr="003778F1">
        <w:rPr>
          <w:sz w:val="16"/>
        </w:rPr>
        <w:t xml:space="preserve"> national </w:t>
      </w:r>
      <w:r w:rsidRPr="003778F1">
        <w:rPr>
          <w:rStyle w:val="StyleUnderline"/>
        </w:rPr>
        <w:t>interests in the Arctic.</w:t>
      </w:r>
      <w:r w:rsidRPr="003778F1">
        <w:rPr>
          <w:sz w:val="16"/>
        </w:rPr>
        <w:t xml:space="preserve"> “The main role here is assigned to nuclear submarines, which are the core of naval strategic nuclear forces of the country,” said the source. He promised that </w:t>
      </w:r>
      <w:r w:rsidRPr="003778F1">
        <w:rPr>
          <w:rStyle w:val="StyleUnderline"/>
        </w:rPr>
        <w:t>the Navy is and will be ready to control marine areas</w:t>
      </w:r>
      <w:r w:rsidRPr="003778F1">
        <w:rPr>
          <w:sz w:val="16"/>
        </w:rPr>
        <w:t xml:space="preserve"> “throughout the length of the northern sea borders of Russia.” Chief of General Staff General Nikolai Makarov said that </w:t>
      </w:r>
      <w:r w:rsidRPr="003778F1">
        <w:rPr>
          <w:rStyle w:val="StyleUnderline"/>
        </w:rPr>
        <w:t>Russia should adequately respond to attempts to militarize the Arctic</w:t>
      </w:r>
      <w:r w:rsidRPr="003778F1">
        <w:rPr>
          <w:sz w:val="16"/>
        </w:rPr>
        <w:t xml:space="preserve">. “We watch what will be the degree of militarization of the region. Depending on this we will undertake adequate measures.”5 On April 18, 2008, at a meeting of the Maritime Collegium of the Russian government, </w:t>
      </w:r>
      <w:r w:rsidRPr="003778F1">
        <w:rPr>
          <w:rStyle w:val="StyleUnderline"/>
        </w:rPr>
        <w:t>Navy Commander Admiral Vladimir Vysotsky</w:t>
      </w:r>
      <w:r w:rsidRPr="003778F1">
        <w:rPr>
          <w:sz w:val="16"/>
        </w:rPr>
        <w:t xml:space="preserve"> said that now there is peace and stability in the Arctic, but he </w:t>
      </w:r>
      <w:r w:rsidRPr="003778F1">
        <w:rPr>
          <w:rStyle w:val="StyleUnderline"/>
        </w:rPr>
        <w:t>did not exclude the possibility of territorial redistribution with the help of “armed intervention.”</w:t>
      </w:r>
      <w:r w:rsidRPr="003778F1">
        <w:rPr>
          <w:sz w:val="16"/>
        </w:rPr>
        <w:t xml:space="preserve">6 </w:t>
      </w:r>
      <w:r w:rsidRPr="003778F1">
        <w:rPr>
          <w:rStyle w:val="StyleUnderline"/>
        </w:rPr>
        <w:t>These symbolic acts and militant statements were supported by doctrinal documents signed by Russian president Dmitry Medvedev</w:t>
      </w:r>
      <w:r w:rsidRPr="003778F1">
        <w:rPr>
          <w:sz w:val="16"/>
        </w:rPr>
        <w:t xml:space="preserve">. The most sensational part of the National Security Strategy adopted in May 2009 includes plans to create army units in Russia’s Arctic region to “guarantee military security in different military-political situations.” </w:t>
      </w:r>
      <w:r w:rsidRPr="003778F1">
        <w:rPr>
          <w:rStyle w:val="StyleUnderline"/>
        </w:rPr>
        <w:t>The strategy</w:t>
      </w:r>
      <w:r w:rsidRPr="003778F1">
        <w:rPr>
          <w:sz w:val="16"/>
        </w:rPr>
        <w:t xml:space="preserve">, approved by President Medvedev, </w:t>
      </w:r>
      <w:r w:rsidRPr="003778F1">
        <w:rPr>
          <w:rStyle w:val="StyleUnderline"/>
        </w:rPr>
        <w:t xml:space="preserve">declares </w:t>
      </w:r>
      <w:r w:rsidRPr="003778F1">
        <w:rPr>
          <w:rStyle w:val="Emphasis"/>
        </w:rPr>
        <w:t>the Arctic to be Russia’s most important arena for international and military security in its relations with other countries</w:t>
      </w:r>
      <w:r w:rsidRPr="003778F1">
        <w:rPr>
          <w:sz w:val="16"/>
        </w:rPr>
        <w:t xml:space="preserve">. A coast guard unit of the Federal Security Service (FSB), the successor to the KGB, is planned to advance Russia’s policy in the region. </w:t>
      </w:r>
      <w:r w:rsidRPr="003778F1">
        <w:rPr>
          <w:rStyle w:val="StyleUnderline"/>
        </w:rPr>
        <w:t>The strategy calls for the creation of an intelligence network to provide “effective control of economic, military, [and] ecological activity” in the Arctic.7</w:t>
      </w:r>
    </w:p>
    <w:p w:rsidR="003778F1" w:rsidRPr="003778F1" w:rsidRDefault="003778F1" w:rsidP="003778F1">
      <w:pPr>
        <w:pStyle w:val="Heading3"/>
      </w:pPr>
      <w:r w:rsidRPr="003778F1">
        <w:t>Link—Icebreakers</w:t>
      </w:r>
    </w:p>
    <w:p w:rsidR="003778F1" w:rsidRPr="003778F1" w:rsidRDefault="003778F1" w:rsidP="003778F1">
      <w:pPr>
        <w:pStyle w:val="Heading4"/>
      </w:pPr>
      <w:r w:rsidRPr="003778F1">
        <w:t>Plans for Russian icebreakers now – the plan is an intrusion in its area</w:t>
      </w:r>
    </w:p>
    <w:p w:rsidR="003778F1" w:rsidRPr="003778F1" w:rsidRDefault="003778F1" w:rsidP="003778F1">
      <w:r w:rsidRPr="003778F1">
        <w:rPr>
          <w:rStyle w:val="Style13ptBold"/>
        </w:rPr>
        <w:t xml:space="preserve">Golts, 11 </w:t>
      </w:r>
      <w:r w:rsidRPr="003778F1">
        <w:t xml:space="preserve">– 1978 he received a master's degree in journalism from Lomonosov Moscow State University and deputy editor-in-chief of the website ej.ru and a columnist for The Moscow Times (Alexandr’, “Russia in the Arctic: Russia in the Arctic: The Arctic: A Clash Of Interests or Clash of Ambitions,” Strategic Studies Institute Monograph, Strategic Studies Institute, </w:t>
      </w:r>
      <w:hyperlink r:id="rId22" w:history="1">
        <w:r w:rsidRPr="003778F1">
          <w:rPr>
            <w:rStyle w:val="Hyperlink"/>
          </w:rPr>
          <w:t>http://www.strategicstudiesinstitute.army.mil/pdffiles/PUB1073.pdf)//VIVIENNE</w:t>
        </w:r>
      </w:hyperlink>
    </w:p>
    <w:p w:rsidR="003778F1" w:rsidRPr="003778F1" w:rsidRDefault="003778F1" w:rsidP="003778F1">
      <w:pPr>
        <w:rPr>
          <w:sz w:val="16"/>
        </w:rPr>
      </w:pPr>
      <w:r w:rsidRPr="003778F1">
        <w:rPr>
          <w:rStyle w:val="StyleUnderline"/>
        </w:rPr>
        <w:t>By 2020, Russia hopes to double from seven to 14 the number of nuclear icebreakers capable of performing a complete circumnavigation of the North Pole</w:t>
      </w:r>
      <w:r w:rsidRPr="003778F1">
        <w:rPr>
          <w:sz w:val="16"/>
        </w:rPr>
        <w:t xml:space="preserve">. The Soviet nuclear icebreakers were built at the Baltic since 1974. The symbol is the icebreaker Arktika, which can ensure year-round navigation between Murmansk and Dudinka and extends the shipping season in Arctic regions. Fifty Years of Victory, left incomplete by the two St. Petersburg shipyards in 1993, was refueled with nuclear material in 2007. However, </w:t>
      </w:r>
      <w:r w:rsidRPr="003778F1">
        <w:rPr>
          <w:rStyle w:val="StyleUnderline"/>
        </w:rPr>
        <w:t xml:space="preserve">to circulate throughout the year along the polar route, Russia needs third-generation icebreakers that are more powerful and meet the expectations of large energy companies, which want icebreakers for geological research and exploitation of the seabed. </w:t>
      </w:r>
      <w:r w:rsidRPr="003778F1">
        <w:rPr>
          <w:sz w:val="16"/>
        </w:rPr>
        <w:t xml:space="preserve">The shipyards of St. Petersburg therefore specialize in the conquest program for the Arctic Sea. But the construction of new nuclear icebreakers is possible only with the participation of the Rosatom State Corporation (Russia’s atomic energy state corporation). In April 2009, its director, Sergei </w:t>
      </w:r>
      <w:r w:rsidRPr="003778F1">
        <w:rPr>
          <w:rStyle w:val="StyleUnderline"/>
        </w:rPr>
        <w:t>Kiriyenko, announced that the level of government funding for building new nuclear icebreakers would total U.S. $57 million dollars from that year’s federal budget and another $150 million from 2010-11.</w:t>
      </w:r>
      <w:r w:rsidRPr="003778F1">
        <w:rPr>
          <w:sz w:val="16"/>
        </w:rPr>
        <w:t xml:space="preserve"> Cooperation with Kazakhstan in the nuclear industry meets the same objective. The joint Russian-Kazakh venture Atomnye Stantsii (Atomic Stations) will manufacture VVER-300 reactors, intended not only for small nuclear power plants but also for the new Russian icebreakers. The partnership with Rosenergoatom includes as well the production by Severnaya Verf of spare parts for several new nuclear power plants ordered for Russia, India, and China.41</w:t>
      </w:r>
    </w:p>
    <w:p w:rsidR="0012763D" w:rsidRPr="003778F1" w:rsidRDefault="0012763D" w:rsidP="0012763D">
      <w:pPr>
        <w:pStyle w:val="Heading3"/>
      </w:pPr>
      <w:r w:rsidRPr="003778F1">
        <w:t>Link—Infringement</w:t>
      </w:r>
    </w:p>
    <w:p w:rsidR="0012763D" w:rsidRPr="003778F1" w:rsidRDefault="0012763D" w:rsidP="0012763D">
      <w:pPr>
        <w:pStyle w:val="Heading4"/>
      </w:pPr>
      <w:r w:rsidRPr="003778F1">
        <w:t>Infringing on Russia will spark backlash</w:t>
      </w:r>
    </w:p>
    <w:p w:rsidR="0012763D" w:rsidRPr="003778F1" w:rsidRDefault="0012763D" w:rsidP="0012763D">
      <w:r w:rsidRPr="003778F1">
        <w:rPr>
          <w:rStyle w:val="Style13ptBold"/>
        </w:rPr>
        <w:t>Milenin 14 –</w:t>
      </w:r>
      <w:r w:rsidRPr="003778F1">
        <w:t xml:space="preserve"> Grigory Milenin is a staff writer for the voice of </w:t>
      </w:r>
      <w:proofErr w:type="gramStart"/>
      <w:r w:rsidRPr="003778F1">
        <w:t>russia</w:t>
      </w:r>
      <w:proofErr w:type="gramEnd"/>
      <w:r w:rsidRPr="003778F1">
        <w:t>, (“Arctic region is serious military-diplomatic battlefield between Canada, Russia, US, Norway and Denmark – experts”, april 30, http://voiceofrussia.com/2014_04_30/Arctic-region-is-in-serious-military-diplomatic-battle-between-Canada-Russia-US-Norway-and-Denmark-experts-6273///nemo)</w:t>
      </w:r>
    </w:p>
    <w:p w:rsidR="0012763D" w:rsidRPr="003778F1" w:rsidRDefault="0012763D" w:rsidP="0012763D">
      <w:pPr>
        <w:rPr>
          <w:b/>
          <w:u w:val="single"/>
        </w:rPr>
      </w:pPr>
      <w:r w:rsidRPr="003778F1">
        <w:rPr>
          <w:u w:val="single"/>
        </w:rPr>
        <w:t>The world is shaken by armed conflicts, the tension is growing between the opposing geopolitical forces and the statements made by the large world players regarding their claims on the energy resources of our planet sound increasingly assertive.</w:t>
      </w:r>
      <w:r w:rsidRPr="003778F1">
        <w:rPr>
          <w:sz w:val="16"/>
        </w:rPr>
        <w:t xml:space="preserve"> One of the main problems is that the West is convinced that Russia has no right to own the largest Arctic territory, its subsoil and the seas. But does the West have the right to think that? </w:t>
      </w:r>
      <w:proofErr w:type="gramStart"/>
      <w:r w:rsidRPr="003778F1">
        <w:rPr>
          <w:sz w:val="16"/>
        </w:rPr>
        <w:t>The Arctic's hydrocarbon and mineral resources, the greatest part of which lies on the Russian shelf, bothers the minds of our European and American partners.</w:t>
      </w:r>
      <w:proofErr w:type="gramEnd"/>
      <w:r w:rsidRPr="003778F1">
        <w:rPr>
          <w:sz w:val="16"/>
        </w:rPr>
        <w:t xml:space="preserve"> </w:t>
      </w:r>
      <w:r w:rsidRPr="003778F1">
        <w:rPr>
          <w:u w:val="single"/>
        </w:rPr>
        <w:t>One can often hear "sentimental" statements of foreign politicians that the Arctic with all its natural riches should become common property of the world community</w:t>
      </w:r>
      <w:r w:rsidRPr="003778F1">
        <w:rPr>
          <w:sz w:val="16"/>
        </w:rPr>
        <w:t>. In the future such statements can be replaced by real threats, thinks Ivan Konovalov, director of the Center for Strategic Conjuncture. "</w:t>
      </w:r>
      <w:r w:rsidRPr="003778F1">
        <w:rPr>
          <w:u w:val="single"/>
        </w:rPr>
        <w:t>There will be a serious military-diplomatic battle, which will include not only Arctic states - Canada, Russia, the US, Norway and Denmark, but also countries located far from that region. I have no doubt that China will take part in that, as well as other countries interested in the use of Arctic resources</w:t>
      </w:r>
      <w:r w:rsidRPr="003778F1">
        <w:rPr>
          <w:sz w:val="16"/>
        </w:rPr>
        <w:t xml:space="preserve">. The rhetoric at the diplomatic level will be very tough. And the one who does not have a military component added to the diplomatic argument always looses." That is why the Russian leadership has made the decision to fully return Russia's armed forces to the Arctic arena as one of the country's main national priorities. However, a lot of work is at store to restore the infrastructure, which in 1990s was completely destroyed, says Mikhail Khodarenko, editor-in-chief of the Military Industrial Courier newspaper. "Russia's military presence in the Arctic in 1990s and in early 2000s was practically non-existent. On the large scale, from the Kola Peninsula to the Providence Bay there were no units of the Russian armed forces at all. They were disbanded in such a hurry that many tangible assets, weapons and military equipment were left at the shore of the Arctic Ocean and on the Arctic islands." </w:t>
      </w:r>
      <w:r w:rsidRPr="003778F1">
        <w:rPr>
          <w:u w:val="single"/>
        </w:rPr>
        <w:t>The work to restore the military infrastructure has already started.</w:t>
      </w:r>
      <w:r w:rsidRPr="003778F1">
        <w:rPr>
          <w:sz w:val="16"/>
        </w:rPr>
        <w:t xml:space="preserve"> Experts stress that there is no question of the complete reproduction of the Soviet system of the Arctic military facilities. Only those elements will be restored or built anew, which meet the current and future demands of military security, points out Ivan Konovalov. "</w:t>
      </w:r>
      <w:r w:rsidRPr="003778F1">
        <w:rPr>
          <w:u w:val="single"/>
        </w:rPr>
        <w:t>The spectrum of the required forces is already determined. That includes the Navy, the anti-aircraft defense, especially given the radar coverage of the entire Arctic contour. Today that is one of the most important directions of the development of the armed forces.</w:t>
      </w:r>
      <w:r w:rsidRPr="003778F1">
        <w:rPr>
          <w:sz w:val="16"/>
        </w:rPr>
        <w:t xml:space="preserve"> There is no doubt that our Arctic brigades should be "run-in" there. It is planned that two brigades will be stationed there. In principle, that is sufficient. It is necessary to develop border guards as well as a network of airports. All that taken together would reinforce our Arctic group." </w:t>
      </w:r>
      <w:r w:rsidRPr="003778F1">
        <w:rPr>
          <w:b/>
          <w:u w:val="single"/>
        </w:rPr>
        <w:t xml:space="preserve">In the near future there will be no war over the Arctic resources, experts claim. But that does not mean that one should not be prepared for it. </w:t>
      </w:r>
      <w:proofErr w:type="gramStart"/>
      <w:r w:rsidRPr="003778F1">
        <w:rPr>
          <w:b/>
          <w:u w:val="single"/>
        </w:rPr>
        <w:t>As Romans used to say "if you want peace prepare for war."</w:t>
      </w:r>
      <w:proofErr w:type="gramEnd"/>
      <w:r w:rsidRPr="003778F1">
        <w:rPr>
          <w:b/>
          <w:u w:val="single"/>
        </w:rPr>
        <w:t xml:space="preserve"> Thus, if somebody tried to infringe on our Arctic lands, Russia's armed forces with the standard politeness would show the unwanted guest to the door. </w:t>
      </w:r>
    </w:p>
    <w:p w:rsidR="00E53143" w:rsidRPr="003778F1" w:rsidRDefault="00E53143" w:rsidP="00E53143">
      <w:pPr>
        <w:pStyle w:val="Heading3"/>
      </w:pPr>
      <w:r w:rsidRPr="003778F1">
        <w:t>Link – Northeast Passage</w:t>
      </w:r>
    </w:p>
    <w:p w:rsidR="00E53143" w:rsidRPr="003778F1" w:rsidRDefault="00E53143" w:rsidP="00E53143">
      <w:pPr>
        <w:pStyle w:val="Heading4"/>
      </w:pPr>
      <w:r w:rsidRPr="003778F1">
        <w:t>Russia perceives usage of the Northeast Passage as a direct military challenge—it’s key to their economic prowess</w:t>
      </w:r>
    </w:p>
    <w:p w:rsidR="00E53143" w:rsidRPr="003778F1" w:rsidRDefault="00E53143" w:rsidP="00E53143">
      <w:pPr>
        <w:rPr>
          <w:rStyle w:val="StyleUnderline"/>
        </w:rPr>
      </w:pPr>
      <w:r w:rsidRPr="003778F1">
        <w:rPr>
          <w:rStyle w:val="Style13ptBold"/>
        </w:rPr>
        <w:t>Conley and Kraut, 10</w:t>
      </w:r>
      <w:r w:rsidRPr="003778F1">
        <w:t xml:space="preserve"> [Heather Conley, senior fellow and director of the Europe Program at CSIS, and Jamie Kraut, Policy Advisor in the Office of Terrorism and Financial Intelligence at the U.S. Department of the Treasury, as well as the Research Assistant in the Europe Program at the Center for Strategic and International Studies, “U.S. Strategic Interests in the Arctic”, </w:t>
      </w:r>
      <w:hyperlink r:id="rId23" w:history="1">
        <w:r w:rsidRPr="003778F1">
          <w:rPr>
            <w:rStyle w:val="Hyperlink"/>
          </w:rPr>
          <w:t>http://csis.org/files/publication/100426_Conley_USStrategicInterests_Web.pdf</w:t>
        </w:r>
      </w:hyperlink>
      <w:r w:rsidRPr="003778F1">
        <w:t>, Evan]</w:t>
      </w:r>
    </w:p>
    <w:p w:rsidR="00E53143" w:rsidRPr="003778F1" w:rsidRDefault="00E53143" w:rsidP="0012763D">
      <w:pPr>
        <w:rPr>
          <w:sz w:val="16"/>
        </w:rPr>
      </w:pPr>
      <w:r w:rsidRPr="003778F1">
        <w:rPr>
          <w:rStyle w:val="StyleUnderline"/>
        </w:rPr>
        <w:t>In order to protect its access to</w:t>
      </w:r>
      <w:r w:rsidRPr="003778F1">
        <w:rPr>
          <w:sz w:val="16"/>
        </w:rPr>
        <w:t xml:space="preserve"> these </w:t>
      </w:r>
      <w:r w:rsidRPr="003778F1">
        <w:rPr>
          <w:rStyle w:val="StyleUnderline"/>
        </w:rPr>
        <w:t>important economic assets, Russia’s National Security Strategy establishes as a top priority the completion of geological studies to support its claims submitted to the UN Commission on the Limits of the Continental Shelf on</w:t>
      </w:r>
      <w:r w:rsidRPr="003778F1">
        <w:rPr>
          <w:sz w:val="16"/>
        </w:rPr>
        <w:t xml:space="preserve"> the outer limits of </w:t>
      </w:r>
      <w:r w:rsidRPr="003778F1">
        <w:rPr>
          <w:rStyle w:val="StyleUnderline"/>
        </w:rPr>
        <w:t>its continental shelf</w:t>
      </w:r>
      <w:r w:rsidRPr="003778F1">
        <w:rPr>
          <w:sz w:val="16"/>
        </w:rPr>
        <w:t xml:space="preserve">. In 2001, this UN Commission rejected Russia’s first submission for lack of evidence. </w:t>
      </w:r>
      <w:r w:rsidRPr="003778F1">
        <w:rPr>
          <w:rStyle w:val="StyleUnderline"/>
        </w:rPr>
        <w:t>The N</w:t>
      </w:r>
      <w:r w:rsidRPr="003778F1">
        <w:rPr>
          <w:sz w:val="16"/>
        </w:rPr>
        <w:t xml:space="preserve">ational </w:t>
      </w:r>
      <w:r w:rsidRPr="003778F1">
        <w:rPr>
          <w:rStyle w:val="StyleUnderline"/>
        </w:rPr>
        <w:t>S</w:t>
      </w:r>
      <w:r w:rsidRPr="003778F1">
        <w:rPr>
          <w:sz w:val="16"/>
        </w:rPr>
        <w:t xml:space="preserve">ecurity </w:t>
      </w:r>
      <w:r w:rsidRPr="003778F1">
        <w:rPr>
          <w:rStyle w:val="StyleUnderline"/>
        </w:rPr>
        <w:t>S</w:t>
      </w:r>
      <w:r w:rsidRPr="003778F1">
        <w:rPr>
          <w:sz w:val="16"/>
        </w:rPr>
        <w:t xml:space="preserve">trategy also </w:t>
      </w:r>
      <w:r w:rsidRPr="003778F1">
        <w:rPr>
          <w:rStyle w:val="StyleUnderline"/>
        </w:rPr>
        <w:t xml:space="preserve">asserts that the Northeast Passage is a national transportation route under Russian jurisdiction and that any nation’s efforts to change that legal status will be seen as a </w:t>
      </w:r>
      <w:r w:rsidRPr="003778F1">
        <w:rPr>
          <w:rStyle w:val="Emphasis"/>
        </w:rPr>
        <w:t>threat to Russia’s national security</w:t>
      </w:r>
      <w:r w:rsidRPr="003778F1">
        <w:rPr>
          <w:sz w:val="16"/>
        </w:rPr>
        <w:t xml:space="preserve">. </w:t>
      </w:r>
      <w:r w:rsidRPr="003778F1">
        <w:rPr>
          <w:rStyle w:val="StyleUnderline"/>
        </w:rPr>
        <w:t>Russia perceives this shipping channel as potentially developing into the central link in a maritime network connecting Europe and Asia giving it significant authority and control over a major transport artery</w:t>
      </w:r>
      <w:r w:rsidRPr="003778F1">
        <w:rPr>
          <w:sz w:val="16"/>
        </w:rPr>
        <w:t>. But the fact that the Northeastern Passage is composed of a series of different shipping lanes “stretching between 2,200 and 2,900 nautical miles, depending on ice conditions,”77 complicates Russian claims.</w:t>
      </w:r>
    </w:p>
    <w:p w:rsidR="0012763D" w:rsidRPr="003778F1" w:rsidRDefault="0012763D" w:rsidP="0012763D">
      <w:pPr>
        <w:pStyle w:val="Heading3"/>
      </w:pPr>
      <w:r w:rsidRPr="003778F1">
        <w:t>Link—Perception</w:t>
      </w:r>
    </w:p>
    <w:p w:rsidR="0012763D" w:rsidRPr="003778F1" w:rsidRDefault="0012763D" w:rsidP="0012763D">
      <w:pPr>
        <w:pStyle w:val="Heading4"/>
      </w:pPr>
      <w:r w:rsidRPr="003778F1">
        <w:t xml:space="preserve">Russia mistrusts </w:t>
      </w:r>
      <w:r w:rsidRPr="003778F1">
        <w:rPr>
          <w:u w:val="single"/>
        </w:rPr>
        <w:t>any</w:t>
      </w:r>
      <w:r w:rsidRPr="003778F1">
        <w:t xml:space="preserve"> activity in the Arctic</w:t>
      </w:r>
    </w:p>
    <w:p w:rsidR="0012763D" w:rsidRPr="003778F1" w:rsidRDefault="0012763D" w:rsidP="0012763D">
      <w:r w:rsidRPr="003778F1">
        <w:rPr>
          <w:rStyle w:val="Style13ptBold"/>
        </w:rPr>
        <w:t xml:space="preserve">Zysk, 08 </w:t>
      </w:r>
      <w:r w:rsidRPr="003778F1">
        <w:t>– Research Fellow, Institute for Defence Studies, Norway (Katarzyna Bozena, “Russian Military Power and the Arctic”, EU Russia Centre, October, http://www.isn.ethz.ch/Digital-Library/Publications/Detail/?ots591=0c54e3b3-1e9c-be1e-2c24-a6a8c7060233&amp;lng=en&amp;id=99789)//VIVIENNE</w:t>
      </w:r>
    </w:p>
    <w:p w:rsidR="0012763D" w:rsidRPr="003778F1" w:rsidRDefault="0012763D" w:rsidP="0012763D">
      <w:pPr>
        <w:rPr>
          <w:sz w:val="16"/>
        </w:rPr>
      </w:pPr>
      <w:r w:rsidRPr="003778F1">
        <w:rPr>
          <w:sz w:val="16"/>
        </w:rPr>
        <w:t xml:space="preserve">Representatives of the Russian Northern Fleet, </w:t>
      </w:r>
      <w:r w:rsidRPr="003778F1">
        <w:rPr>
          <w:rStyle w:val="StyleUnderline"/>
        </w:rPr>
        <w:t>military experts</w:t>
      </w:r>
      <w:r w:rsidRPr="003778F1">
        <w:rPr>
          <w:sz w:val="16"/>
        </w:rPr>
        <w:t xml:space="preserve">, the State Council, </w:t>
      </w:r>
      <w:r w:rsidRPr="003778F1">
        <w:rPr>
          <w:rStyle w:val="StyleUnderline"/>
        </w:rPr>
        <w:t>and</w:t>
      </w:r>
      <w:r w:rsidRPr="003778F1">
        <w:rPr>
          <w:sz w:val="16"/>
        </w:rPr>
        <w:t xml:space="preserve"> other </w:t>
      </w:r>
      <w:r w:rsidRPr="003778F1">
        <w:rPr>
          <w:rStyle w:val="StyleUnderline"/>
        </w:rPr>
        <w:t>central Russian actors</w:t>
      </w:r>
      <w:r w:rsidRPr="003778F1">
        <w:rPr>
          <w:sz w:val="16"/>
        </w:rPr>
        <w:t xml:space="preserve">, repeatedly </w:t>
      </w:r>
      <w:r w:rsidRPr="003778F1">
        <w:rPr>
          <w:rStyle w:val="StyleUnderline"/>
        </w:rPr>
        <w:t>point to</w:t>
      </w:r>
      <w:r w:rsidRPr="003778F1">
        <w:rPr>
          <w:sz w:val="16"/>
        </w:rPr>
        <w:t xml:space="preserve"> allegedly </w:t>
      </w:r>
      <w:r w:rsidRPr="003778F1">
        <w:rPr>
          <w:rStyle w:val="StyleUnderline"/>
        </w:rPr>
        <w:t>increasing political and military pressure from the US and NATO in the High North. They argue that</w:t>
      </w:r>
      <w:r w:rsidRPr="003778F1">
        <w:rPr>
          <w:sz w:val="16"/>
        </w:rPr>
        <w:t xml:space="preserve"> Norway and </w:t>
      </w:r>
      <w:r w:rsidRPr="003778F1">
        <w:rPr>
          <w:rStyle w:val="StyleUnderline"/>
        </w:rPr>
        <w:t xml:space="preserve">its allies </w:t>
      </w:r>
      <w:r w:rsidRPr="003778F1">
        <w:rPr>
          <w:sz w:val="16"/>
        </w:rPr>
        <w:t xml:space="preserve">and partners </w:t>
      </w:r>
      <w:r w:rsidRPr="003778F1">
        <w:rPr>
          <w:rStyle w:val="StyleUnderline"/>
        </w:rPr>
        <w:t xml:space="preserve">want to undermine Russia’s position and reduce its presence in the </w:t>
      </w:r>
      <w:r w:rsidRPr="003778F1">
        <w:rPr>
          <w:sz w:val="16"/>
        </w:rPr>
        <w:t xml:space="preserve">region by actively penetrating the Arctic.97 </w:t>
      </w:r>
      <w:r w:rsidRPr="003778F1">
        <w:rPr>
          <w:rStyle w:val="StyleUnderline"/>
        </w:rPr>
        <w:t>They remind their audience that Russian strategic forces in the North are still facing NATO just across the border</w:t>
      </w:r>
      <w:r w:rsidRPr="003778F1">
        <w:rPr>
          <w:sz w:val="16"/>
        </w:rPr>
        <w:t xml:space="preserve">. NATO’s military exercises in the immediate proximity of Russian borders, however small in scale, are observed and commented on with profound suspicion.98 </w:t>
      </w:r>
      <w:r w:rsidRPr="003778F1">
        <w:rPr>
          <w:rStyle w:val="StyleUnderline"/>
        </w:rPr>
        <w:t>This fundamental mistrust towards western activity</w:t>
      </w:r>
      <w:r w:rsidRPr="003778F1">
        <w:rPr>
          <w:sz w:val="16"/>
        </w:rPr>
        <w:t xml:space="preserve"> also </w:t>
      </w:r>
      <w:r w:rsidRPr="003778F1">
        <w:rPr>
          <w:rStyle w:val="StyleUnderline"/>
        </w:rPr>
        <w:t>includes non-military areas</w:t>
      </w:r>
      <w:r w:rsidRPr="003778F1">
        <w:rPr>
          <w:sz w:val="16"/>
        </w:rPr>
        <w:t xml:space="preserve">, such as science and research centres </w:t>
      </w:r>
      <w:r w:rsidRPr="003778F1">
        <w:rPr>
          <w:rStyle w:val="StyleUnderline"/>
        </w:rPr>
        <w:t>which have the Arctic on their agenda.</w:t>
      </w:r>
      <w:r w:rsidRPr="003778F1">
        <w:rPr>
          <w:sz w:val="16"/>
        </w:rPr>
        <w:t xml:space="preserve">99 The State </w:t>
      </w:r>
      <w:r w:rsidRPr="003778F1">
        <w:rPr>
          <w:rStyle w:val="StyleUnderline"/>
        </w:rPr>
        <w:t>Council’s</w:t>
      </w:r>
      <w:r w:rsidRPr="003778F1">
        <w:rPr>
          <w:sz w:val="16"/>
        </w:rPr>
        <w:t xml:space="preserve"> working group </w:t>
      </w:r>
      <w:r w:rsidRPr="003778F1">
        <w:rPr>
          <w:rStyle w:val="StyleUnderline"/>
        </w:rPr>
        <w:t>pointed out that the western military presence should be a point of reference when planning Russia’s military tasks in the High North</w:t>
      </w:r>
      <w:r w:rsidRPr="003778F1">
        <w:rPr>
          <w:sz w:val="16"/>
        </w:rPr>
        <w:t xml:space="preserve">.100 These are attitudes and arguments well known to any student of Soviet High North policy and rhetoric. </w:t>
      </w:r>
    </w:p>
    <w:p w:rsidR="0012763D" w:rsidRPr="003778F1" w:rsidRDefault="0012763D" w:rsidP="0012763D">
      <w:pPr>
        <w:pStyle w:val="Heading3"/>
      </w:pPr>
      <w:r w:rsidRPr="003778F1">
        <w:t>Link—</w:t>
      </w:r>
      <w:proofErr w:type="gramStart"/>
      <w:r w:rsidRPr="003778F1">
        <w:t>Shipping</w:t>
      </w:r>
      <w:proofErr w:type="gramEnd"/>
      <w:r w:rsidRPr="003778F1">
        <w:t xml:space="preserve"> lanes</w:t>
      </w:r>
    </w:p>
    <w:p w:rsidR="007F351E" w:rsidRPr="003778F1" w:rsidRDefault="007F351E" w:rsidP="007F351E">
      <w:pPr>
        <w:pStyle w:val="Heading4"/>
      </w:pPr>
      <w:r w:rsidRPr="003778F1">
        <w:t>Shipping lanes spark competition and destroy the habitat</w:t>
      </w:r>
    </w:p>
    <w:p w:rsidR="007F351E" w:rsidRPr="003778F1" w:rsidRDefault="007F351E" w:rsidP="007F351E">
      <w:r w:rsidRPr="003778F1">
        <w:rPr>
          <w:rStyle w:val="Style13ptBold"/>
        </w:rPr>
        <w:t>TCMU 13</w:t>
      </w:r>
      <w:r w:rsidRPr="003778F1">
        <w:t>- Teton Country Model UN, General Assembly First Committee Topic Background Guide, (“Topic II: Strengthening Security and Cooperation in the Arctic and Antarctic”, October 16, 2013, http://interconnections21.edublogs.org/files/2013/10/GA-1-II-Security-and-Cooperation-in-the-Arctic-and-Antarctic-w1ed6x.pdf//nemo)</w:t>
      </w:r>
    </w:p>
    <w:p w:rsidR="007F351E" w:rsidRPr="003778F1" w:rsidRDefault="007F351E" w:rsidP="007F351E">
      <w:pPr>
        <w:rPr>
          <w:u w:val="single"/>
        </w:rPr>
      </w:pPr>
      <w:r w:rsidRPr="003778F1">
        <w:t xml:space="preserve">In the coming decades, </w:t>
      </w:r>
      <w:r w:rsidRPr="003778F1">
        <w:rPr>
          <w:u w:val="single"/>
        </w:rPr>
        <w:t>the Arctic and Antarctic regions could face some of the most serious international, national, and human security challenges in the world</w:t>
      </w:r>
      <w:r w:rsidRPr="003778F1">
        <w:t xml:space="preserve">. As polar ice melts, opportunities for new resource exploitation and </w:t>
      </w:r>
      <w:r w:rsidRPr="003778F1">
        <w:rPr>
          <w:rStyle w:val="Emphasis"/>
        </w:rPr>
        <w:t>shipping lanes may increase international tensions</w:t>
      </w:r>
      <w:r w:rsidRPr="003778F1">
        <w:t xml:space="preserve">. Already, </w:t>
      </w:r>
      <w:r w:rsidRPr="003778F1">
        <w:rPr>
          <w:u w:val="single"/>
        </w:rPr>
        <w:t>Arctic states have made claims on the Arctic</w:t>
      </w:r>
      <w:r w:rsidRPr="003778F1">
        <w:t xml:space="preserve"> seabed to gain ownership of oil and natural gas, </w:t>
      </w:r>
      <w:r w:rsidRPr="003778F1">
        <w:rPr>
          <w:u w:val="single"/>
        </w:rPr>
        <w:t>and goods shipped through the Arctic have increased tenfold from 111,000 tons in 2010 to 1.26 million tons in 2012.</w:t>
      </w:r>
      <w:r w:rsidRPr="003778F1">
        <w:t xml:space="preserve"> Moreover, </w:t>
      </w:r>
      <w:r w:rsidRPr="003778F1">
        <w:rPr>
          <w:u w:val="single"/>
        </w:rPr>
        <w:t>states worldwide have expressed interest in Arctic resources and transportation</w:t>
      </w:r>
      <w:r w:rsidRPr="003778F1">
        <w:t xml:space="preserve">. 3 Thus far, </w:t>
      </w:r>
      <w:r w:rsidRPr="003778F1">
        <w:rPr>
          <w:u w:val="single"/>
        </w:rPr>
        <w:t>conflicts</w:t>
      </w:r>
      <w:r w:rsidRPr="003778F1">
        <w:t xml:space="preserve"> in the </w:t>
      </w:r>
      <w:proofErr w:type="gramStart"/>
      <w:r w:rsidRPr="003778F1">
        <w:t>polar regions</w:t>
      </w:r>
      <w:proofErr w:type="gramEnd"/>
      <w:r w:rsidRPr="003778F1">
        <w:t xml:space="preserve"> have not risen to the level of war, but they </w:t>
      </w:r>
      <w:r w:rsidRPr="003778F1">
        <w:rPr>
          <w:u w:val="single"/>
        </w:rPr>
        <w:t>have increased tension among states. Arctic states have begun to increase military spending and operations, and it is possible that Antarctic rivalries could emerge as well, limiting scientific cooperation and creating arms races that detract from social spending.</w:t>
      </w:r>
      <w:r w:rsidRPr="003778F1">
        <w:t xml:space="preserve"> </w:t>
      </w:r>
      <w:r w:rsidRPr="003778F1">
        <w:rPr>
          <w:u w:val="single"/>
        </w:rPr>
        <w:t xml:space="preserve">Melting ice and pollution from increased economic activity could also threaten human security by endangering the traditions of the half-million indigenous peoples in the Arctic and posing health risks to the region’s 4 million inhabitants. 4 </w:t>
      </w:r>
    </w:p>
    <w:p w:rsidR="007F351E" w:rsidRPr="003778F1" w:rsidRDefault="007F351E" w:rsidP="007F351E"/>
    <w:p w:rsidR="007F351E" w:rsidRPr="003778F1" w:rsidRDefault="007F351E" w:rsidP="007F351E">
      <w:pPr>
        <w:pStyle w:val="Heading4"/>
      </w:pPr>
      <w:r w:rsidRPr="003778F1">
        <w:t>Shipping lanes uniquely spark fights</w:t>
      </w:r>
    </w:p>
    <w:p w:rsidR="007F351E" w:rsidRPr="003778F1" w:rsidRDefault="007F351E" w:rsidP="007F351E">
      <w:r w:rsidRPr="003778F1">
        <w:rPr>
          <w:rStyle w:val="Style13ptBold"/>
        </w:rPr>
        <w:t xml:space="preserve">McElroy et al 14 </w:t>
      </w:r>
      <w:r w:rsidRPr="003778F1">
        <w:t>- Michael B. McElroy is the Gilbert Butler Professor of Environmental Studies at Harvard University and D. James Baker is the Director of Forest and Land-Use Measurement at the Clinton Foundation and a former Administrator of the U.S. National Oceanic and Atmospheric Administration. The authors would like to thank Ric Cicone, Marc Levy, and the reviewers listed in the online version of the report, (“CLIMATE EXTREMES: RECENT TRENDS WITH IMPLICATIONS FOR NATIONAL SECURITY”, 2014, http://vjel.vermontlaw.edu/files/2014/06/Baker_forprint.pdf//nemo)</w:t>
      </w:r>
    </w:p>
    <w:p w:rsidR="007F351E" w:rsidRPr="003778F1" w:rsidRDefault="007F351E" w:rsidP="007F351E">
      <w:r w:rsidRPr="003778F1">
        <w:t xml:space="preserve">Finally, climate change has </w:t>
      </w:r>
      <w:r w:rsidRPr="003778F1">
        <w:rPr>
          <w:u w:val="single"/>
        </w:rPr>
        <w:t xml:space="preserve">the potential to disrupt international politics in a way that creates national security problems for the U.S. Reductions in Arctic sea ice have already triggered fears of a </w:t>
      </w:r>
      <w:r w:rsidRPr="003778F1">
        <w:rPr>
          <w:b/>
          <w:u w:val="single"/>
        </w:rPr>
        <w:t>scramble for control of shipping lanes</w:t>
      </w:r>
      <w:r w:rsidRPr="003778F1">
        <w:rPr>
          <w:u w:val="single"/>
        </w:rPr>
        <w:t xml:space="preserve"> and mineral deposits in the region. Competing territorial claims in the region had not been associated with international tension in the past, because there were no viable prospects for acting on such claims</w:t>
      </w:r>
      <w:r w:rsidRPr="003778F1">
        <w:t xml:space="preserve">. As the Arctic has been free of ice in late summer to a greater extent and for longer periods than ever before, </w:t>
      </w:r>
      <w:r w:rsidRPr="003778F1">
        <w:rPr>
          <w:u w:val="single"/>
        </w:rPr>
        <w:t xml:space="preserve">prospects for mineral exploitation, fisheries exploitation, and shipping are now much more real. </w:t>
      </w:r>
      <w:r w:rsidRPr="003778F1">
        <w:rPr>
          <w:rStyle w:val="Emphasis"/>
        </w:rPr>
        <w:t>The prospects for challenging conflicts over control are potent.</w:t>
      </w:r>
      <w:r w:rsidRPr="003778F1">
        <w:t xml:space="preserve"> A similar dynamic has emerged in the northern border between India and Pakistan. Unresolved territorial disputes are being exacerbated by fears that climate change is affecting transboundary water resources of the Himalayan glaciers and thus upsetting the fragile political equilibrium.36</w:t>
      </w:r>
    </w:p>
    <w:p w:rsidR="0012763D" w:rsidRPr="003778F1" w:rsidRDefault="0012763D" w:rsidP="0012763D">
      <w:pPr>
        <w:pStyle w:val="Heading4"/>
      </w:pPr>
      <w:r w:rsidRPr="003778F1">
        <w:t>Russia is seeking control of shipping lanes now</w:t>
      </w:r>
    </w:p>
    <w:p w:rsidR="0012763D" w:rsidRPr="003778F1" w:rsidRDefault="0012763D" w:rsidP="0012763D">
      <w:r w:rsidRPr="003778F1">
        <w:rPr>
          <w:rStyle w:val="Style13ptBold"/>
        </w:rPr>
        <w:t xml:space="preserve">Kramer, 13 </w:t>
      </w:r>
      <w:r w:rsidRPr="003778F1">
        <w:t>– reporter for the New York Times (Andrew E., “Russia Preparing Patrols of Arctic Shipping Lanes”, New York Times, September 14, http://www.nytimes.com/2013/09/15/world/europe/russia-preparing-patrols-of-arctic-shipping-lanes.html?_r=1&amp;)//VIVIENNE</w:t>
      </w:r>
    </w:p>
    <w:p w:rsidR="0012763D" w:rsidRPr="003778F1" w:rsidRDefault="0012763D" w:rsidP="0012763D">
      <w:pPr>
        <w:rPr>
          <w:sz w:val="16"/>
        </w:rPr>
      </w:pPr>
      <w:r w:rsidRPr="003778F1">
        <w:rPr>
          <w:sz w:val="16"/>
        </w:rPr>
        <w:t xml:space="preserve">MOSCOW — </w:t>
      </w:r>
      <w:r w:rsidRPr="003778F1">
        <w:rPr>
          <w:rStyle w:val="StyleUnderline"/>
        </w:rPr>
        <w:t>Russia</w:t>
      </w:r>
      <w:r w:rsidRPr="003778F1">
        <w:rPr>
          <w:sz w:val="16"/>
        </w:rPr>
        <w:t xml:space="preserve"> on Saturday announced an initiative to address climate change. But it had nothing to do with smokestacks. Russia’s military said it </w:t>
      </w:r>
      <w:r w:rsidRPr="003778F1">
        <w:rPr>
          <w:rStyle w:val="StyleUnderline"/>
        </w:rPr>
        <w:t>planned to sail regular naval patrols along shipping lanes in its territory in the Arctic Ocean that opened to commercial vessels only in the last few years, as Arctic ice began melting at a record pace</w:t>
      </w:r>
      <w:r w:rsidRPr="003778F1">
        <w:rPr>
          <w:sz w:val="16"/>
        </w:rPr>
        <w:t xml:space="preserve">. The Ministry of Defense announced the move after a flotilla led by the flagship of the Russian Northern Fleet — the Pyotr Velikiy, or Peter the Great — completed a trip across the Arctic Ocean last week to great fanfare at home, where the news media presented the voyage as an example of Russia’s proud naval heritage. The ship sailed through most of the once fabled Northeast Passage, a voyage that the military said Saturday marked </w:t>
      </w:r>
      <w:r w:rsidRPr="003778F1">
        <w:rPr>
          <w:rStyle w:val="StyleUnderline"/>
        </w:rPr>
        <w:t>the start of regular patrols to protect the thousands of miles of coastline suddenly open to other countries’ ships on a regular basis. Russian leaders</w:t>
      </w:r>
      <w:r w:rsidRPr="003778F1">
        <w:rPr>
          <w:sz w:val="16"/>
        </w:rPr>
        <w:t xml:space="preserve"> </w:t>
      </w:r>
      <w:r w:rsidRPr="003778F1">
        <w:rPr>
          <w:rStyle w:val="StyleUnderline"/>
        </w:rPr>
        <w:t>announced</w:t>
      </w:r>
      <w:r w:rsidRPr="003778F1">
        <w:rPr>
          <w:sz w:val="16"/>
        </w:rPr>
        <w:t xml:space="preserve"> several years ago </w:t>
      </w:r>
      <w:r w:rsidRPr="003778F1">
        <w:rPr>
          <w:rStyle w:val="StyleUnderline"/>
        </w:rPr>
        <w:t>that the country would beef up its military presence in the waters to deal with what it considered a new threat</w:t>
      </w:r>
      <w:r w:rsidRPr="003778F1">
        <w:rPr>
          <w:sz w:val="16"/>
        </w:rPr>
        <w:t>, including from drug smugglers and illegal migrants who can now reach its northern shores during the warmest months of the year. James Collins, a former American ambassador to Russia, said the new patrols were logical. “</w:t>
      </w:r>
      <w:r w:rsidRPr="003778F1">
        <w:rPr>
          <w:rStyle w:val="StyleUnderline"/>
        </w:rPr>
        <w:t>This is the Russian coastline, after all,” he said</w:t>
      </w:r>
      <w:r w:rsidRPr="003778F1">
        <w:rPr>
          <w:sz w:val="16"/>
        </w:rPr>
        <w:t xml:space="preserve">. “There isn’t anybody else going to look after it.” But </w:t>
      </w:r>
      <w:r w:rsidRPr="003778F1">
        <w:rPr>
          <w:rStyle w:val="StyleUnderline"/>
        </w:rPr>
        <w:t>the earlier announcement about naval patrols had raised some concerns in other nations hoping to stake claims to nearby resource-rich waters, beyond the shipping lanes that fall within Russia’s “exclusive economic zone.” They worry about any military buildup near newly ice-free waters beyond that zone that are being disputed.</w:t>
      </w:r>
      <w:r w:rsidRPr="003778F1">
        <w:rPr>
          <w:sz w:val="16"/>
        </w:rPr>
        <w:t xml:space="preserve"> Disquiet over the </w:t>
      </w:r>
      <w:r w:rsidRPr="003778F1">
        <w:rPr>
          <w:rStyle w:val="StyleUnderline"/>
        </w:rPr>
        <w:t>Russians’ possible intentions in the Arctic have mounted since 2007, when a Russia</w:t>
      </w:r>
      <w:r w:rsidRPr="003778F1">
        <w:rPr>
          <w:sz w:val="16"/>
        </w:rPr>
        <w:t xml:space="preserve">n expedition </w:t>
      </w:r>
      <w:r w:rsidRPr="003778F1">
        <w:rPr>
          <w:rStyle w:val="StyleUnderline"/>
        </w:rPr>
        <w:t>used a nuclear icebreaker and a minisubmarine to set a titanium flag on the seabed under the North Pole, which is well beyond what the world currently recognizes as Russia’s economic zone. That move looked to other Arctic nations like the first move in a grab for resources,</w:t>
      </w:r>
      <w:r w:rsidRPr="003778F1">
        <w:rPr>
          <w:sz w:val="16"/>
        </w:rPr>
        <w:t xml:space="preserve"> although Russia said it was a scientific expedition.</w:t>
      </w:r>
    </w:p>
    <w:p w:rsidR="007F351E" w:rsidRPr="003778F1" w:rsidRDefault="007F351E" w:rsidP="007F351E">
      <w:pPr>
        <w:pStyle w:val="Heading4"/>
      </w:pPr>
      <w:r w:rsidRPr="003778F1">
        <w:t>Arctic Council cooperation can’t apply to shipping lanes</w:t>
      </w:r>
    </w:p>
    <w:p w:rsidR="007F351E" w:rsidRPr="003778F1" w:rsidRDefault="007F351E" w:rsidP="007F351E">
      <w:r w:rsidRPr="003778F1">
        <w:rPr>
          <w:rStyle w:val="Style13ptBold"/>
        </w:rPr>
        <w:t>Rostoks 14</w:t>
      </w:r>
      <w:r w:rsidRPr="003778F1">
        <w:t xml:space="preserve">- Toms Rostoks is a researcher at the Latvian Institute of International Affairs. He also holds the position of assistant professor in international relations in the Department of Political Science at the University of Latvia. He earned his Ph.D. </w:t>
      </w:r>
      <w:proofErr w:type="gramStart"/>
      <w:r w:rsidRPr="003778F1">
        <w:t>In 2008, when he defended his doctoral thesis, “Integration and regionalization in the Baltic Sea region”.</w:t>
      </w:r>
      <w:proofErr w:type="gramEnd"/>
      <w:r w:rsidRPr="003778F1">
        <w:t xml:space="preserve"> He received his BA and MA in political science from the Faculty of History and Philosophy at the University </w:t>
      </w:r>
      <w:proofErr w:type="gramStart"/>
      <w:r w:rsidRPr="003778F1">
        <w:t>of</w:t>
      </w:r>
      <w:proofErr w:type="gramEnd"/>
      <w:r w:rsidRPr="003778F1">
        <w:t xml:space="preserve"> Latvia.From 2001-2002 Toms Rostoks was a visiting researcher at the Northern European Institute at Humboldt University in Berlin, Germany. In 2006 he was a visiting scholar at the Center for European Studies at Rutgers University in New Jersey, USA, (“CONClUSION: WhAT ROlE IS ThERE FOR SUB-ARCTIC STATES IN ThE ARCTIC'S FUTURE?”, 2014, http://www.kas.de/upload/Publikationen/2014/Perceptions_and_Strategies_of_Arcticness_in_Sub-Arctic_Europe/Perceptions_and_Strategies_of_Arcticness_in_Sub-Arctic_Europe_rostoks.pdf//nemo)</w:t>
      </w:r>
    </w:p>
    <w:p w:rsidR="007F351E" w:rsidRPr="003778F1" w:rsidRDefault="007F351E" w:rsidP="007F351E">
      <w:r w:rsidRPr="003778F1">
        <w:t xml:space="preserve">Arctic governance is also a matter of concern. While the Arctic powers that be have expressed a shared determination to settle territorial disagreements with the help of UN mechanisms, </w:t>
      </w:r>
      <w:r w:rsidRPr="003778F1">
        <w:rPr>
          <w:u w:val="single"/>
        </w:rPr>
        <w:t>there are concerns about Arctic governance in general. Calls to establish a separate international agreement on Arctic governance are likely to fall on deaf ears, but there are legitimate concerns whether the existing multilateral framework, most notably the Arctic Council, is well-suited to deal with rapid changes in the Arctic. Stratfor analysts have noted the growing importance of the Arctic Council</w:t>
      </w:r>
      <w:proofErr w:type="gramStart"/>
      <w:r w:rsidRPr="003778F1">
        <w:rPr>
          <w:u w:val="single"/>
        </w:rPr>
        <w:t>,14</w:t>
      </w:r>
      <w:proofErr w:type="gramEnd"/>
      <w:r w:rsidRPr="003778F1">
        <w:rPr>
          <w:u w:val="single"/>
        </w:rPr>
        <w:t xml:space="preserve"> but have also expressed concerns that this regional forum has mainly focused on environmental issues and research. Thus, currently</w:t>
      </w:r>
      <w:r w:rsidRPr="003778F1">
        <w:rPr>
          <w:b/>
          <w:u w:val="single"/>
        </w:rPr>
        <w:t>, it does not offer possibilities for having a serious discussion on military issues, Arctic shipping, and natural resource extraction</w:t>
      </w:r>
      <w:r w:rsidRPr="003778F1">
        <w:rPr>
          <w:u w:val="single"/>
        </w:rPr>
        <w:t>.15</w:t>
      </w:r>
      <w:r w:rsidRPr="003778F1">
        <w:t xml:space="preserve"> Stratfor analysts are hardly alone in their </w:t>
      </w:r>
      <w:r w:rsidRPr="003778F1">
        <w:rPr>
          <w:b/>
          <w:u w:val="single"/>
        </w:rPr>
        <w:t>concerns over the Arctic Council’s ability to serve as a forum for discussing hard security issues.</w:t>
      </w:r>
      <w:r w:rsidRPr="003778F1">
        <w:t xml:space="preserve"> Marlene Laruelle has also noted that there is ‘absence of Arctic institutions to deal with strategic issues, inasmuch as the Arctic Council expressly prohibits debate on military questions’.16 With </w:t>
      </w:r>
      <w:r w:rsidRPr="003778F1">
        <w:rPr>
          <w:u w:val="single"/>
        </w:rPr>
        <w:t>Arctic powers trying to project military capabilities into the rapidly opening Arctic, questions related to military security will not go away. A busier Arctic in terms of economic and military activities requires better governance.</w:t>
      </w:r>
      <w:r w:rsidRPr="003778F1">
        <w:t xml:space="preserve"> Difficult questions remain: whether the present regional governance structures can provide the institutional framework for improved governance and whether the involved stakeholders are able to remain in the cooperative mood in the long run. </w:t>
      </w:r>
      <w:r w:rsidRPr="003778F1">
        <w:rPr>
          <w:u w:val="single"/>
        </w:rPr>
        <w:t>With Russia and the United States being members of the Arctic Council and having clashing interests with regard to a number of issues, for example both countries are in disagreement over how to deal with Syria and Ukraine, it is easy to envisage a future in which non-Arctic issues would cast a long shadow over Arctic cooperation</w:t>
      </w:r>
      <w:r w:rsidRPr="003778F1">
        <w:t xml:space="preserve">. Fencing Arctic cooperation off from the clashing interests of great powers with regard to non-Arctic issues would be quite a challenge. </w:t>
      </w:r>
      <w:r w:rsidRPr="003778F1">
        <w:rPr>
          <w:u w:val="single"/>
        </w:rPr>
        <w:t xml:space="preserve">In essence, </w:t>
      </w:r>
      <w:r w:rsidRPr="003778F1">
        <w:rPr>
          <w:b/>
          <w:u w:val="single"/>
        </w:rPr>
        <w:t>more</w:t>
      </w:r>
      <w:r w:rsidRPr="003778F1">
        <w:rPr>
          <w:u w:val="single"/>
        </w:rPr>
        <w:t xml:space="preserve"> cooperation among the Arctic stakeholders is necessary if the Arctic is to be made safe for future economic activities. Making the Arctic a safe place for tourism and resource extraction efforts is of key importance because the dearth of search and rescue facilities, combined with a harsh and sometimes unpredictable environment, creates preconditions for maritime accidents.</w:t>
      </w:r>
      <w:r w:rsidRPr="003778F1">
        <w:t xml:space="preserve"> As David Fairhall notes, ‘there are two accidents waiting to happen – a major offshore oil spill and a serious emergency involving a passenger ship’.17 Any of these would either expose the fragility of the Arctic environment, thus hampering the long-term prospects of hydrocarbon extraction</w:t>
      </w:r>
      <w:proofErr w:type="gramStart"/>
      <w:r w:rsidRPr="003778F1">
        <w:t>,18</w:t>
      </w:r>
      <w:proofErr w:type="gramEnd"/>
      <w:r w:rsidRPr="003778F1">
        <w:t xml:space="preserve"> or result in death of anumber of (mostly elderly) passengers of the involved cruise ship. </w:t>
      </w:r>
      <w:r w:rsidRPr="003778F1">
        <w:rPr>
          <w:u w:val="single"/>
        </w:rPr>
        <w:t>Arctic powers are aware of these problems, but addressing them would require going beyond the current effort level. Taking into account harsh weather conditions and long distances, making the Arctic safe for commercial shipping and other economic activities would be a truly herculean effort.</w:t>
      </w:r>
      <w:r w:rsidRPr="003778F1">
        <w:t xml:space="preserve"> Above all, even </w:t>
      </w:r>
      <w:r w:rsidRPr="003778F1">
        <w:rPr>
          <w:u w:val="single"/>
        </w:rPr>
        <w:t xml:space="preserve">when it comes to opening shipping opportunities, </w:t>
      </w:r>
      <w:r w:rsidRPr="003778F1">
        <w:t xml:space="preserve">and hydrocarbon and mineral extraction, </w:t>
      </w:r>
      <w:r w:rsidRPr="003778F1">
        <w:rPr>
          <w:b/>
          <w:u w:val="single"/>
        </w:rPr>
        <w:t>the Arctic future is far from clear</w:t>
      </w:r>
      <w:r w:rsidRPr="003778F1">
        <w:t xml:space="preserve">. In a globalized world, developments in the Arctic are likely to be conditioned by events everywhere else. Interdependence is a rule, not an exception. Treating current trends as a certainty would be a grave mistake. Access to Arctic resources, while in many cases technically feasible, largely depends on fluctuations in oil and gas prices. Unexpected environmental emergencies may result in the adoption of stricter rules for hydrocarbon extraction.19 </w:t>
      </w:r>
      <w:proofErr w:type="gramStart"/>
      <w:r w:rsidRPr="003778F1">
        <w:rPr>
          <w:u w:val="single"/>
        </w:rPr>
        <w:t>The</w:t>
      </w:r>
      <w:proofErr w:type="gramEnd"/>
      <w:r w:rsidRPr="003778F1">
        <w:rPr>
          <w:u w:val="single"/>
        </w:rPr>
        <w:t xml:space="preserve"> same logic applies to use of the Northern Sea Route (NSR). It is likely that with Arctic ice retreating, commercial shipping along the NSR will increase. However, it is likely that the increase will be gradual. </w:t>
      </w:r>
      <w:r w:rsidRPr="003778F1">
        <w:t xml:space="preserve">On paper, savings due to shorter distance for goods being shipped between Europe and East Asia are clear. The practical difficulties associated with its use are formidable though. Harsh and unpredictable weather, shallow seas, the presence of sea ice, expensive insurance, a shortage of search and rescue facilities, the costs of chartering Russian icebreakers are just a few difficulties to mention. Not to be forgotten, the NSR is a seasonal route. Thus, it is likely that the NSR will mostly be used for domestic purposes by the Russian government and companies.20 When the above mentioned obstacles to Arctic shipping are taken into account, instability in the Middle East and piracy along the coast of Somalia no longer look like a factor in favour of the NSR. It may well be the case that in the year 2100, due to a warmer climate and better technology, ice-strengthened ships will use the Transpolar Sea Route across the Arctic Ocean, but it is much less likely that the NSR will become a viable alternative to current shipping routes linking Europe and Asia, by 2020 or even 2030. Time is still an important factor, and the Arctic is not going to change overnight. Major change may require decades, and there might also be factors that will not change at all. </w:t>
      </w:r>
    </w:p>
    <w:p w:rsidR="007F351E" w:rsidRPr="003778F1" w:rsidRDefault="007F351E" w:rsidP="0012763D">
      <w:pPr>
        <w:rPr>
          <w:sz w:val="16"/>
        </w:rPr>
      </w:pPr>
    </w:p>
    <w:p w:rsidR="003778F1" w:rsidRPr="003778F1" w:rsidRDefault="003778F1" w:rsidP="003778F1">
      <w:pPr>
        <w:pStyle w:val="Heading4"/>
      </w:pPr>
      <w:r w:rsidRPr="003778F1">
        <w:t xml:space="preserve">Russia is focused on shipping lanes – plan disrupts it </w:t>
      </w:r>
    </w:p>
    <w:p w:rsidR="003778F1" w:rsidRPr="003778F1" w:rsidRDefault="003778F1" w:rsidP="003778F1">
      <w:pPr>
        <w:tabs>
          <w:tab w:val="left" w:pos="7250"/>
        </w:tabs>
      </w:pPr>
      <w:r w:rsidRPr="003778F1">
        <w:rPr>
          <w:rStyle w:val="Style13ptBold"/>
        </w:rPr>
        <w:t xml:space="preserve">Johnston, 13 </w:t>
      </w:r>
      <w:r w:rsidRPr="003778F1">
        <w:t xml:space="preserve">– Defense Research and Development Canada (Peter F., “Arctic Energy Resources: Security and Environmental Implications,” Journal of Strategic Security, Volume 5 Issue 3 2012, pp. 13-32, </w:t>
      </w:r>
      <w:hyperlink r:id="rId24" w:history="1">
        <w:r w:rsidRPr="003778F1">
          <w:rPr>
            <w:rStyle w:val="Hyperlink"/>
          </w:rPr>
          <w:t>http://www.jmss.org/jmss/index.php/jmss/article/view/298)//VIVIENNE</w:t>
        </w:r>
      </w:hyperlink>
    </w:p>
    <w:p w:rsidR="003778F1" w:rsidRPr="003778F1" w:rsidRDefault="003778F1" w:rsidP="003778F1">
      <w:pPr>
        <w:rPr>
          <w:rStyle w:val="StyleUnderline"/>
        </w:rPr>
      </w:pPr>
      <w:r w:rsidRPr="003778F1">
        <w:rPr>
          <w:rStyle w:val="StyleUnderline"/>
        </w:rPr>
        <w:t>Russia is intent on opening up its passage for more shipping traffic</w:t>
      </w:r>
      <w:r w:rsidRPr="003778F1">
        <w:rPr>
          <w:sz w:val="16"/>
        </w:rPr>
        <w:t xml:space="preserve">. In its 2009 Arctic strategy document, </w:t>
      </w:r>
      <w:r w:rsidRPr="003778F1">
        <w:rPr>
          <w:rStyle w:val="Emphasis"/>
        </w:rPr>
        <w:t>the Russian Government indicated that developing the</w:t>
      </w:r>
      <w:r w:rsidRPr="003778F1">
        <w:rPr>
          <w:rStyle w:val="StyleUnderline"/>
        </w:rPr>
        <w:t xml:space="preserve"> region's resources and improving </w:t>
      </w:r>
      <w:r w:rsidRPr="003778F1">
        <w:rPr>
          <w:rStyle w:val="Emphasis"/>
        </w:rPr>
        <w:t>the NSR were its fundamental goals</w:t>
      </w:r>
      <w:r w:rsidRPr="003778F1">
        <w:rPr>
          <w:sz w:val="16"/>
        </w:rPr>
        <w:t xml:space="preserve">.16 </w:t>
      </w:r>
      <w:proofErr w:type="gramStart"/>
      <w:r w:rsidRPr="003778F1">
        <w:rPr>
          <w:rStyle w:val="StyleUnderline"/>
        </w:rPr>
        <w:t>Expanding</w:t>
      </w:r>
      <w:proofErr w:type="gramEnd"/>
      <w:r w:rsidRPr="003778F1">
        <w:rPr>
          <w:rStyle w:val="StyleUnderline"/>
        </w:rPr>
        <w:t xml:space="preserve"> the</w:t>
      </w:r>
      <w:r w:rsidRPr="003778F1">
        <w:rPr>
          <w:sz w:val="16"/>
        </w:rPr>
        <w:t xml:space="preserve"> use of the </w:t>
      </w:r>
      <w:r w:rsidRPr="003778F1">
        <w:rPr>
          <w:rStyle w:val="StyleUnderline"/>
        </w:rPr>
        <w:t xml:space="preserve">NSR will permit Russia to export more of the oil and gas it intends to produce, as well as to market other resources extracted in the </w:t>
      </w:r>
      <w:r w:rsidRPr="003778F1">
        <w:rPr>
          <w:sz w:val="16"/>
        </w:rPr>
        <w:t xml:space="preserve">Russian </w:t>
      </w:r>
      <w:r w:rsidRPr="003778F1">
        <w:rPr>
          <w:rStyle w:val="StyleUnderline"/>
        </w:rPr>
        <w:t>North</w:t>
      </w:r>
      <w:r w:rsidRPr="003778F1">
        <w:rPr>
          <w:sz w:val="16"/>
        </w:rPr>
        <w:t xml:space="preserve">. </w:t>
      </w:r>
      <w:r w:rsidRPr="003778F1">
        <w:rPr>
          <w:rStyle w:val="StyleUnderline"/>
        </w:rPr>
        <w:t>This approach</w:t>
      </w:r>
      <w:r w:rsidRPr="003778F1">
        <w:rPr>
          <w:sz w:val="16"/>
        </w:rPr>
        <w:t xml:space="preserve">, in turn, </w:t>
      </w:r>
      <w:r w:rsidRPr="003778F1">
        <w:rPr>
          <w:rStyle w:val="StyleUnderline"/>
        </w:rPr>
        <w:t>will generate revenue for the Russian ice-breaker fleet since Russia has made escort by one of its ice-breakers</w:t>
      </w:r>
      <w:r w:rsidRPr="003778F1">
        <w:rPr>
          <w:sz w:val="16"/>
        </w:rPr>
        <w:t xml:space="preserve">, for a fee, a requirement for ships transiting the NSR.17 In </w:t>
      </w:r>
      <w:proofErr w:type="gramStart"/>
      <w:r w:rsidRPr="003778F1">
        <w:rPr>
          <w:sz w:val="16"/>
        </w:rPr>
        <w:t>short,</w:t>
      </w:r>
      <w:proofErr w:type="gramEnd"/>
      <w:r w:rsidRPr="003778F1">
        <w:rPr>
          <w:sz w:val="16"/>
        </w:rPr>
        <w:t xml:space="preserve"> </w:t>
      </w:r>
      <w:r w:rsidRPr="003778F1">
        <w:rPr>
          <w:rStyle w:val="StyleUnderline"/>
        </w:rPr>
        <w:t>the</w:t>
      </w:r>
      <w:r w:rsidRPr="003778F1">
        <w:rPr>
          <w:sz w:val="16"/>
        </w:rPr>
        <w:t xml:space="preserve"> Russian </w:t>
      </w:r>
      <w:r w:rsidRPr="003778F1">
        <w:rPr>
          <w:rStyle w:val="StyleUnderline"/>
        </w:rPr>
        <w:t>Government views the opening of this route a key component of its revenue generating capacity.</w:t>
      </w:r>
    </w:p>
    <w:p w:rsidR="003778F1" w:rsidRPr="003778F1" w:rsidRDefault="003778F1" w:rsidP="003778F1">
      <w:pPr>
        <w:rPr>
          <w:rStyle w:val="StyleUnderline"/>
        </w:rPr>
      </w:pPr>
    </w:p>
    <w:p w:rsidR="003778F1" w:rsidRPr="003778F1" w:rsidRDefault="003778F1" w:rsidP="003778F1">
      <w:pPr>
        <w:pStyle w:val="Heading4"/>
      </w:pPr>
      <w:r w:rsidRPr="003778F1">
        <w:t>Russia focus on shipping lanes now – they fear American influence</w:t>
      </w:r>
    </w:p>
    <w:p w:rsidR="003778F1" w:rsidRPr="003778F1" w:rsidRDefault="003778F1" w:rsidP="003778F1">
      <w:r w:rsidRPr="003778F1">
        <w:rPr>
          <w:rStyle w:val="Style13ptBold"/>
        </w:rPr>
        <w:t xml:space="preserve">Cohen, 11 </w:t>
      </w:r>
      <w:r w:rsidRPr="003778F1">
        <w:t>– Senior Research Fellow in Russian and Eurasian Studies and International Energy Policy in the Douglas and Sarah Allison Center for Foreign and National Security Policy, a division of the Kathryn and Shelby Cullom Davis Institute for International Studies, at The Heritage Foundation (Ariel, “Russia in the Arctic: Russia in the Arctic: Challenges to U.S. Energy and Geopolitics in the High North,” Strategic Studies Institute Monograph, Strategic Studies Institute, http://www.strategicstudiesinstitute.army.mil/pdffiles/PUB1073.pdf)//VIVIENNE</w:t>
      </w:r>
    </w:p>
    <w:p w:rsidR="003778F1" w:rsidRPr="003778F1" w:rsidRDefault="003778F1" w:rsidP="003778F1">
      <w:pPr>
        <w:rPr>
          <w:rStyle w:val="StyleUnderline"/>
          <w:sz w:val="16"/>
          <w:u w:val="none"/>
        </w:rPr>
      </w:pPr>
      <w:r w:rsidRPr="003778F1">
        <w:rPr>
          <w:rStyle w:val="StyleUnderline"/>
          <w:sz w:val="16"/>
          <w:u w:val="none"/>
        </w:rPr>
        <w:t xml:space="preserve">The </w:t>
      </w:r>
      <w:r w:rsidRPr="003778F1">
        <w:rPr>
          <w:rStyle w:val="StyleUnderline"/>
        </w:rPr>
        <w:t>Arctic Ocean has two main sea routes</w:t>
      </w:r>
      <w:r w:rsidRPr="003778F1">
        <w:rPr>
          <w:rStyle w:val="StyleUnderline"/>
          <w:sz w:val="16"/>
          <w:u w:val="none"/>
        </w:rPr>
        <w:t xml:space="preserve"> that are open to shipping for about 5 months per year with the help of icebreakers: </w:t>
      </w:r>
      <w:r w:rsidRPr="003778F1">
        <w:rPr>
          <w:rStyle w:val="StyleUnderline"/>
        </w:rPr>
        <w:t>the Northern Sea Route and the Northwest Passage</w:t>
      </w:r>
      <w:r w:rsidRPr="003778F1">
        <w:rPr>
          <w:rStyle w:val="StyleUnderline"/>
          <w:sz w:val="16"/>
          <w:u w:val="none"/>
        </w:rPr>
        <w:t xml:space="preserve">. </w:t>
      </w:r>
      <w:proofErr w:type="gramStart"/>
      <w:r w:rsidRPr="003778F1">
        <w:rPr>
          <w:rStyle w:val="StyleUnderline"/>
          <w:sz w:val="16"/>
          <w:u w:val="none"/>
        </w:rPr>
        <w:t>(See Map 1.)</w:t>
      </w:r>
      <w:proofErr w:type="gramEnd"/>
      <w:r w:rsidRPr="003778F1">
        <w:rPr>
          <w:rStyle w:val="StyleUnderline"/>
          <w:sz w:val="16"/>
          <w:u w:val="none"/>
        </w:rPr>
        <w:t xml:space="preserve"> The Northern Sea Route links the Barents Sea in the west with the Chukchi Sea to the east and services isolated settlements along Russia’s long Arctic coastline. </w:t>
      </w:r>
      <w:r w:rsidRPr="003778F1">
        <w:rPr>
          <w:rStyle w:val="StyleUnderline"/>
        </w:rPr>
        <w:t>If the Arctic ice cap continues to shrink, the northern route will become a major conduit for international shipping</w:t>
      </w:r>
      <w:r w:rsidRPr="003778F1">
        <w:rPr>
          <w:rStyle w:val="StyleUnderline"/>
          <w:sz w:val="16"/>
          <w:u w:val="none"/>
        </w:rPr>
        <w:t xml:space="preserve">.89 </w:t>
      </w:r>
      <w:proofErr w:type="gramStart"/>
      <w:r w:rsidRPr="003778F1">
        <w:rPr>
          <w:rStyle w:val="StyleUnderline"/>
          <w:sz w:val="16"/>
          <w:u w:val="none"/>
        </w:rPr>
        <w:t>If</w:t>
      </w:r>
      <w:proofErr w:type="gramEnd"/>
      <w:r w:rsidRPr="003778F1">
        <w:rPr>
          <w:rStyle w:val="StyleUnderline"/>
          <w:sz w:val="16"/>
          <w:u w:val="none"/>
        </w:rPr>
        <w:t xml:space="preserve"> the Northern Sea Route is navigable for a longer period of time, it would make the transportation of commodities to international markets easier and may significantly reduce transportation costs between the Pacific Rim and Northern Europe and Eurasia. </w:t>
      </w:r>
      <w:r w:rsidRPr="003778F1">
        <w:rPr>
          <w:rStyle w:val="StyleUnderline"/>
        </w:rPr>
        <w:t>A Russian Information Agency Novosti political commentator argued: The country that dominates this sea lane will dictate its terms to the developers of the shelf deposits and will see the biggest gains from the transportation of raw materials to the Pacific and the Atlantic. These include billions of tons of oil</w:t>
      </w:r>
      <w:r w:rsidRPr="003778F1">
        <w:rPr>
          <w:rStyle w:val="StyleUnderline"/>
          <w:sz w:val="16"/>
          <w:u w:val="none"/>
        </w:rPr>
        <w:t xml:space="preserve"> and trillions of cubic meters of gas, not to mention other minerals in which the local lands abound.90 </w:t>
      </w:r>
      <w:r w:rsidRPr="003778F1">
        <w:rPr>
          <w:rStyle w:val="StyleUnderline"/>
        </w:rPr>
        <w:t>Another Russian expert similarly warned, “</w:t>
      </w:r>
      <w:r w:rsidRPr="003778F1">
        <w:rPr>
          <w:rStyle w:val="Emphasis"/>
        </w:rPr>
        <w:t>If we do not start immediately reviving the Arctic transportation system, voyages on the Northern Sea Route will be led by the</w:t>
      </w:r>
      <w:r w:rsidRPr="003778F1">
        <w:rPr>
          <w:rStyle w:val="StyleUnderline"/>
          <w:sz w:val="16"/>
          <w:u w:val="none"/>
        </w:rPr>
        <w:t xml:space="preserve"> Japanese or the </w:t>
      </w:r>
      <w:r w:rsidRPr="003778F1">
        <w:rPr>
          <w:rStyle w:val="Emphasis"/>
        </w:rPr>
        <w:t>Americans</w:t>
      </w:r>
      <w:r w:rsidRPr="003778F1">
        <w:rPr>
          <w:rStyle w:val="StyleUnderline"/>
          <w:sz w:val="16"/>
          <w:u w:val="none"/>
        </w:rPr>
        <w:t xml:space="preserve">.”91 </w:t>
      </w:r>
      <w:r w:rsidRPr="003778F1">
        <w:rPr>
          <w:rStyle w:val="StyleUnderline"/>
        </w:rPr>
        <w:t>To protect critical lines of transportation such as the Northern Sea Route, and to secure Russian Federation national borders, Russia is planning to conduct a military buildup in the Arctic.</w:t>
      </w:r>
      <w:r w:rsidRPr="003778F1">
        <w:rPr>
          <w:rStyle w:val="StyleUnderline"/>
          <w:sz w:val="16"/>
          <w:u w:val="none"/>
        </w:rPr>
        <w:t xml:space="preserve"> According to Marcel de Haas, Senior Research Fellow at the Netherlands Institute of International Relations Clingendael, General Nikolay Patrushev in 2004, at the time head of the FSB (successor to the domestic wing of the KGB), a Putin confidant, and today Secretary of the Russian National Security Council, created a special Arctic Directorate at the FSB.92 </w:t>
      </w:r>
      <w:r w:rsidRPr="003778F1">
        <w:rPr>
          <w:rStyle w:val="StyleUnderline"/>
        </w:rPr>
        <w:t>Russia’s new Arctic policy</w:t>
      </w:r>
      <w:r w:rsidRPr="003778F1">
        <w:rPr>
          <w:rStyle w:val="StyleUnderline"/>
          <w:sz w:val="16"/>
          <w:u w:val="none"/>
        </w:rPr>
        <w:t xml:space="preserve">, according to de Haas, </w:t>
      </w:r>
      <w:r w:rsidRPr="003778F1">
        <w:rPr>
          <w:rStyle w:val="StyleUnderline"/>
        </w:rPr>
        <w:t>emphasizes FSB elements</w:t>
      </w:r>
      <w:r w:rsidRPr="003778F1">
        <w:rPr>
          <w:rStyle w:val="StyleUnderline"/>
          <w:sz w:val="16"/>
          <w:u w:val="none"/>
        </w:rPr>
        <w:t xml:space="preserve"> more than Ministry of Defense units, </w:t>
      </w:r>
      <w:r w:rsidRPr="003778F1">
        <w:rPr>
          <w:rStyle w:val="StyleUnderline"/>
        </w:rPr>
        <w:t xml:space="preserve">stating that the FSB will provide a system of coastal defense.93 This system will </w:t>
      </w:r>
      <w:r w:rsidRPr="003778F1">
        <w:rPr>
          <w:sz w:val="16"/>
        </w:rPr>
        <w:t xml:space="preserve">augment the FSB-controlled border troops and will </w:t>
      </w:r>
      <w:r w:rsidRPr="003778F1">
        <w:rPr>
          <w:rStyle w:val="StyleUnderline"/>
        </w:rPr>
        <w:t>patrol Russia’s Arctic borders.</w:t>
      </w:r>
      <w:r w:rsidRPr="003778F1">
        <w:rPr>
          <w:rStyle w:val="StyleUnderline"/>
          <w:sz w:val="16"/>
          <w:u w:val="none"/>
        </w:rPr>
        <w:t xml:space="preserve">94 </w:t>
      </w:r>
      <w:r w:rsidRPr="003778F1">
        <w:rPr>
          <w:rStyle w:val="StyleUnderline"/>
        </w:rPr>
        <w:t>This will ultimately require the creation of more border infrastructure</w:t>
      </w:r>
      <w:r w:rsidRPr="003778F1">
        <w:rPr>
          <w:rStyle w:val="StyleUnderline"/>
          <w:sz w:val="16"/>
          <w:u w:val="none"/>
        </w:rPr>
        <w:t xml:space="preserve"> and equipping of the coast guard force with the necessary equipment </w:t>
      </w:r>
      <w:r w:rsidRPr="003778F1">
        <w:rPr>
          <w:rStyle w:val="StyleUnderline"/>
        </w:rPr>
        <w:t xml:space="preserve">to enable it to control and monitor Russia’s Arctic zone. </w:t>
      </w:r>
      <w:r w:rsidRPr="003778F1">
        <w:rPr>
          <w:rStyle w:val="StyleUnderline"/>
          <w:sz w:val="16"/>
          <w:u w:val="none"/>
        </w:rPr>
        <w:t xml:space="preserve">According to Roger McDermott, while the FSB will take the lead on the coastal defense, a military assault force could be airlifted into the area.95 </w:t>
      </w:r>
      <w:r w:rsidRPr="003778F1">
        <w:rPr>
          <w:rStyle w:val="StyleUnderline"/>
        </w:rPr>
        <w:t>The Russian Federation Arctic policy proclaims that “the use of the Northern Sea Route as a national unified transportation link of the Russian Federation in the Arctic”96 to be a national interest of Russia</w:t>
      </w:r>
      <w:r w:rsidRPr="003778F1">
        <w:rPr>
          <w:rStyle w:val="StyleUnderline"/>
          <w:sz w:val="16"/>
          <w:u w:val="none"/>
        </w:rPr>
        <w:t xml:space="preserve">.97 In November 2009, Russia announced that it will charge ships a “fair” price to take the Northern Sea Route between the Atlantic to the Pacific. This route, which is already used by Rosneft, is three times faster than its alternative through the Suez </w:t>
      </w:r>
      <w:proofErr w:type="gramStart"/>
      <w:r w:rsidRPr="003778F1">
        <w:rPr>
          <w:rStyle w:val="StyleUnderline"/>
          <w:sz w:val="16"/>
          <w:u w:val="none"/>
        </w:rPr>
        <w:t>canal</w:t>
      </w:r>
      <w:proofErr w:type="gramEnd"/>
      <w:r w:rsidRPr="003778F1">
        <w:rPr>
          <w:rStyle w:val="StyleUnderline"/>
          <w:sz w:val="16"/>
          <w:u w:val="none"/>
        </w:rPr>
        <w:t xml:space="preserve">. Alexasandr Davydenko, head of the Federal Sea and River Transport Agency, said in an interview for Russia Today that he hopes the ice will melt soon.98 </w:t>
      </w:r>
      <w:proofErr w:type="gramStart"/>
      <w:r w:rsidRPr="003778F1">
        <w:rPr>
          <w:rStyle w:val="StyleUnderline"/>
          <w:sz w:val="16"/>
          <w:u w:val="none"/>
        </w:rPr>
        <w:t>But</w:t>
      </w:r>
      <w:proofErr w:type="gramEnd"/>
      <w:r w:rsidRPr="003778F1">
        <w:rPr>
          <w:rStyle w:val="StyleUnderline"/>
          <w:sz w:val="16"/>
          <w:u w:val="none"/>
        </w:rPr>
        <w:t xml:space="preserve"> the capabilities of Russian ports are not adequate to receive more ships. The port of Murmansk already tenders the construction of new terminals to foreign bidders.99</w:t>
      </w:r>
    </w:p>
    <w:p w:rsidR="003778F1" w:rsidRPr="003778F1" w:rsidRDefault="003778F1" w:rsidP="003778F1"/>
    <w:p w:rsidR="003778F1" w:rsidRPr="003778F1" w:rsidRDefault="003778F1" w:rsidP="003778F1">
      <w:pPr>
        <w:pStyle w:val="Heading3"/>
      </w:pPr>
      <w:r w:rsidRPr="003778F1">
        <w:t>Link—Telecommunications</w:t>
      </w:r>
    </w:p>
    <w:p w:rsidR="003778F1" w:rsidRPr="003778F1" w:rsidRDefault="003778F1" w:rsidP="003778F1"/>
    <w:p w:rsidR="003778F1" w:rsidRPr="003778F1" w:rsidRDefault="003778F1" w:rsidP="003778F1">
      <w:pPr>
        <w:pStyle w:val="Heading4"/>
      </w:pPr>
      <w:r w:rsidRPr="003778F1">
        <w:t>Russia is increasing its tele</w:t>
      </w:r>
      <w:r>
        <w:t>communications no</w:t>
      </w:r>
      <w:r w:rsidRPr="003778F1">
        <w:t>w – the plan is seen as more build-up</w:t>
      </w:r>
    </w:p>
    <w:p w:rsidR="003778F1" w:rsidRPr="003778F1" w:rsidRDefault="003778F1" w:rsidP="003778F1">
      <w:r w:rsidRPr="003778F1">
        <w:rPr>
          <w:rStyle w:val="Style13ptBold"/>
        </w:rPr>
        <w:t xml:space="preserve">Kramnik, 13 </w:t>
      </w:r>
      <w:r w:rsidRPr="003778F1">
        <w:t>– Reporter for the Voice of Russia (Ilya, “Russia re-establishes naval presence in High Arctic”, September 18, http://voiceofrussia.com/2013_09_18/Russia-re-establishes-naval-presence-in-High-Arctic-6538/)//VIVIENNE</w:t>
      </w:r>
    </w:p>
    <w:p w:rsidR="003778F1" w:rsidRPr="003778F1" w:rsidRDefault="003778F1" w:rsidP="003778F1">
      <w:pPr>
        <w:rPr>
          <w:sz w:val="16"/>
        </w:rPr>
      </w:pPr>
      <w:r w:rsidRPr="003778F1">
        <w:rPr>
          <w:sz w:val="16"/>
        </w:rPr>
        <w:t xml:space="preserve">Beginning with October, </w:t>
      </w:r>
      <w:r w:rsidRPr="003778F1">
        <w:rPr>
          <w:rStyle w:val="StyleUnderline"/>
        </w:rPr>
        <w:t>Antonov-72 and Antonov-74 transport jets will be landing and taking off there. The airbase should become fully operational by next summe</w:t>
      </w:r>
      <w:r w:rsidRPr="003778F1">
        <w:rPr>
          <w:sz w:val="16"/>
        </w:rPr>
        <w:t xml:space="preserve">r. It should be capable of tackling flights performed by heavy transport jets such as Ilyushin-76s. In the 1920s and early 30s, when Russia’s might was in recess, the biological resources of the Russian Arctic were plundered by foreigners and yelled for protection. In the late 30s, this country’s navy expelled the unwelcome intruders, which sometimes included warships, and has ever since kept them at bay. This protection is even more important today as global warming is opening most of the Arctic Ocean to shipping, fishing and minerals exploration. </w:t>
      </w:r>
      <w:r w:rsidRPr="003778F1">
        <w:rPr>
          <w:rStyle w:val="StyleUnderline"/>
        </w:rPr>
        <w:t>The Arctic Shelf is believed to contain one third of the world’s undiscovered reserves of oil and natural gas</w:t>
      </w:r>
      <w:r w:rsidRPr="003778F1">
        <w:rPr>
          <w:sz w:val="16"/>
        </w:rPr>
        <w:t xml:space="preserve">. There are vats deposits of manganese and zinc into the bargain. Explored and developed by the Soviet Union, the Arctic Sea Route, or the Northeast Passage, offers a promising shortcut on the way from East Asia to Western Europe. A cargo ship traveling from Shanghai to Rotterdam around South Asia will spend six weeks at sea, whereas a ship traveling between the same ports through the Northeast Passage, only 4 weeks. </w:t>
      </w:r>
      <w:r w:rsidRPr="003778F1">
        <w:rPr>
          <w:rStyle w:val="Emphasis"/>
        </w:rPr>
        <w:t>Faced with</w:t>
      </w:r>
      <w:r w:rsidRPr="003778F1">
        <w:rPr>
          <w:rStyle w:val="StyleUnderline"/>
        </w:rPr>
        <w:t xml:space="preserve"> civilian development and </w:t>
      </w:r>
      <w:r w:rsidRPr="003778F1">
        <w:rPr>
          <w:rStyle w:val="Emphasis"/>
        </w:rPr>
        <w:t>naval build-up conducted by its Arctic neighbours including the US</w:t>
      </w:r>
      <w:r w:rsidRPr="003778F1">
        <w:rPr>
          <w:sz w:val="16"/>
        </w:rPr>
        <w:t xml:space="preserve"> and Canada, </w:t>
      </w:r>
      <w:r w:rsidRPr="003778F1">
        <w:rPr>
          <w:rStyle w:val="Emphasis"/>
        </w:rPr>
        <w:t>Russia is modernizing</w:t>
      </w:r>
      <w:r w:rsidRPr="003778F1">
        <w:rPr>
          <w:rStyle w:val="StyleUnderline"/>
        </w:rPr>
        <w:t xml:space="preserve"> and expanding its naval infrastructure in the High Arctic</w:t>
      </w:r>
      <w:r w:rsidRPr="003778F1">
        <w:rPr>
          <w:sz w:val="16"/>
        </w:rPr>
        <w:t xml:space="preserve">. The bases it operates in the western sector – on the Kola Peninsula and on islands of the Novaya Zemlya and Franz Josef Land archipelagos – are to be supplemented by a modern airbase on one of the Novosibirsk Islands. </w:t>
      </w:r>
      <w:r w:rsidRPr="003778F1">
        <w:rPr>
          <w:rStyle w:val="StyleUnderline"/>
        </w:rPr>
        <w:t xml:space="preserve">This network will </w:t>
      </w:r>
      <w:r w:rsidRPr="003778F1">
        <w:rPr>
          <w:sz w:val="16"/>
        </w:rPr>
        <w:t xml:space="preserve">also </w:t>
      </w:r>
      <w:r w:rsidRPr="003778F1">
        <w:rPr>
          <w:rStyle w:val="StyleUnderline"/>
        </w:rPr>
        <w:t xml:space="preserve">support </w:t>
      </w:r>
      <w:r w:rsidRPr="003778F1">
        <w:rPr>
          <w:rStyle w:val="Emphasis"/>
        </w:rPr>
        <w:t>telecommunications</w:t>
      </w:r>
      <w:r w:rsidRPr="003778F1">
        <w:rPr>
          <w:sz w:val="16"/>
        </w:rPr>
        <w:t xml:space="preserve"> and rescue services and help Russia monitor the Arctic environment.</w:t>
      </w:r>
    </w:p>
    <w:p w:rsidR="0012763D" w:rsidRPr="003778F1" w:rsidRDefault="0012763D" w:rsidP="0012763D">
      <w:pPr>
        <w:pStyle w:val="Heading3"/>
      </w:pPr>
      <w:r w:rsidRPr="003778F1">
        <w:t>Link—Unilateralism</w:t>
      </w:r>
    </w:p>
    <w:p w:rsidR="0012763D" w:rsidRPr="003778F1" w:rsidRDefault="0012763D" w:rsidP="0012763D">
      <w:pPr>
        <w:pStyle w:val="Heading4"/>
      </w:pPr>
      <w:r w:rsidRPr="003778F1">
        <w:t>Plan’s unilateralism triggers Russian backlash</w:t>
      </w:r>
    </w:p>
    <w:p w:rsidR="0012763D" w:rsidRPr="003778F1" w:rsidRDefault="0012763D" w:rsidP="0012763D">
      <w:r w:rsidRPr="003778F1">
        <w:rPr>
          <w:rStyle w:val="Style13ptBold"/>
        </w:rPr>
        <w:t>Bukkvoll, 14</w:t>
      </w:r>
      <w:r w:rsidRPr="003778F1">
        <w:t xml:space="preserve"> [Tor Bukkvoll, Head of the Russia Project at the Norwegian Defense Research Establishment, “Prospects for peace and cooperation in the Arctic”, </w:t>
      </w:r>
      <w:hyperlink r:id="rId25" w:history="1">
        <w:r w:rsidRPr="003778F1">
          <w:rPr>
            <w:rStyle w:val="Hyperlink"/>
          </w:rPr>
          <w:t>http://arctic.ru/expert-opinions/prospects-peace-and-cooperation-arctic</w:t>
        </w:r>
      </w:hyperlink>
      <w:r w:rsidRPr="003778F1">
        <w:t>, published in 2014 but no date given, last modified 6/26/2014, Evan]</w:t>
      </w:r>
    </w:p>
    <w:p w:rsidR="0012763D" w:rsidRPr="003778F1" w:rsidRDefault="0012763D" w:rsidP="0012763D">
      <w:pPr>
        <w:rPr>
          <w:sz w:val="16"/>
        </w:rPr>
      </w:pPr>
      <w:r w:rsidRPr="003778F1">
        <w:rPr>
          <w:sz w:val="16"/>
        </w:rPr>
        <w:t xml:space="preserve">This </w:t>
      </w:r>
      <w:r w:rsidRPr="003778F1">
        <w:rPr>
          <w:rStyle w:val="StyleUnderline"/>
        </w:rPr>
        <w:t>lack of trust among Arctic states stems</w:t>
      </w:r>
      <w:r w:rsidRPr="003778F1">
        <w:rPr>
          <w:sz w:val="16"/>
        </w:rPr>
        <w:t xml:space="preserve"> both </w:t>
      </w:r>
      <w:r w:rsidRPr="003778F1">
        <w:rPr>
          <w:rStyle w:val="StyleUnderline"/>
        </w:rPr>
        <w:t>from the fact that policies have been pursued without consultation with the other Arctic states, and from the still often strained relations between Russia and the West</w:t>
      </w:r>
      <w:r w:rsidRPr="003778F1">
        <w:rPr>
          <w:sz w:val="16"/>
        </w:rPr>
        <w:t xml:space="preserve">. The former is not necessarily difficult to change, but the latter may take longer to overcome. In essence, relations between Russia and the West are going to see ups and downs until the day that Russia eventually joins the Western security community. A security community can be defined as an arrangement among the states of a certain geographical area according to which they no longer see military force as an option for any conflicts that may arise between them. A transformation of this community to include Russia, however, will not take place until Russia becomes a liberal democracy and shares the West’s other main political values. However, the fact that Russian membership in the Western security community is not on the cards today, does not mean that work to build confidence is futile. The level of trust between states that do not belong to the same security community can also be successfully increased through a variety of measures. For instance, despite Norway’s NATO membership and the considerable skepticism with which Russia views this organization, the level of trust among the two countries is today at an historic high. This resulted from the two countries, Russia and Norway, being willing to set aside some of their differences in order to achieve common ground on issues of mutual concern. </w:t>
      </w:r>
      <w:r w:rsidRPr="003778F1">
        <w:rPr>
          <w:rStyle w:val="StyleUnderline"/>
        </w:rPr>
        <w:t>The third factor that sparks the conflict, the military sensitivity of the Arctic, is likely to remain an issue for the foreseeable future</w:t>
      </w:r>
      <w:r w:rsidRPr="003778F1">
        <w:rPr>
          <w:sz w:val="16"/>
        </w:rPr>
        <w:t xml:space="preserve">. </w:t>
      </w:r>
      <w:r w:rsidRPr="003778F1">
        <w:rPr>
          <w:rStyle w:val="StyleUnderline"/>
        </w:rPr>
        <w:t>As long as</w:t>
      </w:r>
      <w:r w:rsidRPr="003778F1">
        <w:rPr>
          <w:sz w:val="16"/>
        </w:rPr>
        <w:t xml:space="preserve"> the </w:t>
      </w:r>
      <w:r w:rsidRPr="003778F1">
        <w:rPr>
          <w:rStyle w:val="StyleUnderline"/>
        </w:rPr>
        <w:t>nuclear powers feel that nuclear weapons are vital to their mutual deterrence capability, Russia in particular will be skeptical of anything that risks impinging on its ability to maneuver its sea and air-based nuclear capabilities in the north</w:t>
      </w:r>
      <w:r w:rsidRPr="003778F1">
        <w:rPr>
          <w:sz w:val="16"/>
        </w:rPr>
        <w:t>.</w:t>
      </w:r>
    </w:p>
    <w:p w:rsidR="0012763D" w:rsidRPr="003778F1" w:rsidRDefault="0012763D" w:rsidP="0012763D"/>
    <w:p w:rsidR="0012763D" w:rsidRPr="003778F1" w:rsidRDefault="0012763D" w:rsidP="0012763D">
      <w:pPr>
        <w:pStyle w:val="Heading3"/>
      </w:pPr>
      <w:r w:rsidRPr="003778F1">
        <w:t>Link—Zero Sum</w:t>
      </w:r>
    </w:p>
    <w:p w:rsidR="0012763D" w:rsidRPr="003778F1" w:rsidRDefault="0012763D" w:rsidP="0012763D">
      <w:pPr>
        <w:pStyle w:val="Heading4"/>
      </w:pPr>
      <w:proofErr w:type="gramStart"/>
      <w:r w:rsidRPr="003778F1">
        <w:t>energy</w:t>
      </w:r>
      <w:proofErr w:type="gramEnd"/>
      <w:r w:rsidRPr="003778F1">
        <w:t xml:space="preserve"> development is zero sum in Arctic – specifically hydrocarbons</w:t>
      </w:r>
    </w:p>
    <w:p w:rsidR="0012763D" w:rsidRPr="003778F1" w:rsidRDefault="0012763D" w:rsidP="0012763D">
      <w:r w:rsidRPr="003778F1">
        <w:rPr>
          <w:rStyle w:val="Style13ptBold"/>
        </w:rPr>
        <w:t>Bukkvoll, 14</w:t>
      </w:r>
      <w:r w:rsidRPr="003778F1">
        <w:t xml:space="preserve"> [Tor Bukkvoll, Head of the Russia Project at the Norwegian Defense Research Establishment, “Prospects for peace and cooperation in the Arctic”, </w:t>
      </w:r>
      <w:hyperlink r:id="rId26" w:history="1">
        <w:r w:rsidRPr="003778F1">
          <w:rPr>
            <w:rStyle w:val="Hyperlink"/>
          </w:rPr>
          <w:t>http://arctic.ru/expert-opinions/prospects-peace-and-cooperation-arctic</w:t>
        </w:r>
      </w:hyperlink>
      <w:r w:rsidRPr="003778F1">
        <w:t>, published in 2014 but no date given, last modified 6/26/2014, Evan]</w:t>
      </w:r>
    </w:p>
    <w:p w:rsidR="0012763D" w:rsidRPr="003778F1" w:rsidRDefault="0012763D" w:rsidP="0012763D">
      <w:pPr>
        <w:rPr>
          <w:sz w:val="16"/>
        </w:rPr>
      </w:pPr>
      <w:r w:rsidRPr="003778F1">
        <w:rPr>
          <w:rStyle w:val="StyleUnderline"/>
        </w:rPr>
        <w:t>Headlines predicting a conflict in the Arctic have become a common sight in the international news media over the past five to ten years</w:t>
      </w:r>
      <w:r w:rsidRPr="003778F1">
        <w:rPr>
          <w:sz w:val="16"/>
        </w:rPr>
        <w:t xml:space="preserve">. </w:t>
      </w:r>
      <w:r w:rsidRPr="003778F1">
        <w:rPr>
          <w:rStyle w:val="StyleUnderline"/>
        </w:rPr>
        <w:t>The main reason for this seems to be disputes over access to</w:t>
      </w:r>
      <w:r w:rsidRPr="003778F1">
        <w:rPr>
          <w:sz w:val="16"/>
        </w:rPr>
        <w:t xml:space="preserve"> natural resources, primarily </w:t>
      </w:r>
      <w:r w:rsidRPr="003778F1">
        <w:rPr>
          <w:rStyle w:val="StyleUnderline"/>
        </w:rPr>
        <w:t>oil and gas</w:t>
      </w:r>
      <w:r w:rsidRPr="003778F1">
        <w:rPr>
          <w:sz w:val="16"/>
        </w:rPr>
        <w:t xml:space="preserve">, something </w:t>
      </w:r>
      <w:r w:rsidRPr="003778F1">
        <w:rPr>
          <w:rStyle w:val="StyleUnderline"/>
        </w:rPr>
        <w:t xml:space="preserve">which may spark </w:t>
      </w:r>
      <w:r w:rsidRPr="003778F1">
        <w:rPr>
          <w:rStyle w:val="Emphasis"/>
        </w:rPr>
        <w:t>serious tensions</w:t>
      </w:r>
      <w:r w:rsidRPr="003778F1">
        <w:rPr>
          <w:rStyle w:val="StyleUnderline"/>
        </w:rPr>
        <w:t xml:space="preserve"> between Arctic states</w:t>
      </w:r>
      <w:r w:rsidRPr="003778F1">
        <w:rPr>
          <w:sz w:val="16"/>
        </w:rPr>
        <w:t xml:space="preserve">. Sometimes these reports seem to describe a phenomenon over which the states concerned have little or no control whatever. However, international relations are not regulated by the forces of Nature. Political scientist Alexander Wendt’s famous phrase that “anarchy is what states make of it” can be just as easily applied to the Arctic: “the potential for conflict in the Arctic is what states make of it”. It is of course true that </w:t>
      </w:r>
      <w:r w:rsidRPr="003778F1">
        <w:rPr>
          <w:rStyle w:val="StyleUnderline"/>
        </w:rPr>
        <w:t>many Arctic states are concerned with their economic and security interests in the region and the danger of a regional conflict</w:t>
      </w:r>
      <w:r w:rsidRPr="003778F1">
        <w:rPr>
          <w:sz w:val="16"/>
        </w:rPr>
        <w:t xml:space="preserve">. This is in part </w:t>
      </w:r>
      <w:r w:rsidRPr="003778F1">
        <w:rPr>
          <w:rStyle w:val="StyleUnderline"/>
        </w:rPr>
        <w:t>reflected in practically all Arctic states’ increased military presence in the area</w:t>
      </w:r>
      <w:r w:rsidRPr="003778F1">
        <w:rPr>
          <w:sz w:val="16"/>
        </w:rPr>
        <w:t xml:space="preserve">. At times </w:t>
      </w:r>
      <w:r w:rsidRPr="003778F1">
        <w:rPr>
          <w:rStyle w:val="StyleUnderline"/>
        </w:rPr>
        <w:t>we see heated rhetoric and mutual accusations of militarization. This is rooted in three main causes: a zero-sum game over access to natural resources; an insufficient level of trust among Arctic states; and the fact that the Arctic has been and will remain a militarily sensitive area, especially for Russia</w:t>
      </w:r>
      <w:r w:rsidRPr="003778F1">
        <w:rPr>
          <w:sz w:val="16"/>
        </w:rPr>
        <w:t xml:space="preserve">. In addition, </w:t>
      </w:r>
      <w:r w:rsidRPr="003778F1">
        <w:rPr>
          <w:rStyle w:val="StyleUnderline"/>
        </w:rPr>
        <w:t>climate change and the melting of the Arctic ice cap are likely to substantially increase commercial activity in the region. This may lead to conflicts that are not yet apparent</w:t>
      </w:r>
      <w:r w:rsidRPr="003778F1">
        <w:rPr>
          <w:sz w:val="16"/>
        </w:rPr>
        <w:t xml:space="preserve">. Speaking about oil and gas deposits, </w:t>
      </w:r>
      <w:r w:rsidRPr="003778F1">
        <w:rPr>
          <w:rStyle w:val="StyleUnderline"/>
        </w:rPr>
        <w:t xml:space="preserve">this zero-sum game is </w:t>
      </w:r>
      <w:r w:rsidRPr="003778F1">
        <w:rPr>
          <w:rStyle w:val="Emphasis"/>
        </w:rPr>
        <w:t>unavoidable</w:t>
      </w:r>
      <w:r w:rsidRPr="003778F1">
        <w:rPr>
          <w:rStyle w:val="StyleUnderline"/>
        </w:rPr>
        <w:t>. Politics cannot increase the volume of available hydrocarbon deposits</w:t>
      </w:r>
      <w:r w:rsidRPr="003778F1">
        <w:rPr>
          <w:sz w:val="16"/>
        </w:rPr>
        <w:t xml:space="preserve">. </w:t>
      </w:r>
      <w:r w:rsidRPr="003778F1">
        <w:rPr>
          <w:rStyle w:val="StyleUnderline"/>
        </w:rPr>
        <w:t>Delimitation agreements seem to be the only way of defusing conflicts</w:t>
      </w:r>
      <w:r w:rsidRPr="003778F1">
        <w:rPr>
          <w:sz w:val="16"/>
        </w:rPr>
        <w:t xml:space="preserve">. The 2011 agreement between Norway and Russia on a close to fifty-fifty division of the Barents Sea shelf among the two countries is a case in point. It is, however, important to note here that far from all hydrocarbon deposits are potential sources of political conflict. In fact, many and probably most deposits are located in undisputed areas. In addition, the possibilities for cooperation on infrastructure, technology development, etc., in connection with oil and gas exploration and development activities, might also make this issue less zero-sum. </w:t>
      </w:r>
    </w:p>
    <w:p w:rsidR="0012763D" w:rsidRPr="003778F1" w:rsidRDefault="0012763D" w:rsidP="0012763D">
      <w:pPr>
        <w:pStyle w:val="Heading4"/>
      </w:pPr>
      <w:r w:rsidRPr="003778F1">
        <w:t>Zero-sum mentality over the Arctic hurts relations</w:t>
      </w:r>
    </w:p>
    <w:p w:rsidR="0012763D" w:rsidRPr="003778F1" w:rsidRDefault="0012763D" w:rsidP="0012763D">
      <w:r w:rsidRPr="003778F1">
        <w:rPr>
          <w:rStyle w:val="Style13ptBold"/>
        </w:rPr>
        <w:t xml:space="preserve">Cunningham, 4/20 </w:t>
      </w:r>
      <w:r w:rsidRPr="003778F1">
        <w:t xml:space="preserve">– Reporter for Real Clear Energy (Nick, “Russia's Arctic Prize Smaller </w:t>
      </w:r>
      <w:proofErr w:type="gramStart"/>
      <w:r w:rsidRPr="003778F1">
        <w:t>Than</w:t>
      </w:r>
      <w:proofErr w:type="gramEnd"/>
      <w:r w:rsidRPr="003778F1">
        <w:t xml:space="preserve"> You Think”, Real Clear Energy, 2014, http://www.realclearenergy.org/articles/2014/04/20/russias_arctic_prize_smaller_than_you_think.html)//VIVIENNE</w:t>
      </w:r>
    </w:p>
    <w:p w:rsidR="0012763D" w:rsidRPr="003778F1" w:rsidRDefault="0012763D" w:rsidP="0012763D">
      <w:pPr>
        <w:rPr>
          <w:sz w:val="16"/>
        </w:rPr>
      </w:pPr>
      <w:r w:rsidRPr="003778F1">
        <w:rPr>
          <w:sz w:val="16"/>
        </w:rPr>
        <w:t xml:space="preserve">Gazprom sent its first shipment of oil from its controversial Russian Arctic offshore platform on April 18, a landmark event that Russian President Vladimir Putin said would contribute to economic growth. </w:t>
      </w:r>
      <w:r w:rsidRPr="003778F1">
        <w:rPr>
          <w:rStyle w:val="StyleUnderline"/>
        </w:rPr>
        <w:t>"The start of loading the oil</w:t>
      </w:r>
      <w:r w:rsidRPr="003778F1">
        <w:rPr>
          <w:sz w:val="16"/>
        </w:rPr>
        <w:t xml:space="preserve"> produced at Prirazlomnaya </w:t>
      </w:r>
      <w:r w:rsidRPr="003778F1">
        <w:rPr>
          <w:rStyle w:val="StyleUnderline"/>
        </w:rPr>
        <w:t>means that the entire project will exert a most encouraging influence on Russia's presence on the energy markets and will stimulate the Russian economy in general and its energy sector in particular,"</w:t>
      </w:r>
      <w:r w:rsidRPr="003778F1">
        <w:rPr>
          <w:sz w:val="16"/>
        </w:rPr>
        <w:t xml:space="preserve"> he said. Putin was on hand to witness to first shipment of 70,000 tonnes of oil, which was loaded onto a tanker from the Prirazlomnoye platform, the same rig boarded by Greenpeace activists last fall. Despite opposition from environmentalists, </w:t>
      </w:r>
      <w:r w:rsidRPr="003778F1">
        <w:rPr>
          <w:rStyle w:val="StyleUnderline"/>
        </w:rPr>
        <w:t xml:space="preserve">Putin stated that this is merely the beginning, "this is, in fact, the beginning of our country's enormous work on oil production in the Arctic." </w:t>
      </w:r>
      <w:r w:rsidRPr="003778F1">
        <w:rPr>
          <w:sz w:val="16"/>
        </w:rPr>
        <w:t xml:space="preserve">The Arctic theoretically holds 30% of the world's remaining undiscovered oil and gas resources. Nearly 84% of the 90 billion barrels of oil are located offshore. While Royal Dutch Shell's bad missteps have all but killed off the Arctic oil program in the United States, </w:t>
      </w:r>
      <w:r w:rsidRPr="003778F1">
        <w:rPr>
          <w:rStyle w:val="StyleUnderline"/>
        </w:rPr>
        <w:t>Russia is moving ahead, and Putin clearly believes that the Arctic is an essential ingredient in its ability to maintain its position as one of the world's largest oil producers.</w:t>
      </w:r>
      <w:r w:rsidRPr="003778F1">
        <w:rPr>
          <w:sz w:val="16"/>
        </w:rPr>
        <w:t xml:space="preserve"> Russia gets 52% of its budget revenues from oil and gas, as well as 70% of its export earnings. In 2012 Russia produced an estimated 10.4 million barrels of oil per day with nearly two-thirds of that total coming from Western Siberia. But </w:t>
      </w:r>
      <w:r w:rsidRPr="003778F1">
        <w:rPr>
          <w:rStyle w:val="StyleUnderline"/>
        </w:rPr>
        <w:t>many of Russia's oil fields, which have been in operation for years, are starting to decline. This has Putin looking to expand in the Arctic.</w:t>
      </w:r>
      <w:r w:rsidRPr="003778F1">
        <w:rPr>
          <w:sz w:val="16"/>
        </w:rPr>
        <w:t xml:space="preserve"> Rosneft signed a deal with ExxonMobil to develop parts of the Arctic, a move that suggests that Russia needs the technological prowess from international oil companies to access remote Arctic oil fields. But, </w:t>
      </w:r>
      <w:r w:rsidRPr="003778F1">
        <w:rPr>
          <w:rStyle w:val="StyleUnderline"/>
        </w:rPr>
        <w:t>while much has been made about the Arctic energy frontier - with headlines about how Russia is "beating" the U.S. in Arctic oil development - Russia's Arctic prize won't be as big as many think</w:t>
      </w:r>
      <w:r w:rsidRPr="003778F1">
        <w:rPr>
          <w:sz w:val="16"/>
        </w:rPr>
        <w:t>. The Prirazlomnoye field, which just started production, holds an estimated 530 million barrels of oil. The</w:t>
      </w:r>
      <w:r w:rsidRPr="003778F1">
        <w:rPr>
          <w:rStyle w:val="StyleUnderline"/>
        </w:rPr>
        <w:t xml:space="preserve"> </w:t>
      </w:r>
      <w:r w:rsidRPr="003778F1">
        <w:rPr>
          <w:sz w:val="16"/>
        </w:rPr>
        <w:t xml:space="preserve">project is costly and would not have been economical if the Russian government had not granted it special tax breaks. But, even with heavy backing by the government, Gazprom estimates that the field will only be producing 120,000 barrels of oil per day, beginning in 2020. That would only add about 1% to Russia's oil production. Rosneft's projects aren't expected to come online for at least another decade. Gazprom also wants to develop the giant Shtokman gas field, but that has been repeatedly put on ice due to high costs. On the whole, the Arctic suffers from high costs, severe weather, and a lack of infrastructure, all of which will make it exceedingly difficult for Russia to turn the region into a major source of oil production. Still, </w:t>
      </w:r>
      <w:r w:rsidRPr="003778F1">
        <w:rPr>
          <w:rStyle w:val="Emphasis"/>
        </w:rPr>
        <w:t>mistrust and fear are likely contributing to a minor military buildup and the erosion of good relations</w:t>
      </w:r>
      <w:r w:rsidRPr="003778F1">
        <w:rPr>
          <w:rStyle w:val="StyleUnderline"/>
        </w:rPr>
        <w:t xml:space="preserve"> in a region that up until now represented one of the few brightspots for international cooperation. This is no doubt being drastically exacerbated by the Ukraine crisis, but a </w:t>
      </w:r>
      <w:r w:rsidRPr="003778F1">
        <w:rPr>
          <w:rStyle w:val="Emphasis"/>
        </w:rPr>
        <w:t>zero-sum mentality over seizing the upper hand</w:t>
      </w:r>
      <w:r w:rsidRPr="003778F1">
        <w:rPr>
          <w:rStyle w:val="StyleUnderline"/>
        </w:rPr>
        <w:t xml:space="preserve"> in a new region being opened up by melting ice seemingly pervades the capitals of the Arctic powers</w:t>
      </w:r>
      <w:r w:rsidRPr="003778F1">
        <w:rPr>
          <w:sz w:val="16"/>
        </w:rPr>
        <w:t xml:space="preserve">. The U.S. Navy recently announced that it would send a greater presence to the Arctic in the coming years. The Navy also cancelled a joint exercise with Russia in the region in response to Russia's actions in Ukraine. </w:t>
      </w:r>
      <w:r w:rsidRPr="003778F1">
        <w:rPr>
          <w:rStyle w:val="StyleUnderline"/>
        </w:rPr>
        <w:t>Russia is</w:t>
      </w:r>
      <w:r w:rsidRPr="003778F1">
        <w:rPr>
          <w:sz w:val="16"/>
        </w:rPr>
        <w:t xml:space="preserve"> also </w:t>
      </w:r>
      <w:r w:rsidRPr="003778F1">
        <w:rPr>
          <w:rStyle w:val="StyleUnderline"/>
        </w:rPr>
        <w:t>calling for a military buildup in the Arctic</w:t>
      </w:r>
      <w:r w:rsidRPr="003778F1">
        <w:rPr>
          <w:sz w:val="16"/>
        </w:rPr>
        <w:t xml:space="preserve">. More recently, Canada decided to boycott a meeting of the Arctic Council in Moscow in response to the Kremlin's actions in Ukraine. Canada is currently holding the rotating chair of the council, and has been particularly aggressive in denouncing Russia's actions in Ukraine. In early April, former Secretary of State Hillary Clinton said that Canada and the U.S. should form a "united front" against expansionist moves by Russia in the Arctic. She warned against Russia's military buildup in the region. While the Ukraine crisis may be currently driving events in the Arctic, both Russia and the West fear losing out to the other in the far north, despite what appears to be a small prize. </w:t>
      </w:r>
    </w:p>
    <w:p w:rsidR="0012763D" w:rsidRPr="003778F1" w:rsidRDefault="0012763D" w:rsidP="0012763D">
      <w:pPr>
        <w:pStyle w:val="Heading4"/>
      </w:pPr>
      <w:r w:rsidRPr="003778F1">
        <w:t>Russia’s zero sum mentality spills over to the artic region</w:t>
      </w:r>
    </w:p>
    <w:p w:rsidR="0012763D" w:rsidRPr="003778F1" w:rsidRDefault="0012763D" w:rsidP="0012763D">
      <w:r w:rsidRPr="003778F1">
        <w:rPr>
          <w:rStyle w:val="Style13ptBold"/>
        </w:rPr>
        <w:t xml:space="preserve">Carlsson et al 13 </w:t>
      </w:r>
      <w:r w:rsidRPr="003778F1">
        <w:t>- Märta Carlsson works for the Swedish defense research agency, Niklas Granholm, Security Policy Analyst, FOI, Swedish Defence Research Agency, (“Russia and the Arctic”,  March 2013, http://www.foi.se/ReportFiles/foir_3596.pdf//nemo)</w:t>
      </w:r>
    </w:p>
    <w:p w:rsidR="0012763D" w:rsidRPr="003778F1" w:rsidRDefault="0012763D" w:rsidP="0012763D">
      <w:pPr>
        <w:rPr>
          <w:sz w:val="16"/>
        </w:rPr>
      </w:pPr>
      <w:r w:rsidRPr="003778F1">
        <w:rPr>
          <w:sz w:val="16"/>
        </w:rPr>
        <w:t xml:space="preserve">2. Russia’s Role in the Emerging “New Arctic” </w:t>
      </w:r>
      <w:r w:rsidRPr="003778F1">
        <w:rPr>
          <w:rStyle w:val="StyleUnderline"/>
        </w:rPr>
        <w:t>The geopolitical importance of the Arctic is changing due to the warming climate</w:t>
      </w:r>
      <w:r w:rsidRPr="003778F1">
        <w:rPr>
          <w:sz w:val="16"/>
        </w:rPr>
        <w:t xml:space="preserve">. Russia, as the country with the longest coastline in the Arctic Ocean, will have a central role in determining how the emerging new Arctic will develop.3 </w:t>
      </w:r>
      <w:proofErr w:type="gramStart"/>
      <w:r w:rsidRPr="003778F1">
        <w:rPr>
          <w:u w:val="single"/>
        </w:rPr>
        <w:t>The</w:t>
      </w:r>
      <w:proofErr w:type="gramEnd"/>
      <w:r w:rsidRPr="003778F1">
        <w:rPr>
          <w:u w:val="single"/>
        </w:rPr>
        <w:t xml:space="preserve"> country has a long tradition of operating in the Arctic, has strong economic and security interests in the region. Moreover, it has a tendency towards a </w:t>
      </w:r>
      <w:r w:rsidRPr="003778F1">
        <w:rPr>
          <w:rStyle w:val="Emphasis"/>
        </w:rPr>
        <w:t xml:space="preserve">geopolitical outlook on the world as a zero-sum game. </w:t>
      </w:r>
      <w:r w:rsidRPr="003778F1">
        <w:rPr>
          <w:b/>
          <w:u w:val="single"/>
        </w:rPr>
        <w:t xml:space="preserve">This influences Russia’s policies and affects the dynamic of the region. </w:t>
      </w:r>
      <w:r w:rsidRPr="003778F1">
        <w:rPr>
          <w:sz w:val="16"/>
        </w:rPr>
        <w:t xml:space="preserve">The main driving force behind the emergence of the new Arctic is climate change, leading to a melting of the sea ice in the Arctic Ocean and the glaciers on land and a thawing of the permafrost. </w:t>
      </w:r>
      <w:r w:rsidRPr="003778F1">
        <w:rPr>
          <w:u w:val="single"/>
        </w:rPr>
        <w:t>The warming is proceeding about twice as fast in the Arctic region as in the rest of the world.</w:t>
      </w:r>
      <w:r w:rsidRPr="003778F1">
        <w:rPr>
          <w:sz w:val="16"/>
        </w:rPr>
        <w:t xml:space="preserve"> The ice-melt in the Arctic region is leading to several second-order effects in different fields. First, new transoceanic sea lanes of communication (SLoCs) will become available for commercial shipping. The Northern Sea Route, from North Cape eastwards through the Barents and Kara seas and further along the Siberian coast to the Bering Strait, is about to become available for longer and longer periods during the Arctic summer. </w:t>
      </w:r>
    </w:p>
    <w:p w:rsidR="0012763D" w:rsidRPr="003778F1" w:rsidRDefault="0012763D" w:rsidP="0012763D"/>
    <w:p w:rsidR="0012763D" w:rsidRPr="003778F1" w:rsidRDefault="0012763D" w:rsidP="0012763D">
      <w:pPr>
        <w:rPr>
          <w:sz w:val="16"/>
        </w:rPr>
      </w:pPr>
    </w:p>
    <w:p w:rsidR="0012763D" w:rsidRPr="003778F1" w:rsidRDefault="0012763D" w:rsidP="0012763D">
      <w:pPr>
        <w:rPr>
          <w:sz w:val="16"/>
        </w:rPr>
      </w:pPr>
    </w:p>
    <w:p w:rsidR="0012763D" w:rsidRPr="003778F1" w:rsidRDefault="0012763D" w:rsidP="0012763D">
      <w:pPr>
        <w:rPr>
          <w:sz w:val="16"/>
        </w:rPr>
      </w:pPr>
    </w:p>
    <w:p w:rsidR="0012763D" w:rsidRPr="003778F1" w:rsidRDefault="0012763D" w:rsidP="0012763D">
      <w:pPr>
        <w:rPr>
          <w:sz w:val="16"/>
        </w:rPr>
      </w:pPr>
    </w:p>
    <w:p w:rsidR="0012763D" w:rsidRPr="003778F1" w:rsidRDefault="0012763D" w:rsidP="0012763D">
      <w:pPr>
        <w:rPr>
          <w:sz w:val="16"/>
        </w:rPr>
      </w:pPr>
    </w:p>
    <w:p w:rsidR="0012763D" w:rsidRPr="003778F1" w:rsidRDefault="0012763D" w:rsidP="0012763D">
      <w:pPr>
        <w:rPr>
          <w:sz w:val="16"/>
        </w:rPr>
      </w:pPr>
    </w:p>
    <w:p w:rsidR="0012763D" w:rsidRPr="003778F1" w:rsidRDefault="0012763D" w:rsidP="0012763D"/>
    <w:p w:rsidR="0012763D" w:rsidRPr="003778F1" w:rsidRDefault="0012763D" w:rsidP="0012763D">
      <w:pPr>
        <w:pStyle w:val="Heading3"/>
      </w:pPr>
      <w:r w:rsidRPr="003778F1">
        <w:t>Link—Zero Sum—AT: it’s not zero sum</w:t>
      </w:r>
    </w:p>
    <w:p w:rsidR="0012763D" w:rsidRPr="003778F1" w:rsidRDefault="0012763D" w:rsidP="0012763D">
      <w:pPr>
        <w:pStyle w:val="Heading4"/>
      </w:pPr>
      <w:r w:rsidRPr="003778F1">
        <w:t>Russia thinks it is</w:t>
      </w:r>
    </w:p>
    <w:p w:rsidR="0012763D" w:rsidRPr="003778F1" w:rsidRDefault="0012763D" w:rsidP="0012763D">
      <w:r w:rsidRPr="003778F1">
        <w:rPr>
          <w:rStyle w:val="Style13ptBold"/>
        </w:rPr>
        <w:t>Ziegler and Menon, 14</w:t>
      </w:r>
      <w:r w:rsidRPr="003778F1">
        <w:t xml:space="preserve"> [Charles E. Ziegler, Distinguished University Scholar and professor of political science at the University of Louisville, and Rajan Menon, the Anne and Bernard Spitzer chair in political science at the Colin Powell School, City College of New York/City University of New York, “Neomercantilism and Great-Power Energy Competition in Central Asia and the Caspian”, Strategic Studies Quarterly, Summer 2014, Evan]</w:t>
      </w:r>
    </w:p>
    <w:p w:rsidR="0012763D" w:rsidRPr="003778F1" w:rsidRDefault="0012763D" w:rsidP="0012763D">
      <w:pPr>
        <w:rPr>
          <w:sz w:val="16"/>
        </w:rPr>
      </w:pPr>
      <w:r w:rsidRPr="003778F1">
        <w:rPr>
          <w:rStyle w:val="StyleUnderline"/>
        </w:rPr>
        <w:t>Russia and China have pursued neomercantilist strategies in Central Asia</w:t>
      </w:r>
      <w:r w:rsidRPr="003778F1">
        <w:rPr>
          <w:sz w:val="16"/>
        </w:rPr>
        <w:t xml:space="preserve"> with varying degrees of success. </w:t>
      </w:r>
      <w:r w:rsidRPr="003778F1">
        <w:rPr>
          <w:rStyle w:val="StyleUnderline"/>
        </w:rPr>
        <w:t>By contrast, the U</w:t>
      </w:r>
      <w:r w:rsidRPr="003778F1">
        <w:rPr>
          <w:sz w:val="16"/>
        </w:rPr>
        <w:t xml:space="preserve">nited </w:t>
      </w:r>
      <w:r w:rsidRPr="003778F1">
        <w:rPr>
          <w:rStyle w:val="StyleUnderline"/>
        </w:rPr>
        <w:t>S</w:t>
      </w:r>
      <w:r w:rsidRPr="003778F1">
        <w:rPr>
          <w:sz w:val="16"/>
        </w:rPr>
        <w:t xml:space="preserve">tates </w:t>
      </w:r>
      <w:r w:rsidRPr="003778F1">
        <w:rPr>
          <w:rStyle w:val="StyleUnderline"/>
        </w:rPr>
        <w:t>has</w:t>
      </w:r>
      <w:r w:rsidRPr="003778F1">
        <w:rPr>
          <w:sz w:val="16"/>
        </w:rPr>
        <w:t xml:space="preserve"> in the main </w:t>
      </w:r>
      <w:r w:rsidRPr="003778F1">
        <w:rPr>
          <w:rStyle w:val="StyleUnderline"/>
        </w:rPr>
        <w:t>adopted a liberal approach, while supporting the business interests of US energy corporations</w:t>
      </w:r>
      <w:r w:rsidRPr="003778F1">
        <w:rPr>
          <w:sz w:val="16"/>
        </w:rPr>
        <w:t xml:space="preserve">. This article assesses the success and limits of the Chinese and Russian neomercantilist strategies in Central Asia, advancing three broad hypotheses about major-power behavior in energy-rich regions. First: </w:t>
      </w:r>
      <w:r w:rsidRPr="003778F1">
        <w:rPr>
          <w:rStyle w:val="StyleUnderline"/>
        </w:rPr>
        <w:t>great powers with statist traditions will use state-owned or state-controlled firms to secure vital supplies of energy. Neomercantilist great powers will exercise state control in tandem with market processes when it comes to securing energy resources, not least because of the vital role of hydrocarbons in national security</w:t>
      </w:r>
      <w:r w:rsidRPr="003778F1">
        <w:rPr>
          <w:sz w:val="16"/>
        </w:rPr>
        <w:t xml:space="preserve">. The second hypothesis is that </w:t>
      </w:r>
      <w:r w:rsidRPr="003778F1">
        <w:rPr>
          <w:rStyle w:val="StyleUnderline"/>
        </w:rPr>
        <w:t>security considerations will impel great powers to assert state control over upstream assets whenever possible</w:t>
      </w:r>
      <w:r w:rsidRPr="003778F1">
        <w:rPr>
          <w:sz w:val="16"/>
        </w:rPr>
        <w:t xml:space="preserve">. To this end, </w:t>
      </w:r>
      <w:r w:rsidRPr="003778F1">
        <w:rPr>
          <w:rStyle w:val="StyleUnderline"/>
        </w:rPr>
        <w:t>they will seek maximum control over pipeline routes and take steps to reduce their vulnerability to supply disruptions created by competitors and efforts by rivals to create export channels that circumvent their territories. The logic here is that the market is perceived as not sufficiently reliable to ensure regular supplies of energy at reasonable prices, which</w:t>
      </w:r>
      <w:r w:rsidRPr="003778F1">
        <w:rPr>
          <w:sz w:val="16"/>
        </w:rPr>
        <w:t xml:space="preserve"> in turn </w:t>
      </w:r>
      <w:r w:rsidRPr="003778F1">
        <w:rPr>
          <w:rStyle w:val="StyleUnderline"/>
        </w:rPr>
        <w:t>are essential to national security and</w:t>
      </w:r>
      <w:r w:rsidRPr="003778F1">
        <w:rPr>
          <w:sz w:val="16"/>
        </w:rPr>
        <w:t xml:space="preserve"> the state’s relative </w:t>
      </w:r>
      <w:r w:rsidRPr="003778F1">
        <w:rPr>
          <w:rStyle w:val="StyleUnderline"/>
        </w:rPr>
        <w:t>power</w:t>
      </w:r>
      <w:r w:rsidRPr="003778F1">
        <w:rPr>
          <w:sz w:val="16"/>
        </w:rPr>
        <w:t xml:space="preserve">. Thus we should expect major powers to use the state to control both supply routes, and supplies themselves, to the greatest extent possible and to act on the assumption that, in </w:t>
      </w:r>
      <w:r w:rsidRPr="003778F1">
        <w:rPr>
          <w:rStyle w:val="StyleUnderline"/>
        </w:rPr>
        <w:t>economic policy, there is a national interest and its best and rightful custodian is the state rather than</w:t>
      </w:r>
      <w:r w:rsidRPr="003778F1">
        <w:rPr>
          <w:sz w:val="16"/>
        </w:rPr>
        <w:t xml:space="preserve"> freewheeling private actors or </w:t>
      </w:r>
      <w:r w:rsidRPr="003778F1">
        <w:rPr>
          <w:rStyle w:val="StyleUnderline"/>
        </w:rPr>
        <w:t>market forces</w:t>
      </w:r>
      <w:r w:rsidRPr="003778F1">
        <w:rPr>
          <w:sz w:val="16"/>
        </w:rPr>
        <w:t xml:space="preserve">.3 Our final hypothesis is that </w:t>
      </w:r>
      <w:r w:rsidRPr="003778F1">
        <w:rPr>
          <w:rStyle w:val="StyleUnderline"/>
        </w:rPr>
        <w:t xml:space="preserve">major powers’ preoccupation with relative gains will lead them to approach hydrocarbons in </w:t>
      </w:r>
      <w:r w:rsidRPr="003778F1">
        <w:rPr>
          <w:rStyle w:val="Emphasis"/>
        </w:rPr>
        <w:t>zero-sum, competitive terms</w:t>
      </w:r>
      <w:r w:rsidRPr="003778F1">
        <w:rPr>
          <w:rStyle w:val="StyleUnderline"/>
        </w:rPr>
        <w:t>, notwithstanding the technical and financial pressures toward cooperation in a complex industry and even in the face of strictly economic reasons to eschew mercantilist policies</w:t>
      </w:r>
      <w:r w:rsidRPr="003778F1">
        <w:rPr>
          <w:sz w:val="16"/>
        </w:rPr>
        <w:t xml:space="preserve">. In a word, </w:t>
      </w:r>
      <w:r w:rsidRPr="003778F1">
        <w:rPr>
          <w:rStyle w:val="StyleUnderline"/>
        </w:rPr>
        <w:t>politics and national security strongly influence economic decisions</w:t>
      </w:r>
      <w:r w:rsidRPr="003778F1">
        <w:rPr>
          <w:sz w:val="16"/>
        </w:rPr>
        <w:t xml:space="preserve">. Neomercantilism predicts that states will act on this zero-sum logic in the struggle for resources, resulting in major power interactions marked primarily by competition. </w:t>
      </w:r>
    </w:p>
    <w:p w:rsidR="0022315B" w:rsidRPr="003778F1" w:rsidRDefault="0022315B" w:rsidP="00321905">
      <w:pPr>
        <w:pStyle w:val="Heading1"/>
      </w:pPr>
      <w:r w:rsidRPr="003778F1">
        <w:t>AFF</w:t>
      </w:r>
    </w:p>
    <w:p w:rsidR="00321905" w:rsidRDefault="00321905" w:rsidP="00321905">
      <w:pPr>
        <w:pStyle w:val="Heading2"/>
      </w:pPr>
      <w:r>
        <w:t>Links Answers</w:t>
      </w:r>
    </w:p>
    <w:p w:rsidR="00321905" w:rsidRPr="003778F1" w:rsidRDefault="00321905" w:rsidP="00321905">
      <w:pPr>
        <w:pStyle w:val="Heading3"/>
      </w:pPr>
      <w:r w:rsidRPr="003778F1">
        <w:t>2AC—No Link [Fish Aff]</w:t>
      </w:r>
    </w:p>
    <w:p w:rsidR="00321905" w:rsidRPr="003778F1" w:rsidRDefault="00321905" w:rsidP="00321905">
      <w:pPr>
        <w:pStyle w:val="Heading4"/>
      </w:pPr>
      <w:r w:rsidRPr="003778F1">
        <w:t>Influence’s not zero sum for fisheries</w:t>
      </w:r>
    </w:p>
    <w:p w:rsidR="00321905" w:rsidRPr="003778F1" w:rsidRDefault="00321905" w:rsidP="00321905">
      <w:r w:rsidRPr="003778F1">
        <w:rPr>
          <w:rStyle w:val="Style13ptBold"/>
        </w:rPr>
        <w:t>Bukkvoll, 14</w:t>
      </w:r>
      <w:r w:rsidRPr="003778F1">
        <w:t xml:space="preserve"> [Tor Bukkvoll, Head of the Russia Project at the Norwegian Defense Research Establishment, “Prospects for peace and cooperation in the Arctic”, </w:t>
      </w:r>
      <w:hyperlink r:id="rId27" w:history="1">
        <w:r w:rsidRPr="003778F1">
          <w:rPr>
            <w:rStyle w:val="Hyperlink"/>
          </w:rPr>
          <w:t>http://arctic.ru/expert-opinions/prospects-peace-and-cooperation-arctic</w:t>
        </w:r>
      </w:hyperlink>
      <w:r w:rsidRPr="003778F1">
        <w:t>, published in 2014 but no date given, last modified 6/26/2014, Evan]</w:t>
      </w:r>
    </w:p>
    <w:p w:rsidR="00321905" w:rsidRPr="003778F1" w:rsidRDefault="00321905" w:rsidP="00321905">
      <w:pPr>
        <w:rPr>
          <w:sz w:val="16"/>
        </w:rPr>
      </w:pPr>
      <w:r w:rsidRPr="003778F1">
        <w:rPr>
          <w:rStyle w:val="StyleUnderline"/>
        </w:rPr>
        <w:t>When it comes to</w:t>
      </w:r>
      <w:r w:rsidRPr="003778F1">
        <w:rPr>
          <w:sz w:val="16"/>
        </w:rPr>
        <w:t xml:space="preserve"> other resources, such as </w:t>
      </w:r>
      <w:r w:rsidRPr="003778F1">
        <w:rPr>
          <w:rStyle w:val="StyleUnderline"/>
        </w:rPr>
        <w:t xml:space="preserve">fisheries, we are </w:t>
      </w:r>
      <w:r w:rsidRPr="003778F1">
        <w:rPr>
          <w:rStyle w:val="Emphasis"/>
        </w:rPr>
        <w:t>not</w:t>
      </w:r>
      <w:r w:rsidRPr="003778F1">
        <w:rPr>
          <w:sz w:val="16"/>
        </w:rPr>
        <w:t xml:space="preserve"> necessarily </w:t>
      </w:r>
      <w:r w:rsidRPr="003778F1">
        <w:rPr>
          <w:rStyle w:val="Emphasis"/>
        </w:rPr>
        <w:t>dealing with a zero-sum game</w:t>
      </w:r>
      <w:r w:rsidRPr="003778F1">
        <w:rPr>
          <w:rStyle w:val="StyleUnderline"/>
        </w:rPr>
        <w:t>.</w:t>
      </w:r>
      <w:r w:rsidRPr="003778F1">
        <w:rPr>
          <w:sz w:val="16"/>
        </w:rPr>
        <w:t xml:space="preserve"> </w:t>
      </w:r>
      <w:r w:rsidRPr="003778F1">
        <w:rPr>
          <w:rStyle w:val="StyleUnderline"/>
        </w:rPr>
        <w:t>The</w:t>
      </w:r>
      <w:r w:rsidRPr="003778F1">
        <w:rPr>
          <w:sz w:val="16"/>
        </w:rPr>
        <w:t xml:space="preserve"> joint </w:t>
      </w:r>
      <w:r w:rsidRPr="003778F1">
        <w:rPr>
          <w:rStyle w:val="StyleUnderline"/>
        </w:rPr>
        <w:t>Russian-Norwegian management of Barents Sea fisheries has successfully restored fish populations in the region, bringing them</w:t>
      </w:r>
      <w:r w:rsidRPr="003778F1">
        <w:rPr>
          <w:sz w:val="16"/>
        </w:rPr>
        <w:t xml:space="preserve"> up </w:t>
      </w:r>
      <w:r w:rsidRPr="003778F1">
        <w:rPr>
          <w:rStyle w:val="StyleUnderline"/>
        </w:rPr>
        <w:t>to record levels. If this responsible and sustainable approach continues, this cooperation is likely to bring both countries significant revenues for a long time</w:t>
      </w:r>
      <w:r w:rsidRPr="003778F1">
        <w:rPr>
          <w:sz w:val="16"/>
        </w:rPr>
        <w:t>.</w:t>
      </w:r>
    </w:p>
    <w:p w:rsidR="00321905" w:rsidRPr="003778F1" w:rsidRDefault="00321905" w:rsidP="00321905">
      <w:pPr>
        <w:pStyle w:val="Heading3"/>
      </w:pPr>
      <w:r w:rsidRPr="003778F1">
        <w:t>2AC—Link Uniqueness</w:t>
      </w:r>
    </w:p>
    <w:p w:rsidR="00321905" w:rsidRPr="003778F1" w:rsidRDefault="00321905" w:rsidP="00321905">
      <w:pPr>
        <w:pStyle w:val="Heading4"/>
      </w:pPr>
      <w:r w:rsidRPr="003778F1">
        <w:t>Link is non unique – US companies oil drilling in Arctic waters</w:t>
      </w:r>
    </w:p>
    <w:p w:rsidR="00321905" w:rsidRPr="003778F1" w:rsidRDefault="00321905" w:rsidP="00321905">
      <w:r w:rsidRPr="003778F1">
        <w:rPr>
          <w:rStyle w:val="Style13ptBold"/>
        </w:rPr>
        <w:t>Korsunskaya, 11</w:t>
      </w:r>
      <w:r w:rsidRPr="003778F1">
        <w:t xml:space="preserve"> [Darya Korsunskaya, Reuters, “Exxon, Rosneft strike deal to drill in Russian Arctic”, The Calgary Herald, August 31, 2011, Lexis, Evan]</w:t>
      </w:r>
    </w:p>
    <w:p w:rsidR="00321905" w:rsidRPr="003778F1" w:rsidRDefault="00321905" w:rsidP="00321905">
      <w:pPr>
        <w:rPr>
          <w:sz w:val="16"/>
        </w:rPr>
      </w:pPr>
      <w:r w:rsidRPr="003778F1">
        <w:rPr>
          <w:rStyle w:val="StyleUnderline"/>
        </w:rPr>
        <w:t>U.S. oil company Exxon and</w:t>
      </w:r>
      <w:r w:rsidRPr="003778F1">
        <w:rPr>
          <w:sz w:val="16"/>
        </w:rPr>
        <w:t xml:space="preserve"> state-owned </w:t>
      </w:r>
      <w:r w:rsidRPr="003778F1">
        <w:rPr>
          <w:rStyle w:val="StyleUnderline"/>
        </w:rPr>
        <w:t>Russian peer Rosneft are to develop oil and gas reserves in the Russian Arctic jointly</w:t>
      </w:r>
      <w:r w:rsidRPr="003778F1">
        <w:rPr>
          <w:sz w:val="16"/>
        </w:rPr>
        <w:t xml:space="preserve">, opening up one of the last unconquered drilling frontiers to the global industry. Tuesday's deal ended any hope British group BP had of reviving a pact with Rosneft to develop the same Arctic territory. That deal was blocked in May by the billionaire partners in BP's existing Russian venture. "New horizons are opening up. One of the world's leading companies, </w:t>
      </w:r>
      <w:r w:rsidRPr="003778F1">
        <w:rPr>
          <w:rStyle w:val="StyleUnderline"/>
        </w:rPr>
        <w:t>ExxonMobil, is starting to work on Russia's strategic shelf and deepwater continental shelf</w:t>
      </w:r>
      <w:r w:rsidRPr="003778F1">
        <w:rPr>
          <w:sz w:val="16"/>
        </w:rPr>
        <w:t xml:space="preserve">," said Russian Prime Minister Vladimir Putin. Putin attended the signing of the deal in the Black Sea resort of Sochi by Exxon chief executive Rex Tillerson and Russia's top energy official, Deputy Prime Minister Igor Sechin. Under the deal, Exxon and Rosneft will invest $3.2 billion developing East Prinovozemelsky Blocks 1, 2, and 3 in the Arctic Kara Sea and the Tuapse licensing block in the Black Sea. </w:t>
      </w:r>
      <w:r w:rsidRPr="003778F1">
        <w:rPr>
          <w:rStyle w:val="StyleUnderline"/>
        </w:rPr>
        <w:t>Rosneft will own 66.7 per cent and Exxon 33.3 per cent of a joint venture to develop the blocks, which Exxon said were "among the most promising and least explored offshore areas globally, with high potential for liquids and gas</w:t>
      </w:r>
      <w:r w:rsidRPr="003778F1">
        <w:rPr>
          <w:sz w:val="16"/>
        </w:rPr>
        <w:t>." Rosneft said the Kara Sea blocks contained an estimated 36 billion barrels of recoverable oil resources. Total resources were estimated at 110 billion barrels of oil equivalent. The Black Sea block was estimated to hold nine billion barrels of oil reserves. First drilling was planned to start in 2015, with Exxon shouldering most of the costs. "The Russians very quickly had a plan B and plan B was Exxon," said Fadel Gheit, energy analyst at Oppenheimer &amp; Co, referring to the quick switch to Exxon from BP. The deal marked a turnaround for Exxon in Russia. The U.S. oil giant was widely thought to be on the verge of taking over Yukos, then Russia's largest oil firm, before its head Mikhail Khodorkovsky was arrested in 2003. Khodorkovsky was subsequently jailed for fraud and tax evasion and Yukos's prime assets bought at bankruptcy auctions by Rosneft, now Russia's industry leader and with enough reserves to cover 27 years of production. "</w:t>
      </w:r>
      <w:r w:rsidRPr="003778F1">
        <w:rPr>
          <w:rStyle w:val="StyleUnderline"/>
        </w:rPr>
        <w:t>Politically, it is significant that this is an American company</w:t>
      </w:r>
      <w:r w:rsidRPr="003778F1">
        <w:rPr>
          <w:sz w:val="16"/>
        </w:rPr>
        <w:t>," said Clifford Kupchan, a Russia-watcher at the Eurasia Group. "</w:t>
      </w:r>
      <w:r w:rsidRPr="003778F1">
        <w:rPr>
          <w:rStyle w:val="StyleUnderline"/>
        </w:rPr>
        <w:t>Three years ago, American companies were being excluded. Here, an American company is at the centre of a flagship announcement</w:t>
      </w:r>
      <w:r w:rsidRPr="003778F1">
        <w:rPr>
          <w:sz w:val="16"/>
        </w:rPr>
        <w:t xml:space="preserve">." </w:t>
      </w:r>
      <w:r w:rsidRPr="003778F1">
        <w:rPr>
          <w:rStyle w:val="StyleUnderline"/>
        </w:rPr>
        <w:t>The deal also demonstrated that the "reset" in relations sought by President Barack Obama was working to reduce the significant political risk for U.S. business of investing in Russia, analysts said</w:t>
      </w:r>
      <w:r w:rsidRPr="003778F1">
        <w:rPr>
          <w:sz w:val="16"/>
        </w:rPr>
        <w:t xml:space="preserve">. Uncertainty persists over whether Putin or President Dmitry Medvedev will seek the presidency next March. Putin can now show off the deal as a success if he decides to run. The transaction also marks a comeback for Sechin, who was ousted as Rosneft chairman earlier this year in a purge of state company boards ordered by Medvedev. Sechin estimated total investment in the project at $200-$300 billion. Rosneft will be offered an equity interest in Exxon exploration projects in North America, including deepwater Gulf of Mexico and fields in Texas, as well as in other countries. Thus, the deal fulfils the demand for reciprocity so often made by Putin, helping Rosneft, which already works with Exxon offshore Russia's Sakhalin </w:t>
      </w:r>
      <w:proofErr w:type="gramStart"/>
      <w:r w:rsidRPr="003778F1">
        <w:rPr>
          <w:sz w:val="16"/>
        </w:rPr>
        <w:t>island</w:t>
      </w:r>
      <w:proofErr w:type="gramEnd"/>
      <w:r w:rsidRPr="003778F1">
        <w:rPr>
          <w:sz w:val="16"/>
        </w:rPr>
        <w:t>, toward its long-term goal of being a global energy major. Exxon's coup deals a setback to other international oil majors, after Royal Dutch Shell was named earlier by Putin as a possible partner for Rosneft in the Arctic. Rosneft shares closed up 1.4 per cent in Moscow. Exxon stock traded one per cent weaker.</w:t>
      </w:r>
    </w:p>
    <w:p w:rsidR="00321905" w:rsidRPr="003778F1" w:rsidRDefault="00321905" w:rsidP="00321905">
      <w:pPr>
        <w:pStyle w:val="Heading4"/>
      </w:pPr>
      <w:r w:rsidRPr="003778F1">
        <w:t>Cooperation despite tensions disproves the DA</w:t>
      </w:r>
    </w:p>
    <w:p w:rsidR="00321905" w:rsidRPr="003778F1" w:rsidRDefault="00321905" w:rsidP="00321905">
      <w:r w:rsidRPr="003778F1">
        <w:rPr>
          <w:rStyle w:val="Style13ptBold"/>
        </w:rPr>
        <w:t>Yershov, 14</w:t>
      </w:r>
      <w:r w:rsidRPr="003778F1">
        <w:t xml:space="preserve"> [Vadim, RBTH News, “Getting to the heart of the original frozen conflict”, </w:t>
      </w:r>
      <w:hyperlink r:id="rId28" w:history="1">
        <w:r w:rsidRPr="003778F1">
          <w:rPr>
            <w:rStyle w:val="Hyperlink"/>
          </w:rPr>
          <w:t>http://rbth.com/business/2014/04/23/getting_to_the_heart_of_the_original_frozen_conflict_36147.html</w:t>
        </w:r>
      </w:hyperlink>
      <w:r w:rsidRPr="003778F1">
        <w:t>, 4-23-2014, Evan]</w:t>
      </w:r>
    </w:p>
    <w:p w:rsidR="00321905" w:rsidRPr="003778F1" w:rsidRDefault="00321905" w:rsidP="00321905">
      <w:r w:rsidRPr="003778F1">
        <w:rPr>
          <w:rStyle w:val="StyleUnderline"/>
        </w:rPr>
        <w:t>Amid the ongoing tensions between Russia and Western countries over developments in Ukraine</w:t>
      </w:r>
      <w:r w:rsidRPr="003778F1">
        <w:t xml:space="preserve">, it should come as no surprise that news of </w:t>
      </w:r>
      <w:r w:rsidRPr="003778F1">
        <w:rPr>
          <w:rStyle w:val="StyleUnderline"/>
        </w:rPr>
        <w:t>an expedition by the Arctic Research and Design Center for Continental Shelf Development has gone underreported</w:t>
      </w:r>
      <w:r w:rsidRPr="003778F1">
        <w:t xml:space="preserve">. The expedition is worth noting, however, not least because </w:t>
      </w:r>
      <w:r w:rsidRPr="003778F1">
        <w:rPr>
          <w:rStyle w:val="StyleUnderline"/>
        </w:rPr>
        <w:t>the Arctic Research Center is a joint project of Russia’s oil giant Rosneft and U.S. firm ExxonMobil</w:t>
      </w:r>
      <w:r w:rsidRPr="003778F1">
        <w:t xml:space="preserve">. </w:t>
      </w:r>
      <w:r w:rsidRPr="003778F1">
        <w:rPr>
          <w:rStyle w:val="StyleUnderline"/>
        </w:rPr>
        <w:t>The willingness of the center to go ahead with the expedition indicates that the companies continue to maintain business ties despite political tensions, and they intend to increase their cooperation in a strategically important area — the Arctic</w:t>
      </w:r>
      <w:r w:rsidRPr="003778F1">
        <w:t xml:space="preserve">. According to U.S. Geological Survey estimates, as much as 13 percent of the world’s undiscovered oil reserves and up to 30 percent of undiscovered gas reserves are located in the Arctic. Half of these reserves are located in the Russian Arctic sector. Given these statistics, it’s not shocking that, </w:t>
      </w:r>
      <w:r w:rsidRPr="003778F1">
        <w:rPr>
          <w:rStyle w:val="StyleUnderline"/>
        </w:rPr>
        <w:t>so far, political tensions between Moscow and Washington have not disrupted cooperation between energy companies in this region</w:t>
      </w:r>
      <w:r w:rsidRPr="003778F1">
        <w:t xml:space="preserve">. </w:t>
      </w:r>
    </w:p>
    <w:p w:rsidR="00321905" w:rsidRPr="003778F1" w:rsidRDefault="00321905" w:rsidP="00321905">
      <w:pPr>
        <w:pStyle w:val="Heading4"/>
      </w:pPr>
      <w:r w:rsidRPr="003778F1">
        <w:t>Perception link’s non unique—tons of US actions already make them perceive the US as a threat</w:t>
      </w:r>
    </w:p>
    <w:p w:rsidR="00321905" w:rsidRPr="003778F1" w:rsidRDefault="00321905" w:rsidP="00321905">
      <w:r w:rsidRPr="003778F1">
        <w:rPr>
          <w:rStyle w:val="Style13ptBold"/>
        </w:rPr>
        <w:t>Magen, 13</w:t>
      </w:r>
      <w:r w:rsidRPr="003778F1">
        <w:t xml:space="preserve"> [Zvi Magen, Senior research fellow at the Institute for National Security Studies, “United States–Russian Friction: Implications for the Middle East”, 8-13-2013, </w:t>
      </w:r>
      <w:hyperlink r:id="rId29" w:history="1">
        <w:r w:rsidRPr="003778F1">
          <w:rPr>
            <w:rStyle w:val="Hyperlink"/>
          </w:rPr>
          <w:t>http://www.inss.org.il/index.aspx?id=4538&amp;articleid=5421</w:t>
        </w:r>
      </w:hyperlink>
      <w:r w:rsidRPr="003778F1">
        <w:t>, Evan]</w:t>
      </w:r>
    </w:p>
    <w:p w:rsidR="00321905" w:rsidRPr="003778F1" w:rsidRDefault="00321905" w:rsidP="00321905">
      <w:r w:rsidRPr="003778F1">
        <w:rPr>
          <w:rStyle w:val="StyleUnderline"/>
        </w:rPr>
        <w:t>On the global level</w:t>
      </w:r>
      <w:r w:rsidRPr="003778F1">
        <w:t xml:space="preserve">, which plays a major role </w:t>
      </w:r>
      <w:r w:rsidRPr="003778F1">
        <w:rPr>
          <w:rStyle w:val="StyleUnderline"/>
        </w:rPr>
        <w:t>on the superpowers' agenda, efforts at positive dialogue continued until recently</w:t>
      </w:r>
      <w:r w:rsidRPr="003778F1">
        <w:t xml:space="preserve">, though hindered by an accumulation of crises. </w:t>
      </w:r>
      <w:r w:rsidRPr="003778F1">
        <w:rPr>
          <w:rStyle w:val="StyleUnderline"/>
        </w:rPr>
        <w:t>Russia has long felt pressure from NATO along its borders and in its areas of interest in the former Soviet Union</w:t>
      </w:r>
      <w:r w:rsidRPr="003778F1">
        <w:t xml:space="preserve">, including NATO eastward expansion, which from Russia’s point of view amounts to existential harm. </w:t>
      </w:r>
      <w:r w:rsidRPr="003778F1">
        <w:rPr>
          <w:rStyle w:val="StyleUnderline"/>
        </w:rPr>
        <w:t>The dispute on future strategic arms control agreements remains unresolved, along with the American trend toward deployment of</w:t>
      </w:r>
      <w:r w:rsidRPr="003778F1">
        <w:t xml:space="preserve"> a ballistic missile defense system (</w:t>
      </w:r>
      <w:r w:rsidRPr="003778F1">
        <w:rPr>
          <w:rStyle w:val="StyleUnderline"/>
        </w:rPr>
        <w:t>BMD</w:t>
      </w:r>
      <w:r w:rsidRPr="003778F1">
        <w:t xml:space="preserve">) </w:t>
      </w:r>
      <w:r w:rsidRPr="003778F1">
        <w:rPr>
          <w:rStyle w:val="StyleUnderline"/>
        </w:rPr>
        <w:t>despite vigorous objections from Russia, which sees this as a security threat</w:t>
      </w:r>
      <w:r w:rsidRPr="003778F1">
        <w:t xml:space="preserve">. In addition, </w:t>
      </w:r>
      <w:r w:rsidRPr="003778F1">
        <w:rPr>
          <w:rStyle w:val="StyleUnderline"/>
        </w:rPr>
        <w:t>Russia perceives the new American deployment in Asia and the Pacific Ocean</w:t>
      </w:r>
      <w:r w:rsidRPr="003778F1">
        <w:t xml:space="preserve"> (</w:t>
      </w:r>
      <w:r w:rsidRPr="003778F1">
        <w:rPr>
          <w:rStyle w:val="StyleUnderline"/>
        </w:rPr>
        <w:t>the “pivot to Asia”)</w:t>
      </w:r>
      <w:r w:rsidRPr="003778F1">
        <w:t xml:space="preserve"> </w:t>
      </w:r>
      <w:r w:rsidRPr="003778F1">
        <w:rPr>
          <w:rStyle w:val="StyleUnderline"/>
        </w:rPr>
        <w:t>as directed against Russia – a large scale military exercise conducted recently in eastern Russia was intended to send the US a clear message in this regard</w:t>
      </w:r>
      <w:r w:rsidRPr="003778F1">
        <w:t xml:space="preserve">. Furthermore, </w:t>
      </w:r>
      <w:r w:rsidRPr="003778F1">
        <w:rPr>
          <w:rStyle w:val="StyleUnderline"/>
        </w:rPr>
        <w:t>the Russians claim that the Americans are engaging in subversive activity in countries of the former Soviet Union</w:t>
      </w:r>
      <w:r w:rsidRPr="003778F1">
        <w:t xml:space="preserve"> (the “color revolutions”), </w:t>
      </w:r>
      <w:r w:rsidRPr="003778F1">
        <w:rPr>
          <w:rStyle w:val="StyleUnderline"/>
        </w:rPr>
        <w:t>and in Russia itself (encouragement of protests), and there are other items on the crisis list</w:t>
      </w:r>
      <w:r w:rsidRPr="003778F1">
        <w:t>.</w:t>
      </w:r>
    </w:p>
    <w:p w:rsidR="00321905" w:rsidRPr="003778F1" w:rsidRDefault="00321905" w:rsidP="00321905"/>
    <w:p w:rsidR="00321905" w:rsidRPr="003778F1" w:rsidRDefault="00321905" w:rsidP="00321905">
      <w:pPr>
        <w:pStyle w:val="Heading4"/>
      </w:pPr>
      <w:r w:rsidRPr="003778F1">
        <w:t>No link uniqueness – major Arctic policies prove</w:t>
      </w:r>
    </w:p>
    <w:p w:rsidR="00321905" w:rsidRPr="003778F1" w:rsidRDefault="00321905" w:rsidP="00321905">
      <w:r w:rsidRPr="003778F1">
        <w:rPr>
          <w:rStyle w:val="Style13ptBold"/>
        </w:rPr>
        <w:t xml:space="preserve">Cohen, 11 </w:t>
      </w:r>
      <w:r w:rsidRPr="003778F1">
        <w:t>– Senior Research Fellow in Russian and Eurasian Studies and International Energy Policy in the Douglas and Sarah Allison Center for Foreign and National Security Policy, a division of the Kathryn and Shelby Cullom Davis Institute for International Studies, at The Heritage Foundation (Ariel, “Russia in the Arctic: Russia in the Arctic: Challenges to U.S. Energy and Geopolitics in the High North,” Strategic Studies Institute Monograph, Strategic Studies Institute, http://www.strategicstudiesinstitute.army.mil/pdffiles/PUB1073.pdf)//VIVIENNE</w:t>
      </w:r>
    </w:p>
    <w:p w:rsidR="00321905" w:rsidRPr="003778F1" w:rsidRDefault="00321905" w:rsidP="00321905">
      <w:pPr>
        <w:rPr>
          <w:sz w:val="16"/>
        </w:rPr>
      </w:pPr>
      <w:r w:rsidRPr="003778F1">
        <w:rPr>
          <w:rStyle w:val="StyleUnderline"/>
        </w:rPr>
        <w:t>Despite the Arctic’s</w:t>
      </w:r>
      <w:r w:rsidRPr="003778F1">
        <w:rPr>
          <w:sz w:val="16"/>
        </w:rPr>
        <w:t xml:space="preserve"> strategic location and vast </w:t>
      </w:r>
      <w:r w:rsidRPr="003778F1">
        <w:rPr>
          <w:rStyle w:val="StyleUnderline"/>
        </w:rPr>
        <w:t>resources</w:t>
      </w:r>
      <w:r w:rsidRPr="003778F1">
        <w:rPr>
          <w:sz w:val="16"/>
        </w:rPr>
        <w:t xml:space="preserve">, </w:t>
      </w:r>
      <w:r w:rsidRPr="003778F1">
        <w:rPr>
          <w:rStyle w:val="StyleUnderline"/>
        </w:rPr>
        <w:t>the United States has largely ignored this vital region</w:t>
      </w:r>
      <w:r w:rsidRPr="003778F1">
        <w:rPr>
          <w:sz w:val="16"/>
        </w:rPr>
        <w:t xml:space="preserve">. In the 11th hour of the Bush administration, however, </w:t>
      </w:r>
      <w:r w:rsidRPr="003778F1">
        <w:rPr>
          <w:rStyle w:val="StyleUnderline"/>
        </w:rPr>
        <w:t>the White House issued a new Arctic policy, but follow-through was left to</w:t>
      </w:r>
      <w:r w:rsidRPr="003778F1">
        <w:rPr>
          <w:sz w:val="16"/>
        </w:rPr>
        <w:t xml:space="preserve"> the </w:t>
      </w:r>
      <w:r w:rsidRPr="003778F1">
        <w:rPr>
          <w:rStyle w:val="StyleUnderline"/>
        </w:rPr>
        <w:t>Obama</w:t>
      </w:r>
      <w:r w:rsidRPr="003778F1">
        <w:rPr>
          <w:sz w:val="16"/>
        </w:rPr>
        <w:t xml:space="preserve"> administration, which has been slow to move on the issue. </w:t>
      </w:r>
      <w:r w:rsidRPr="003778F1">
        <w:rPr>
          <w:rStyle w:val="StyleUnderline"/>
        </w:rPr>
        <w:t>The United States needs to implement a comprehensive policy for the Arctic</w:t>
      </w:r>
      <w:r w:rsidRPr="003778F1">
        <w:rPr>
          <w:sz w:val="16"/>
        </w:rPr>
        <w:t xml:space="preserve">, including diplomatic, naval, military, and economic policy components. </w:t>
      </w:r>
      <w:r w:rsidRPr="003778F1">
        <w:rPr>
          <w:rStyle w:val="StyleUnderline"/>
        </w:rPr>
        <w:t>The United States needs to swiftly map U.S. territorial claims to determine their extent and to defend against claims by other countries</w:t>
      </w:r>
      <w:r w:rsidRPr="003778F1">
        <w:rPr>
          <w:sz w:val="16"/>
        </w:rPr>
        <w:t xml:space="preserve">. Thus exploiting the rich hydrocarbon resources in the Arctic will continue to remain relevant as China and India continue on courses of growth and global economies rebound. These resources have the potential to significantly enhance the economy and the energy security of North America and the world, and reduce U.S. dependence on Middle Eastern oil. </w:t>
      </w:r>
    </w:p>
    <w:p w:rsidR="00321905" w:rsidRPr="003778F1" w:rsidRDefault="00321905" w:rsidP="00321905"/>
    <w:p w:rsidR="00321905" w:rsidRPr="003778F1" w:rsidRDefault="00321905" w:rsidP="00321905">
      <w:pPr>
        <w:pStyle w:val="Heading3"/>
      </w:pPr>
      <w:r w:rsidRPr="003778F1">
        <w:t>2AC—Link Magnitude</w:t>
      </w:r>
    </w:p>
    <w:p w:rsidR="00321905" w:rsidRPr="003778F1" w:rsidRDefault="00321905" w:rsidP="00321905">
      <w:pPr>
        <w:pStyle w:val="Heading4"/>
      </w:pPr>
      <w:proofErr w:type="gramStart"/>
      <w:r w:rsidRPr="003778F1">
        <w:t>other</w:t>
      </w:r>
      <w:proofErr w:type="gramEnd"/>
      <w:r w:rsidRPr="003778F1">
        <w:t xml:space="preserve"> scenarios outweighs Arctic tensions</w:t>
      </w:r>
    </w:p>
    <w:p w:rsidR="00321905" w:rsidRPr="003778F1" w:rsidRDefault="00321905" w:rsidP="00321905">
      <w:r w:rsidRPr="003778F1">
        <w:rPr>
          <w:rStyle w:val="Style13ptBold"/>
        </w:rPr>
        <w:t>Bukkvoll, 14</w:t>
      </w:r>
      <w:r w:rsidRPr="003778F1">
        <w:t xml:space="preserve"> [Tor Bukkvoll, Head of the Russia Project at the Norwegian Defense Research Establishment, “Prospects for peace and cooperation in the Arctic”, </w:t>
      </w:r>
      <w:hyperlink r:id="rId30" w:history="1">
        <w:r w:rsidRPr="003778F1">
          <w:rPr>
            <w:rStyle w:val="Hyperlink"/>
          </w:rPr>
          <w:t>http://arctic.ru/expert-opinions/prospects-peace-and-cooperation-arctic</w:t>
        </w:r>
      </w:hyperlink>
      <w:r w:rsidRPr="003778F1">
        <w:t>, published in 2014 but no date given, last modified 6/26/2014, Evan]</w:t>
      </w:r>
    </w:p>
    <w:p w:rsidR="00321905" w:rsidRPr="003778F1" w:rsidRDefault="00321905" w:rsidP="00321905">
      <w:pPr>
        <w:rPr>
          <w:sz w:val="16"/>
        </w:rPr>
      </w:pPr>
      <w:r w:rsidRPr="003778F1">
        <w:rPr>
          <w:sz w:val="16"/>
        </w:rPr>
        <w:t xml:space="preserve">Fourth, </w:t>
      </w:r>
      <w:r w:rsidRPr="003778F1">
        <w:rPr>
          <w:rStyle w:val="StyleUnderline"/>
        </w:rPr>
        <w:t xml:space="preserve">in military terms the most significant players in the Arctic – the USA and Russia – face much greater security challenges </w:t>
      </w:r>
      <w:r w:rsidRPr="003778F1">
        <w:rPr>
          <w:rStyle w:val="Emphasis"/>
        </w:rPr>
        <w:t>elsewhere in the world</w:t>
      </w:r>
      <w:r w:rsidRPr="003778F1">
        <w:rPr>
          <w:sz w:val="16"/>
        </w:rPr>
        <w:t xml:space="preserve">. </w:t>
      </w:r>
      <w:r w:rsidRPr="003778F1">
        <w:rPr>
          <w:rStyle w:val="StyleUnderline"/>
        </w:rPr>
        <w:t>The USA is concerned by the rise of</w:t>
      </w:r>
      <w:r w:rsidRPr="003778F1">
        <w:rPr>
          <w:sz w:val="16"/>
        </w:rPr>
        <w:t xml:space="preserve"> </w:t>
      </w:r>
      <w:r w:rsidRPr="003778F1">
        <w:rPr>
          <w:rStyle w:val="StyleUnderline"/>
        </w:rPr>
        <w:t>China</w:t>
      </w:r>
      <w:r w:rsidRPr="003778F1">
        <w:rPr>
          <w:sz w:val="16"/>
        </w:rPr>
        <w:t xml:space="preserve">’s military capacity, </w:t>
      </w:r>
      <w:r w:rsidRPr="003778F1">
        <w:rPr>
          <w:rStyle w:val="StyleUnderline"/>
        </w:rPr>
        <w:t>their</w:t>
      </w:r>
      <w:r w:rsidRPr="003778F1">
        <w:rPr>
          <w:sz w:val="16"/>
        </w:rPr>
        <w:t xml:space="preserve"> continued </w:t>
      </w:r>
      <w:r w:rsidRPr="003778F1">
        <w:rPr>
          <w:rStyle w:val="StyleUnderline"/>
        </w:rPr>
        <w:t>ability to be a significant military player if the Pacific, and the defense of U.S. interests in a number of hot spots in the developing world</w:t>
      </w:r>
      <w:r w:rsidRPr="003778F1">
        <w:rPr>
          <w:sz w:val="16"/>
        </w:rPr>
        <w:t xml:space="preserve">. </w:t>
      </w:r>
      <w:r w:rsidRPr="003778F1">
        <w:rPr>
          <w:rStyle w:val="StyleUnderline"/>
        </w:rPr>
        <w:t>Russia is concerned by</w:t>
      </w:r>
      <w:r w:rsidRPr="003778F1">
        <w:rPr>
          <w:sz w:val="16"/>
        </w:rPr>
        <w:t xml:space="preserve"> the significant potential for </w:t>
      </w:r>
      <w:r w:rsidRPr="003778F1">
        <w:rPr>
          <w:rStyle w:val="StyleUnderline"/>
        </w:rPr>
        <w:t>political upheaval along its</w:t>
      </w:r>
      <w:r w:rsidRPr="003778F1">
        <w:rPr>
          <w:sz w:val="16"/>
        </w:rPr>
        <w:t xml:space="preserve"> southern and eastern </w:t>
      </w:r>
      <w:r w:rsidRPr="003778F1">
        <w:rPr>
          <w:rStyle w:val="StyleUnderline"/>
        </w:rPr>
        <w:t>borders, in addition to also keeping an eye on China’s rising military might</w:t>
      </w:r>
      <w:r w:rsidRPr="003778F1">
        <w:rPr>
          <w:sz w:val="16"/>
        </w:rPr>
        <w:t xml:space="preserve">. Thus, </w:t>
      </w:r>
      <w:r w:rsidRPr="003778F1">
        <w:rPr>
          <w:rStyle w:val="StyleUnderline"/>
        </w:rPr>
        <w:t>both countries could</w:t>
      </w:r>
      <w:r w:rsidRPr="003778F1">
        <w:rPr>
          <w:sz w:val="16"/>
        </w:rPr>
        <w:t xml:space="preserve"> be expected to </w:t>
      </w:r>
      <w:r w:rsidRPr="003778F1">
        <w:rPr>
          <w:rStyle w:val="Emphasis"/>
        </w:rPr>
        <w:t>work particularly hard</w:t>
      </w:r>
      <w:r w:rsidRPr="003778F1">
        <w:rPr>
          <w:rStyle w:val="StyleUnderline"/>
        </w:rPr>
        <w:t xml:space="preserve"> to avoid the Arctic becoming yet another area of instability</w:t>
      </w:r>
      <w:r w:rsidRPr="003778F1">
        <w:rPr>
          <w:sz w:val="16"/>
        </w:rPr>
        <w:t xml:space="preserve">. Fifth, to some extent </w:t>
      </w:r>
      <w:r w:rsidRPr="003778F1">
        <w:rPr>
          <w:rStyle w:val="StyleUnderline"/>
        </w:rPr>
        <w:t>the Arctic five share a common interest in limiting non-Arctic states’ access to the region</w:t>
      </w:r>
      <w:r w:rsidRPr="003778F1">
        <w:rPr>
          <w:sz w:val="16"/>
        </w:rPr>
        <w:t xml:space="preserve">. On the one hand </w:t>
      </w:r>
      <w:r w:rsidRPr="003778F1">
        <w:rPr>
          <w:rStyle w:val="StyleUnderline"/>
        </w:rPr>
        <w:t>this could lead to greater cooperation among the Arctic five on limiting outside influence</w:t>
      </w:r>
      <w:r w:rsidRPr="003778F1">
        <w:rPr>
          <w:sz w:val="16"/>
        </w:rPr>
        <w:t>, but on the other hand it could also lead to conflict between them should differences of opinion arise about what the role of “outsiders” should be or whether some should be given priority over others.</w:t>
      </w:r>
    </w:p>
    <w:p w:rsidR="00321905" w:rsidRPr="003778F1" w:rsidRDefault="00321905" w:rsidP="00321905">
      <w:pPr>
        <w:pStyle w:val="Heading3"/>
      </w:pPr>
      <w:r w:rsidRPr="003778F1">
        <w:t>2AC—Internal Link D</w:t>
      </w:r>
    </w:p>
    <w:p w:rsidR="00321905" w:rsidRPr="003778F1" w:rsidRDefault="00321905" w:rsidP="00321905">
      <w:pPr>
        <w:pStyle w:val="Heading4"/>
      </w:pPr>
      <w:r w:rsidRPr="003778F1">
        <w:t>Russia doesn’t have capabilities to control the Arctic</w:t>
      </w:r>
    </w:p>
    <w:p w:rsidR="00321905" w:rsidRPr="003778F1" w:rsidRDefault="00321905" w:rsidP="00321905">
      <w:r w:rsidRPr="003778F1">
        <w:rPr>
          <w:rStyle w:val="Style13ptBold"/>
        </w:rPr>
        <w:t>Padrtová, 12</w:t>
      </w:r>
      <w:r w:rsidRPr="003778F1">
        <w:t xml:space="preserve"> – holds a Master degree in Security and Strategic Studies from the Faculty of Social Studies of the Masaryk University in Brno. In 2009 she graduated in International Relations and European Studies from the Metropolitan University in Prague. She also studied International Relations and Political Science at the Universiteit Twente in Netherlands. In 2011 she worked at the Political Section of the Embassy of the Republic of Iraq in Washington, D.C. Currently she is a project manager in CENAA. In her research she focuses on Russian security and foreign policy, US-Russia relations, NATO-Russia relations, post-Soviet region, and the Arctic region (Barbora, “Russian Approach </w:t>
      </w:r>
      <w:proofErr w:type="gramStart"/>
      <w:r w:rsidRPr="003778F1">
        <w:t>Towards</w:t>
      </w:r>
      <w:proofErr w:type="gramEnd"/>
      <w:r w:rsidRPr="003778F1">
        <w:t xml:space="preserve"> the Arctic Region”, Center for European and North Atlantic Affairs, http://cenaa.org/analysis/russian-approach-towards-the-arctic-region/)//VIVIENNE</w:t>
      </w:r>
    </w:p>
    <w:p w:rsidR="00321905" w:rsidRPr="003778F1" w:rsidRDefault="00321905" w:rsidP="00321905">
      <w:pPr>
        <w:rPr>
          <w:sz w:val="16"/>
        </w:rPr>
      </w:pPr>
      <w:r w:rsidRPr="003778F1">
        <w:rPr>
          <w:rStyle w:val="StyleUnderline"/>
        </w:rPr>
        <w:t xml:space="preserve">Russian ambitions in the Arctic are quite real, </w:t>
      </w:r>
      <w:r w:rsidRPr="003778F1">
        <w:rPr>
          <w:rStyle w:val="Emphasis"/>
        </w:rPr>
        <w:t>but they are still far from being fully realized</w:t>
      </w:r>
      <w:r w:rsidRPr="003778F1">
        <w:rPr>
          <w:sz w:val="16"/>
        </w:rPr>
        <w:t xml:space="preserve">. </w:t>
      </w:r>
      <w:r w:rsidRPr="003778F1">
        <w:rPr>
          <w:rStyle w:val="StyleUnderline"/>
        </w:rPr>
        <w:t>There are</w:t>
      </w:r>
      <w:r w:rsidRPr="003778F1">
        <w:rPr>
          <w:sz w:val="16"/>
        </w:rPr>
        <w:t xml:space="preserve"> </w:t>
      </w:r>
      <w:r w:rsidRPr="003778F1">
        <w:rPr>
          <w:rStyle w:val="StyleUnderline"/>
        </w:rPr>
        <w:t>traditional gaps between rhetoric</w:t>
      </w:r>
      <w:r w:rsidRPr="003778F1">
        <w:rPr>
          <w:sz w:val="16"/>
        </w:rPr>
        <w:t xml:space="preserve"> (power projection) </w:t>
      </w:r>
      <w:r w:rsidRPr="003778F1">
        <w:rPr>
          <w:rStyle w:val="StyleUnderline"/>
        </w:rPr>
        <w:t>and</w:t>
      </w:r>
      <w:r w:rsidRPr="003778F1">
        <w:rPr>
          <w:sz w:val="16"/>
        </w:rPr>
        <w:t xml:space="preserve"> reality (</w:t>
      </w:r>
      <w:r w:rsidRPr="003778F1">
        <w:rPr>
          <w:rStyle w:val="StyleUnderline"/>
        </w:rPr>
        <w:t>actual capabilities</w:t>
      </w:r>
      <w:r w:rsidRPr="003778F1">
        <w:rPr>
          <w:sz w:val="16"/>
        </w:rPr>
        <w:t xml:space="preserve">). On the geo-political level, </w:t>
      </w:r>
      <w:r w:rsidRPr="003778F1">
        <w:rPr>
          <w:rStyle w:val="StyleUnderline"/>
        </w:rPr>
        <w:t>the most important objective for Moscow is maintaining nuclear deterrence</w:t>
      </w:r>
      <w:r w:rsidRPr="003778F1">
        <w:rPr>
          <w:sz w:val="16"/>
        </w:rPr>
        <w:t xml:space="preserve"> by securing open access of its submarines to world’s seas. From the perspective of economic development, of fundamental importance is extraction of natural resources and maritime transport. </w:t>
      </w:r>
      <w:r w:rsidRPr="003778F1">
        <w:rPr>
          <w:rStyle w:val="StyleUnderline"/>
        </w:rPr>
        <w:t>Moscow stresses the significance of the Northern Sea Route</w:t>
      </w:r>
      <w:r w:rsidRPr="003778F1">
        <w:rPr>
          <w:sz w:val="16"/>
        </w:rPr>
        <w:t xml:space="preserve"> as the shortest route for Euro-Asian transit</w:t>
      </w:r>
      <w:r w:rsidRPr="003778F1">
        <w:rPr>
          <w:rStyle w:val="StyleUnderline"/>
        </w:rPr>
        <w:t xml:space="preserve">, but the shipping costs still exceed the benefits. Russian national interests will be </w:t>
      </w:r>
      <w:r w:rsidRPr="003778F1">
        <w:rPr>
          <w:sz w:val="16"/>
        </w:rPr>
        <w:t xml:space="preserve">certainly </w:t>
      </w:r>
      <w:r w:rsidRPr="003778F1">
        <w:rPr>
          <w:rStyle w:val="StyleUnderline"/>
        </w:rPr>
        <w:t>challenged</w:t>
      </w:r>
      <w:r w:rsidRPr="003778F1">
        <w:rPr>
          <w:sz w:val="16"/>
        </w:rPr>
        <w:t xml:space="preserve"> by other Arctic states (all NATO members), </w:t>
      </w:r>
      <w:r w:rsidRPr="003778F1">
        <w:rPr>
          <w:rStyle w:val="StyleUnderline"/>
        </w:rPr>
        <w:t>but Russia does not yet have sufficient capability to dominate the region on its own</w:t>
      </w:r>
      <w:r w:rsidRPr="003778F1">
        <w:rPr>
          <w:sz w:val="16"/>
        </w:rPr>
        <w:t>. It has become obvious that Russian military potential in the Arctic is much lower than the united potential of the NATO countries.</w:t>
      </w:r>
    </w:p>
    <w:p w:rsidR="00321905" w:rsidRPr="003778F1" w:rsidRDefault="00321905" w:rsidP="00321905">
      <w:pPr>
        <w:pStyle w:val="Heading4"/>
      </w:pPr>
      <w:r w:rsidRPr="003778F1">
        <w:t>Too many barriers to Arctic drilling</w:t>
      </w:r>
    </w:p>
    <w:p w:rsidR="00321905" w:rsidRPr="003778F1" w:rsidRDefault="00321905" w:rsidP="00321905">
      <w:pPr>
        <w:rPr>
          <w:sz w:val="14"/>
        </w:rPr>
      </w:pPr>
      <w:r w:rsidRPr="003778F1">
        <w:rPr>
          <w:sz w:val="14"/>
        </w:rPr>
        <w:t xml:space="preserve">1) </w:t>
      </w:r>
      <w:proofErr w:type="gramStart"/>
      <w:r w:rsidRPr="003778F1">
        <w:rPr>
          <w:sz w:val="14"/>
        </w:rPr>
        <w:t>time</w:t>
      </w:r>
      <w:proofErr w:type="gramEnd"/>
      <w:r w:rsidRPr="003778F1">
        <w:rPr>
          <w:sz w:val="14"/>
        </w:rPr>
        <w:t xml:space="preserve"> 2) costs 3) weather 4) tech</w:t>
      </w:r>
    </w:p>
    <w:p w:rsidR="00321905" w:rsidRPr="003778F1" w:rsidRDefault="00321905" w:rsidP="00321905">
      <w:pPr>
        <w:tabs>
          <w:tab w:val="left" w:pos="7250"/>
        </w:tabs>
      </w:pPr>
      <w:r w:rsidRPr="003778F1">
        <w:rPr>
          <w:rStyle w:val="Style13ptBold"/>
        </w:rPr>
        <w:t xml:space="preserve">Johnston, 13 </w:t>
      </w:r>
      <w:r w:rsidRPr="003778F1">
        <w:t xml:space="preserve">– Defense Research and Development Canada (Peter F., “Arctic Energy Resources: Security and Environmental Implications,” Journal of Strategic Security, Volume 5 Issue 3 2012, pp. 13-32, </w:t>
      </w:r>
      <w:hyperlink r:id="rId31" w:history="1">
        <w:r w:rsidRPr="003778F1">
          <w:rPr>
            <w:rStyle w:val="Hyperlink"/>
          </w:rPr>
          <w:t>http://www.jmss.org/jmss/index.php/jmss/article/view/298)//VIVIENNE</w:t>
        </w:r>
      </w:hyperlink>
    </w:p>
    <w:p w:rsidR="00321905" w:rsidRPr="003778F1" w:rsidRDefault="00321905" w:rsidP="00321905">
      <w:pPr>
        <w:rPr>
          <w:rStyle w:val="StyleUnderline"/>
        </w:rPr>
      </w:pPr>
      <w:r w:rsidRPr="003778F1">
        <w:rPr>
          <w:sz w:val="16"/>
        </w:rPr>
        <w:t xml:space="preserve">While there are interested parties taking on projects in the region, </w:t>
      </w:r>
      <w:r w:rsidRPr="003778F1">
        <w:rPr>
          <w:rStyle w:val="StyleUnderline"/>
        </w:rPr>
        <w:t>the pace of developments in the Arctic is likely to be slower than many of the forecasts suggest</w:t>
      </w:r>
      <w:r w:rsidRPr="003778F1">
        <w:rPr>
          <w:sz w:val="16"/>
        </w:rPr>
        <w:t>. This is primarily due to the two factors examined below</w:t>
      </w:r>
      <w:r w:rsidRPr="003778F1">
        <w:rPr>
          <w:rStyle w:val="StyleUnderline"/>
        </w:rPr>
        <w:t>. The first is the difficult operating environment and climate. The second is the availability of other development opportunities in less challenging areas</w:t>
      </w:r>
      <w:r w:rsidRPr="003778F1">
        <w:rPr>
          <w:sz w:val="16"/>
        </w:rPr>
        <w:t xml:space="preserve">. It is generally believed that </w:t>
      </w:r>
      <w:r w:rsidRPr="003778F1">
        <w:rPr>
          <w:rStyle w:val="StyleUnderline"/>
        </w:rPr>
        <w:t>Arctic ice cover might become thinner and permit longer periods of navigable water</w:t>
      </w:r>
      <w:r w:rsidRPr="003778F1">
        <w:rPr>
          <w:sz w:val="16"/>
        </w:rPr>
        <w:t xml:space="preserve"> than was the case in the past. However, </w:t>
      </w:r>
      <w:r w:rsidRPr="003778F1">
        <w:rPr>
          <w:rStyle w:val="StyleUnderline"/>
        </w:rPr>
        <w:t>the degree to which this will occur remains to be seen</w:t>
      </w:r>
      <w:r w:rsidRPr="003778F1">
        <w:rPr>
          <w:sz w:val="16"/>
        </w:rPr>
        <w:t xml:space="preserve">. Furthermore, </w:t>
      </w:r>
      <w:r w:rsidRPr="003778F1">
        <w:rPr>
          <w:rStyle w:val="StyleUnderline"/>
        </w:rPr>
        <w:t>even with reduced ice cover</w:t>
      </w:r>
      <w:r w:rsidRPr="003778F1">
        <w:rPr>
          <w:sz w:val="16"/>
        </w:rPr>
        <w:t xml:space="preserve"> for parts of the year, </w:t>
      </w:r>
      <w:r w:rsidRPr="003778F1">
        <w:rPr>
          <w:rStyle w:val="StyleUnderline"/>
        </w:rPr>
        <w:t>there will still be a substantial amount of ice hampering transportation and operations</w:t>
      </w:r>
      <w:r w:rsidRPr="003778F1">
        <w:rPr>
          <w:sz w:val="16"/>
        </w:rPr>
        <w:t xml:space="preserve">. </w:t>
      </w:r>
      <w:r w:rsidRPr="003778F1">
        <w:rPr>
          <w:rStyle w:val="StyleUnderline"/>
        </w:rPr>
        <w:t>This ice has a profound effect on operations. It increases costs since the platforms</w:t>
      </w:r>
      <w:r w:rsidRPr="003778F1">
        <w:rPr>
          <w:sz w:val="16"/>
        </w:rPr>
        <w:t xml:space="preserve">, even with reduced ice cover for parts of the year, </w:t>
      </w:r>
      <w:r w:rsidRPr="003778F1">
        <w:rPr>
          <w:rStyle w:val="StyleUnderline"/>
        </w:rPr>
        <w:t>there will still be a substantial amount of ice hampering transportation and operations</w:t>
      </w:r>
      <w:r w:rsidRPr="003778F1">
        <w:rPr>
          <w:sz w:val="16"/>
        </w:rPr>
        <w:t xml:space="preserve">. </w:t>
      </w:r>
      <w:r w:rsidRPr="003778F1">
        <w:rPr>
          <w:rStyle w:val="StyleUnderline"/>
        </w:rPr>
        <w:t>This ice</w:t>
      </w:r>
      <w:r w:rsidRPr="003778F1">
        <w:rPr>
          <w:sz w:val="16"/>
        </w:rPr>
        <w:t xml:space="preserve"> has a profound effect on operations. </w:t>
      </w:r>
      <w:r w:rsidRPr="003778F1">
        <w:rPr>
          <w:rStyle w:val="StyleUnderline"/>
        </w:rPr>
        <w:t>It</w:t>
      </w:r>
      <w:r w:rsidRPr="003778F1">
        <w:rPr>
          <w:sz w:val="16"/>
        </w:rPr>
        <w:t xml:space="preserve"> </w:t>
      </w:r>
      <w:r w:rsidRPr="003778F1">
        <w:rPr>
          <w:rStyle w:val="StyleUnderline"/>
        </w:rPr>
        <w:t xml:space="preserve">increases costs since the icebergs that might cause damage to facilities, equipment, or personnel. Strengthened construction and surveillance and warning systems add to the cost of operating in the Arctic and reduce the profit margin for oil </w:t>
      </w:r>
      <w:r w:rsidRPr="003778F1">
        <w:rPr>
          <w:sz w:val="16"/>
        </w:rPr>
        <w:t xml:space="preserve">and gas companies. An additional cost factor related to Arctic operations is the very limited drilling season. Generally, </w:t>
      </w:r>
      <w:r w:rsidRPr="003778F1">
        <w:rPr>
          <w:rStyle w:val="StyleUnderline"/>
        </w:rPr>
        <w:t>weather and ice coverage limits drilling in the region to less than two months per year.</w:t>
      </w:r>
      <w:r w:rsidRPr="003778F1">
        <w:rPr>
          <w:sz w:val="16"/>
        </w:rPr>
        <w:t xml:space="preserve"> Hence, </w:t>
      </w:r>
      <w:r w:rsidRPr="003778F1">
        <w:rPr>
          <w:rStyle w:val="StyleUnderline"/>
        </w:rPr>
        <w:t xml:space="preserve">for drilling operations to take place the equipment has to be transported to a staging area and assembled </w:t>
      </w:r>
      <w:r w:rsidRPr="003778F1">
        <w:rPr>
          <w:sz w:val="16"/>
        </w:rPr>
        <w:t xml:space="preserve">as required </w:t>
      </w:r>
      <w:r w:rsidRPr="003778F1">
        <w:rPr>
          <w:rStyle w:val="StyleUnderline"/>
        </w:rPr>
        <w:t>prior to the drilling</w:t>
      </w:r>
      <w:r w:rsidRPr="003778F1">
        <w:rPr>
          <w:sz w:val="16"/>
        </w:rPr>
        <w:t xml:space="preserve"> season; this includes the crews who have to wait until the ice coverage diminishes sufficiently before commencing operations. Since these sites are remote, the transportation and sustenance costs are often quite high. Storms or unanticipated ice can delay operations or lead to their cancellation. Once the drilling season reaches its end, the drilling site must be capped and the rig removed to a safe location that could be quite distant from the work area. </w:t>
      </w:r>
      <w:r w:rsidRPr="003778F1">
        <w:rPr>
          <w:rStyle w:val="StyleUnderline"/>
        </w:rPr>
        <w:t xml:space="preserve">This cycle occurs each year as the wells are drilled, adding significant costs to Arctic operations as compared to drilling in other less inhospitable regions. </w:t>
      </w:r>
    </w:p>
    <w:p w:rsidR="00321905" w:rsidRPr="003778F1" w:rsidRDefault="00321905" w:rsidP="00321905">
      <w:pPr>
        <w:rPr>
          <w:rStyle w:val="StyleUnderline"/>
        </w:rPr>
      </w:pPr>
    </w:p>
    <w:p w:rsidR="00321905" w:rsidRPr="003778F1" w:rsidRDefault="00321905" w:rsidP="00321905">
      <w:pPr>
        <w:pStyle w:val="Heading4"/>
        <w:rPr>
          <w:rStyle w:val="StyleUnderline"/>
          <w:u w:val="none"/>
        </w:rPr>
      </w:pPr>
      <w:r w:rsidRPr="003778F1">
        <w:rPr>
          <w:rStyle w:val="StyleUnderline"/>
          <w:u w:val="none"/>
        </w:rPr>
        <w:t xml:space="preserve">Drilling isn’t possible </w:t>
      </w:r>
    </w:p>
    <w:p w:rsidR="00321905" w:rsidRPr="003778F1" w:rsidRDefault="00321905" w:rsidP="00321905">
      <w:pPr>
        <w:rPr>
          <w:rStyle w:val="StyleUnderline"/>
          <w:u w:val="none"/>
        </w:rPr>
      </w:pPr>
      <w:proofErr w:type="gramStart"/>
      <w:r w:rsidRPr="003778F1">
        <w:rPr>
          <w:rStyle w:val="StyleUnderline"/>
          <w:b/>
          <w:u w:val="none"/>
        </w:rPr>
        <w:t xml:space="preserve">King-Ruel, 11 </w:t>
      </w:r>
      <w:r w:rsidRPr="003778F1">
        <w:rPr>
          <w:rStyle w:val="StyleUnderline"/>
          <w:u w:val="none"/>
        </w:rPr>
        <w:t>– MA candidate in international law at UQAM.</w:t>
      </w:r>
      <w:proofErr w:type="gramEnd"/>
      <w:r w:rsidRPr="003778F1">
        <w:rPr>
          <w:rStyle w:val="StyleUnderline"/>
          <w:u w:val="none"/>
        </w:rPr>
        <w:t xml:space="preserve"> Between 2006 and 2009, she collaborated with the Centre for Studies on International Law and Globalization (CEDIM) as a research assistant on a project on the illegal exploitation of natural resources. She also worked as a consultant for an international non-governmental organization on two draft revised mining codes in Southeast Asia (Geneviève, “The (Arctic) Show Must Go On: Natural Resource Craze and National Identity in Arctic Politics”, International Journal 2011 66: 825, Sage, Canadian International Council, http://ijx.sagepub.com/content/66/4/825.citation)//VIVIENNE</w:t>
      </w:r>
    </w:p>
    <w:p w:rsidR="00321905" w:rsidRPr="003778F1" w:rsidRDefault="00321905" w:rsidP="00321905">
      <w:pPr>
        <w:rPr>
          <w:rStyle w:val="StyleUnderline"/>
          <w:sz w:val="16"/>
          <w:u w:val="none"/>
        </w:rPr>
      </w:pPr>
      <w:r w:rsidRPr="003778F1">
        <w:rPr>
          <w:rStyle w:val="StyleUnderline"/>
          <w:sz w:val="16"/>
          <w:u w:val="none"/>
        </w:rPr>
        <w:t xml:space="preserve">Although mining activities already take place in the Arctic, </w:t>
      </w:r>
      <w:r w:rsidRPr="003778F1">
        <w:rPr>
          <w:rStyle w:val="StyleUnderline"/>
        </w:rPr>
        <w:t>there is no doubt that the economic activities related to oil and gas production will be very expensive. “To exploit [Arctic oil</w:t>
      </w:r>
      <w:r w:rsidRPr="003778F1">
        <w:rPr>
          <w:rStyle w:val="StyleUnderline"/>
          <w:sz w:val="16"/>
          <w:u w:val="none"/>
        </w:rPr>
        <w:t xml:space="preserve"> and gas] </w:t>
      </w:r>
      <w:r w:rsidRPr="003778F1">
        <w:rPr>
          <w:rStyle w:val="StyleUnderline"/>
        </w:rPr>
        <w:t>will require technologies that don’t yet exist, enormous amounts of capital, and a high tolerance for risk.</w:t>
      </w:r>
      <w:r w:rsidRPr="003778F1">
        <w:rPr>
          <w:rStyle w:val="StyleUnderline"/>
          <w:sz w:val="16"/>
          <w:u w:val="none"/>
        </w:rPr>
        <w:t xml:space="preserve"> In other words, </w:t>
      </w:r>
      <w:r w:rsidRPr="003778F1">
        <w:rPr>
          <w:rStyle w:val="StyleUnderline"/>
        </w:rPr>
        <w:t>the price of oil will have to be high, and stay high, to make the effort worthwhile.”9</w:t>
      </w:r>
      <w:r w:rsidRPr="003778F1">
        <w:rPr>
          <w:rStyle w:val="StyleUnderline"/>
          <w:sz w:val="16"/>
          <w:u w:val="none"/>
        </w:rPr>
        <w:t xml:space="preserve"> If some believe the world’s energy resources have reached this expected high value, the current economic conjuncture posed an interlude to the prospecting activities.10</w:t>
      </w:r>
    </w:p>
    <w:p w:rsidR="00321905" w:rsidRDefault="00321905" w:rsidP="00321905">
      <w:pPr>
        <w:pStyle w:val="Heading2"/>
      </w:pPr>
      <w:r>
        <w:t>Impact Defense</w:t>
      </w:r>
    </w:p>
    <w:p w:rsidR="00321905" w:rsidRPr="003778F1" w:rsidRDefault="00321905" w:rsidP="00321905">
      <w:pPr>
        <w:pStyle w:val="Heading3"/>
      </w:pPr>
      <w:r w:rsidRPr="003778F1">
        <w:t>2AC—No Impact</w:t>
      </w:r>
    </w:p>
    <w:p w:rsidR="00321905" w:rsidRPr="003778F1" w:rsidRDefault="00321905" w:rsidP="00321905">
      <w:pPr>
        <w:pStyle w:val="Heading4"/>
      </w:pPr>
      <w:r w:rsidRPr="003778F1">
        <w:t>Their impact is hyperbolic garbage—dispute mechanisms solve, shared interests prevent tensions, and things are only getting better</w:t>
      </w:r>
    </w:p>
    <w:p w:rsidR="00321905" w:rsidRPr="003778F1" w:rsidRDefault="00321905" w:rsidP="00321905">
      <w:r w:rsidRPr="003778F1">
        <w:rPr>
          <w:rStyle w:val="Style13ptBold"/>
        </w:rPr>
        <w:t>Yalowitz and Courtney, 10</w:t>
      </w:r>
      <w:r w:rsidRPr="003778F1">
        <w:t xml:space="preserve"> [Kenneth Yalowitz, director of the Dickey Center for International Understanding at Dartmouth College, which includes the Institute of Arctic Studies, and was U.S. ambassador to Belarus and Georgia; William Courtney, U.S. ambassador to Kazakhstan and Georgia and an arms control negotiator, “Is this the start of an Arctic Cold War?” December 13, 2010, Windsor News, Lexis, Evan]</w:t>
      </w:r>
    </w:p>
    <w:p w:rsidR="00321905" w:rsidRPr="003778F1" w:rsidRDefault="00321905" w:rsidP="00321905">
      <w:pPr>
        <w:rPr>
          <w:sz w:val="16"/>
        </w:rPr>
      </w:pPr>
      <w:r w:rsidRPr="003778F1">
        <w:rPr>
          <w:rStyle w:val="StyleUnderline"/>
        </w:rPr>
        <w:t>Some fear that melting Arctic sea ice could trigger a new "great game" between the United States and Russia as they</w:t>
      </w:r>
      <w:r w:rsidRPr="003778F1">
        <w:rPr>
          <w:sz w:val="16"/>
        </w:rPr>
        <w:t xml:space="preserve"> and other Arctic coastal states </w:t>
      </w:r>
      <w:r w:rsidRPr="003778F1">
        <w:rPr>
          <w:rStyle w:val="StyleUnderline"/>
        </w:rPr>
        <w:t xml:space="preserve">race to extract newly accessible energy and mineral resources. These </w:t>
      </w:r>
      <w:r w:rsidRPr="003778F1">
        <w:rPr>
          <w:rStyle w:val="Emphasis"/>
        </w:rPr>
        <w:t>fears are exaggerated</w:t>
      </w:r>
      <w:r w:rsidRPr="003778F1">
        <w:rPr>
          <w:sz w:val="16"/>
        </w:rPr>
        <w:t xml:space="preserve">. </w:t>
      </w:r>
      <w:r w:rsidRPr="003778F1">
        <w:rPr>
          <w:rStyle w:val="StyleUnderline"/>
        </w:rPr>
        <w:t xml:space="preserve">There are few, if any, signs of military buildups or rising tensions, as states are pursuing </w:t>
      </w:r>
      <w:r w:rsidRPr="003778F1">
        <w:rPr>
          <w:rStyle w:val="Emphasis"/>
        </w:rPr>
        <w:t>diplomatic solutions</w:t>
      </w:r>
      <w:r w:rsidRPr="003778F1">
        <w:rPr>
          <w:rStyle w:val="StyleUnderline"/>
        </w:rPr>
        <w:t xml:space="preserve"> to border delimitation issues</w:t>
      </w:r>
      <w:r w:rsidRPr="003778F1">
        <w:rPr>
          <w:sz w:val="16"/>
        </w:rPr>
        <w:t xml:space="preserve">. But </w:t>
      </w:r>
      <w:r w:rsidRPr="003778F1">
        <w:rPr>
          <w:rStyle w:val="StyleUnderline"/>
        </w:rPr>
        <w:t>new confidence-building measures could help avert future risks. Russia, the United States and</w:t>
      </w:r>
      <w:r w:rsidRPr="003778F1">
        <w:rPr>
          <w:sz w:val="16"/>
        </w:rPr>
        <w:t xml:space="preserve"> Canada, among </w:t>
      </w:r>
      <w:r w:rsidRPr="003778F1">
        <w:rPr>
          <w:rStyle w:val="StyleUnderline"/>
        </w:rPr>
        <w:t>others, have vital interests in the Arctic region</w:t>
      </w:r>
      <w:r w:rsidRPr="003778F1">
        <w:rPr>
          <w:sz w:val="16"/>
        </w:rPr>
        <w:t xml:space="preserve">. </w:t>
      </w:r>
      <w:r w:rsidRPr="003778F1">
        <w:rPr>
          <w:rStyle w:val="StyleUnderline"/>
        </w:rPr>
        <w:t xml:space="preserve">Russia can benefit enormously if it </w:t>
      </w:r>
      <w:r w:rsidRPr="003778F1">
        <w:rPr>
          <w:rStyle w:val="Emphasis"/>
        </w:rPr>
        <w:t>safely</w:t>
      </w:r>
      <w:r w:rsidRPr="003778F1">
        <w:rPr>
          <w:rStyle w:val="StyleUnderline"/>
        </w:rPr>
        <w:t xml:space="preserve"> develops</w:t>
      </w:r>
      <w:r w:rsidRPr="003778F1">
        <w:rPr>
          <w:sz w:val="16"/>
        </w:rPr>
        <w:t xml:space="preserve"> northern </w:t>
      </w:r>
      <w:r w:rsidRPr="003778F1">
        <w:rPr>
          <w:rStyle w:val="StyleUnderline"/>
        </w:rPr>
        <w:t>energy</w:t>
      </w:r>
      <w:r w:rsidRPr="003778F1">
        <w:rPr>
          <w:sz w:val="16"/>
        </w:rPr>
        <w:t xml:space="preserve"> and mineral reserves, much of which lie in shallow water on its continental shelf. Moscow's emerging Arctic strategy gives great weight to protecting this resource. Russia and Canada are asserting national claims over the Northeast and Northwest sea passages, respectively, and monitoring the growth of international shipping close to their territory. U.S. interests stem from Alaska's location and keeping those seaways as international bodies of water. Sea ice, which has covered the Arctic Ocean for millenniums, is receding and thinning rapidly. There will be </w:t>
      </w:r>
      <w:r w:rsidRPr="003778F1">
        <w:rPr>
          <w:rStyle w:val="StyleUnderline"/>
        </w:rPr>
        <w:t>open water</w:t>
      </w:r>
      <w:r w:rsidRPr="003778F1">
        <w:rPr>
          <w:sz w:val="16"/>
        </w:rPr>
        <w:t xml:space="preserve"> seasonally </w:t>
      </w:r>
      <w:r w:rsidRPr="003778F1">
        <w:rPr>
          <w:rStyle w:val="StyleUnderline"/>
        </w:rPr>
        <w:t>across the Arctic</w:t>
      </w:r>
      <w:r w:rsidRPr="003778F1">
        <w:rPr>
          <w:sz w:val="16"/>
        </w:rPr>
        <w:t xml:space="preserve"> Ocean </w:t>
      </w:r>
      <w:r w:rsidRPr="003778F1">
        <w:rPr>
          <w:rStyle w:val="StyleUnderline"/>
        </w:rPr>
        <w:t>in the near future</w:t>
      </w:r>
      <w:r w:rsidRPr="003778F1">
        <w:rPr>
          <w:sz w:val="16"/>
        </w:rPr>
        <w:t xml:space="preserve">. This </w:t>
      </w:r>
      <w:r w:rsidRPr="003778F1">
        <w:rPr>
          <w:rStyle w:val="StyleUnderline"/>
        </w:rPr>
        <w:t>will allow for significant increases in shipping, resource exploitation, and</w:t>
      </w:r>
      <w:r w:rsidRPr="003778F1">
        <w:rPr>
          <w:sz w:val="16"/>
        </w:rPr>
        <w:t xml:space="preserve">, consequently, </w:t>
      </w:r>
      <w:r w:rsidRPr="003778F1">
        <w:rPr>
          <w:rStyle w:val="StyleUnderline"/>
        </w:rPr>
        <w:t>risks to the environment</w:t>
      </w:r>
      <w:r w:rsidRPr="003778F1">
        <w:rPr>
          <w:sz w:val="16"/>
        </w:rPr>
        <w:t xml:space="preserve">. Rich Arctic fisheries could be endangered by uncontrolled fishing or accidental pollution. The stakes are great. The U.S. Geological Survey estimates that about 30 per cent of the remaining world reserves of natural gas and 10 per cent of oil reserves lie in the Arctic region. The blow-out of the BP Deep Horizon well in the Gulf of Mexico highlights the danger of oil extraction in water much less environmentally challenging than the Arctic Ocean, although deeper. While some projects are on hold due to the world economic downturn, global energy demand, sooner or later, will spur Arctic resources development. This prospect has led Canada, Russia, Norway and Denmark to push claims for extended jurisdiction over the Arctic Ocean's continental shelves and their resources. </w:t>
      </w:r>
      <w:r w:rsidRPr="003778F1">
        <w:rPr>
          <w:rStyle w:val="StyleUnderline"/>
        </w:rPr>
        <w:t>The international vehicle for adjudicating boundary claims is the</w:t>
      </w:r>
      <w:r w:rsidRPr="003778F1">
        <w:rPr>
          <w:sz w:val="16"/>
        </w:rPr>
        <w:t xml:space="preserve"> U.N. </w:t>
      </w:r>
      <w:r w:rsidRPr="003778F1">
        <w:rPr>
          <w:rStyle w:val="StyleUnderline"/>
        </w:rPr>
        <w:t>Law of the Sea Convention</w:t>
      </w:r>
      <w:r w:rsidRPr="003778F1">
        <w:rPr>
          <w:sz w:val="16"/>
        </w:rPr>
        <w:t xml:space="preserve"> (UNCLOS), </w:t>
      </w:r>
      <w:r w:rsidRPr="003778F1">
        <w:rPr>
          <w:rStyle w:val="StyleUnderline"/>
        </w:rPr>
        <w:t>which all Arctic states accept as the forum for handling them</w:t>
      </w:r>
      <w:r w:rsidRPr="003778F1">
        <w:rPr>
          <w:sz w:val="16"/>
        </w:rPr>
        <w:t xml:space="preserve">. Although the United States is gathering data for possible future claims, these will have no standing unless the Senate finally ratifies the convention. This step has enjoyed strong support from every president since Ronald Reagan and from Navy and Coast Guard leaders. International Arctic governance is led by the Arctic Council, an intergovernmental forum of eight Arctic states, six indigenous peoples' organizations, and observers. The council plays an important role in focusing attention and drafting scientific and social assessments of environmental and climate-related issues. It, however, lacks an enforcement mechanism, security and political issues are beyond its purview, and neither any Asian country nor the European Union is a full member. Some believe a new Arctic international agreement is needed to head off inevitable political and even military tensions. Others argue the leading Arctic states will not cede their influence and support a new treaty, that the Arctic Council and other organizations can provide leadership, and that the Law of the Sea Convention offers sufficient legal framework for managing disputes. </w:t>
      </w:r>
      <w:r w:rsidRPr="003778F1">
        <w:rPr>
          <w:rStyle w:val="StyleUnderline"/>
        </w:rPr>
        <w:t>To date, diplomacy is carrying the day. The 2008 Illulissat Declaration of the five Arctic coastal states</w:t>
      </w:r>
      <w:r w:rsidRPr="003778F1">
        <w:rPr>
          <w:sz w:val="16"/>
        </w:rPr>
        <w:t xml:space="preserve"> -- America, Canada, Denmark (Greenland), Norway and Russia -- </w:t>
      </w:r>
      <w:r w:rsidRPr="003778F1">
        <w:rPr>
          <w:rStyle w:val="StyleUnderline"/>
        </w:rPr>
        <w:t>commits them to use the UNCLOS as the mechanism for resolving boundary claims. The recent decision of Russia and Norway to end a 40-year dispute by agreeing to divide the Barents Sea and part of the Arctic Ocean into clear economic zones is a positive sign</w:t>
      </w:r>
      <w:r w:rsidRPr="003778F1">
        <w:rPr>
          <w:sz w:val="16"/>
        </w:rPr>
        <w:t xml:space="preserve">. Fortunately, </w:t>
      </w:r>
      <w:r w:rsidRPr="003778F1">
        <w:rPr>
          <w:rStyle w:val="StyleUnderline"/>
        </w:rPr>
        <w:t xml:space="preserve">there are </w:t>
      </w:r>
      <w:r w:rsidRPr="003778F1">
        <w:rPr>
          <w:rStyle w:val="Emphasis"/>
        </w:rPr>
        <w:t>no inevitable geopolitical fault lines</w:t>
      </w:r>
      <w:r w:rsidRPr="003778F1">
        <w:rPr>
          <w:rStyle w:val="StyleUnderline"/>
        </w:rPr>
        <w:t xml:space="preserve"> in the Arctic region and </w:t>
      </w:r>
      <w:r w:rsidRPr="003778F1">
        <w:rPr>
          <w:rStyle w:val="Emphasis"/>
        </w:rPr>
        <w:t>no resource wars</w:t>
      </w:r>
      <w:r w:rsidRPr="003778F1">
        <w:rPr>
          <w:rStyle w:val="StyleUnderline"/>
        </w:rPr>
        <w:t xml:space="preserve"> on the horizon</w:t>
      </w:r>
      <w:r w:rsidRPr="003778F1">
        <w:rPr>
          <w:sz w:val="16"/>
        </w:rPr>
        <w:t xml:space="preserve">. The Coast Guard seeks more resources to secure possible U.S. claims and prepare for increased human activity. In fact, environmental security concerns arising from transportation accidents, unsafe energy exploration, and pollutants from the South pose the greatest threat to the Arctic. </w:t>
      </w:r>
      <w:r w:rsidRPr="003778F1">
        <w:rPr>
          <w:rStyle w:val="StyleUnderline"/>
        </w:rPr>
        <w:t>Priority should be given to measures which foster cooperation in search and rescue, information sharing for maritime domain awareness, and transparency of environmental and safety assessments before new energy</w:t>
      </w:r>
      <w:r w:rsidRPr="003778F1">
        <w:rPr>
          <w:sz w:val="16"/>
        </w:rPr>
        <w:t xml:space="preserve"> and minerals </w:t>
      </w:r>
      <w:r w:rsidRPr="003778F1">
        <w:rPr>
          <w:rStyle w:val="StyleUnderline"/>
        </w:rPr>
        <w:t>extraction activities begin</w:t>
      </w:r>
      <w:r w:rsidRPr="003778F1">
        <w:rPr>
          <w:sz w:val="16"/>
        </w:rPr>
        <w:t>.</w:t>
      </w:r>
    </w:p>
    <w:p w:rsidR="00321905" w:rsidRPr="003778F1" w:rsidRDefault="00321905" w:rsidP="00321905">
      <w:pPr>
        <w:pStyle w:val="Heading4"/>
      </w:pPr>
      <w:r w:rsidRPr="003778F1">
        <w:t>The thesis of the DA is false – even if Russia is placing importance on the Arctic, they will not attack</w:t>
      </w:r>
    </w:p>
    <w:p w:rsidR="00321905" w:rsidRPr="003778F1" w:rsidRDefault="00321905" w:rsidP="00321905">
      <w:r w:rsidRPr="003778F1">
        <w:rPr>
          <w:rStyle w:val="Style13ptBold"/>
        </w:rPr>
        <w:t xml:space="preserve">Golts, 11 </w:t>
      </w:r>
      <w:r w:rsidRPr="003778F1">
        <w:t xml:space="preserve">– 1978 he received a master's degree in journalism from Lomonosov Moscow State University and deputy editor-in-chief of the website ej.ru and a columnist for The Moscow Times (Alexandr’, “Russia in the Arctic: Russia in the Arctic: The Arctic: A Clash Of Interests or Clash of Ambitions,” Strategic Studies Institute Monograph, Strategic Studies Institute, </w:t>
      </w:r>
      <w:hyperlink r:id="rId32" w:history="1">
        <w:r w:rsidRPr="003778F1">
          <w:rPr>
            <w:rStyle w:val="Hyperlink"/>
          </w:rPr>
          <w:t>http://www.strategicstudiesinstitute.army.mil/pdffiles/PUB1073.pdf)//VIVIENNE</w:t>
        </w:r>
      </w:hyperlink>
    </w:p>
    <w:p w:rsidR="00321905" w:rsidRPr="003778F1" w:rsidRDefault="00321905" w:rsidP="00321905">
      <w:pPr>
        <w:rPr>
          <w:sz w:val="16"/>
        </w:rPr>
      </w:pPr>
      <w:r w:rsidRPr="003778F1">
        <w:rPr>
          <w:sz w:val="16"/>
        </w:rPr>
        <w:t xml:space="preserve">Fortunately, there is no sign of the development of such a fleet. It is no coincidence that soon after the announcement of the intention to “create a force for the Arctic,” </w:t>
      </w:r>
      <w:r w:rsidRPr="003778F1">
        <w:rPr>
          <w:rStyle w:val="StyleUnderline"/>
        </w:rPr>
        <w:t>Moscow</w:t>
      </w:r>
      <w:r w:rsidRPr="003778F1">
        <w:rPr>
          <w:sz w:val="16"/>
        </w:rPr>
        <w:t xml:space="preserve"> pretty soon </w:t>
      </w:r>
      <w:r w:rsidRPr="003778F1">
        <w:rPr>
          <w:rStyle w:val="StyleUnderline"/>
        </w:rPr>
        <w:t>back-pedaled</w:t>
      </w:r>
      <w:r w:rsidRPr="003778F1">
        <w:rPr>
          <w:sz w:val="16"/>
        </w:rPr>
        <w:t>. Fo</w:t>
      </w:r>
      <w:r w:rsidRPr="003778F1">
        <w:rPr>
          <w:rStyle w:val="StyleUnderline"/>
        </w:rPr>
        <w:t>reign Minister Sergei Lavrov declared: We do not intend to increase our armed presence in the Arctic. D</w:t>
      </w:r>
      <w:r w:rsidRPr="003778F1">
        <w:rPr>
          <w:sz w:val="16"/>
        </w:rPr>
        <w:t xml:space="preserve">ecisions being adopted to strengthen the capabilities of the coast guard are important for rescue operations in these areas. </w:t>
      </w:r>
      <w:r w:rsidRPr="003778F1">
        <w:rPr>
          <w:rStyle w:val="Emphasis"/>
        </w:rPr>
        <w:t>There are no plans to introduce any extra armed forces</w:t>
      </w:r>
      <w:r w:rsidRPr="003778F1">
        <w:rPr>
          <w:rStyle w:val="StyleUnderline"/>
        </w:rPr>
        <w:t xml:space="preserve"> in addition to the regular units performing their functions.</w:t>
      </w:r>
      <w:r w:rsidRPr="003778F1">
        <w:rPr>
          <w:sz w:val="16"/>
        </w:rPr>
        <w:t xml:space="preserve">30 </w:t>
      </w:r>
      <w:proofErr w:type="gramStart"/>
      <w:r w:rsidRPr="003778F1">
        <w:rPr>
          <w:sz w:val="16"/>
        </w:rPr>
        <w:t>Obviously</w:t>
      </w:r>
      <w:proofErr w:type="gramEnd"/>
      <w:r w:rsidRPr="003778F1">
        <w:rPr>
          <w:sz w:val="16"/>
        </w:rPr>
        <w:t xml:space="preserve">, </w:t>
      </w:r>
      <w:r w:rsidRPr="003778F1">
        <w:rPr>
          <w:rStyle w:val="StyleUnderline"/>
        </w:rPr>
        <w:t xml:space="preserve">the creation of Arctic troop compliments does not advance the new image of the armed forces (as Russian leadership prefers to describe a radical military reform). </w:t>
      </w:r>
      <w:r w:rsidRPr="003778F1">
        <w:rPr>
          <w:rStyle w:val="Emphasis"/>
        </w:rPr>
        <w:t>It is a clear example of the contradiction</w:t>
      </w:r>
      <w:r w:rsidRPr="003778F1">
        <w:rPr>
          <w:rStyle w:val="StyleUnderline"/>
        </w:rPr>
        <w:t xml:space="preserve"> between the realistic plans for a military buildup, which orients the conventional armed forces toward local conflicts</w:t>
      </w:r>
      <w:r w:rsidRPr="003778F1">
        <w:rPr>
          <w:sz w:val="16"/>
        </w:rPr>
        <w:t>, and the militaristic rhetoric of the Kremlin underlining the willingness of Russian armed forces to participate in a confrontation with NATO countries.</w:t>
      </w:r>
    </w:p>
    <w:p w:rsidR="00321905" w:rsidRPr="003778F1" w:rsidRDefault="00321905" w:rsidP="00321905"/>
    <w:p w:rsidR="00321905" w:rsidRPr="003778F1" w:rsidRDefault="00321905" w:rsidP="00321905">
      <w:pPr>
        <w:pStyle w:val="Heading4"/>
      </w:pPr>
      <w:r w:rsidRPr="003778F1">
        <w:t>No impact—stability, predictability, coop spills over</w:t>
      </w:r>
    </w:p>
    <w:p w:rsidR="00321905" w:rsidRPr="003778F1" w:rsidRDefault="00321905" w:rsidP="00321905">
      <w:r w:rsidRPr="003778F1">
        <w:rPr>
          <w:rStyle w:val="Style13ptBold"/>
        </w:rPr>
        <w:t>Bukkvoll, 14</w:t>
      </w:r>
      <w:r w:rsidRPr="003778F1">
        <w:t xml:space="preserve"> [Tor Bukkvoll, Head of the Russia Project at the Norwegian Defense Research Establishment, “Prospects for peace and cooperation in the Arctic”, </w:t>
      </w:r>
      <w:hyperlink r:id="rId33" w:history="1">
        <w:r w:rsidRPr="003778F1">
          <w:rPr>
            <w:rStyle w:val="Hyperlink"/>
          </w:rPr>
          <w:t>http://arctic.ru/expert-opinions/prospects-peace-and-cooperation-arctic</w:t>
        </w:r>
      </w:hyperlink>
      <w:r w:rsidRPr="003778F1">
        <w:t>, published in 2014 but no date given, last modified 6/26/2014, Evan]</w:t>
      </w:r>
    </w:p>
    <w:p w:rsidR="00321905" w:rsidRPr="003778F1" w:rsidRDefault="00321905" w:rsidP="00321905">
      <w:pPr>
        <w:rPr>
          <w:sz w:val="16"/>
        </w:rPr>
      </w:pPr>
      <w:r w:rsidRPr="003778F1">
        <w:rPr>
          <w:sz w:val="16"/>
        </w:rPr>
        <w:t xml:space="preserve">Despite the reasons for conflict discussed above, </w:t>
      </w:r>
      <w:r w:rsidRPr="003778F1">
        <w:rPr>
          <w:rStyle w:val="StyleUnderline"/>
        </w:rPr>
        <w:t>the conditions for conflict resolution through peaceful means are probably more promising in the Arctic than in many other regions where similar conflicts exist</w:t>
      </w:r>
      <w:r w:rsidRPr="003778F1">
        <w:rPr>
          <w:sz w:val="16"/>
        </w:rPr>
        <w:t xml:space="preserve">. First, </w:t>
      </w:r>
      <w:r w:rsidRPr="003778F1">
        <w:rPr>
          <w:rStyle w:val="StyleUnderline"/>
        </w:rPr>
        <w:t>all the states</w:t>
      </w:r>
      <w:r w:rsidRPr="003778F1">
        <w:rPr>
          <w:sz w:val="16"/>
        </w:rPr>
        <w:t xml:space="preserve"> concerned, to varying degrees, </w:t>
      </w:r>
      <w:r w:rsidRPr="003778F1">
        <w:rPr>
          <w:rStyle w:val="StyleUnderline"/>
        </w:rPr>
        <w:t>are relatively economically developed and politically stable. They are therefore likely to be more predictable in their policies than less economically developed and politically stable states</w:t>
      </w:r>
      <w:r w:rsidRPr="003778F1">
        <w:rPr>
          <w:sz w:val="16"/>
        </w:rPr>
        <w:t xml:space="preserve">. Second, a </w:t>
      </w:r>
      <w:r w:rsidRPr="003778F1">
        <w:rPr>
          <w:rStyle w:val="StyleUnderline"/>
        </w:rPr>
        <w:t>comprehensive</w:t>
      </w:r>
      <w:r w:rsidRPr="003778F1">
        <w:rPr>
          <w:sz w:val="16"/>
        </w:rPr>
        <w:t xml:space="preserve"> basis of </w:t>
      </w:r>
      <w:r w:rsidRPr="003778F1">
        <w:rPr>
          <w:rStyle w:val="StyleUnderline"/>
        </w:rPr>
        <w:t>agreements and normative acts for regulating bilateral relations in the area already exists</w:t>
      </w:r>
      <w:r w:rsidRPr="003778F1">
        <w:rPr>
          <w:sz w:val="16"/>
        </w:rPr>
        <w:t xml:space="preserve">. Third, </w:t>
      </w:r>
      <w:r w:rsidRPr="003778F1">
        <w:rPr>
          <w:rStyle w:val="StyleUnderline"/>
        </w:rPr>
        <w:t>civilian cooperation among the Arctic states is expanding on issues such as maritime search and rescue and environmental monitoring</w:t>
      </w:r>
      <w:r w:rsidRPr="003778F1">
        <w:rPr>
          <w:sz w:val="16"/>
        </w:rPr>
        <w:t xml:space="preserve">, to mention just two. </w:t>
      </w:r>
      <w:r w:rsidRPr="003778F1">
        <w:rPr>
          <w:rStyle w:val="StyleUnderline"/>
        </w:rPr>
        <w:t>Such cooperation could also be expected to have a spillover effect into the security realm</w:t>
      </w:r>
      <w:r w:rsidRPr="003778F1">
        <w:rPr>
          <w:sz w:val="16"/>
        </w:rPr>
        <w:t xml:space="preserve">.  </w:t>
      </w:r>
    </w:p>
    <w:p w:rsidR="00321905" w:rsidRPr="003778F1" w:rsidRDefault="00321905" w:rsidP="00321905">
      <w:pPr>
        <w:pStyle w:val="Heading4"/>
      </w:pPr>
      <w:r w:rsidRPr="003778F1">
        <w:t>Russia and the US know the stakes are too big to risk war</w:t>
      </w:r>
    </w:p>
    <w:p w:rsidR="00321905" w:rsidRPr="003778F1" w:rsidRDefault="00321905" w:rsidP="00321905">
      <w:r w:rsidRPr="003778F1">
        <w:rPr>
          <w:rStyle w:val="Style13ptBold"/>
        </w:rPr>
        <w:t>Johnston, 10</w:t>
      </w:r>
      <w:r w:rsidRPr="003778F1">
        <w:t xml:space="preserve"> [Peter F. Johnston, Strategic Analyst @ Centre for Operational Research and Analysis, Defence Research and Development Canada, “Arctic Energy Resources and Global Energy Security”, Journal of Military and Strategic  Studies, VOLUME 12, ISSUE 2, WINTER 2010, </w:t>
      </w:r>
      <w:hyperlink r:id="rId34" w:history="1">
        <w:r w:rsidRPr="003778F1">
          <w:rPr>
            <w:rStyle w:val="Hyperlink"/>
          </w:rPr>
          <w:t>http://oceans.mit.edu/wp-content/uploads/arctic_energy_security.pdf</w:t>
        </w:r>
      </w:hyperlink>
      <w:r w:rsidRPr="003778F1">
        <w:t>, Evan]</w:t>
      </w:r>
    </w:p>
    <w:p w:rsidR="00321905" w:rsidRPr="003778F1" w:rsidRDefault="00321905" w:rsidP="00321905">
      <w:pPr>
        <w:rPr>
          <w:sz w:val="16"/>
        </w:rPr>
      </w:pPr>
      <w:r w:rsidRPr="003778F1">
        <w:rPr>
          <w:rStyle w:val="StyleUnderline"/>
        </w:rPr>
        <w:t xml:space="preserve">The prospect for conflicts relating to unresolved boundary disputes also seems </w:t>
      </w:r>
      <w:r w:rsidRPr="003778F1">
        <w:rPr>
          <w:rStyle w:val="Emphasis"/>
        </w:rPr>
        <w:t>remote</w:t>
      </w:r>
      <w:r w:rsidRPr="003778F1">
        <w:rPr>
          <w:sz w:val="16"/>
        </w:rPr>
        <w:t xml:space="preserve">. As noted, </w:t>
      </w:r>
      <w:r w:rsidRPr="003778F1">
        <w:rPr>
          <w:rStyle w:val="StyleUnderline"/>
        </w:rPr>
        <w:t>the marginal potential return on investments in areas that are disputed does not seem likely to justify conflicts</w:t>
      </w:r>
      <w:r w:rsidRPr="003778F1">
        <w:rPr>
          <w:sz w:val="16"/>
        </w:rPr>
        <w:t xml:space="preserve">. </w:t>
      </w:r>
      <w:r w:rsidRPr="003778F1">
        <w:rPr>
          <w:rStyle w:val="StyleUnderline"/>
        </w:rPr>
        <w:t>The existing vehicles for dispute resolution and cooperation</w:t>
      </w:r>
      <w:r w:rsidRPr="003778F1">
        <w:rPr>
          <w:sz w:val="16"/>
        </w:rPr>
        <w:t xml:space="preserve"> in the region, </w:t>
      </w:r>
      <w:r w:rsidRPr="003778F1">
        <w:rPr>
          <w:rStyle w:val="StyleUnderline"/>
        </w:rPr>
        <w:t>UNCLOS and the Arctic Council, will</w:t>
      </w:r>
      <w:r w:rsidRPr="003778F1">
        <w:rPr>
          <w:sz w:val="16"/>
        </w:rPr>
        <w:t xml:space="preserve"> also </w:t>
      </w:r>
      <w:r w:rsidRPr="003778F1">
        <w:rPr>
          <w:rStyle w:val="StyleUnderline"/>
        </w:rPr>
        <w:t>help to reduce tensions</w:t>
      </w:r>
      <w:r w:rsidRPr="003778F1">
        <w:rPr>
          <w:sz w:val="16"/>
        </w:rPr>
        <w:t xml:space="preserve">. Indeed, </w:t>
      </w:r>
      <w:r w:rsidRPr="003778F1">
        <w:rPr>
          <w:rStyle w:val="StyleUnderline"/>
        </w:rPr>
        <w:t xml:space="preserve">there are </w:t>
      </w:r>
      <w:r w:rsidRPr="003778F1">
        <w:rPr>
          <w:rStyle w:val="Emphasis"/>
        </w:rPr>
        <w:t>already examples of cooperation</w:t>
      </w:r>
      <w:r w:rsidRPr="003778F1">
        <w:rPr>
          <w:rStyle w:val="StyleUnderline"/>
        </w:rPr>
        <w:t xml:space="preserve"> between states regarding the development of contested and non-contested areas</w:t>
      </w:r>
      <w:r w:rsidRPr="003778F1">
        <w:rPr>
          <w:sz w:val="16"/>
        </w:rPr>
        <w:t xml:space="preserve">. It seems that </w:t>
      </w:r>
      <w:r w:rsidRPr="003778F1">
        <w:rPr>
          <w:rStyle w:val="StyleUnderline"/>
        </w:rPr>
        <w:t xml:space="preserve">the countries in question realize that they stand to </w:t>
      </w:r>
      <w:r w:rsidRPr="003778F1">
        <w:rPr>
          <w:rStyle w:val="Emphasis"/>
        </w:rPr>
        <w:t>gain more through cooperation than through confrontation</w:t>
      </w:r>
      <w:r w:rsidRPr="003778F1">
        <w:rPr>
          <w:sz w:val="16"/>
        </w:rPr>
        <w:t>.</w:t>
      </w:r>
    </w:p>
    <w:p w:rsidR="00321905" w:rsidRPr="003778F1" w:rsidRDefault="00321905" w:rsidP="00321905">
      <w:pPr>
        <w:pStyle w:val="Heading4"/>
      </w:pPr>
      <w:proofErr w:type="gramStart"/>
      <w:r w:rsidRPr="003778F1">
        <w:t>more</w:t>
      </w:r>
      <w:proofErr w:type="gramEnd"/>
      <w:r w:rsidRPr="003778F1">
        <w:t xml:space="preserve"> likely to lead to cooperation in the Arctic</w:t>
      </w:r>
    </w:p>
    <w:p w:rsidR="00321905" w:rsidRPr="003778F1" w:rsidRDefault="00321905" w:rsidP="00321905">
      <w:r w:rsidRPr="003778F1">
        <w:rPr>
          <w:rStyle w:val="Style13ptBold"/>
        </w:rPr>
        <w:t>McCormack, 13</w:t>
      </w:r>
      <w:r w:rsidRPr="003778F1">
        <w:t xml:space="preserve"> [Michael McCormack, Ph.D. candidate in international relations at Florida International University, “The Arctic can defrost icy U.S.-Russia relations”, </w:t>
      </w:r>
      <w:hyperlink r:id="rId35" w:history="1">
        <w:r w:rsidRPr="003778F1">
          <w:rPr>
            <w:rStyle w:val="Hyperlink"/>
          </w:rPr>
          <w:t>http://www.russia-direct.org/content/arctic-can-defrost-icy-us-russia-relations</w:t>
        </w:r>
      </w:hyperlink>
      <w:r w:rsidRPr="003778F1">
        <w:t>, 11-26-2013, Evan]</w:t>
      </w:r>
    </w:p>
    <w:p w:rsidR="00321905" w:rsidRPr="003778F1" w:rsidRDefault="00321905" w:rsidP="00321905">
      <w:pPr>
        <w:rPr>
          <w:sz w:val="16"/>
        </w:rPr>
      </w:pPr>
      <w:r w:rsidRPr="003778F1">
        <w:rPr>
          <w:sz w:val="16"/>
        </w:rPr>
        <w:t>At present, Alaska’s geographic location gives the United States a direct stake in the issue of climate change in the Arctic Ocean, an issue in which Russian territory is also directly affected. While public attention toward this issue has focused on the perceived rivalry between countries in seeking out the Arctic’s potentially vast natural resources—an implication that largely grew from a 2007 incident in which Russian researchers planted a Russian flag on the North Pole seabed—</w:t>
      </w:r>
      <w:r w:rsidRPr="003778F1">
        <w:rPr>
          <w:rStyle w:val="StyleUnderline"/>
        </w:rPr>
        <w:t>the Arctic may actually prove to be a vehicle for positive cooperation between Russia and the United States</w:t>
      </w:r>
      <w:r w:rsidRPr="003778F1">
        <w:rPr>
          <w:sz w:val="16"/>
        </w:rPr>
        <w:t xml:space="preserve">. As Russia and the United States remain at odds over many other global issues of note, </w:t>
      </w:r>
      <w:r w:rsidRPr="003778F1">
        <w:rPr>
          <w:rStyle w:val="StyleUnderline"/>
        </w:rPr>
        <w:t>there is reason to be optimistic that the two countries can find common ground in developing a positive response to Arctic climate change</w:t>
      </w:r>
      <w:r w:rsidRPr="003778F1">
        <w:rPr>
          <w:sz w:val="16"/>
        </w:rPr>
        <w:t xml:space="preserve">. </w:t>
      </w:r>
      <w:r w:rsidRPr="003778F1">
        <w:rPr>
          <w:rStyle w:val="StyleUnderline"/>
        </w:rPr>
        <w:t>Aside from the Arctic’s potential natural resource wealth, another</w:t>
      </w:r>
      <w:r w:rsidRPr="003778F1">
        <w:rPr>
          <w:sz w:val="16"/>
        </w:rPr>
        <w:t xml:space="preserve"> pressing </w:t>
      </w:r>
      <w:r w:rsidRPr="003778F1">
        <w:rPr>
          <w:rStyle w:val="StyleUnderline"/>
        </w:rPr>
        <w:t>issue is</w:t>
      </w:r>
      <w:r w:rsidRPr="003778F1">
        <w:rPr>
          <w:sz w:val="16"/>
        </w:rPr>
        <w:t xml:space="preserve"> the impact of </w:t>
      </w:r>
      <w:r w:rsidRPr="003778F1">
        <w:rPr>
          <w:rStyle w:val="StyleUnderline"/>
        </w:rPr>
        <w:t>melting ice on global shipping routes: As</w:t>
      </w:r>
      <w:r w:rsidRPr="003778F1">
        <w:rPr>
          <w:sz w:val="16"/>
        </w:rPr>
        <w:t xml:space="preserve"> the general amount of </w:t>
      </w:r>
      <w:r w:rsidRPr="003778F1">
        <w:rPr>
          <w:rStyle w:val="StyleUnderline"/>
        </w:rPr>
        <w:t>ice in the Arctic</w:t>
      </w:r>
      <w:r w:rsidRPr="003778F1">
        <w:rPr>
          <w:sz w:val="16"/>
        </w:rPr>
        <w:t xml:space="preserve"> Ocean </w:t>
      </w:r>
      <w:r w:rsidRPr="003778F1">
        <w:rPr>
          <w:rStyle w:val="StyleUnderline"/>
        </w:rPr>
        <w:t>has gradually decreased</w:t>
      </w:r>
      <w:r w:rsidRPr="003778F1">
        <w:rPr>
          <w:sz w:val="16"/>
        </w:rPr>
        <w:t xml:space="preserve"> over the past few decades, </w:t>
      </w:r>
      <w:r w:rsidRPr="003778F1">
        <w:rPr>
          <w:rStyle w:val="StyleUnderline"/>
        </w:rPr>
        <w:t>the viability of using the Arctic Ocean for marine shipping is expected to increase tremendously in the coming years.</w:t>
      </w:r>
      <w:r w:rsidRPr="003778F1">
        <w:rPr>
          <w:sz w:val="16"/>
        </w:rPr>
        <w:t xml:space="preserve"> Along with Canada, Denmark, and Norway, the U.S. and Russia (collectively known as </w:t>
      </w:r>
      <w:r w:rsidRPr="003778F1">
        <w:rPr>
          <w:rStyle w:val="StyleUnderline"/>
        </w:rPr>
        <w:t>the “Arctic Five”</w:t>
      </w:r>
      <w:r w:rsidRPr="003778F1">
        <w:rPr>
          <w:sz w:val="16"/>
        </w:rPr>
        <w:t xml:space="preserve">) </w:t>
      </w:r>
      <w:r w:rsidRPr="003778F1">
        <w:rPr>
          <w:rStyle w:val="StyleUnderline"/>
        </w:rPr>
        <w:t>have increased their attention to Arctic issues through institutions such as the Arctic Council</w:t>
      </w:r>
      <w:r w:rsidRPr="003778F1">
        <w:rPr>
          <w:sz w:val="16"/>
        </w:rPr>
        <w:t xml:space="preserve">. </w:t>
      </w:r>
      <w:r w:rsidRPr="003778F1">
        <w:rPr>
          <w:rStyle w:val="StyleUnderline"/>
        </w:rPr>
        <w:t>Given the expected increase in marine traffic</w:t>
      </w:r>
      <w:r w:rsidRPr="003778F1">
        <w:rPr>
          <w:sz w:val="16"/>
        </w:rPr>
        <w:t xml:space="preserve"> in the Arctic Ocean in the next two decades, </w:t>
      </w:r>
      <w:r w:rsidRPr="003778F1">
        <w:rPr>
          <w:rStyle w:val="StyleUnderline"/>
        </w:rPr>
        <w:t>Arctic states have considered upgrading port facilities to handle larger ships that will have gained the ability to operate in the region</w:t>
      </w:r>
      <w:r w:rsidRPr="003778F1">
        <w:rPr>
          <w:sz w:val="16"/>
        </w:rPr>
        <w:t xml:space="preserve">. </w:t>
      </w:r>
      <w:r w:rsidRPr="003778F1">
        <w:rPr>
          <w:rStyle w:val="StyleUnderline"/>
        </w:rPr>
        <w:t>Another significant concern</w:t>
      </w:r>
      <w:r w:rsidRPr="003778F1">
        <w:rPr>
          <w:sz w:val="16"/>
        </w:rPr>
        <w:t xml:space="preserve"> along these lines </w:t>
      </w:r>
      <w:r w:rsidRPr="003778F1">
        <w:rPr>
          <w:rStyle w:val="StyleUnderline"/>
        </w:rPr>
        <w:t>is the ability of search-and-rescue forces to respond to increased activity</w:t>
      </w:r>
      <w:r w:rsidRPr="003778F1">
        <w:rPr>
          <w:sz w:val="16"/>
        </w:rPr>
        <w:t xml:space="preserve">. </w:t>
      </w:r>
      <w:r w:rsidRPr="003778F1">
        <w:rPr>
          <w:rStyle w:val="StyleUnderline"/>
        </w:rPr>
        <w:t>In January 2013, the Arctic Search and Rescue Agreement</w:t>
      </w:r>
      <w:r w:rsidRPr="003778F1">
        <w:rPr>
          <w:sz w:val="16"/>
        </w:rPr>
        <w:t>—which was signed by Arctic Council members in May 2011—</w:t>
      </w:r>
      <w:r w:rsidRPr="003778F1">
        <w:rPr>
          <w:rStyle w:val="StyleUnderline"/>
        </w:rPr>
        <w:t>came into force. This was a significant step toward establishing concrete measures in which Arctic states can collaborate and remain positively engaged on issues of mutual interest in the Arctic Ocean</w:t>
      </w:r>
      <w:r w:rsidRPr="003778F1">
        <w:rPr>
          <w:sz w:val="16"/>
        </w:rPr>
        <w:t xml:space="preserve">. </w:t>
      </w:r>
      <w:r w:rsidRPr="003778F1">
        <w:rPr>
          <w:rStyle w:val="StyleUnderline"/>
        </w:rPr>
        <w:t>A second issue has been</w:t>
      </w:r>
      <w:r w:rsidRPr="003778F1">
        <w:rPr>
          <w:sz w:val="16"/>
        </w:rPr>
        <w:t xml:space="preserve"> to determine </w:t>
      </w:r>
      <w:r w:rsidRPr="003778F1">
        <w:rPr>
          <w:rStyle w:val="StyleUnderline"/>
        </w:rPr>
        <w:t>territorial rights</w:t>
      </w:r>
      <w:r w:rsidRPr="003778F1">
        <w:rPr>
          <w:sz w:val="16"/>
        </w:rPr>
        <w:t xml:space="preserve"> in the Arctic’s northernmost fringe. </w:t>
      </w:r>
      <w:r w:rsidRPr="003778F1">
        <w:rPr>
          <w:rStyle w:val="StyleUnderline"/>
        </w:rPr>
        <w:t>A major obstacle</w:t>
      </w:r>
      <w:r w:rsidRPr="003778F1">
        <w:rPr>
          <w:sz w:val="16"/>
        </w:rPr>
        <w:t xml:space="preserve"> to this process </w:t>
      </w:r>
      <w:r w:rsidRPr="003778F1">
        <w:rPr>
          <w:rStyle w:val="StyleUnderline"/>
        </w:rPr>
        <w:t>has been the failure of the U</w:t>
      </w:r>
      <w:r w:rsidRPr="003778F1">
        <w:rPr>
          <w:sz w:val="16"/>
        </w:rPr>
        <w:t xml:space="preserve">nited </w:t>
      </w:r>
      <w:r w:rsidRPr="003778F1">
        <w:rPr>
          <w:rStyle w:val="StyleUnderline"/>
        </w:rPr>
        <w:t>S</w:t>
      </w:r>
      <w:r w:rsidRPr="003778F1">
        <w:rPr>
          <w:sz w:val="16"/>
        </w:rPr>
        <w:t xml:space="preserve">tates </w:t>
      </w:r>
      <w:r w:rsidRPr="003778F1">
        <w:rPr>
          <w:rStyle w:val="StyleUnderline"/>
        </w:rPr>
        <w:t>Congress to ratify the</w:t>
      </w:r>
      <w:r w:rsidRPr="003778F1">
        <w:rPr>
          <w:sz w:val="16"/>
        </w:rPr>
        <w:t xml:space="preserve"> United Nations Convention on the Law of the Sea (</w:t>
      </w:r>
      <w:r w:rsidRPr="003778F1">
        <w:rPr>
          <w:rStyle w:val="StyleUnderline"/>
        </w:rPr>
        <w:t>UNCLOS</w:t>
      </w:r>
      <w:r w:rsidRPr="003778F1">
        <w:rPr>
          <w:sz w:val="16"/>
        </w:rPr>
        <w:t xml:space="preserve">), even despite the support of the last three U.S. administrations. </w:t>
      </w:r>
      <w:r w:rsidRPr="003778F1">
        <w:rPr>
          <w:rStyle w:val="StyleUnderline"/>
        </w:rPr>
        <w:t>Until the U.S. ratifies the UNCLOS, it has less of a voice in any future negotiation over the delineation of Arctic territorial rights</w:t>
      </w:r>
      <w:r w:rsidRPr="003778F1">
        <w:rPr>
          <w:sz w:val="16"/>
        </w:rPr>
        <w:t xml:space="preserve">. Additionally, the U.S. remains at odds with Canada over the two countries’ maritime border in the Beaufort Sea. </w:t>
      </w:r>
      <w:r w:rsidRPr="003778F1">
        <w:rPr>
          <w:rStyle w:val="StyleUnderline"/>
        </w:rPr>
        <w:t>On a more promising note, however, Russia and Norway came to agreement to end a longstanding maritime border dispute in 2010</w:t>
      </w:r>
      <w:r w:rsidRPr="003778F1">
        <w:rPr>
          <w:sz w:val="16"/>
        </w:rPr>
        <w:t xml:space="preserve">. Certainly, one cannot dismiss the realpolitik that does exist in the minds of Arctic states when building a strategy for a changing Arctic. The recent Russian arrest of Greenpeace activists protesting oil drilling on Russia’s Arctic coast—and subsequent heavy-handed charge of piracy that was initially levied against the activists before being reduced to a lesser charge of hooliganism after international outcry—demonstrates Moscow’s continually disproportionate sensitivity to political dissent. Russia and Canada have also made public commitments to bolster their military presence in their Arctic regions in the near future, while Denmark has committed to do the same in enforcing its sovereignty over Greenland (interestingly enough, the United States cancelled the 2013 iteration of its Northern Edge military exercise in Alaska due to budget constraints). There is also increasing concern that China will attempt to establish a presence in the region in order to tap into its resource potential, which may throw a wrench into the generally positive dynamic that has developed between the Arctic states in recent years. </w:t>
      </w:r>
      <w:r w:rsidRPr="003778F1">
        <w:rPr>
          <w:rStyle w:val="StyleUnderline"/>
        </w:rPr>
        <w:t>In order to prevent potential rivalry from developing in the Arctic region, the United States and Russia must take an active role in continuing to build positive cooperation through such institutions as the Arctic Council. With the recent addition of six observer states to the organization</w:t>
      </w:r>
      <w:r w:rsidRPr="003778F1">
        <w:rPr>
          <w:sz w:val="16"/>
        </w:rPr>
        <w:t>—including China—</w:t>
      </w:r>
      <w:r w:rsidRPr="003778F1">
        <w:rPr>
          <w:rStyle w:val="StyleUnderline"/>
        </w:rPr>
        <w:t>it is imperative that Arctic states do not waste the opportunity to increase international awareness of the tangible effects of Arctic climate change</w:t>
      </w:r>
      <w:r w:rsidRPr="003778F1">
        <w:rPr>
          <w:sz w:val="16"/>
        </w:rPr>
        <w:t xml:space="preserve">. Although the next logical step in this process would be to move toward serious negotiations on an international framework to manage Arctic territorial disputes and resource extraction, what must come first is U.S. ratification of the UNCLOS. In doing this, the United States will be able to regain an influential position on oceanic matters within international institutions. One must be realistic, of course, </w:t>
      </w:r>
      <w:r w:rsidRPr="003778F1">
        <w:rPr>
          <w:rStyle w:val="StyleUnderline"/>
        </w:rPr>
        <w:t>about the current nature of U.S.-Russian relations: On the whole, we cannot expect the two sides to reach mutual agreement on many strategic matters in the near future. Nonetheless, multinational efforts in responding to Arctic climate change in recent years—as well as structures being created for the near future—have given reason to hope that this is an issue where the two sides can build lasting cooperation</w:t>
      </w:r>
      <w:r w:rsidRPr="003778F1">
        <w:rPr>
          <w:sz w:val="16"/>
        </w:rPr>
        <w:t>.</w:t>
      </w:r>
    </w:p>
    <w:p w:rsidR="00321905" w:rsidRPr="003778F1" w:rsidRDefault="00321905" w:rsidP="00321905">
      <w:pPr>
        <w:pStyle w:val="Heading4"/>
      </w:pPr>
      <w:r w:rsidRPr="003778F1">
        <w:t>Arctic impacts wrong – new peace deals pave the way for energy coop</w:t>
      </w:r>
    </w:p>
    <w:p w:rsidR="00321905" w:rsidRPr="003778F1" w:rsidRDefault="00321905" w:rsidP="00321905">
      <w:r w:rsidRPr="003778F1">
        <w:rPr>
          <w:rStyle w:val="Style13ptBold"/>
        </w:rPr>
        <w:t>Quinn, 11</w:t>
      </w:r>
      <w:r w:rsidRPr="003778F1">
        <w:t xml:space="preserve"> [Andrew Quinn, Reuters, “Arctic relations warming; Leaders agree on search and rescue responsibilities”, The Vancouver Province (British Columbia), May 13, 2011, Lexis, Evan]</w:t>
      </w:r>
    </w:p>
    <w:p w:rsidR="00321905" w:rsidRPr="003778F1" w:rsidRDefault="00321905" w:rsidP="00321905">
      <w:pPr>
        <w:rPr>
          <w:sz w:val="16"/>
        </w:rPr>
      </w:pPr>
      <w:r w:rsidRPr="003778F1">
        <w:rPr>
          <w:rStyle w:val="StyleUnderline"/>
        </w:rPr>
        <w:t>Arctic nations agreed on Thursday to make the region safer and promised to study ways to prevent oil spills as fast-melting ice and snow open access to rich mineral and petroleum resources</w:t>
      </w:r>
      <w:r w:rsidRPr="003778F1">
        <w:rPr>
          <w:sz w:val="16"/>
        </w:rPr>
        <w:t xml:space="preserve">. </w:t>
      </w:r>
      <w:r w:rsidRPr="003778F1">
        <w:rPr>
          <w:rStyle w:val="StyleUnderline"/>
        </w:rPr>
        <w:t>The Arctic Council</w:t>
      </w:r>
      <w:r w:rsidRPr="003778F1">
        <w:rPr>
          <w:sz w:val="16"/>
        </w:rPr>
        <w:t xml:space="preserve">, made up of eight countries that surround the Arctic and representatives of indigenous Arctic peoples, </w:t>
      </w:r>
      <w:r w:rsidRPr="003778F1">
        <w:rPr>
          <w:rStyle w:val="StyleUnderline"/>
        </w:rPr>
        <w:t>signed a deal to split up search-and-rescue responsibilities in case of shipping or plane accidents</w:t>
      </w:r>
      <w:r w:rsidRPr="003778F1">
        <w:rPr>
          <w:sz w:val="16"/>
        </w:rPr>
        <w:t xml:space="preserve">. </w:t>
      </w:r>
      <w:r w:rsidRPr="003778F1">
        <w:rPr>
          <w:rStyle w:val="StyleUnderline"/>
        </w:rPr>
        <w:t xml:space="preserve">The deal in Greenland was the council's first binding pact and officials say it could be a </w:t>
      </w:r>
      <w:r w:rsidRPr="003778F1">
        <w:rPr>
          <w:rStyle w:val="Emphasis"/>
        </w:rPr>
        <w:t>model for future pacts</w:t>
      </w:r>
      <w:r w:rsidRPr="003778F1">
        <w:rPr>
          <w:rStyle w:val="StyleUnderline"/>
        </w:rPr>
        <w:t xml:space="preserve"> on more contentious issues, </w:t>
      </w:r>
      <w:r w:rsidRPr="003778F1">
        <w:rPr>
          <w:rStyle w:val="Emphasis"/>
        </w:rPr>
        <w:t>including energy exploration and development</w:t>
      </w:r>
      <w:r w:rsidRPr="003778F1">
        <w:rPr>
          <w:rStyle w:val="StyleUnderline"/>
        </w:rPr>
        <w:t xml:space="preserve"> in a region estimated to hold as much as 25 per cent of the world's undiscovered oil and gas reserves</w:t>
      </w:r>
      <w:r w:rsidRPr="003778F1">
        <w:rPr>
          <w:sz w:val="16"/>
        </w:rPr>
        <w:t>. Among oil majors eyeing the Arctic are Royal Dutch Shell Plc., ConocoPhillips, Exxon, Norway's Statoil and Russia's state-controlled oil group Rosneft. The ministers also pledged to study new ways to prevent and handle future oil spills. The Gulf of Mexico spill that followed BP's Deepwater Horizon rig explosion has raised fears for the Arctic. The Arctic Council comprises the U.S., Canada, Russia, Norway, Finland, Iceland, Sweden and Denmark, which handles foreign affairs for Greenland. Secretary of State Hillary Clinton, who led the U.S. delegation to Greenland's tiny capital of Nuuk, said there was no doubt that climate change was occurring and that humankind was to blame. "The challenges in the region are not just environmental," Clinton said. "</w:t>
      </w:r>
      <w:r w:rsidRPr="003778F1">
        <w:rPr>
          <w:rStyle w:val="StyleUnderline"/>
        </w:rPr>
        <w:t>We know the decisions we make now are going to have long lasting ramifications and we want to make the right decisions</w:t>
      </w:r>
      <w:r w:rsidRPr="003778F1">
        <w:rPr>
          <w:sz w:val="16"/>
        </w:rPr>
        <w:t>." The search pact also gave the council responsibilities for areas right up to the North Pole -avoiding the vexed question of which country's territory that might be. Last week, an international study projected world sea levels would rise by between 0.9 and 1.6 metres by 2100 partly because of the accelerating melt of Greenland and other Arctic ice.</w:t>
      </w:r>
    </w:p>
    <w:p w:rsidR="00321905" w:rsidRPr="003778F1" w:rsidRDefault="00321905" w:rsidP="00321905">
      <w:pPr>
        <w:pStyle w:val="Heading4"/>
      </w:pPr>
      <w:r w:rsidRPr="003778F1">
        <w:t>Even if Putin is focused on the Arctic, Russia still wants cooperation</w:t>
      </w:r>
    </w:p>
    <w:p w:rsidR="00321905" w:rsidRPr="003778F1" w:rsidRDefault="00321905" w:rsidP="00321905">
      <w:r w:rsidRPr="003778F1">
        <w:rPr>
          <w:rStyle w:val="Style13ptBold"/>
        </w:rPr>
        <w:t xml:space="preserve">RT, 13 </w:t>
      </w:r>
      <w:r w:rsidRPr="003778F1">
        <w:t>– Autonomous Nonprofit Organization “TV-Novosti” (“Utilizing the Arctic: Putin promises further exploration”, December 4, RT News, http://rt.com/news/russia-arctic-putin-us-666/)//VIVIENNE</w:t>
      </w:r>
    </w:p>
    <w:p w:rsidR="00321905" w:rsidRPr="003778F1" w:rsidRDefault="00321905" w:rsidP="00321905">
      <w:pPr>
        <w:rPr>
          <w:sz w:val="16"/>
        </w:rPr>
      </w:pPr>
      <w:r w:rsidRPr="003778F1">
        <w:rPr>
          <w:rStyle w:val="StyleUnderline"/>
        </w:rPr>
        <w:t xml:space="preserve">Russia should retain and utilize its position in the Arctic not only for economic but </w:t>
      </w:r>
      <w:r w:rsidRPr="003778F1">
        <w:rPr>
          <w:sz w:val="16"/>
        </w:rPr>
        <w:t xml:space="preserve">also </w:t>
      </w:r>
      <w:r w:rsidRPr="003778F1">
        <w:rPr>
          <w:rStyle w:val="StyleUnderline"/>
        </w:rPr>
        <w:t>for security reasons and to preserve its national identit</w:t>
      </w:r>
      <w:r w:rsidRPr="003778F1">
        <w:rPr>
          <w:sz w:val="16"/>
        </w:rPr>
        <w:t>y and integrity, the Russian President has announced. “</w:t>
      </w:r>
      <w:r w:rsidRPr="003778F1">
        <w:rPr>
          <w:rStyle w:val="StyleUnderline"/>
        </w:rPr>
        <w:t>As for the Arctic, there are not only large economic interests for the country – a huge amount of mineral resources, oil and gas,</w:t>
      </w:r>
      <w:r w:rsidRPr="003778F1">
        <w:rPr>
          <w:sz w:val="16"/>
        </w:rPr>
        <w:t xml:space="preserve">” Vladimir Putin said in a meeting with Russian students on Tuesday. “But there lies a very important part of our defense capabilities.” In particular, the Russian leader cited an example of the Northern fleet that patrols adjacent waters. “Experts know too well that the flying time of American rockets from Barents Sea to Moscow is 15-16 minutes. </w:t>
      </w:r>
      <w:r w:rsidRPr="003778F1">
        <w:rPr>
          <w:rStyle w:val="StyleUnderline"/>
        </w:rPr>
        <w:t>So what should we do – give up the Arctic? We, on the contrary, have to utilize it!”</w:t>
      </w:r>
      <w:r w:rsidRPr="003778F1">
        <w:rPr>
          <w:sz w:val="16"/>
        </w:rPr>
        <w:t xml:space="preserve"> At the same time </w:t>
      </w:r>
      <w:r w:rsidRPr="003778F1">
        <w:rPr>
          <w:rStyle w:val="StyleUnderline"/>
        </w:rPr>
        <w:t>Putin</w:t>
      </w:r>
      <w:r w:rsidRPr="003778F1">
        <w:rPr>
          <w:sz w:val="16"/>
        </w:rPr>
        <w:t xml:space="preserve"> </w:t>
      </w:r>
      <w:r w:rsidRPr="003778F1">
        <w:rPr>
          <w:rStyle w:val="StyleUnderline"/>
        </w:rPr>
        <w:t>noted that he does not want to “escalate” the tensions over the Arctic. “I generally proceed from the fact that we will never have any conflicts on such global scale, especially with such countries as the United States. On</w:t>
      </w:r>
      <w:r w:rsidRPr="003778F1">
        <w:rPr>
          <w:sz w:val="16"/>
        </w:rPr>
        <w:t xml:space="preserve"> the contrary</w:t>
      </w:r>
      <w:r w:rsidRPr="003778F1">
        <w:rPr>
          <w:rStyle w:val="StyleUnderline"/>
        </w:rPr>
        <w:t>, we need to develop cooperation</w:t>
      </w:r>
      <w:r w:rsidRPr="003778F1">
        <w:rPr>
          <w:sz w:val="16"/>
        </w:rPr>
        <w:t xml:space="preserve">, partnership.” </w:t>
      </w:r>
    </w:p>
    <w:p w:rsidR="00321905" w:rsidRPr="003778F1" w:rsidRDefault="00321905" w:rsidP="00321905"/>
    <w:p w:rsidR="00321905" w:rsidRPr="003778F1" w:rsidRDefault="00321905" w:rsidP="00321905">
      <w:pPr>
        <w:pStyle w:val="Heading4"/>
      </w:pPr>
      <w:r w:rsidRPr="003778F1">
        <w:t>Russia’s rhetoric means nothing</w:t>
      </w:r>
    </w:p>
    <w:p w:rsidR="00321905" w:rsidRPr="003778F1" w:rsidRDefault="00321905" w:rsidP="00321905">
      <w:r w:rsidRPr="003778F1">
        <w:rPr>
          <w:rStyle w:val="Style13ptBold"/>
        </w:rPr>
        <w:t xml:space="preserve">IISS, 12 </w:t>
      </w:r>
      <w:r w:rsidRPr="003778F1">
        <w:t xml:space="preserve">– International Institute for Strategic Studies (“Russia in the Arctic: economic interests override military aspirations”, November, Taylor &amp; Francis, Volume 18, Comment 43, </w:t>
      </w:r>
      <w:hyperlink r:id="rId36" w:anchor=".U6sfXvldVC8)//VP" w:history="1">
        <w:r w:rsidRPr="003778F1">
          <w:rPr>
            <w:rStyle w:val="Hyperlink"/>
          </w:rPr>
          <w:t>http://www.tandfonline.com/doi/pdf/10.1080/13567888.2012.757840#.U6sfXvldVC8)//VIVIENNE</w:t>
        </w:r>
      </w:hyperlink>
      <w:r w:rsidRPr="003778F1">
        <w:t xml:space="preserve"> </w:t>
      </w:r>
    </w:p>
    <w:p w:rsidR="00321905" w:rsidRPr="003778F1" w:rsidRDefault="00321905" w:rsidP="00321905">
      <w:pPr>
        <w:rPr>
          <w:rStyle w:val="StyleUnderline"/>
        </w:rPr>
      </w:pPr>
      <w:r w:rsidRPr="003778F1">
        <w:rPr>
          <w:u w:val="single"/>
        </w:rPr>
        <w:t>Despite efforts to build good</w:t>
      </w:r>
      <w:r w:rsidRPr="003778F1">
        <w:rPr>
          <w:sz w:val="16"/>
        </w:rPr>
        <w:t xml:space="preserve"> regional </w:t>
      </w:r>
      <w:r w:rsidRPr="003778F1">
        <w:rPr>
          <w:rStyle w:val="StyleUnderline"/>
        </w:rPr>
        <w:t>relations</w:t>
      </w:r>
      <w:r w:rsidRPr="003778F1">
        <w:rPr>
          <w:sz w:val="16"/>
        </w:rPr>
        <w:t xml:space="preserve"> among Arctic countries, </w:t>
      </w:r>
      <w:r w:rsidRPr="003778F1">
        <w:rPr>
          <w:rStyle w:val="StyleUnderline"/>
        </w:rPr>
        <w:t>Russia's neighbours</w:t>
      </w:r>
      <w:r w:rsidRPr="003778F1">
        <w:rPr>
          <w:sz w:val="16"/>
        </w:rPr>
        <w:t xml:space="preserve"> do </w:t>
      </w:r>
      <w:r w:rsidRPr="003778F1">
        <w:rPr>
          <w:rStyle w:val="StyleUnderline"/>
        </w:rPr>
        <w:t>have concerns about its increasing military presence in the Arctic and</w:t>
      </w:r>
      <w:r w:rsidRPr="003778F1">
        <w:rPr>
          <w:sz w:val="16"/>
        </w:rPr>
        <w:t xml:space="preserve"> its sometimes assertive, </w:t>
      </w:r>
      <w:r w:rsidRPr="003778F1">
        <w:rPr>
          <w:rStyle w:val="StyleUnderline"/>
        </w:rPr>
        <w:t>anti-Western rhetoric</w:t>
      </w:r>
      <w:r w:rsidRPr="003778F1">
        <w:rPr>
          <w:sz w:val="16"/>
        </w:rPr>
        <w:t xml:space="preserve">. </w:t>
      </w:r>
      <w:r w:rsidRPr="003778F1">
        <w:rPr>
          <w:rStyle w:val="StyleUnderline"/>
        </w:rPr>
        <w:t>However</w:t>
      </w:r>
      <w:r w:rsidRPr="003778F1">
        <w:rPr>
          <w:sz w:val="16"/>
        </w:rPr>
        <w:t xml:space="preserve">, considered in the wider context of Russia's post-Cold War military re-development, </w:t>
      </w:r>
      <w:r w:rsidRPr="003778F1">
        <w:rPr>
          <w:rStyle w:val="StyleUnderline"/>
        </w:rPr>
        <w:t xml:space="preserve">its Arctic positioning is not as confrontational as it may seem. </w:t>
      </w:r>
    </w:p>
    <w:p w:rsidR="00321905" w:rsidRPr="003778F1" w:rsidRDefault="00321905" w:rsidP="00321905"/>
    <w:p w:rsidR="00321905" w:rsidRPr="003778F1" w:rsidRDefault="00321905" w:rsidP="00321905"/>
    <w:p w:rsidR="00321905" w:rsidRPr="003778F1" w:rsidRDefault="00321905" w:rsidP="00321905">
      <w:pPr>
        <w:pStyle w:val="Heading4"/>
      </w:pPr>
      <w:r w:rsidRPr="003778F1">
        <w:t>Public push to avoid war decreases Putin’s war sentiments – no conflict</w:t>
      </w:r>
    </w:p>
    <w:p w:rsidR="00321905" w:rsidRPr="003778F1" w:rsidRDefault="00321905" w:rsidP="00321905">
      <w:r w:rsidRPr="003778F1">
        <w:rPr>
          <w:rStyle w:val="Style13ptBold"/>
        </w:rPr>
        <w:t>Rojansky, 6/25</w:t>
      </w:r>
      <w:r w:rsidRPr="003778F1">
        <w:t xml:space="preserve"> – Director at the Kennan Institute, expert on U.S. relations with the states of the former Soviet Union, especially Russia, Ukraine, Belarus and Moldova (Matthew, “No Matter What Putin Says — Russian People Have No Appetite for War”, June 25, Wilson Center, http://www.wilsoncenter.org/article/no-matter-what-putin-says-%E2%80%94-russian-people-have-no-appetite-for-war)//VIVIENNE</w:t>
      </w:r>
    </w:p>
    <w:p w:rsidR="00321905" w:rsidRPr="003778F1" w:rsidRDefault="00321905" w:rsidP="00321905">
      <w:pPr>
        <w:rPr>
          <w:sz w:val="16"/>
        </w:rPr>
      </w:pPr>
      <w:r w:rsidRPr="003778F1">
        <w:rPr>
          <w:rStyle w:val="StyleUnderline"/>
        </w:rPr>
        <w:t>Russia and the West are again at odds</w:t>
      </w:r>
      <w:r w:rsidRPr="003778F1">
        <w:rPr>
          <w:sz w:val="16"/>
        </w:rPr>
        <w:t xml:space="preserve">, eying each other with suspicion over Moscow’s annexation of Crimea and support of armed separatists in Eastern Ukraine. Basic rules of the game for security, stability and prosperity in Europe and beyond are at stake. </w:t>
      </w:r>
      <w:r w:rsidRPr="003778F1">
        <w:rPr>
          <w:rStyle w:val="StyleUnderline"/>
        </w:rPr>
        <w:t xml:space="preserve">Some commentators are calling this a “new Cold War.” But </w:t>
      </w:r>
      <w:r w:rsidRPr="003778F1">
        <w:rPr>
          <w:rStyle w:val="Emphasis"/>
        </w:rPr>
        <w:t>the crucial fact is that the public on each side does not have any appetite for a sustained conflict</w:t>
      </w:r>
      <w:r w:rsidRPr="003778F1">
        <w:rPr>
          <w:rStyle w:val="StyleUnderline"/>
        </w:rPr>
        <w:t xml:space="preserve">. Attention has focused on </w:t>
      </w:r>
      <w:r w:rsidRPr="003778F1">
        <w:rPr>
          <w:sz w:val="16"/>
        </w:rPr>
        <w:t xml:space="preserve">the key leaders — President Barack </w:t>
      </w:r>
      <w:r w:rsidRPr="003778F1">
        <w:rPr>
          <w:rStyle w:val="StyleUnderline"/>
        </w:rPr>
        <w:t>Obama</w:t>
      </w:r>
      <w:r w:rsidRPr="003778F1">
        <w:rPr>
          <w:sz w:val="16"/>
        </w:rPr>
        <w:t xml:space="preserve">, Russian President Vladimir </w:t>
      </w:r>
      <w:r w:rsidRPr="003778F1">
        <w:rPr>
          <w:rStyle w:val="StyleUnderline"/>
        </w:rPr>
        <w:t>Putin</w:t>
      </w:r>
      <w:r w:rsidRPr="003778F1">
        <w:rPr>
          <w:sz w:val="16"/>
        </w:rPr>
        <w:t xml:space="preserve">, Ukrainian President Petro </w:t>
      </w:r>
      <w:r w:rsidRPr="003778F1">
        <w:rPr>
          <w:rStyle w:val="StyleUnderline"/>
        </w:rPr>
        <w:t>Poroshenko</w:t>
      </w:r>
      <w:r w:rsidRPr="003778F1">
        <w:rPr>
          <w:sz w:val="16"/>
        </w:rPr>
        <w:t xml:space="preserve"> </w:t>
      </w:r>
      <w:r w:rsidRPr="003778F1">
        <w:rPr>
          <w:rStyle w:val="StyleUnderline"/>
        </w:rPr>
        <w:t>and</w:t>
      </w:r>
      <w:r w:rsidRPr="003778F1">
        <w:rPr>
          <w:sz w:val="16"/>
        </w:rPr>
        <w:t xml:space="preserve"> German Chancellor Angela </w:t>
      </w:r>
      <w:r w:rsidRPr="003778F1">
        <w:rPr>
          <w:rStyle w:val="StyleUnderline"/>
        </w:rPr>
        <w:t>Merkel</w:t>
      </w:r>
      <w:r w:rsidRPr="003778F1">
        <w:rPr>
          <w:sz w:val="16"/>
        </w:rPr>
        <w:t xml:space="preserve">. </w:t>
      </w:r>
      <w:r w:rsidRPr="003778F1">
        <w:rPr>
          <w:rStyle w:val="StyleUnderline"/>
        </w:rPr>
        <w:t xml:space="preserve">Putin has used his acts of aggression to build public support. Yet the focus should be on whether the Russian people want renewed confrontation — or </w:t>
      </w:r>
      <w:r w:rsidRPr="003778F1">
        <w:rPr>
          <w:sz w:val="16"/>
        </w:rPr>
        <w:t xml:space="preserve">would even countenance something like </w:t>
      </w:r>
      <w:r w:rsidRPr="003778F1">
        <w:rPr>
          <w:rStyle w:val="StyleUnderline"/>
        </w:rPr>
        <w:t>a “new Cold War.” Russia may not be a democracy, but it is also not the totalitarian Soviet Union</w:t>
      </w:r>
      <w:r w:rsidRPr="003778F1">
        <w:rPr>
          <w:sz w:val="16"/>
        </w:rPr>
        <w:t xml:space="preserve">. </w:t>
      </w:r>
      <w:r w:rsidRPr="003778F1">
        <w:rPr>
          <w:rStyle w:val="StyleUnderline"/>
        </w:rPr>
        <w:t>The flip side of Putin’s</w:t>
      </w:r>
      <w:r w:rsidRPr="003778F1">
        <w:rPr>
          <w:sz w:val="16"/>
        </w:rPr>
        <w:t xml:space="preserve"> brand of authoritarian </w:t>
      </w:r>
      <w:r w:rsidRPr="003778F1">
        <w:rPr>
          <w:rStyle w:val="StyleUnderline"/>
        </w:rPr>
        <w:t xml:space="preserve">populism is his reliance on public opinion to maintain legitimacy. Putin’s popularity ratings have soared from roughly 50 percent to more than 80 percent </w:t>
      </w:r>
      <w:r w:rsidRPr="003778F1">
        <w:rPr>
          <w:sz w:val="16"/>
        </w:rPr>
        <w:t xml:space="preserve">since the annexation of Crimea, </w:t>
      </w:r>
      <w:r w:rsidRPr="003778F1">
        <w:rPr>
          <w:rStyle w:val="StyleUnderline"/>
        </w:rPr>
        <w:t>and his domestic opposition has been effectively muted</w:t>
      </w:r>
      <w:r w:rsidRPr="003778F1">
        <w:rPr>
          <w:sz w:val="16"/>
        </w:rPr>
        <w:t xml:space="preserve">. The less educated, more conservative and nationalistic segments of the Russian public have enthusiastically bought into his attacks on the West for ignoring or threatening Russia’s strategic interests. </w:t>
      </w:r>
      <w:proofErr w:type="gramStart"/>
      <w:r w:rsidRPr="003778F1">
        <w:rPr>
          <w:sz w:val="16"/>
        </w:rPr>
        <w:t>truman</w:t>
      </w:r>
      <w:proofErr w:type="gramEnd"/>
      <w:r w:rsidRPr="003778F1">
        <w:rPr>
          <w:sz w:val="16"/>
        </w:rPr>
        <w:t xml:space="preserve"> &amp; stalinMore than half of all Russians, according to the polling agency VCIOM, now agree that relations with the West “can only be tense and be based on distrust.” Nor is this a new phenomenon — eastward expansion of the North Atlantic Treaty Organization, Western support for Kosovo independence and the “color revolutions” throughout the post-Soviet periphery all heightened Russians’ sense that the West was taking advantage of their weakness. Popular support for translating this anti-Western resentment into a sustained confrontation, however, appears shallow at best. Though another Russian polling agency, the Levada Center, reports negative attitudes toward the United States at a 20-year high, both Levada and VCIOM confirm that nearly two-thirds of Russians view isolation from the West as unlikely or impossible. In addition, despite strong opposition to the new Western-backed government in Ukraine, </w:t>
      </w:r>
      <w:r w:rsidRPr="003778F1">
        <w:rPr>
          <w:rStyle w:val="StyleUnderline"/>
        </w:rPr>
        <w:t>most Russians oppose further military intervention there</w:t>
      </w:r>
      <w:r w:rsidRPr="003778F1">
        <w:rPr>
          <w:sz w:val="16"/>
        </w:rPr>
        <w:t xml:space="preserve">, even while they support diplomatic and economic assistance for Russian speakers in the region. Russian troops are still present near Ukraine’s eastern border, </w:t>
      </w:r>
      <w:r w:rsidRPr="003778F1">
        <w:rPr>
          <w:rStyle w:val="StyleUnderline"/>
        </w:rPr>
        <w:t>but Putin has clearly backed off from a full-scale invasion — likely calculating that the Russian public would not tolerate the high costs of a prolonged and bloody conflict in Ukraine</w:t>
      </w:r>
      <w:r w:rsidRPr="003778F1">
        <w:rPr>
          <w:sz w:val="16"/>
        </w:rPr>
        <w:t xml:space="preserve">. If the current ceasefire fails and leads to greater bloodshed, Russian public opinion could still shift in favor of intervention. For now, however, </w:t>
      </w:r>
      <w:r w:rsidRPr="003778F1">
        <w:rPr>
          <w:rStyle w:val="StyleUnderline"/>
        </w:rPr>
        <w:t xml:space="preserve">Russians expect more from their leaders to sustain health, pension and education </w:t>
      </w:r>
      <w:proofErr w:type="gramStart"/>
      <w:r w:rsidRPr="003778F1">
        <w:rPr>
          <w:rStyle w:val="StyleUnderline"/>
        </w:rPr>
        <w:t>investments</w:t>
      </w:r>
      <w:r w:rsidRPr="003778F1">
        <w:rPr>
          <w:sz w:val="16"/>
        </w:rPr>
        <w:t>,</w:t>
      </w:r>
      <w:proofErr w:type="gramEnd"/>
      <w:r w:rsidRPr="003778F1">
        <w:rPr>
          <w:sz w:val="16"/>
        </w:rPr>
        <w:t xml:space="preserve"> deliver concrete progress on the economic modernization agenda and stem the brain drain and capital flight that are weighing down economic growth. A huge video screen on Sword Beach shows U.S. President Barack Obama and Russian President Vladimir Putin as they arrive for the International 70th D-Day Commemoration Ceremony in OuistrehamAdditional punitive sanctions from the West, especially on Russia’s revenue-generating energy and natural resource exports, would make these tasks far harder. So Putin has strong incentives to quit escalating confrontation and focus on consolidating his early gains. Fortunately for the Kremlin, there is also little appetite on the Western side for deepening the conflict. </w:t>
      </w:r>
      <w:r w:rsidRPr="003778F1">
        <w:rPr>
          <w:rStyle w:val="StyleUnderline"/>
        </w:rPr>
        <w:t xml:space="preserve">Europeans are largely interested in preventing the unraveling of their main accomplishment since World War II — the economic growth, stability, and democratization brought about through European Union integration. </w:t>
      </w:r>
      <w:r w:rsidRPr="003778F1">
        <w:rPr>
          <w:sz w:val="16"/>
        </w:rPr>
        <w:t xml:space="preserve">Though the annexation of Crimea has restored enthusiasm for a robust NATO alliance, in the last EU parliamentary elections voters rejected calls for increased military spending. European businesses are also not ready to sever extensive economic ties with Russia. For their part, Americans are confronting a bevy of difficult foreign-policy issues — chaos in Iraq, China’s rise and nuclear negotiations with Iran. Putin and Russia provide fodder for campaign trail bombast or cable news talk shows, but neo-containment is not a high priority for either the U.S. public or their elected leaders. </w:t>
      </w:r>
      <w:r w:rsidRPr="003778F1">
        <w:rPr>
          <w:rStyle w:val="StyleUnderline"/>
        </w:rPr>
        <w:t>If there is a silver lining</w:t>
      </w:r>
      <w:r w:rsidRPr="003778F1">
        <w:rPr>
          <w:sz w:val="16"/>
        </w:rPr>
        <w:t xml:space="preserve"> in the current Ukraine crisis, </w:t>
      </w:r>
      <w:r w:rsidRPr="003778F1">
        <w:rPr>
          <w:rStyle w:val="StyleUnderline"/>
        </w:rPr>
        <w:t>it is that the public on all sides are not enthusiastic for a “new Cold War.” This does not provide a blueprint for starting to restore relations but it means there may be a ceiling to the mutual hostility and distrust.</w:t>
      </w:r>
      <w:r w:rsidRPr="003778F1">
        <w:rPr>
          <w:sz w:val="16"/>
        </w:rPr>
        <w:t xml:space="preserve"> Russian President Vladimir Putin talks with German Chancellor Angela Merkel as they attend the International 70th D-Day Commemoration Ceremony in OuistrehamFor now, the West would be well advised to keep doors of communication open to </w:t>
      </w:r>
      <w:proofErr w:type="gramStart"/>
      <w:r w:rsidRPr="003778F1">
        <w:rPr>
          <w:sz w:val="16"/>
        </w:rPr>
        <w:t>Russians .</w:t>
      </w:r>
      <w:proofErr w:type="gramEnd"/>
      <w:r w:rsidRPr="003778F1">
        <w:rPr>
          <w:sz w:val="16"/>
        </w:rPr>
        <w:t xml:space="preserve"> The most effective means is to keep cooperative efforts and exchanges alive in science, culture and education. Public diplomacy outreach needs to be increased but conducted with sensitivity to Russians’ distinct narrative. Finally, broader bilateral dialogue must continue in all dimensions, including security, trade relations and human rights. A Bilateral Presidential Commission was formed by the two governments in 2009 but is now dormant — and it should involve not only government officials but also think tanks, universities, civic groups and businesses. All these steps would sustain the hopes of the many Russians who still value ties with the West and oppose a path toward deeper conflict and isolation.</w:t>
      </w:r>
    </w:p>
    <w:p w:rsidR="00321905" w:rsidRPr="003778F1" w:rsidRDefault="00321905" w:rsidP="00321905">
      <w:pPr>
        <w:pStyle w:val="Heading4"/>
      </w:pPr>
      <w:r w:rsidRPr="003778F1">
        <w:t>No arctic conflict</w:t>
      </w:r>
    </w:p>
    <w:p w:rsidR="00321905" w:rsidRPr="003778F1" w:rsidRDefault="00321905" w:rsidP="00321905">
      <w:r w:rsidRPr="003778F1">
        <w:rPr>
          <w:rStyle w:val="Style13ptBold"/>
        </w:rPr>
        <w:t xml:space="preserve">Weitz 11 </w:t>
      </w:r>
      <w:r w:rsidRPr="003778F1">
        <w:t>– Richard Weitz is a Senior Fellow and Director of the Center for Political-Military Analysis at Hudson Institute. r. Weitz is a graduate of Harvard College (B.A. with Highest Honors in Government), the London School of Economics (M.Sc. in International Relations), Oxford University (M.Phil. in Politics), and Harvard University (Ph.D. in Political Science), (“PUTIN SEEKS ARCTIC RICHES”, 11/27/11, http://www.sldinfo.com/putin-seeks-arctic-riches///nemo)</w:t>
      </w:r>
    </w:p>
    <w:p w:rsidR="00321905" w:rsidRPr="003778F1" w:rsidRDefault="00321905" w:rsidP="00321905">
      <w:pPr>
        <w:rPr>
          <w:u w:val="single"/>
        </w:rPr>
      </w:pPr>
      <w:r w:rsidRPr="003778F1">
        <w:rPr>
          <w:sz w:val="14"/>
        </w:rPr>
        <w:t xml:space="preserve">Yet, </w:t>
      </w:r>
      <w:r w:rsidRPr="003778F1">
        <w:rPr>
          <w:rStyle w:val="Emphasis"/>
        </w:rPr>
        <w:t>the Arctic is not fated to become an arena of international conflict</w:t>
      </w:r>
      <w:r w:rsidRPr="003778F1">
        <w:rPr>
          <w:sz w:val="14"/>
        </w:rPr>
        <w:t xml:space="preserve">. </w:t>
      </w:r>
      <w:r w:rsidRPr="003778F1">
        <w:rPr>
          <w:u w:val="single"/>
        </w:rPr>
        <w:t>Cooperation and joint development of the region could develop that would satisfy all parties</w:t>
      </w:r>
      <w:r w:rsidRPr="003778F1">
        <w:rPr>
          <w:sz w:val="14"/>
        </w:rPr>
        <w:t xml:space="preserve">. The forum for such an agreement would likely be </w:t>
      </w:r>
      <w:r w:rsidRPr="003778F1">
        <w:rPr>
          <w:u w:val="single"/>
        </w:rPr>
        <w:t>the Arctic Council</w:t>
      </w:r>
      <w:r w:rsidRPr="003778F1">
        <w:rPr>
          <w:sz w:val="14"/>
        </w:rPr>
        <w:t xml:space="preserve">, an intergovernmental forum made up of the eight Arctic states (Canada, Denmark, Finland, Iceland, Norway, Russia, Sweden, and the United States) that </w:t>
      </w:r>
      <w:r w:rsidRPr="003778F1">
        <w:rPr>
          <w:u w:val="single"/>
        </w:rPr>
        <w:t xml:space="preserve">seeks to cooperatively address the issues facing the Arctic region. The status of the Arctic Council has expanded in recent years as climate change and strategic concerns in the Arctic have heightened its geopolitical significance.  </w:t>
      </w:r>
      <w:r w:rsidRPr="003778F1">
        <w:rPr>
          <w:sz w:val="14"/>
        </w:rPr>
        <w:t xml:space="preserve">While the Arctic council did not address the issue of a strategic race for the resources of the Arctic in its most recent declaration,  the common objectives of the Norwegian, Danish, and Swedish chairmanships, which have lasted from 2006 through 2012, </w:t>
      </w:r>
      <w:r w:rsidRPr="003778F1">
        <w:rPr>
          <w:u w:val="single"/>
        </w:rPr>
        <w:t>call for “international cooperation” as “a prerequisite to sustainable development” in the region. One reason why Russian policy makers currently proclaim a cooperative approach toward the Arctic is their desire to limit NATO’s role in the Arctic. Another more positive dimension is Russia’s need for foreign technologies and other resources to access their Arctic riches.</w:t>
      </w:r>
    </w:p>
    <w:p w:rsidR="00321905" w:rsidRPr="003778F1" w:rsidRDefault="00321905" w:rsidP="00321905">
      <w:pPr>
        <w:pStyle w:val="Heading4"/>
      </w:pPr>
      <w:r w:rsidRPr="003778F1">
        <w:t>Russian escalated arctic war is impossible</w:t>
      </w:r>
    </w:p>
    <w:p w:rsidR="00321905" w:rsidRPr="003778F1" w:rsidRDefault="00321905" w:rsidP="00321905">
      <w:r w:rsidRPr="003778F1">
        <w:rPr>
          <w:rStyle w:val="Style13ptBold"/>
        </w:rPr>
        <w:t>Åtland 11 -</w:t>
      </w:r>
      <w:r w:rsidRPr="003778F1">
        <w:t xml:space="preserve"> Dr. Kristian Åtland is a Senior Research Fellow with the Norwegian Defence Research Establishment (FFI), located at Kjeller, Norway. He holds a PhD in political science from the University of Tromsø and a MA degree in Russian studies from the University of Oslo, (“Russia's Armed Forces and the Arctic: All Quiet on the Northern Front?”, August 26, 2011//nemo)</w:t>
      </w:r>
    </w:p>
    <w:p w:rsidR="00321905" w:rsidRPr="003778F1" w:rsidRDefault="00321905" w:rsidP="00321905">
      <w:pPr>
        <w:rPr>
          <w:u w:val="single"/>
        </w:rPr>
      </w:pPr>
      <w:r w:rsidRPr="003778F1">
        <w:rPr>
          <w:sz w:val="14"/>
        </w:rPr>
        <w:t xml:space="preserve">However, as this article will argue, </w:t>
      </w:r>
      <w:r w:rsidRPr="003778F1">
        <w:rPr>
          <w:u w:val="single"/>
        </w:rPr>
        <w:t xml:space="preserve">the interstate conﬂict potential in the Arctic </w:t>
      </w:r>
      <w:r w:rsidRPr="003778F1">
        <w:rPr>
          <w:b/>
          <w:u w:val="single"/>
        </w:rPr>
        <w:t>should not</w:t>
      </w:r>
      <w:r w:rsidRPr="003778F1">
        <w:rPr>
          <w:u w:val="single"/>
        </w:rPr>
        <w:t xml:space="preserve"> be exaggerated. Neither should Russia’s military ambitions in the region, nor the role of the region in contemporary Russian security policy and defence planning. </w:t>
      </w:r>
      <w:r w:rsidRPr="003778F1">
        <w:rPr>
          <w:rStyle w:val="Emphasis"/>
        </w:rPr>
        <w:t>The Arctic is today a peaceful and stable region</w:t>
      </w:r>
      <w:r w:rsidRPr="003778F1">
        <w:rPr>
          <w:u w:val="single"/>
        </w:rPr>
        <w:t xml:space="preserve">, surrounded by countries which have many shared interests, institutionalized cooperation arrangements, and a long history of peaceful coexistence. Russia appears to have more pressing security challenges elsewhere, most notably in the south, and limited means to handle them. Thus, </w:t>
      </w:r>
      <w:r w:rsidRPr="003778F1">
        <w:rPr>
          <w:b/>
          <w:u w:val="single"/>
        </w:rPr>
        <w:t>a return to Cold War levels</w:t>
      </w:r>
      <w:r w:rsidRPr="003778F1">
        <w:rPr>
          <w:u w:val="single"/>
        </w:rPr>
        <w:t xml:space="preserve"> of military spending and activity in the Arctic </w:t>
      </w:r>
      <w:r w:rsidRPr="003778F1">
        <w:rPr>
          <w:b/>
          <w:u w:val="single"/>
        </w:rPr>
        <w:t xml:space="preserve">seems both far-fetched and unrealistic, </w:t>
      </w:r>
      <w:r w:rsidRPr="003778F1">
        <w:rPr>
          <w:u w:val="single"/>
        </w:rPr>
        <w:t>at least in the foreseeable future</w:t>
      </w:r>
      <w:r w:rsidRPr="003778F1">
        <w:rPr>
          <w:sz w:val="14"/>
        </w:rPr>
        <w:t xml:space="preserve">. Whether Russia might be inclined to, and capable of, producing a more moderate scale but still signiﬁcant increase in its military presence in the Arctic is, of course, another question. Analyses of the country’s previous behaviour in the region, contemporary Russian strategy documents, the pattern of civil-military relations, and the state and development prospects of the country’s military and security forces in the Arctic may shed light on this issue. The article ﬁrst introduces some of the factors that led to the militarization of the Arctic in the Cold War period. Section two discusses the growing importance of economic interests in Russia’s Arctic policy and its implications for civil-military relations in the region. Based on recent Russian strategy and doctrine documents, section three explores the country’s current threat perceptions and strategic priorities relating to the Arctic, as well as the domestic debate on Arctic security. Section four looks at Russia’s current military and paramilitary capabilities in the Arctic and the ongoing modernization efforts. </w:t>
      </w:r>
      <w:r w:rsidRPr="003778F1">
        <w:rPr>
          <w:u w:val="single"/>
        </w:rPr>
        <w:t>This analysis concludes that the character of Russian Arctic policy will largely depend on relations with and policies of other Arctic rim states. The region’s growing economic signiﬁcance, the unresolved jurisdictional issues, and the present action-reaction dynamics in the military ﬁeld may lead to a strengthening of the military dimension in Russia’s Arctic policies, but this does not mean ‘remilitarization’ of the region is in inevitable or even likely.</w:t>
      </w:r>
      <w:r w:rsidRPr="003778F1">
        <w:rPr>
          <w:sz w:val="14"/>
        </w:rPr>
        <w:t xml:space="preserve"> Tensions in the Barents Sea region and other parts of the Arctic are much lower today than in the days of the Cold War, and hard security concerns in the Arctic do not ﬁgure at the top of Russia’s current security agenda. </w:t>
      </w:r>
      <w:r w:rsidRPr="003778F1">
        <w:rPr>
          <w:u w:val="single"/>
        </w:rPr>
        <w:t>Whereas Russia’s Arctic policy in the past was governed by national security interests, it is now increasingly governed by national economic interests and the interests of companies closely associated with the Russian state.</w:t>
      </w:r>
    </w:p>
    <w:p w:rsidR="00321905" w:rsidRPr="003778F1" w:rsidRDefault="00321905" w:rsidP="00321905">
      <w:pPr>
        <w:pStyle w:val="Heading4"/>
      </w:pPr>
      <w:r w:rsidRPr="003778F1">
        <w:t xml:space="preserve">Arctic cooperation, not militarization, is the trend – our </w:t>
      </w:r>
      <w:proofErr w:type="gramStart"/>
      <w:r w:rsidRPr="003778F1">
        <w:t>ev</w:t>
      </w:r>
      <w:proofErr w:type="gramEnd"/>
      <w:r w:rsidRPr="003778F1">
        <w:t xml:space="preserve"> is future predictive and assumes recent tensions</w:t>
      </w:r>
    </w:p>
    <w:p w:rsidR="00321905" w:rsidRPr="003778F1" w:rsidRDefault="00321905" w:rsidP="00321905">
      <w:pPr>
        <w:rPr>
          <w:rStyle w:val="Style13ptBold"/>
        </w:rPr>
      </w:pPr>
      <w:r w:rsidRPr="003778F1">
        <w:rPr>
          <w:rStyle w:val="Style13ptBold"/>
        </w:rPr>
        <w:t>Gudev and Milazzo, 3/19</w:t>
      </w:r>
    </w:p>
    <w:p w:rsidR="00321905" w:rsidRPr="003778F1" w:rsidRDefault="00321905" w:rsidP="00321905">
      <w:r w:rsidRPr="003778F1">
        <w:t>Pavel Gudev, Senior Research Fellow at the Institute of World Economy and International Relations (IMEMO) of the Russian Academy of Sciences, and Eleonora Milazzo, journalist for the Russian Council; “Prospects of cooperation in U.S.-Russia relations in the Arctic,” 3/19/2014, http://russiancouncil.ru/en/blogs/arctic-cooperation/?id_4=1053 // MS</w:t>
      </w:r>
    </w:p>
    <w:p w:rsidR="00321905" w:rsidRPr="003778F1" w:rsidRDefault="00321905" w:rsidP="00321905"/>
    <w:p w:rsidR="00321905" w:rsidRPr="003778F1" w:rsidRDefault="00321905" w:rsidP="00321905">
      <w:pPr>
        <w:rPr>
          <w:sz w:val="16"/>
        </w:rPr>
      </w:pPr>
      <w:r w:rsidRPr="003778F1">
        <w:rPr>
          <w:rStyle w:val="StyleUnderline"/>
        </w:rPr>
        <w:t>In the current situation, bilateral relations between the U.S. and Russia run the risk of becoming increasingly problematic. Do you think this will affect Arctic cooperation</w:t>
      </w:r>
      <w:proofErr w:type="gramStart"/>
      <w:r w:rsidRPr="003778F1">
        <w:rPr>
          <w:rStyle w:val="StyleUnderline"/>
        </w:rPr>
        <w:t>?</w:t>
      </w:r>
      <w:r w:rsidRPr="003778F1">
        <w:rPr>
          <w:rStyle w:val="StyleUnderline"/>
          <w:sz w:val="12"/>
        </w:rPr>
        <w:t>¶</w:t>
      </w:r>
      <w:proofErr w:type="gramEnd"/>
      <w:r w:rsidRPr="003778F1">
        <w:rPr>
          <w:rStyle w:val="StyleUnderline"/>
          <w:sz w:val="12"/>
        </w:rPr>
        <w:t xml:space="preserve"> </w:t>
      </w:r>
      <w:r w:rsidRPr="003778F1">
        <w:rPr>
          <w:rStyle w:val="StyleUnderline"/>
        </w:rPr>
        <w:t xml:space="preserve">In the last years, we have witnessed a deep evolution in the understanding of the Arctic issues among both American and Russian experts. We have understood that we are allies rather than enemies and </w:t>
      </w:r>
      <w:proofErr w:type="gramStart"/>
      <w:r w:rsidRPr="003778F1">
        <w:rPr>
          <w:rStyle w:val="StyleUnderline"/>
        </w:rPr>
        <w:t>that</w:t>
      </w:r>
      <w:proofErr w:type="gramEnd"/>
      <w:r w:rsidRPr="003778F1">
        <w:rPr>
          <w:rStyle w:val="StyleUnderline"/>
        </w:rPr>
        <w:t xml:space="preserve"> we have shared interests in the Arctic. </w:t>
      </w:r>
      <w:r w:rsidRPr="003778F1">
        <w:rPr>
          <w:rStyle w:val="StyleUnderline"/>
          <w:sz w:val="12"/>
        </w:rPr>
        <w:t xml:space="preserve">¶ ¶ </w:t>
      </w:r>
      <w:proofErr w:type="gramStart"/>
      <w:r w:rsidRPr="003778F1">
        <w:rPr>
          <w:sz w:val="16"/>
        </w:rPr>
        <w:t>At</w:t>
      </w:r>
      <w:proofErr w:type="gramEnd"/>
      <w:r w:rsidRPr="003778F1">
        <w:rPr>
          <w:sz w:val="16"/>
        </w:rPr>
        <w:t xml:space="preserve"> the time being, </w:t>
      </w:r>
      <w:r w:rsidRPr="003778F1">
        <w:rPr>
          <w:rStyle w:val="StyleUnderline"/>
        </w:rPr>
        <w:t xml:space="preserve">all countries are willing to cooperate in the Arctic. </w:t>
      </w:r>
      <w:r w:rsidRPr="003778F1">
        <w:rPr>
          <w:rStyle w:val="StyleUnderline"/>
          <w:b/>
        </w:rPr>
        <w:t>This willingness remains in spite of the crisis in Ukraine or in any other sphere</w:t>
      </w:r>
      <w:r w:rsidRPr="003778F1">
        <w:rPr>
          <w:b/>
          <w:sz w:val="16"/>
        </w:rPr>
        <w:t>.</w:t>
      </w:r>
      <w:r w:rsidRPr="003778F1">
        <w:rPr>
          <w:sz w:val="16"/>
        </w:rPr>
        <w:t xml:space="preserve"> </w:t>
      </w:r>
      <w:r w:rsidRPr="003778F1">
        <w:rPr>
          <w:rStyle w:val="StyleUnderline"/>
        </w:rPr>
        <w:t>The Arctic has been and will be a very fruitful field of cooperation between Russia and the U.S.</w:t>
      </w:r>
      <w:r w:rsidRPr="003778F1">
        <w:rPr>
          <w:sz w:val="16"/>
        </w:rPr>
        <w:t>, Norway, and Canada. I don’t think there will be any problems. I believe that what we need is to more openly discuss all the issues. In 2013, the U.S. signed the new Arctic Strategy. It refers to the American national interest all the time, but the American experts did not tell us what this national interest is. We need clarity and openness in discussing our goals.</w:t>
      </w:r>
      <w:r w:rsidRPr="003778F1">
        <w:rPr>
          <w:sz w:val="12"/>
        </w:rPr>
        <w:t>¶</w:t>
      </w:r>
      <w:r w:rsidRPr="003778F1">
        <w:rPr>
          <w:sz w:val="16"/>
        </w:rPr>
        <w:t xml:space="preserve"> </w:t>
      </w:r>
      <w:r w:rsidRPr="003778F1">
        <w:rPr>
          <w:rStyle w:val="StyleUnderline"/>
        </w:rPr>
        <w:t>The U.S. is going to chair the Arctic Council in 2015. Both American and Russian authorities consider Arctic cooperation as one of the most fruitful</w:t>
      </w:r>
      <w:r w:rsidRPr="003778F1">
        <w:rPr>
          <w:sz w:val="16"/>
        </w:rPr>
        <w:t>. What will the U.S. agenda be? What do you expect from the American chairmanship of the Council</w:t>
      </w:r>
      <w:proofErr w:type="gramStart"/>
      <w:r w:rsidRPr="003778F1">
        <w:rPr>
          <w:sz w:val="16"/>
        </w:rPr>
        <w:t>?</w:t>
      </w:r>
      <w:r w:rsidRPr="003778F1">
        <w:rPr>
          <w:sz w:val="12"/>
        </w:rPr>
        <w:t>¶</w:t>
      </w:r>
      <w:proofErr w:type="gramEnd"/>
      <w:r w:rsidRPr="003778F1">
        <w:rPr>
          <w:sz w:val="16"/>
        </w:rPr>
        <w:t xml:space="preserve"> </w:t>
      </w:r>
      <w:r w:rsidRPr="003778F1">
        <w:rPr>
          <w:sz w:val="12"/>
        </w:rPr>
        <w:t>¶</w:t>
      </w:r>
      <w:r w:rsidRPr="003778F1">
        <w:rPr>
          <w:sz w:val="16"/>
        </w:rPr>
        <w:t xml:space="preserve"> What </w:t>
      </w:r>
      <w:r w:rsidRPr="003778F1">
        <w:rPr>
          <w:rStyle w:val="StyleUnderline"/>
        </w:rPr>
        <w:t>we expect</w:t>
      </w:r>
      <w:r w:rsidRPr="003778F1">
        <w:rPr>
          <w:sz w:val="16"/>
        </w:rPr>
        <w:t xml:space="preserve"> is </w:t>
      </w:r>
      <w:r w:rsidRPr="003778F1">
        <w:rPr>
          <w:rStyle w:val="StyleUnderline"/>
        </w:rPr>
        <w:t>enhanced cooperation on a number of issues.</w:t>
      </w:r>
      <w:r w:rsidRPr="003778F1">
        <w:rPr>
          <w:sz w:val="16"/>
        </w:rPr>
        <w:t xml:space="preserve"> First of all, </w:t>
      </w:r>
      <w:r w:rsidRPr="003778F1">
        <w:rPr>
          <w:rStyle w:val="StyleUnderline"/>
        </w:rPr>
        <w:t xml:space="preserve">we expect to strengthen coast guard and naval cooperation. </w:t>
      </w:r>
      <w:r w:rsidRPr="003778F1">
        <w:rPr>
          <w:rStyle w:val="StyleUnderline"/>
          <w:b/>
        </w:rPr>
        <w:t xml:space="preserve">In the Arctic, </w:t>
      </w:r>
      <w:r w:rsidRPr="003778F1">
        <w:rPr>
          <w:rStyle w:val="Emphasis"/>
        </w:rPr>
        <w:t>there is no such possibility for military conflict</w:t>
      </w:r>
      <w:r w:rsidRPr="003778F1">
        <w:rPr>
          <w:sz w:val="16"/>
        </w:rPr>
        <w:t xml:space="preserve">. Still, we need to regulate all maritime activities, especially those conducted by non-Arctic states like China or South Korea. All activities, from fisheries to scientific research, must be conducted in accordance with the law. To ensure this, we need to enhance cooperation between the coast guards. When the Canadian Minister Stephen Harper states that they are strengthening their navy or their coast guards, this does not mean that we are witnessing an arm race in the Arctic. It just shows the tendency to regulate unregulated </w:t>
      </w:r>
      <w:proofErr w:type="gramStart"/>
      <w:r w:rsidRPr="003778F1">
        <w:rPr>
          <w:sz w:val="16"/>
        </w:rPr>
        <w:t>activities[</w:t>
      </w:r>
      <w:proofErr w:type="gramEnd"/>
      <w:r w:rsidRPr="003778F1">
        <w:rPr>
          <w:sz w:val="16"/>
        </w:rPr>
        <w:t xml:space="preserve">1]. Also, </w:t>
      </w:r>
      <w:r w:rsidRPr="003778F1">
        <w:rPr>
          <w:rStyle w:val="StyleUnderline"/>
        </w:rPr>
        <w:t>enhanced coast guard cooperation with the U.S. and with the other Arctic states will help in tackling the new threats of the globalized world. Security concerns such as terrorism, piracy, and drug and human trafficking are shared by both Russia and the U.S.</w:t>
      </w:r>
      <w:r w:rsidRPr="003778F1">
        <w:rPr>
          <w:sz w:val="16"/>
        </w:rPr>
        <w:t xml:space="preserve"> Tackling </w:t>
      </w:r>
      <w:proofErr w:type="gramStart"/>
      <w:r w:rsidRPr="003778F1">
        <w:rPr>
          <w:sz w:val="16"/>
        </w:rPr>
        <w:t>these challenges effectively is</w:t>
      </w:r>
      <w:proofErr w:type="gramEnd"/>
      <w:r w:rsidRPr="003778F1">
        <w:rPr>
          <w:sz w:val="16"/>
        </w:rPr>
        <w:t xml:space="preserve"> in everyone’s interest. </w:t>
      </w:r>
    </w:p>
    <w:p w:rsidR="00321905" w:rsidRPr="003778F1" w:rsidRDefault="00321905" w:rsidP="00321905">
      <w:pPr>
        <w:pStyle w:val="Heading4"/>
      </w:pPr>
      <w:r w:rsidRPr="003778F1">
        <w:t>The Arctic is an area of uniquely peaceful US-Russia cooperation</w:t>
      </w:r>
    </w:p>
    <w:p w:rsidR="00321905" w:rsidRPr="003778F1" w:rsidRDefault="00321905" w:rsidP="00321905">
      <w:pPr>
        <w:rPr>
          <w:rStyle w:val="Style13ptBold"/>
        </w:rPr>
      </w:pPr>
      <w:r w:rsidRPr="003778F1">
        <w:rPr>
          <w:rStyle w:val="Style13ptBold"/>
        </w:rPr>
        <w:t>RIA Novosti, 5/22</w:t>
      </w:r>
    </w:p>
    <w:p w:rsidR="00321905" w:rsidRPr="003778F1" w:rsidRDefault="00321905" w:rsidP="00321905">
      <w:r w:rsidRPr="003778F1">
        <w:t>“Arctic Cooperation May Ease Russia-US Tensions – Analyst,” 5/22/2014, http://en.ria.ru/world/20140522/190037278/Arctic-Cooperation-May-Ease-Russia-US-Tensions--Analyst.html // MS</w:t>
      </w:r>
    </w:p>
    <w:p w:rsidR="00321905" w:rsidRPr="003778F1" w:rsidRDefault="00321905" w:rsidP="00321905"/>
    <w:p w:rsidR="00321905" w:rsidRPr="003778F1" w:rsidRDefault="00321905" w:rsidP="00321905">
      <w:pPr>
        <w:rPr>
          <w:sz w:val="16"/>
        </w:rPr>
      </w:pPr>
      <w:r w:rsidRPr="003778F1">
        <w:rPr>
          <w:sz w:val="16"/>
        </w:rPr>
        <w:t xml:space="preserve">WASHINGTON, May 22 (RIA Novosti), Leandra Bernstein – </w:t>
      </w:r>
      <w:r w:rsidRPr="003778F1">
        <w:rPr>
          <w:rStyle w:val="StyleUnderline"/>
        </w:rPr>
        <w:t>Tense relations between Russia and the US and NATO could potentially be cooled through Arctic cooperation, according to the program director at the George Washington Institute for European, Russian, and Eurasian Studies.</w:t>
      </w:r>
      <w:r w:rsidRPr="003778F1">
        <w:rPr>
          <w:rStyle w:val="StyleUnderline"/>
          <w:sz w:val="12"/>
        </w:rPr>
        <w:t xml:space="preserve">¶ </w:t>
      </w:r>
      <w:r w:rsidRPr="003778F1">
        <w:rPr>
          <w:sz w:val="16"/>
        </w:rPr>
        <w:t xml:space="preserve">“I think </w:t>
      </w:r>
      <w:r w:rsidRPr="003778F1">
        <w:rPr>
          <w:rStyle w:val="StyleUnderline"/>
        </w:rPr>
        <w:t>the Arctic is</w:t>
      </w:r>
      <w:r w:rsidRPr="003778F1">
        <w:rPr>
          <w:sz w:val="16"/>
        </w:rPr>
        <w:t xml:space="preserve">, today at least, </w:t>
      </w:r>
      <w:r w:rsidRPr="003778F1">
        <w:rPr>
          <w:rStyle w:val="StyleUnderline"/>
        </w:rPr>
        <w:t>one of the last places for cooperation with Russia following the Ukrainian crisis,</w:t>
      </w:r>
      <w:r w:rsidRPr="003778F1">
        <w:rPr>
          <w:sz w:val="16"/>
        </w:rPr>
        <w:t>” Marlene Laruelle said.</w:t>
      </w:r>
      <w:r w:rsidRPr="003778F1">
        <w:rPr>
          <w:sz w:val="12"/>
        </w:rPr>
        <w:t>¶</w:t>
      </w:r>
      <w:r w:rsidRPr="003778F1">
        <w:rPr>
          <w:sz w:val="16"/>
        </w:rPr>
        <w:t xml:space="preserve"> “US-Russia [Arctic] cooperation will probably be less directed to cooperation on security issues because of the Ukrainian crisis,” she specified, “but there are several other elements that are still open for discussion.”</w:t>
      </w:r>
      <w:r w:rsidRPr="003778F1">
        <w:rPr>
          <w:sz w:val="12"/>
        </w:rPr>
        <w:t>¶</w:t>
      </w:r>
      <w:r w:rsidRPr="003778F1">
        <w:rPr>
          <w:sz w:val="16"/>
        </w:rPr>
        <w:t xml:space="preserve"> </w:t>
      </w:r>
      <w:proofErr w:type="gramStart"/>
      <w:r w:rsidRPr="003778F1">
        <w:rPr>
          <w:rStyle w:val="StyleUnderline"/>
        </w:rPr>
        <w:t>Since</w:t>
      </w:r>
      <w:proofErr w:type="gramEnd"/>
      <w:r w:rsidRPr="003778F1">
        <w:rPr>
          <w:rStyle w:val="StyleUnderline"/>
        </w:rPr>
        <w:t xml:space="preserve"> 2011 the US has increased its stake in Arctic security and development and currently holds the chairmanship for the Arctic Council. The US is planning to invest $1.5 billion focusing on the Arctic, according to former State Department official Heather Conley.</w:t>
      </w:r>
      <w:r w:rsidRPr="003778F1">
        <w:rPr>
          <w:sz w:val="12"/>
        </w:rPr>
        <w:t>¶</w:t>
      </w:r>
      <w:r w:rsidRPr="003778F1">
        <w:rPr>
          <w:sz w:val="16"/>
        </w:rPr>
        <w:t xml:space="preserve"> However, US assets in the region are limited and they rely on dated technology and borrowed equipment from other Arctic nations. Russia is currently the only country employing nuclear-powered icebreakers.</w:t>
      </w:r>
      <w:r w:rsidRPr="003778F1">
        <w:rPr>
          <w:sz w:val="12"/>
        </w:rPr>
        <w:t>¶</w:t>
      </w:r>
      <w:r w:rsidRPr="003778F1">
        <w:rPr>
          <w:sz w:val="16"/>
        </w:rPr>
        <w:t xml:space="preserve"> “</w:t>
      </w:r>
      <w:r w:rsidRPr="003778F1">
        <w:rPr>
          <w:rStyle w:val="StyleUnderline"/>
        </w:rPr>
        <w:t>The securitization trend we see in the Arctic from the Russian side is mostly not an issue of military aggressiveness, but it is a business issue</w:t>
      </w:r>
      <w:r w:rsidRPr="003778F1">
        <w:rPr>
          <w:sz w:val="16"/>
        </w:rPr>
        <w:t>,” Laruelle said.</w:t>
      </w:r>
      <w:r w:rsidRPr="003778F1">
        <w:rPr>
          <w:sz w:val="12"/>
        </w:rPr>
        <w:t>¶</w:t>
      </w:r>
      <w:r w:rsidRPr="003778F1">
        <w:rPr>
          <w:sz w:val="16"/>
        </w:rPr>
        <w:t xml:space="preserve"> </w:t>
      </w:r>
      <w:r w:rsidRPr="003778F1">
        <w:rPr>
          <w:rStyle w:val="StyleUnderline"/>
        </w:rPr>
        <w:t>Concerning Russia’s delimitation of its continental shelf and control over the North Sea Pass, Laruelle said “Russia is playing by the rules.”</w:t>
      </w:r>
      <w:r w:rsidRPr="003778F1">
        <w:rPr>
          <w:sz w:val="16"/>
        </w:rPr>
        <w:t xml:space="preserve"> The demarcation of national and international waterways is contested within the Arctic Council, but the first voyage of a Chinese merchant ship, Hong Xing, through the North Sea Pass last year set a precedent when the ship adhered to all Russian requirements for passage.</w:t>
      </w:r>
      <w:r w:rsidRPr="003778F1">
        <w:rPr>
          <w:sz w:val="12"/>
        </w:rPr>
        <w:t>¶</w:t>
      </w:r>
      <w:r w:rsidRPr="003778F1">
        <w:rPr>
          <w:sz w:val="16"/>
        </w:rPr>
        <w:t xml:space="preserve"> </w:t>
      </w:r>
      <w:proofErr w:type="gramStart"/>
      <w:r w:rsidRPr="003778F1">
        <w:rPr>
          <w:rStyle w:val="StyleUnderline"/>
        </w:rPr>
        <w:t>There</w:t>
      </w:r>
      <w:proofErr w:type="gramEnd"/>
      <w:r w:rsidRPr="003778F1">
        <w:rPr>
          <w:rStyle w:val="StyleUnderline"/>
        </w:rPr>
        <w:t xml:space="preserve"> are hopes that increased trade will take place through Arctic routes.</w:t>
      </w:r>
      <w:r w:rsidRPr="003778F1">
        <w:rPr>
          <w:sz w:val="16"/>
        </w:rPr>
        <w:t xml:space="preserve"> The route is expected to see between ten and twelve commercial trips this year.</w:t>
      </w:r>
      <w:r w:rsidRPr="003778F1">
        <w:rPr>
          <w:sz w:val="12"/>
        </w:rPr>
        <w:t>¶</w:t>
      </w:r>
      <w:r w:rsidRPr="003778F1">
        <w:rPr>
          <w:sz w:val="16"/>
        </w:rPr>
        <w:t xml:space="preserve"> </w:t>
      </w:r>
    </w:p>
    <w:p w:rsidR="00321905" w:rsidRPr="003778F1" w:rsidRDefault="00321905" w:rsidP="00321905">
      <w:pPr>
        <w:pStyle w:val="Heading4"/>
      </w:pPr>
      <w:r w:rsidRPr="003778F1">
        <w:t>US-Russia talks prove no risk of war</w:t>
      </w:r>
    </w:p>
    <w:p w:rsidR="00321905" w:rsidRPr="003778F1" w:rsidRDefault="00321905" w:rsidP="00321905">
      <w:pPr>
        <w:rPr>
          <w:rStyle w:val="Style13ptBold"/>
        </w:rPr>
      </w:pPr>
      <w:r w:rsidRPr="003778F1">
        <w:rPr>
          <w:rStyle w:val="Style13ptBold"/>
        </w:rPr>
        <w:t>Koshkin, 13</w:t>
      </w:r>
    </w:p>
    <w:p w:rsidR="00321905" w:rsidRPr="003778F1" w:rsidRDefault="00321905" w:rsidP="00321905">
      <w:r w:rsidRPr="003778F1">
        <w:t>“The Arctic: Confrontation or collaboration?</w:t>
      </w:r>
      <w:proofErr w:type="gramStart"/>
      <w:r w:rsidRPr="003778F1">
        <w:t>”,</w:t>
      </w:r>
      <w:proofErr w:type="gramEnd"/>
      <w:r w:rsidRPr="003778F1">
        <w:t xml:space="preserve"> 12/2/2013, http://www.russia-direct.org/content/arctic-confrontation-or-collaboration // MS</w:t>
      </w:r>
    </w:p>
    <w:p w:rsidR="00321905" w:rsidRPr="003778F1" w:rsidRDefault="00321905" w:rsidP="00321905"/>
    <w:p w:rsidR="00321905" w:rsidRPr="003778F1" w:rsidRDefault="00321905" w:rsidP="00321905">
      <w:pPr>
        <w:rPr>
          <w:sz w:val="16"/>
        </w:rPr>
      </w:pPr>
      <w:r w:rsidRPr="003778F1">
        <w:rPr>
          <w:rStyle w:val="StyleUnderline"/>
        </w:rPr>
        <w:t>The Arctic conference in Moscow, “The Arctic: Region of Development and Cooperation</w:t>
      </w:r>
      <w:r w:rsidRPr="003778F1">
        <w:rPr>
          <w:sz w:val="16"/>
        </w:rPr>
        <w:t xml:space="preserve">”, which is organized by the Russian International Affairs Council (RIAC) and the Russian Academy of Sciences' Institute of World Economy and International Relations (IMEMO) on Dec. 2-3, </w:t>
      </w:r>
      <w:r w:rsidRPr="003778F1">
        <w:rPr>
          <w:rStyle w:val="StyleUnderline"/>
        </w:rPr>
        <w:t>brings together politicians, diplomats, academics, businessmen and environmentalists from the U.S., Russia, Canada and Europe.</w:t>
      </w:r>
      <w:r w:rsidRPr="003778F1">
        <w:rPr>
          <w:rStyle w:val="StyleUnderline"/>
          <w:sz w:val="12"/>
        </w:rPr>
        <w:t xml:space="preserve">¶ </w:t>
      </w:r>
      <w:r w:rsidRPr="003778F1">
        <w:rPr>
          <w:rStyle w:val="StyleUnderline"/>
        </w:rPr>
        <w:t>Since the conference presents a unique opportunity to address common challenges in the Arctic and foster cooperation between countries, the organizers of the conference as well as most of the participants are optimistic about the future of the Arctic</w:t>
      </w:r>
      <w:r w:rsidRPr="003778F1">
        <w:rPr>
          <w:sz w:val="16"/>
        </w:rPr>
        <w:t>.</w:t>
      </w:r>
      <w:r w:rsidRPr="003778F1">
        <w:rPr>
          <w:sz w:val="12"/>
        </w:rPr>
        <w:t>¶</w:t>
      </w:r>
      <w:r w:rsidRPr="003778F1">
        <w:rPr>
          <w:sz w:val="16"/>
        </w:rPr>
        <w:t xml:space="preserve"> </w:t>
      </w:r>
      <w:r w:rsidRPr="003778F1">
        <w:rPr>
          <w:rStyle w:val="StyleUnderline"/>
        </w:rPr>
        <w:t>“The Arctic region is a laboratory of new models for international collaboration that can be applied in other [less stable] regions,” said</w:t>
      </w:r>
      <w:r w:rsidRPr="003778F1">
        <w:rPr>
          <w:sz w:val="16"/>
        </w:rPr>
        <w:t xml:space="preserve"> Andrey V. </w:t>
      </w:r>
      <w:r w:rsidRPr="003778F1">
        <w:rPr>
          <w:rStyle w:val="StyleUnderline"/>
        </w:rPr>
        <w:t>Kortunov, President of the New Eurasia Foundation and the General Director of the Russian International Affairs Council</w:t>
      </w:r>
      <w:r w:rsidRPr="003778F1">
        <w:rPr>
          <w:sz w:val="16"/>
        </w:rPr>
        <w:t xml:space="preserve"> (RIAC).</w:t>
      </w:r>
      <w:r w:rsidRPr="003778F1">
        <w:rPr>
          <w:sz w:val="12"/>
        </w:rPr>
        <w:t>¶</w:t>
      </w:r>
      <w:r w:rsidRPr="003778F1">
        <w:rPr>
          <w:sz w:val="16"/>
        </w:rPr>
        <w:t xml:space="preserve"> </w:t>
      </w:r>
      <w:r w:rsidRPr="003778F1">
        <w:rPr>
          <w:rStyle w:val="StyleUnderline"/>
        </w:rPr>
        <w:t>Artur Chilingarov, the Russian President’s Special Envoy for International Cooperation in the Arctic and Antarctic, doesn’t see any reason for future confrontation in the Arctic. A large number of conferences dedicated to the Arctic indicate that there is growing interest in bringing stability to the region and more cooperation</w:t>
      </w:r>
      <w:r w:rsidRPr="003778F1">
        <w:rPr>
          <w:sz w:val="16"/>
        </w:rPr>
        <w:t xml:space="preserve">, according to him. </w:t>
      </w:r>
      <w:r w:rsidRPr="003778F1">
        <w:rPr>
          <w:sz w:val="12"/>
        </w:rPr>
        <w:t>¶</w:t>
      </w:r>
      <w:r w:rsidRPr="003778F1">
        <w:rPr>
          <w:sz w:val="16"/>
        </w:rPr>
        <w:t xml:space="preserve"> </w:t>
      </w:r>
      <w:r w:rsidRPr="003778F1">
        <w:rPr>
          <w:rStyle w:val="StyleUnderline"/>
        </w:rPr>
        <w:t>The Arctic conference in Moscow indicates that there are a lot of unresolved issues that “we need to negotiate</w:t>
      </w:r>
      <w:r w:rsidRPr="003778F1">
        <w:rPr>
          <w:sz w:val="16"/>
        </w:rPr>
        <w:t xml:space="preserve">,” Chilingarov told Russia Direct. </w:t>
      </w:r>
      <w:r w:rsidRPr="003778F1">
        <w:rPr>
          <w:rStyle w:val="StyleUnderline"/>
        </w:rPr>
        <w:t>Under the Russian strategic framework for the Arctic, the region’s development is related to international collaboration</w:t>
      </w:r>
      <w:r w:rsidRPr="003778F1">
        <w:rPr>
          <w:sz w:val="16"/>
        </w:rPr>
        <w:t>, “We will look for solutions to the issues raised by the international community taking into account the interests of Russia’s security.”</w:t>
      </w:r>
      <w:r w:rsidRPr="003778F1">
        <w:rPr>
          <w:sz w:val="12"/>
        </w:rPr>
        <w:t>¶</w:t>
      </w:r>
      <w:r w:rsidRPr="003778F1">
        <w:rPr>
          <w:sz w:val="16"/>
        </w:rPr>
        <w:t xml:space="preserve"> David Balton, Ambassador for Oceans and Fisheries at the U.S. Department of State, echoes his Russian counterparts.</w:t>
      </w:r>
      <w:r w:rsidRPr="003778F1">
        <w:rPr>
          <w:sz w:val="12"/>
        </w:rPr>
        <w:t>¶</w:t>
      </w:r>
      <w:r w:rsidRPr="003778F1">
        <w:rPr>
          <w:sz w:val="16"/>
        </w:rPr>
        <w:t xml:space="preserve"> “</w:t>
      </w:r>
      <w:r w:rsidRPr="003778F1">
        <w:rPr>
          <w:rStyle w:val="StyleUnderline"/>
        </w:rPr>
        <w:t>I see the U</w:t>
      </w:r>
      <w:r w:rsidRPr="003778F1">
        <w:rPr>
          <w:sz w:val="16"/>
        </w:rPr>
        <w:t>nited</w:t>
      </w:r>
      <w:r w:rsidRPr="003778F1">
        <w:rPr>
          <w:rStyle w:val="StyleUnderline"/>
        </w:rPr>
        <w:t xml:space="preserve"> S</w:t>
      </w:r>
      <w:r w:rsidRPr="003778F1">
        <w:rPr>
          <w:sz w:val="16"/>
        </w:rPr>
        <w:t xml:space="preserve">tates </w:t>
      </w:r>
      <w:r w:rsidRPr="003778F1">
        <w:rPr>
          <w:rStyle w:val="StyleUnderline"/>
        </w:rPr>
        <w:t>and Russia</w:t>
      </w:r>
      <w:r w:rsidRPr="003778F1">
        <w:rPr>
          <w:sz w:val="16"/>
        </w:rPr>
        <w:t xml:space="preserve"> as </w:t>
      </w:r>
      <w:r w:rsidRPr="003778F1">
        <w:rPr>
          <w:rStyle w:val="StyleUnderline"/>
        </w:rPr>
        <w:t>continuing to collaborate in the Arctic for the foreseeable future because the interests of both of our nations overlap very significantly: We both want a stable and peaceful Arctic that can develop and also where we can protect the environment. So, there are no major policy differences between the U.S. and Russia or the other Arctic states.</w:t>
      </w:r>
      <w:r w:rsidRPr="003778F1">
        <w:rPr>
          <w:sz w:val="16"/>
        </w:rPr>
        <w:t>”</w:t>
      </w:r>
    </w:p>
    <w:p w:rsidR="00321905" w:rsidRPr="003778F1" w:rsidRDefault="00321905" w:rsidP="00321905"/>
    <w:p w:rsidR="00321905" w:rsidRPr="003778F1" w:rsidRDefault="00321905" w:rsidP="00321905">
      <w:pPr>
        <w:pStyle w:val="Heading3"/>
      </w:pPr>
      <w:r w:rsidRPr="003778F1">
        <w:t>2AC—No Impact—AT: Yuferov</w:t>
      </w:r>
    </w:p>
    <w:p w:rsidR="00321905" w:rsidRPr="003778F1" w:rsidRDefault="00321905" w:rsidP="00321905">
      <w:pPr>
        <w:pStyle w:val="Heading4"/>
      </w:pPr>
      <w:r w:rsidRPr="003778F1">
        <w:t>Arctic disputes lead to cooperation, not conflict</w:t>
      </w:r>
    </w:p>
    <w:p w:rsidR="00321905" w:rsidRPr="003778F1" w:rsidRDefault="00321905" w:rsidP="00321905">
      <w:pPr>
        <w:rPr>
          <w:rStyle w:val="Style13ptBold"/>
        </w:rPr>
      </w:pPr>
      <w:r w:rsidRPr="003778F1">
        <w:rPr>
          <w:rStyle w:val="Style13ptBold"/>
        </w:rPr>
        <w:t>Yuferov, their author, in 13</w:t>
      </w:r>
    </w:p>
    <w:p w:rsidR="00321905" w:rsidRPr="003778F1" w:rsidRDefault="00321905" w:rsidP="00321905">
      <w:r w:rsidRPr="003778F1">
        <w:t>Ivan Yuferov, currently pursuing a Master's degree in Regional Studies from Moscow State Institute of International Relations, graduate of MGIMO University's School of Political Science, receiving a diploma with honors; “Is a real cold war possible in the Arctic?”, 11/28/2013, http://www.russia-direct.org/content/real-cold-war-possible-arctic // MS</w:t>
      </w:r>
    </w:p>
    <w:p w:rsidR="00321905" w:rsidRPr="003778F1" w:rsidRDefault="00321905" w:rsidP="00321905"/>
    <w:p w:rsidR="00321905" w:rsidRPr="003778F1" w:rsidRDefault="00321905" w:rsidP="00321905">
      <w:pPr>
        <w:rPr>
          <w:u w:val="single"/>
        </w:rPr>
      </w:pPr>
      <w:r w:rsidRPr="003778F1">
        <w:rPr>
          <w:rStyle w:val="StyleUnderline"/>
        </w:rPr>
        <w:t>Both the U.S. and Russia may keep their military presence to a minimum by striving to direct resources into civilian rather than military channels</w:t>
      </w:r>
      <w:r w:rsidRPr="003778F1">
        <w:rPr>
          <w:sz w:val="16"/>
        </w:rPr>
        <w:t xml:space="preserve">, for example, building a new refueling base north of the Arctic Circle and patrol ships designed for operating in ice conditions. </w:t>
      </w:r>
      <w:r w:rsidRPr="003778F1">
        <w:rPr>
          <w:rStyle w:val="StyleUnderline"/>
        </w:rPr>
        <w:t>Washington and Moscow could develop traffic-separation schemes through the Bering Strait and contribute to responsible development of safe shipping along the Northern Sea Route</w:t>
      </w:r>
      <w:r w:rsidRPr="003778F1">
        <w:rPr>
          <w:sz w:val="16"/>
        </w:rPr>
        <w:t>. The best way to manage the Arctic region would be to develop an overarching comprehensive treaty that guarantees a collective approach towards regional problems and incorporates provisions of UNCLOS.</w:t>
      </w:r>
      <w:r w:rsidRPr="003778F1">
        <w:rPr>
          <w:sz w:val="12"/>
        </w:rPr>
        <w:t xml:space="preserve">¶ </w:t>
      </w:r>
      <w:r w:rsidRPr="003778F1">
        <w:rPr>
          <w:rStyle w:val="Emphasis"/>
        </w:rPr>
        <w:t xml:space="preserve">There </w:t>
      </w:r>
      <w:proofErr w:type="gramStart"/>
      <w:r w:rsidRPr="003778F1">
        <w:rPr>
          <w:rStyle w:val="Emphasis"/>
        </w:rPr>
        <w:t>exist</w:t>
      </w:r>
      <w:proofErr w:type="gramEnd"/>
      <w:r w:rsidRPr="003778F1">
        <w:rPr>
          <w:rStyle w:val="Emphasis"/>
        </w:rPr>
        <w:t xml:space="preserve"> substantial grounds for such a scenario to take place</w:t>
      </w:r>
      <w:r w:rsidRPr="003778F1">
        <w:rPr>
          <w:sz w:val="16"/>
        </w:rPr>
        <w:t xml:space="preserve">. Above all, </w:t>
      </w:r>
      <w:r w:rsidRPr="003778F1">
        <w:rPr>
          <w:rStyle w:val="StyleUnderline"/>
        </w:rPr>
        <w:t>extensive collaboration has been developed between Russia and the other Arctic stakeholders on natural resources and environmental issues through the Arctic Council</w:t>
      </w:r>
      <w:r w:rsidRPr="003778F1">
        <w:rPr>
          <w:sz w:val="16"/>
        </w:rPr>
        <w:t xml:space="preserve">. </w:t>
      </w:r>
      <w:r w:rsidRPr="003778F1">
        <w:rPr>
          <w:rStyle w:val="StyleUnderline"/>
        </w:rPr>
        <w:t>Moreover, in the Illulissat Declaration (2008), the five Arctic Ocean littoral states reaffirmed their wish to pursue “the orderly settlement of any possible overlapping claims</w:t>
      </w:r>
      <w:r w:rsidRPr="003778F1">
        <w:rPr>
          <w:sz w:val="16"/>
        </w:rPr>
        <w:t xml:space="preserve">.” No doubt, </w:t>
      </w:r>
      <w:r w:rsidRPr="003778F1">
        <w:rPr>
          <w:rStyle w:val="StyleUnderline"/>
        </w:rPr>
        <w:t>it seems imperative to settle maritime boundaries peacefully through conciliation, negotiations and judicial procedures in the face of rising tensions.</w:t>
      </w:r>
    </w:p>
    <w:p w:rsidR="00321905" w:rsidRPr="003778F1" w:rsidRDefault="00321905" w:rsidP="00321905">
      <w:pPr>
        <w:pStyle w:val="Heading3"/>
      </w:pPr>
      <w:r w:rsidRPr="003778F1">
        <w:t>2AC—No Impact—AT: Boundary Disputes</w:t>
      </w:r>
    </w:p>
    <w:p w:rsidR="00321905" w:rsidRPr="003778F1" w:rsidRDefault="00321905" w:rsidP="00321905">
      <w:pPr>
        <w:pStyle w:val="Heading4"/>
      </w:pPr>
      <w:r w:rsidRPr="003778F1">
        <w:t>Coop’s more likely despite boundary disputes</w:t>
      </w:r>
    </w:p>
    <w:p w:rsidR="00321905" w:rsidRPr="003778F1" w:rsidRDefault="00321905" w:rsidP="00321905">
      <w:r w:rsidRPr="003778F1">
        <w:rPr>
          <w:rStyle w:val="Style13ptBold"/>
        </w:rPr>
        <w:t>Johnston, 10</w:t>
      </w:r>
      <w:r w:rsidRPr="003778F1">
        <w:t xml:space="preserve"> [Peter F. Johnston, Strategic Analyst @ Centre for Operational Research and Analysis, Defence Research and Development Canada, “Arctic Energy Resources and Global Energy Security”, Journal of Military and Strategic  Studies, VOLUME 12, ISSUE 2, WINTER 2010, </w:t>
      </w:r>
      <w:hyperlink r:id="rId37" w:history="1">
        <w:r w:rsidRPr="003778F1">
          <w:rPr>
            <w:rStyle w:val="Hyperlink"/>
          </w:rPr>
          <w:t>http://oceans.mit.edu/wp-content/uploads/arctic_energy_security.pdf</w:t>
        </w:r>
      </w:hyperlink>
      <w:r w:rsidRPr="003778F1">
        <w:t>, Evan]</w:t>
      </w:r>
    </w:p>
    <w:p w:rsidR="00321905" w:rsidRPr="003778F1" w:rsidRDefault="00321905" w:rsidP="00321905">
      <w:pPr>
        <w:rPr>
          <w:sz w:val="16"/>
        </w:rPr>
      </w:pPr>
      <w:r w:rsidRPr="003778F1">
        <w:rPr>
          <w:sz w:val="16"/>
        </w:rPr>
        <w:t xml:space="preserve">Indeed, </w:t>
      </w:r>
      <w:r w:rsidRPr="003778F1">
        <w:rPr>
          <w:rStyle w:val="StyleUnderline"/>
        </w:rPr>
        <w:t>while there are disagreements between the Arctic states as to the precise location of some boundaries, there is no reason to conclude that these disagreements cannot be resolved amicably</w:t>
      </w:r>
      <w:r w:rsidRPr="003778F1">
        <w:rPr>
          <w:sz w:val="16"/>
        </w:rPr>
        <w:t xml:space="preserve">. </w:t>
      </w:r>
      <w:r w:rsidRPr="003778F1">
        <w:rPr>
          <w:rStyle w:val="StyleUnderline"/>
        </w:rPr>
        <w:t>Joint management</w:t>
      </w:r>
      <w:r w:rsidRPr="003778F1">
        <w:rPr>
          <w:sz w:val="16"/>
        </w:rPr>
        <w:t xml:space="preserve"> of resource fields </w:t>
      </w:r>
      <w:r w:rsidRPr="003778F1">
        <w:rPr>
          <w:rStyle w:val="StyleUnderline"/>
        </w:rPr>
        <w:t>is an</w:t>
      </w:r>
      <w:r w:rsidRPr="003778F1">
        <w:rPr>
          <w:sz w:val="16"/>
        </w:rPr>
        <w:t xml:space="preserve">other </w:t>
      </w:r>
      <w:r w:rsidRPr="003778F1">
        <w:rPr>
          <w:rStyle w:val="StyleUnderline"/>
        </w:rPr>
        <w:t>option that might come into play as countries involved in a dispute might see more advantage in approaching the disagreement this way rather than losing a claim in an international tribunal</w:t>
      </w:r>
      <w:r w:rsidRPr="003778F1">
        <w:rPr>
          <w:sz w:val="16"/>
        </w:rPr>
        <w:t xml:space="preserve">. </w:t>
      </w:r>
      <w:r w:rsidRPr="003778F1">
        <w:rPr>
          <w:rStyle w:val="StyleUnderline"/>
        </w:rPr>
        <w:t>Cooperation between Norway and Iceland regarding the development of the Dreki field could serve as a model for similar arrangements in the future</w:t>
      </w:r>
      <w:r w:rsidRPr="003778F1">
        <w:rPr>
          <w:sz w:val="16"/>
        </w:rPr>
        <w:t>.</w:t>
      </w:r>
    </w:p>
    <w:p w:rsidR="00321905" w:rsidRPr="003778F1" w:rsidRDefault="00321905" w:rsidP="00321905">
      <w:pPr>
        <w:pStyle w:val="Heading3"/>
      </w:pPr>
      <w:r w:rsidRPr="003778F1">
        <w:t>2AC—No Impact—AT: Ukraine changes things</w:t>
      </w:r>
    </w:p>
    <w:p w:rsidR="00321905" w:rsidRPr="003778F1" w:rsidRDefault="00321905" w:rsidP="00321905">
      <w:pPr>
        <w:pStyle w:val="Heading4"/>
      </w:pPr>
      <w:r w:rsidRPr="003778F1">
        <w:t>Coop’s inevitable despite Ukraine tensions—war’s too expensive</w:t>
      </w:r>
    </w:p>
    <w:p w:rsidR="00321905" w:rsidRPr="003778F1" w:rsidRDefault="00321905" w:rsidP="00321905">
      <w:r w:rsidRPr="003778F1">
        <w:rPr>
          <w:rStyle w:val="Style13ptBold"/>
        </w:rPr>
        <w:t>Friedman, 14</w:t>
      </w:r>
      <w:r w:rsidRPr="003778F1">
        <w:t xml:space="preserve"> [Uri Friedman, senior associate editor at The Atlantic, where he oversees the Global Channel, “The Arctic: Where the U.S. and Russia Could Square </w:t>
      </w:r>
      <w:proofErr w:type="gramStart"/>
      <w:r w:rsidRPr="003778F1">
        <w:t>Off</w:t>
      </w:r>
      <w:proofErr w:type="gramEnd"/>
      <w:r w:rsidRPr="003778F1">
        <w:t xml:space="preserve"> Next”, </w:t>
      </w:r>
      <w:hyperlink r:id="rId38" w:history="1">
        <w:r w:rsidRPr="003778F1">
          <w:rPr>
            <w:rStyle w:val="Hyperlink"/>
          </w:rPr>
          <w:t>http://www.theatlantic.com/international/archive/2014/03/the-arctic-where-the-us-and-russia-could-square-off-next/359543/</w:t>
        </w:r>
      </w:hyperlink>
      <w:r w:rsidRPr="003778F1">
        <w:t>, 3-28-2014, Evan]</w:t>
      </w:r>
    </w:p>
    <w:p w:rsidR="00321905" w:rsidRPr="003778F1" w:rsidRDefault="00321905" w:rsidP="00321905">
      <w:pPr>
        <w:rPr>
          <w:sz w:val="16"/>
        </w:rPr>
      </w:pPr>
      <w:r w:rsidRPr="003778F1">
        <w:rPr>
          <w:rStyle w:val="StyleUnderline"/>
        </w:rPr>
        <w:t xml:space="preserve">Ultimately, the remarkable international cooperation we've seen in the North Pole may continue </w:t>
      </w:r>
      <w:r w:rsidRPr="003778F1">
        <w:rPr>
          <w:rStyle w:val="Emphasis"/>
        </w:rPr>
        <w:t>even amid the standoff in Ukraine</w:t>
      </w:r>
      <w:r w:rsidRPr="003778F1">
        <w:rPr>
          <w:sz w:val="16"/>
        </w:rPr>
        <w:t xml:space="preserve">. </w:t>
      </w:r>
      <w:r w:rsidRPr="003778F1">
        <w:rPr>
          <w:rStyle w:val="StyleUnderline"/>
        </w:rPr>
        <w:t>This week</w:t>
      </w:r>
      <w:r w:rsidRPr="003778F1">
        <w:rPr>
          <w:sz w:val="16"/>
        </w:rPr>
        <w:t xml:space="preserve">, for instance, </w:t>
      </w:r>
      <w:r w:rsidRPr="003778F1">
        <w:rPr>
          <w:rStyle w:val="StyleUnderline"/>
        </w:rPr>
        <w:t>government officials from the eight members of the Arctic Council, including Russia and the United States, went ahead with a summit in Canada</w:t>
      </w:r>
      <w:r w:rsidRPr="003778F1">
        <w:rPr>
          <w:sz w:val="16"/>
        </w:rPr>
        <w:t>. "</w:t>
      </w:r>
      <w:r w:rsidRPr="003778F1">
        <w:rPr>
          <w:rStyle w:val="StyleUnderline"/>
        </w:rPr>
        <w:t>The Russians have been quite cooperative in the Arctic during the past decade," international-law professor</w:t>
      </w:r>
      <w:r w:rsidRPr="003778F1">
        <w:rPr>
          <w:sz w:val="16"/>
        </w:rPr>
        <w:t xml:space="preserve"> Michael </w:t>
      </w:r>
      <w:r w:rsidRPr="003778F1">
        <w:rPr>
          <w:rStyle w:val="StyleUnderline"/>
        </w:rPr>
        <w:t xml:space="preserve">Byers told The Canadian Press, "probably because they realize </w:t>
      </w:r>
      <w:r w:rsidRPr="003778F1">
        <w:rPr>
          <w:rStyle w:val="Emphasis"/>
        </w:rPr>
        <w:t>how expensive it would be to take another approach</w:t>
      </w:r>
      <w:r w:rsidRPr="003778F1">
        <w:rPr>
          <w:rStyle w:val="StyleUnderline"/>
        </w:rPr>
        <w:t>, especially one involving militarization</w:t>
      </w:r>
      <w:r w:rsidRPr="003778F1">
        <w:rPr>
          <w:sz w:val="16"/>
        </w:rPr>
        <w:t>."</w:t>
      </w:r>
    </w:p>
    <w:p w:rsidR="00321905" w:rsidRPr="003778F1" w:rsidRDefault="00321905" w:rsidP="00321905"/>
    <w:p w:rsidR="00321905" w:rsidRPr="003778F1" w:rsidRDefault="00321905" w:rsidP="00321905">
      <w:pPr>
        <w:pStyle w:val="Heading3"/>
      </w:pPr>
      <w:r w:rsidRPr="003778F1">
        <w:t>2AC—No Impact—Cooperation Checks</w:t>
      </w:r>
    </w:p>
    <w:p w:rsidR="00321905" w:rsidRPr="003778F1" w:rsidRDefault="00321905" w:rsidP="00321905"/>
    <w:p w:rsidR="00321905" w:rsidRPr="003778F1" w:rsidRDefault="00321905" w:rsidP="00321905"/>
    <w:p w:rsidR="00321905" w:rsidRPr="003778F1" w:rsidRDefault="00321905" w:rsidP="00321905">
      <w:pPr>
        <w:pStyle w:val="Heading4"/>
      </w:pPr>
      <w:r w:rsidRPr="003778F1">
        <w:t>Even if Russia is focused on the Arctic, they want cooperation</w:t>
      </w:r>
    </w:p>
    <w:p w:rsidR="00321905" w:rsidRPr="003778F1" w:rsidRDefault="00321905" w:rsidP="00321905">
      <w:r w:rsidRPr="003778F1">
        <w:rPr>
          <w:rStyle w:val="Style13ptBold"/>
        </w:rPr>
        <w:t xml:space="preserve">RIA Novosti, 6/9 </w:t>
      </w:r>
      <w:r w:rsidRPr="003778F1">
        <w:t>– Russian News Center (“Putin Urges Maximum Transparency in Arctic Region Economic Activities”, 2014, The Arctic, http://arctic.ru/news/2014/06/putin-urges-maximum-transparency-arctic-region-economic-activities)//VIVIENNE</w:t>
      </w:r>
    </w:p>
    <w:p w:rsidR="00321905" w:rsidRPr="003778F1" w:rsidRDefault="00321905" w:rsidP="00321905">
      <w:pPr>
        <w:rPr>
          <w:rStyle w:val="StyleUnderline"/>
        </w:rPr>
      </w:pPr>
      <w:r w:rsidRPr="003778F1">
        <w:rPr>
          <w:rStyle w:val="StyleUnderline"/>
        </w:rPr>
        <w:t>The economic activities in the Arctic region require utmost transparency</w:t>
      </w:r>
      <w:r w:rsidRPr="003778F1">
        <w:rPr>
          <w:sz w:val="16"/>
        </w:rPr>
        <w:t xml:space="preserve">, </w:t>
      </w:r>
      <w:r w:rsidRPr="003778F1">
        <w:rPr>
          <w:rStyle w:val="StyleUnderline"/>
        </w:rPr>
        <w:t>Russian President</w:t>
      </w:r>
      <w:r w:rsidRPr="003778F1">
        <w:rPr>
          <w:sz w:val="16"/>
        </w:rPr>
        <w:t xml:space="preserve"> </w:t>
      </w:r>
      <w:r w:rsidRPr="003778F1">
        <w:rPr>
          <w:rStyle w:val="StyleUnderline"/>
        </w:rPr>
        <w:t>Vladimir Putin said at the round-table discussion on Arctic exploration</w:t>
      </w:r>
      <w:r w:rsidRPr="003778F1">
        <w:rPr>
          <w:sz w:val="16"/>
        </w:rPr>
        <w:t xml:space="preserve"> held in Saint Petersburg Thursday. “</w:t>
      </w:r>
      <w:r w:rsidRPr="003778F1">
        <w:rPr>
          <w:rStyle w:val="StyleUnderline"/>
        </w:rPr>
        <w:t>Utmost transparency is needed in implementing economic activity in the Arctic region. This</w:t>
      </w:r>
      <w:r w:rsidRPr="003778F1">
        <w:rPr>
          <w:sz w:val="16"/>
        </w:rPr>
        <w:t xml:space="preserve">, in particular, </w:t>
      </w:r>
      <w:r w:rsidRPr="003778F1">
        <w:rPr>
          <w:rStyle w:val="StyleUnderline"/>
        </w:rPr>
        <w:t xml:space="preserve">requires a </w:t>
      </w:r>
      <w:r w:rsidRPr="003778F1">
        <w:rPr>
          <w:rStyle w:val="Emphasis"/>
        </w:rPr>
        <w:t>constant dialogue</w:t>
      </w:r>
      <w:r w:rsidRPr="003778F1">
        <w:rPr>
          <w:sz w:val="16"/>
        </w:rPr>
        <w:t xml:space="preserve"> with civic institutions, environmental protection organizations and of course, first of all, </w:t>
      </w:r>
      <w:r w:rsidRPr="003778F1">
        <w:rPr>
          <w:rStyle w:val="StyleUnderline"/>
        </w:rPr>
        <w:t xml:space="preserve">with those who sincerely pursue noble aims, instead of speculating on environmental issues and making </w:t>
      </w:r>
      <w:proofErr w:type="gramStart"/>
      <w:r w:rsidRPr="003778F1">
        <w:rPr>
          <w:rStyle w:val="StyleUnderline"/>
        </w:rPr>
        <w:t>them</w:t>
      </w:r>
      <w:proofErr w:type="gramEnd"/>
      <w:r w:rsidRPr="003778F1">
        <w:rPr>
          <w:rStyle w:val="StyleUnderline"/>
        </w:rPr>
        <w:t xml:space="preserve"> ground for speculation</w:t>
      </w:r>
      <w:r w:rsidRPr="003778F1">
        <w:rPr>
          <w:sz w:val="16"/>
        </w:rPr>
        <w:t xml:space="preserve"> for their own publicity or business," Putin said, noting that </w:t>
      </w:r>
      <w:r w:rsidRPr="003778F1">
        <w:rPr>
          <w:rStyle w:val="Emphasis"/>
        </w:rPr>
        <w:t>Russia supports international partnership in the region</w:t>
      </w:r>
      <w:r w:rsidRPr="003778F1">
        <w:rPr>
          <w:rStyle w:val="StyleUnderline"/>
        </w:rPr>
        <w:t>, including environmental cooperation</w:t>
      </w:r>
      <w:r w:rsidRPr="003778F1">
        <w:rPr>
          <w:sz w:val="16"/>
        </w:rPr>
        <w:t xml:space="preserve">. “I would like to point out that Russia, with nearly a third of its territory located in the Far North, has a special responsibility for the Arctic and for maintaining its ecological stability,” Russian President stated, adding that before implementing the program of social and economic development of the Arctic region until 2020, a strategy on environmental protection was introduced. “The plans for the Arctic region development for the next decades contain a set of major investments, associated with development of hydrocarbon resources of the Arctic shelf and creation of new industrial facilities and transportation corridors, which primarily refers to a re-launch of Northern Sea Route,” Russian President said. Russia regards the North Pole as one of its top priorities. The discovery of large hydrocarbon deposits in the Arctic has sparked international competition over the region’s resources. </w:t>
      </w:r>
      <w:r w:rsidRPr="003778F1">
        <w:rPr>
          <w:rStyle w:val="StyleUnderline"/>
        </w:rPr>
        <w:t>Last year, Moscow unveiled a strategy aimed at increasing its presence in the Arctic and boosting the region's development by 2020.</w:t>
      </w:r>
    </w:p>
    <w:p w:rsidR="00321905" w:rsidRPr="003778F1" w:rsidRDefault="00321905" w:rsidP="00321905"/>
    <w:p w:rsidR="00321905" w:rsidRPr="003778F1" w:rsidRDefault="00321905" w:rsidP="00321905"/>
    <w:p w:rsidR="00321905" w:rsidRPr="003778F1" w:rsidRDefault="00321905" w:rsidP="00321905">
      <w:pPr>
        <w:pStyle w:val="Heading4"/>
      </w:pPr>
      <w:r w:rsidRPr="003778F1">
        <w:t>Multilateral agreements check Arctic conflict</w:t>
      </w:r>
    </w:p>
    <w:p w:rsidR="00321905" w:rsidRPr="003778F1" w:rsidRDefault="00321905" w:rsidP="00321905">
      <w:pPr>
        <w:tabs>
          <w:tab w:val="left" w:pos="7250"/>
        </w:tabs>
      </w:pPr>
      <w:r w:rsidRPr="003778F1">
        <w:rPr>
          <w:rStyle w:val="Style13ptBold"/>
        </w:rPr>
        <w:t xml:space="preserve">Johnston, 13 </w:t>
      </w:r>
      <w:r w:rsidRPr="003778F1">
        <w:t xml:space="preserve">– Defense Research and Development Canada (Peter F., “Arctic Energy Resources: Security and Environmental Implications,” Journal of Strategic Security, Volume 5 Issue 3 2012, pp. 13-32, </w:t>
      </w:r>
      <w:hyperlink r:id="rId39" w:history="1">
        <w:r w:rsidRPr="003778F1">
          <w:rPr>
            <w:rStyle w:val="Hyperlink"/>
          </w:rPr>
          <w:t>http://www.jmss.org/jmss/index.php/jmss/article/view/298)//VIVIENNE</w:t>
        </w:r>
      </w:hyperlink>
    </w:p>
    <w:p w:rsidR="00321905" w:rsidRPr="003778F1" w:rsidRDefault="00321905" w:rsidP="00321905">
      <w:pPr>
        <w:rPr>
          <w:sz w:val="16"/>
        </w:rPr>
      </w:pPr>
      <w:r w:rsidRPr="003778F1">
        <w:rPr>
          <w:rStyle w:val="StyleUnderline"/>
        </w:rPr>
        <w:t>Another multilateral forum that the Arctic states make use of to enhance cooperation in the region is the Arctic Council</w:t>
      </w:r>
      <w:r w:rsidRPr="003778F1">
        <w:rPr>
          <w:sz w:val="16"/>
        </w:rPr>
        <w:t xml:space="preserve">. All the region's countries are members of the Council through which they periodically meet to discuss and manage issues that affect the Arctic. Its membership includes Canada, Denmark (due to its tie with Greenland and the Faroe Islands), Finland, Iceland, Norway, Russia, Sweden, and the United States. Additionally, there are six permanent observer states including France, Germany, The Netherlands, Poland, Spain, and the United Kingdom. Other states can apply to attend meetings of the Council as observers on an ad hoc basis. China has applied for permanent observer status, but its application has not yet been accepted. China is interested in increasing its voice regarding Arctic issues since it hopes to benefit from the resource potential of the region and the shorter shipping routes. </w:t>
      </w:r>
      <w:r w:rsidRPr="003778F1">
        <w:rPr>
          <w:rStyle w:val="StyleUnderline"/>
        </w:rPr>
        <w:t>While generally a forum for discussion and consultation, the Arctic Council set a milestone in May 2011 by signing the Aeronautical and Maritime Search and Rescue Agreement, the first legally binding agreement negotiated under its auspices. This agreement will increase the cooperation between the Arctic states when search and rescue operations are required.</w:t>
      </w:r>
      <w:r w:rsidRPr="003778F1">
        <w:rPr>
          <w:sz w:val="16"/>
        </w:rPr>
        <w:t xml:space="preserve"> Furthermore, </w:t>
      </w:r>
      <w:r w:rsidRPr="003778F1">
        <w:rPr>
          <w:rStyle w:val="Emphasis"/>
        </w:rPr>
        <w:t>the document is indicative of the cooperation</w:t>
      </w:r>
      <w:r w:rsidRPr="003778F1">
        <w:rPr>
          <w:rStyle w:val="StyleUnderline"/>
        </w:rPr>
        <w:t xml:space="preserve"> amongst the members of the Arctic Council.</w:t>
      </w:r>
    </w:p>
    <w:p w:rsidR="00321905" w:rsidRPr="003778F1" w:rsidRDefault="00321905" w:rsidP="00321905"/>
    <w:p w:rsidR="00321905" w:rsidRPr="003778F1" w:rsidRDefault="00321905" w:rsidP="00321905"/>
    <w:p w:rsidR="00321905" w:rsidRDefault="00321905" w:rsidP="00321905">
      <w:pPr>
        <w:pStyle w:val="Heading2"/>
      </w:pPr>
      <w:r>
        <w:t>Impact Turns</w:t>
      </w:r>
    </w:p>
    <w:p w:rsidR="0012763D" w:rsidRPr="003778F1" w:rsidRDefault="0012763D" w:rsidP="0012763D">
      <w:pPr>
        <w:pStyle w:val="Heading3"/>
      </w:pPr>
      <w:r w:rsidRPr="003778F1">
        <w:t>2AC—Impact Turn—Expansionism</w:t>
      </w:r>
    </w:p>
    <w:p w:rsidR="0012763D" w:rsidRPr="003778F1" w:rsidRDefault="0012763D" w:rsidP="0012763D">
      <w:pPr>
        <w:pStyle w:val="Heading4"/>
        <w:rPr>
          <w:rFonts w:cs="Arial"/>
        </w:rPr>
      </w:pPr>
      <w:r w:rsidRPr="003778F1">
        <w:rPr>
          <w:rFonts w:cs="Arial"/>
        </w:rPr>
        <w:t>Russian Arctic militarization spills over – lack of US Arctic presence causes global Russian expansionism</w:t>
      </w:r>
    </w:p>
    <w:p w:rsidR="0012763D" w:rsidRPr="003778F1" w:rsidRDefault="0012763D" w:rsidP="0012763D">
      <w:r w:rsidRPr="003778F1">
        <w:rPr>
          <w:rStyle w:val="Style13ptBold"/>
        </w:rPr>
        <w:t>SSI, 11</w:t>
      </w:r>
      <w:r w:rsidRPr="003778F1">
        <w:t xml:space="preserve"> Strategic Studies Institute Monograph RUSSIA IN THE ARCTIC Stephen J. Blank Editor July 2011 http://www.strategicstudiesinstitute.army.mil/pdffiles/PUB1073.pdf</w:t>
      </w:r>
    </w:p>
    <w:p w:rsidR="0012763D" w:rsidRPr="003778F1" w:rsidRDefault="0012763D" w:rsidP="0012763D">
      <w:pPr>
        <w:rPr>
          <w:rFonts w:cs="Arial"/>
          <w:b/>
          <w:sz w:val="24"/>
          <w:u w:val="single"/>
        </w:rPr>
      </w:pPr>
    </w:p>
    <w:p w:rsidR="0012763D" w:rsidRPr="003778F1" w:rsidRDefault="0012763D" w:rsidP="0012763D">
      <w:pPr>
        <w:rPr>
          <w:rFonts w:cs="Arial"/>
          <w:sz w:val="16"/>
          <w:szCs w:val="20"/>
        </w:rPr>
      </w:pPr>
      <w:r w:rsidRPr="003778F1">
        <w:rPr>
          <w:rFonts w:cs="Arial"/>
          <w:szCs w:val="20"/>
          <w:u w:val="single"/>
        </w:rPr>
        <w:t xml:space="preserve">The Arctic has reemerged as a strategic area where vital U.S. interests are at stake. The geopolitical and geo-economic importance of the Arctic </w:t>
      </w:r>
      <w:r w:rsidRPr="003778F1">
        <w:rPr>
          <w:rFonts w:cs="Arial"/>
          <w:sz w:val="16"/>
          <w:szCs w:val="20"/>
        </w:rPr>
        <w:t>region</w:t>
      </w:r>
      <w:r w:rsidRPr="003778F1">
        <w:rPr>
          <w:rFonts w:cs="Arial"/>
          <w:szCs w:val="20"/>
          <w:u w:val="single"/>
        </w:rPr>
        <w:t xml:space="preserve"> is immense</w:t>
      </w:r>
      <w:r w:rsidRPr="003778F1">
        <w:rPr>
          <w:rFonts w:cs="Arial"/>
          <w:sz w:val="16"/>
          <w:szCs w:val="20"/>
        </w:rPr>
        <w:t>, as</w:t>
      </w:r>
      <w:r w:rsidRPr="003778F1">
        <w:rPr>
          <w:rFonts w:cs="Arial"/>
          <w:szCs w:val="20"/>
          <w:u w:val="single"/>
        </w:rPr>
        <w:t xml:space="preserve"> its mineral wealth is likely to turn the region into a booming economic frontier </w:t>
      </w:r>
      <w:r w:rsidRPr="003778F1">
        <w:rPr>
          <w:rFonts w:cs="Arial"/>
          <w:sz w:val="16"/>
          <w:szCs w:val="20"/>
        </w:rPr>
        <w:t xml:space="preserve">in the 21st century. The Arctic coasts and continental shelf are estimated to hold large deposits of oil, natural gas, </w:t>
      </w:r>
      <w:proofErr w:type="gramStart"/>
      <w:r w:rsidRPr="003778F1">
        <w:rPr>
          <w:rFonts w:cs="Arial"/>
          <w:sz w:val="16"/>
          <w:szCs w:val="20"/>
        </w:rPr>
        <w:t>methane</w:t>
      </w:r>
      <w:proofErr w:type="gramEnd"/>
      <w:r w:rsidRPr="003778F1">
        <w:rPr>
          <w:rFonts w:cs="Arial"/>
          <w:sz w:val="16"/>
          <w:szCs w:val="20"/>
        </w:rPr>
        <w:t xml:space="preserve"> hydrate (natural gas) clusters, and large quantities of valuable minerals. With the shrinking of the polar ice cap, navigation through the Northwest Passage along the northern coast of North America may become increasingly pos- sible with the help of icebreakers. Similarly, Russia is seeking to make the Northern Sea Route along the northern coast of Eurasia navigable for considerably longer periods during the year and is listing it as part of its national boundaries in the Kremlin’s new Arc- tic strategy. </w:t>
      </w:r>
      <w:r w:rsidRPr="003778F1">
        <w:rPr>
          <w:rFonts w:cs="Arial"/>
          <w:szCs w:val="20"/>
          <w:u w:val="single"/>
        </w:rPr>
        <w:t>Passage through these shorter routes will significantly cut the time and costs of shipping</w:t>
      </w:r>
      <w:r w:rsidRPr="003778F1">
        <w:rPr>
          <w:rFonts w:cs="Arial"/>
          <w:sz w:val="16"/>
          <w:szCs w:val="20"/>
        </w:rPr>
        <w:t xml:space="preserve">. </w:t>
      </w:r>
      <w:proofErr w:type="gramStart"/>
      <w:r w:rsidRPr="003778F1">
        <w:rPr>
          <w:rFonts w:cs="Arial"/>
          <w:sz w:val="16"/>
          <w:szCs w:val="20"/>
        </w:rPr>
        <w:t>(See Map 1-1.)</w:t>
      </w:r>
      <w:proofErr w:type="gramEnd"/>
      <w:r w:rsidRPr="003778F1">
        <w:rPr>
          <w:rFonts w:cs="Arial"/>
          <w:sz w:val="16"/>
          <w:szCs w:val="20"/>
        </w:rPr>
        <w:t xml:space="preserve"> </w:t>
      </w:r>
      <w:r w:rsidRPr="003778F1">
        <w:rPr>
          <w:rFonts w:cs="Arial"/>
          <w:szCs w:val="20"/>
          <w:u w:val="single"/>
        </w:rPr>
        <w:t xml:space="preserve">In recent years, Russia has been particularly active in the Arctic, aggressively advancing its inter- ests and claims by using </w:t>
      </w:r>
      <w:r w:rsidRPr="003778F1">
        <w:rPr>
          <w:rFonts w:cs="Arial"/>
          <w:sz w:val="16"/>
          <w:szCs w:val="20"/>
        </w:rPr>
        <w:t xml:space="preserve">international law and also </w:t>
      </w:r>
      <w:r w:rsidRPr="003778F1">
        <w:rPr>
          <w:rFonts w:cs="Arial"/>
          <w:szCs w:val="20"/>
          <w:u w:val="single"/>
        </w:rPr>
        <w:t xml:space="preserve">establishing a comprehensive presence in the Arctic, including the projection of military might into the re- gion. </w:t>
      </w:r>
      <w:r w:rsidRPr="003778F1">
        <w:rPr>
          <w:rFonts w:cs="Arial"/>
          <w:sz w:val="16"/>
          <w:szCs w:val="20"/>
        </w:rPr>
        <w:t xml:space="preserve">Despite the Arctic’s strategic location and vast re- sources, the United States has largely ignored this </w:t>
      </w:r>
      <w:proofErr w:type="gramStart"/>
      <w:r w:rsidRPr="003778F1">
        <w:rPr>
          <w:rFonts w:cs="Arial"/>
          <w:sz w:val="16"/>
          <w:szCs w:val="20"/>
        </w:rPr>
        <w:t>vi</w:t>
      </w:r>
      <w:proofErr w:type="gramEnd"/>
      <w:r w:rsidRPr="003778F1">
        <w:rPr>
          <w:rFonts w:cs="Arial"/>
          <w:sz w:val="16"/>
          <w:szCs w:val="20"/>
        </w:rPr>
        <w:t xml:space="preserve">- tal region. In the 11th hour of the Bush administration, however, the White House issued a new Arctic policy, but follow-through was left to the Obama administra- tion, which has been slow to move on the issue. </w:t>
      </w:r>
      <w:r w:rsidRPr="003778F1">
        <w:rPr>
          <w:rFonts w:cs="Arial"/>
          <w:szCs w:val="20"/>
          <w:u w:val="single"/>
        </w:rPr>
        <w:t xml:space="preserve">The United States needs to implement a comprehensive policy for the Arctic, including diplomatic, naval, military, and economic policy components. </w:t>
      </w:r>
      <w:r w:rsidRPr="003778F1">
        <w:rPr>
          <w:rFonts w:cs="Arial"/>
          <w:sz w:val="16"/>
          <w:szCs w:val="20"/>
        </w:rPr>
        <w:t>The United States needs to swiftly map U.S. territorial claims to determine their extent and to defend against claims by other countries. Thus exploiting the rich hydrocarbon resources in the Arctic will continue to remain relevant as China and India continue on courses of growth and global economies rebound</w:t>
      </w:r>
      <w:r w:rsidRPr="003778F1">
        <w:rPr>
          <w:rFonts w:cs="Arial"/>
          <w:szCs w:val="20"/>
          <w:u w:val="single"/>
        </w:rPr>
        <w:t>. These resources have the potential to significantly enhance the economy and the energy security of North America and the world</w:t>
      </w:r>
      <w:r w:rsidRPr="003778F1">
        <w:rPr>
          <w:rFonts w:cs="Arial"/>
          <w:sz w:val="16"/>
          <w:szCs w:val="20"/>
        </w:rPr>
        <w:t xml:space="preserve">, and reduce U.S. dependence on Middle Eastern oil. THE ARCTIC’S VAST UNTAPPED RESOURCES The U.S. Geological Survey estimates that the Arc- tic might hold as much as 90 billion barrels of oil—13 percent of the world’s undiscovered oil reserves—and 47.3 trillion cubic meters (tcm) of natural gas—30 per- cent of the world's undiscovered natural gas. </w:t>
      </w:r>
      <w:r w:rsidRPr="003778F1">
        <w:rPr>
          <w:rFonts w:cs="Arial"/>
          <w:szCs w:val="20"/>
          <w:u w:val="single"/>
        </w:rPr>
        <w:t xml:space="preserve">At cur-rent consumption rates, assuming a 50 percent utiliza- tion rate of reserves, this is enough oil to meet </w:t>
      </w:r>
      <w:r w:rsidRPr="003778F1">
        <w:rPr>
          <w:rFonts w:cs="Arial"/>
          <w:sz w:val="16"/>
          <w:szCs w:val="20"/>
        </w:rPr>
        <w:t xml:space="preserve">global demand for 1.4 years and </w:t>
      </w:r>
      <w:r w:rsidRPr="003778F1">
        <w:rPr>
          <w:rFonts w:cs="Arial"/>
          <w:szCs w:val="20"/>
          <w:u w:val="single"/>
        </w:rPr>
        <w:t>U.S. demand for 6 years.</w:t>
      </w:r>
      <w:r w:rsidRPr="003778F1">
        <w:rPr>
          <w:rFonts w:cs="Arial"/>
          <w:sz w:val="16"/>
          <w:szCs w:val="20"/>
        </w:rPr>
        <w:t xml:space="preserve"> Arctic natural gas reserves may equal Russia’s proven reserves, the world’s largest.1 (See Table 1-1.)</w:t>
      </w:r>
      <w:r w:rsidRPr="003778F1">
        <w:rPr>
          <w:rFonts w:cs="Arial"/>
        </w:rPr>
        <w:br w:type="page"/>
      </w:r>
    </w:p>
    <w:p w:rsidR="0012763D" w:rsidRPr="003778F1" w:rsidRDefault="0012763D" w:rsidP="0012763D">
      <w:pPr>
        <w:pStyle w:val="Heading4"/>
        <w:rPr>
          <w:rFonts w:cs="Arial"/>
        </w:rPr>
      </w:pPr>
      <w:r w:rsidRPr="003778F1">
        <w:rPr>
          <w:rFonts w:cs="Arial"/>
        </w:rPr>
        <w:t>That triggers nuclear war</w:t>
      </w:r>
    </w:p>
    <w:p w:rsidR="0012763D" w:rsidRPr="003778F1" w:rsidRDefault="0012763D" w:rsidP="0012763D">
      <w:pPr>
        <w:rPr>
          <w:rFonts w:cs="Arial"/>
          <w:sz w:val="16"/>
        </w:rPr>
      </w:pPr>
      <w:r w:rsidRPr="003778F1">
        <w:rPr>
          <w:rStyle w:val="Style13ptBold"/>
          <w:rFonts w:cs="Arial"/>
        </w:rPr>
        <w:t xml:space="preserve">Blank 2009 </w:t>
      </w:r>
      <w:r w:rsidRPr="003778F1">
        <w:rPr>
          <w:rFonts w:cs="Arial"/>
          <w:sz w:val="16"/>
        </w:rPr>
        <w:t xml:space="preserve">Stephen J. Blank, strategic Studies Institute's expert on the Soviet bloc and the post-Soviet world since 1989; former Associate Professor of Soviet Studies at the Center for Aerospace Doctrine, Research, and Education, Maxwell Air Force Base; B.A. in History from the University of Pennsylvania, and a M.A. and Ph.D. in History from the University of Chicago, March 2009. “RUSSIA AND ARMS CONTROL: ARE THERE OPPORTUNITIES FOR THE OBAMA ADMINISTRATION?” </w:t>
      </w:r>
    </w:p>
    <w:p w:rsidR="0012763D" w:rsidRPr="003778F1" w:rsidRDefault="0012763D" w:rsidP="0012763D">
      <w:pPr>
        <w:rPr>
          <w:rFonts w:cs="Arial"/>
          <w:b/>
          <w:sz w:val="24"/>
          <w:u w:val="single"/>
        </w:rPr>
      </w:pPr>
    </w:p>
    <w:p w:rsidR="0012763D" w:rsidRPr="003778F1" w:rsidRDefault="0012763D" w:rsidP="0012763D">
      <w:pPr>
        <w:rPr>
          <w:rFonts w:cs="Arial"/>
          <w:sz w:val="16"/>
          <w:szCs w:val="20"/>
        </w:rPr>
      </w:pPr>
      <w:r w:rsidRPr="003778F1">
        <w:rPr>
          <w:rFonts w:cs="Arial"/>
          <w:sz w:val="16"/>
          <w:szCs w:val="20"/>
        </w:rPr>
        <w:t xml:space="preserve">Proliferators or nuclear states like China and Russia can then deter regional or intercontinental attacks either by denial or by threat of retaliation.168 </w:t>
      </w:r>
      <w:proofErr w:type="gramStart"/>
      <w:r w:rsidRPr="003778F1">
        <w:rPr>
          <w:rFonts w:cs="Arial"/>
          <w:sz w:val="16"/>
          <w:szCs w:val="20"/>
        </w:rPr>
        <w:t>Given</w:t>
      </w:r>
      <w:proofErr w:type="gramEnd"/>
      <w:r w:rsidRPr="003778F1">
        <w:rPr>
          <w:rFonts w:cs="Arial"/>
          <w:sz w:val="16"/>
          <w:szCs w:val="20"/>
        </w:rPr>
        <w:t xml:space="preserve"> a multipolar world structure with little ideological rivalry among major powers, it is unlikely that they will go to war with each other. Rather, like </w:t>
      </w:r>
      <w:r w:rsidRPr="003778F1">
        <w:rPr>
          <w:rFonts w:cs="Arial"/>
          <w:szCs w:val="20"/>
          <w:u w:val="single"/>
        </w:rPr>
        <w:t>Russia</w:t>
      </w:r>
      <w:r w:rsidRPr="003778F1">
        <w:rPr>
          <w:rFonts w:cs="Arial"/>
          <w:sz w:val="16"/>
          <w:szCs w:val="20"/>
        </w:rPr>
        <w:t xml:space="preserve">, they </w:t>
      </w:r>
      <w:r w:rsidRPr="003778F1">
        <w:rPr>
          <w:rFonts w:cs="Arial"/>
          <w:szCs w:val="20"/>
          <w:u w:val="single"/>
        </w:rPr>
        <w:t>will strive for exclusive hegemony in their own “sphere of influence” and use nuclear instruments towards that end.</w:t>
      </w:r>
      <w:r w:rsidRPr="003778F1">
        <w:rPr>
          <w:rFonts w:cs="Arial"/>
          <w:sz w:val="16"/>
          <w:szCs w:val="20"/>
        </w:rPr>
        <w:t xml:space="preserve"> However, wars may well break out between major powers and weaker “peripheral” states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semiperiphery have far more opportunities for political maneuvering. </w:t>
      </w:r>
      <w:r w:rsidRPr="003778F1">
        <w:rPr>
          <w:rFonts w:cs="Arial"/>
          <w:szCs w:val="20"/>
          <w:u w:val="single"/>
        </w:rPr>
        <w:t xml:space="preserve">Since war remains a political option, </w:t>
      </w:r>
      <w:r w:rsidRPr="003778F1">
        <w:rPr>
          <w:rFonts w:cs="Arial"/>
        </w:rPr>
        <w:t>these</w:t>
      </w:r>
      <w:r w:rsidRPr="003778F1">
        <w:rPr>
          <w:rFonts w:cs="Arial"/>
          <w:szCs w:val="20"/>
          <w:u w:val="single"/>
        </w:rPr>
        <w:t xml:space="preserve"> states </w:t>
      </w:r>
      <w:r w:rsidRPr="003778F1">
        <w:rPr>
          <w:rFonts w:cs="Arial"/>
        </w:rPr>
        <w:t>may</w:t>
      </w:r>
      <w:r w:rsidRPr="003778F1">
        <w:rPr>
          <w:rFonts w:cs="Arial"/>
          <w:szCs w:val="20"/>
          <w:u w:val="single"/>
        </w:rPr>
        <w:t xml:space="preserve"> find it convenient to exercise </w:t>
      </w:r>
      <w:r w:rsidRPr="003778F1">
        <w:rPr>
          <w:rFonts w:cs="Arial"/>
        </w:rPr>
        <w:t>their</w:t>
      </w:r>
      <w:r w:rsidRPr="003778F1">
        <w:rPr>
          <w:rFonts w:cs="Arial"/>
          <w:szCs w:val="20"/>
          <w:u w:val="single"/>
        </w:rPr>
        <w:t xml:space="preserve"> military power </w:t>
      </w:r>
      <w:r w:rsidRPr="003778F1">
        <w:rPr>
          <w:rFonts w:cs="Arial"/>
        </w:rPr>
        <w:t>as a means</w:t>
      </w:r>
      <w:r w:rsidRPr="003778F1">
        <w:rPr>
          <w:rFonts w:cs="Arial"/>
          <w:szCs w:val="20"/>
          <w:u w:val="single"/>
        </w:rPr>
        <w:t xml:space="preserve"> for achieving political objectives.</w:t>
      </w:r>
      <w:r w:rsidRPr="003778F1">
        <w:rPr>
          <w:rFonts w:cs="Arial"/>
          <w:sz w:val="16"/>
          <w:szCs w:val="20"/>
        </w:rPr>
        <w:t xml:space="preserve"> Thus </w:t>
      </w:r>
      <w:r w:rsidRPr="003778F1">
        <w:rPr>
          <w:rFonts w:cs="Arial"/>
          <w:szCs w:val="20"/>
          <w:u w:val="single"/>
        </w:rPr>
        <w:t>international crises may increase in number</w:t>
      </w:r>
      <w:r w:rsidRPr="003778F1">
        <w:rPr>
          <w:rFonts w:cs="Arial"/>
          <w:sz w:val="16"/>
          <w:szCs w:val="20"/>
        </w:rPr>
        <w:t xml:space="preserve">. This has two important implications for the use of </w:t>
      </w:r>
      <w:r w:rsidRPr="003778F1">
        <w:rPr>
          <w:rFonts w:cs="Arial"/>
          <w:szCs w:val="20"/>
          <w:u w:val="single"/>
        </w:rPr>
        <w:t>WMD.</w:t>
      </w:r>
      <w:r w:rsidRPr="003778F1">
        <w:rPr>
          <w:rFonts w:cs="Arial"/>
          <w:sz w:val="16"/>
          <w:szCs w:val="20"/>
        </w:rPr>
        <w:t xml:space="preserve"> First, they </w:t>
      </w:r>
      <w:r w:rsidRPr="003778F1">
        <w:rPr>
          <w:rFonts w:cs="Arial"/>
          <w:szCs w:val="20"/>
          <w:u w:val="single"/>
        </w:rPr>
        <w:t>may be used deliberately to offer a decisive victory</w:t>
      </w:r>
      <w:r w:rsidRPr="003778F1">
        <w:rPr>
          <w:rFonts w:cs="Arial"/>
          <w:sz w:val="16"/>
          <w:szCs w:val="20"/>
        </w:rPr>
        <w:t xml:space="preserve"> (or in Russia’s case, to achieve “intra-war escalation control”—author170) </w:t>
      </w:r>
      <w:r w:rsidRPr="003778F1">
        <w:rPr>
          <w:rFonts w:cs="Arial"/>
          <w:szCs w:val="20"/>
          <w:u w:val="single"/>
        </w:rPr>
        <w:t>to the striker, or for defensive purposes when imbalances</w:t>
      </w:r>
      <w:r w:rsidRPr="003778F1">
        <w:rPr>
          <w:rFonts w:cs="Arial"/>
          <w:sz w:val="16"/>
          <w:szCs w:val="20"/>
        </w:rPr>
        <w:t xml:space="preserve"> 67 </w:t>
      </w:r>
      <w:r w:rsidRPr="003778F1">
        <w:rPr>
          <w:rFonts w:cs="Arial"/>
          <w:szCs w:val="20"/>
          <w:u w:val="single"/>
        </w:rPr>
        <w:t>in military capabilities are significant</w:t>
      </w:r>
      <w:r w:rsidRPr="003778F1">
        <w:rPr>
          <w:rFonts w:cs="Arial"/>
          <w:sz w:val="16"/>
          <w:szCs w:val="20"/>
        </w:rPr>
        <w:t xml:space="preserve">; and second, crises increase the possibilities of inadvertent or accidental wars involving WMD.171 Obviously nuclear proliferators or states that are expanding their nuclear arsenals like </w:t>
      </w:r>
      <w:r w:rsidRPr="003778F1">
        <w:rPr>
          <w:rFonts w:cs="Arial"/>
          <w:szCs w:val="20"/>
          <w:u w:val="single"/>
        </w:rPr>
        <w:t>Russia can exercise a great influence upon world politics if they chose to defy the prevailing consensus and use their weapons not as defensive weapons,</w:t>
      </w:r>
      <w:r w:rsidRPr="003778F1">
        <w:rPr>
          <w:rFonts w:cs="Arial"/>
          <w:sz w:val="16"/>
          <w:szCs w:val="20"/>
        </w:rPr>
        <w:t xml:space="preserve"> as has been commonly thought, </w:t>
      </w:r>
      <w:r w:rsidRPr="003778F1">
        <w:rPr>
          <w:rFonts w:cs="Arial"/>
          <w:szCs w:val="20"/>
          <w:u w:val="single"/>
        </w:rPr>
        <w:t>but as offensive weapons to threaten other states</w:t>
      </w:r>
      <w:r w:rsidRPr="003778F1">
        <w:rPr>
          <w:rFonts w:cs="Arial"/>
          <w:sz w:val="16"/>
          <w:szCs w:val="20"/>
        </w:rPr>
        <w:t xml:space="preserve"> and deter nuclear powers.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the effective functioning of inherited mechanisms of world order, such as the special responsibility of the “great powers” in the management of the interstate system, especially problems of armed aggression, under the aegis of collective security, could be significantly impaired. Armed with the ability to defeat an intervention, or impose substantial costs in blood or money on an intervening force or the populaces of the nations marshaling that force, </w:t>
      </w:r>
      <w:r w:rsidRPr="003778F1">
        <w:rPr>
          <w:rFonts w:cs="Arial"/>
          <w:szCs w:val="20"/>
          <w:u w:val="single"/>
        </w:rPr>
        <w:t>the newly empowered tier could bring an end to collective security operations, undermine the credibility of alliance commitments by the great powers</w:t>
      </w:r>
      <w:r w:rsidRPr="003778F1">
        <w:rPr>
          <w:rFonts w:cs="Arial"/>
          <w:sz w:val="16"/>
          <w:szCs w:val="20"/>
        </w:rPr>
        <w:t>, [</w:t>
      </w:r>
      <w:r w:rsidRPr="003778F1">
        <w:rPr>
          <w:rFonts w:cs="Arial"/>
          <w:szCs w:val="20"/>
          <w:u w:val="single"/>
        </w:rPr>
        <w:t>undermine guarantees of extended deterrence by them to threatened nations and states] extend alliances of their own, and perhaps make wars of aggression on their neighbors or their own people</w:t>
      </w:r>
      <w:r w:rsidRPr="003778F1">
        <w:rPr>
          <w:rFonts w:cs="Arial"/>
          <w:sz w:val="16"/>
          <w:szCs w:val="20"/>
        </w:rPr>
        <w:t>.172</w:t>
      </w:r>
      <w:r w:rsidRPr="003778F1">
        <w:rPr>
          <w:rFonts w:eastAsiaTheme="majorEastAsia" w:cs="Arial"/>
          <w:bCs/>
          <w:iCs/>
          <w:sz w:val="28"/>
          <w:shd w:val="solid" w:color="FFFFFF" w:fill="FFFFFF"/>
        </w:rPr>
        <w:br w:type="page"/>
      </w:r>
    </w:p>
    <w:p w:rsidR="0012763D" w:rsidRPr="003778F1" w:rsidRDefault="0012763D" w:rsidP="0022315B">
      <w:pPr>
        <w:pStyle w:val="Heading3"/>
      </w:pPr>
      <w:r w:rsidRPr="003778F1">
        <w:t>2AC—Impact Turn—US Presence Good</w:t>
      </w:r>
    </w:p>
    <w:p w:rsidR="0012763D" w:rsidRPr="003778F1" w:rsidRDefault="0012763D" w:rsidP="0012763D">
      <w:pPr>
        <w:pStyle w:val="Heading4"/>
        <w:rPr>
          <w:rFonts w:cs="Arial"/>
        </w:rPr>
      </w:pPr>
      <w:r w:rsidRPr="003778F1">
        <w:rPr>
          <w:rFonts w:cs="Arial"/>
        </w:rPr>
        <w:t>US Arctic hegemony solves war --- specifically key to prevent Arctic war</w:t>
      </w:r>
    </w:p>
    <w:p w:rsidR="0012763D" w:rsidRPr="003778F1" w:rsidRDefault="0012763D" w:rsidP="0012763D">
      <w:r w:rsidRPr="003778F1">
        <w:rPr>
          <w:rStyle w:val="Style13ptBold"/>
          <w:rFonts w:cs="Arial"/>
        </w:rPr>
        <w:t xml:space="preserve">Murray 12 </w:t>
      </w:r>
      <w:r w:rsidRPr="003778F1">
        <w:t>Professor of Political Science @ Alberta</w:t>
      </w:r>
    </w:p>
    <w:p w:rsidR="0012763D" w:rsidRPr="003778F1" w:rsidRDefault="0012763D" w:rsidP="0012763D">
      <w:r w:rsidRPr="003778F1">
        <w:t>Robert, “Arctic politics in the emerging multipolar system: challenges and consequences,” The Polar Journal, 2.1</w:t>
      </w:r>
    </w:p>
    <w:p w:rsidR="0012763D" w:rsidRPr="003778F1" w:rsidRDefault="0012763D" w:rsidP="0012763D">
      <w:pPr>
        <w:widowControl w:val="0"/>
        <w:autoSpaceDE w:val="0"/>
        <w:autoSpaceDN w:val="0"/>
        <w:adjustRightInd w:val="0"/>
        <w:jc w:val="both"/>
        <w:rPr>
          <w:rStyle w:val="Style13ptBold"/>
          <w:rFonts w:cs="Arial"/>
          <w:b w:val="0"/>
          <w:sz w:val="16"/>
        </w:rPr>
      </w:pPr>
    </w:p>
    <w:p w:rsidR="0012763D" w:rsidRPr="003778F1" w:rsidRDefault="0012763D" w:rsidP="0012763D">
      <w:pPr>
        <w:rPr>
          <w:rFonts w:cs="Arial"/>
          <w:sz w:val="16"/>
          <w:szCs w:val="20"/>
        </w:rPr>
      </w:pPr>
      <w:r w:rsidRPr="003778F1">
        <w:rPr>
          <w:rFonts w:cs="Arial"/>
          <w:sz w:val="16"/>
          <w:szCs w:val="20"/>
        </w:rPr>
        <w:t xml:space="preserve">It is no overstatement to say that the end of the Cold War was one of the most important events in recent world history. </w:t>
      </w:r>
      <w:r w:rsidRPr="003778F1">
        <w:rPr>
          <w:rFonts w:cs="Arial"/>
          <w:szCs w:val="20"/>
          <w:u w:val="single"/>
        </w:rPr>
        <w:t>Scholars</w:t>
      </w:r>
      <w:r w:rsidRPr="003778F1">
        <w:rPr>
          <w:rFonts w:cs="Arial"/>
          <w:sz w:val="16"/>
          <w:szCs w:val="20"/>
        </w:rPr>
        <w:t xml:space="preserve"> from many areas of study </w:t>
      </w:r>
      <w:r w:rsidRPr="003778F1">
        <w:rPr>
          <w:rFonts w:cs="Arial"/>
          <w:szCs w:val="20"/>
          <w:u w:val="single"/>
        </w:rPr>
        <w:t>have used the fall of the Soviet Union as a starting point to explain shifts in security, globalization, humanitarianism and institutional integration</w:t>
      </w:r>
      <w:r w:rsidRPr="003778F1">
        <w:rPr>
          <w:rFonts w:cs="Arial"/>
          <w:sz w:val="16"/>
          <w:szCs w:val="20"/>
        </w:rPr>
        <w:t xml:space="preserve">, all of which played important roles in world affairs in the immediate post-Cold War era. Since 1991, </w:t>
      </w:r>
      <w:r w:rsidRPr="003778F1">
        <w:rPr>
          <w:rFonts w:cs="Arial"/>
          <w:szCs w:val="20"/>
          <w:u w:val="single"/>
        </w:rPr>
        <w:t>explanatory models for international</w:t>
      </w:r>
      <w:r w:rsidRPr="003778F1">
        <w:rPr>
          <w:rFonts w:cs="Arial"/>
          <w:sz w:val="16"/>
          <w:szCs w:val="20"/>
        </w:rPr>
        <w:t xml:space="preserve"> and global </w:t>
      </w:r>
      <w:r w:rsidRPr="003778F1">
        <w:rPr>
          <w:rFonts w:cs="Arial"/>
          <w:szCs w:val="20"/>
          <w:u w:val="single"/>
        </w:rPr>
        <w:t xml:space="preserve">politics have </w:t>
      </w:r>
      <w:r w:rsidRPr="003778F1">
        <w:rPr>
          <w:rFonts w:cs="Arial"/>
          <w:i/>
          <w:iCs/>
          <w:szCs w:val="20"/>
          <w:u w:val="single"/>
        </w:rPr>
        <w:t xml:space="preserve">broadened their scope </w:t>
      </w:r>
      <w:r w:rsidRPr="003778F1">
        <w:rPr>
          <w:rFonts w:cs="Arial"/>
          <w:szCs w:val="20"/>
          <w:u w:val="single"/>
        </w:rPr>
        <w:t xml:space="preserve">to include variables such as individual preferences, capitalist oppression, ideational construction, environmentalism, gender and sexual politics, and discursive power to levels </w:t>
      </w:r>
      <w:r w:rsidRPr="003778F1">
        <w:rPr>
          <w:rFonts w:cs="Arial"/>
          <w:i/>
          <w:iCs/>
          <w:szCs w:val="20"/>
          <w:u w:val="single"/>
        </w:rPr>
        <w:t>previously unforeseen</w:t>
      </w:r>
      <w:r w:rsidRPr="003778F1">
        <w:rPr>
          <w:rFonts w:cs="Arial"/>
          <w:sz w:val="16"/>
          <w:szCs w:val="20"/>
        </w:rPr>
        <w:t xml:space="preserve"> throughout the Cold War years. As such, </w:t>
      </w:r>
      <w:r w:rsidRPr="003778F1">
        <w:rPr>
          <w:rFonts w:cs="Arial"/>
          <w:szCs w:val="20"/>
          <w:u w:val="single"/>
        </w:rPr>
        <w:t>we now see the world as</w:t>
      </w:r>
      <w:r w:rsidRPr="003778F1">
        <w:rPr>
          <w:rFonts w:cs="Arial"/>
          <w:sz w:val="16"/>
          <w:szCs w:val="20"/>
        </w:rPr>
        <w:t xml:space="preserve"> a </w:t>
      </w:r>
      <w:r w:rsidRPr="003778F1">
        <w:rPr>
          <w:rFonts w:cs="Arial"/>
          <w:szCs w:val="20"/>
          <w:u w:val="single"/>
        </w:rPr>
        <w:t>far more complex</w:t>
      </w:r>
      <w:r w:rsidRPr="003778F1">
        <w:rPr>
          <w:rFonts w:cs="Arial"/>
          <w:sz w:val="16"/>
          <w:szCs w:val="20"/>
        </w:rPr>
        <w:t xml:space="preserve"> and nefarious arena in which power and dominance are exercised each day. At the systemic level, the fall of the Soviet Union equated to nothing short of a monumental shift in the way states would make foreign and defence strategy. For 50 years, the bipolar system was dominated by two superpowers constantly competing and building arms in an effort to balance one another. The end of the Cold War signalled a major shift in systemic arrangement, as the system went from being bipolar to the world entering what was often referred to as the “unipolar moment.”1 </w:t>
      </w:r>
      <w:r w:rsidRPr="003778F1">
        <w:rPr>
          <w:rFonts w:cs="Arial"/>
          <w:szCs w:val="20"/>
          <w:u w:val="single"/>
        </w:rPr>
        <w:t>The era of unipolarity and American hegemony</w:t>
      </w:r>
      <w:r w:rsidRPr="003778F1">
        <w:rPr>
          <w:rFonts w:cs="Arial"/>
          <w:sz w:val="16"/>
          <w:szCs w:val="20"/>
        </w:rPr>
        <w:t xml:space="preserve"> in the international system </w:t>
      </w:r>
      <w:r w:rsidRPr="003778F1">
        <w:rPr>
          <w:rFonts w:cs="Arial"/>
          <w:szCs w:val="20"/>
          <w:u w:val="single"/>
        </w:rPr>
        <w:t>has been marked by stability</w:t>
      </w:r>
      <w:r w:rsidRPr="003778F1">
        <w:rPr>
          <w:rFonts w:cs="Arial"/>
          <w:sz w:val="16"/>
          <w:szCs w:val="20"/>
        </w:rPr>
        <w:t xml:space="preserve"> in an interstate sense, </w:t>
      </w:r>
      <w:r w:rsidRPr="003778F1">
        <w:rPr>
          <w:rStyle w:val="StyleUnderline"/>
        </w:rPr>
        <w:t>and</w:t>
      </w:r>
      <w:r w:rsidRPr="003778F1">
        <w:rPr>
          <w:rFonts w:cs="Arial"/>
          <w:sz w:val="16"/>
          <w:szCs w:val="20"/>
        </w:rPr>
        <w:t xml:space="preserve"> the realignment of various spheres of influence in the wake of the Soviet Union’s demise. </w:t>
      </w:r>
      <w:r w:rsidRPr="003778F1">
        <w:rPr>
          <w:rFonts w:cs="Arial"/>
          <w:szCs w:val="20"/>
          <w:u w:val="single"/>
        </w:rPr>
        <w:t xml:space="preserve">Far from being just a theoretical notion, the unipolar moment has also provided states with an environment in which to pursue their national self-interest where the likelihood of conflict is </w:t>
      </w:r>
      <w:r w:rsidRPr="003778F1">
        <w:rPr>
          <w:rFonts w:cs="Arial"/>
          <w:i/>
          <w:iCs/>
          <w:szCs w:val="20"/>
          <w:u w:val="single"/>
        </w:rPr>
        <w:t>decreased</w:t>
      </w:r>
      <w:r w:rsidRPr="003778F1">
        <w:rPr>
          <w:rFonts w:cs="Arial"/>
          <w:szCs w:val="20"/>
          <w:u w:val="single"/>
        </w:rPr>
        <w:t xml:space="preserve"> and great power security competition has been </w:t>
      </w:r>
      <w:r w:rsidRPr="003778F1">
        <w:rPr>
          <w:rFonts w:cs="Arial"/>
          <w:i/>
          <w:iCs/>
          <w:szCs w:val="20"/>
          <w:u w:val="single"/>
        </w:rPr>
        <w:t>minimized</w:t>
      </w:r>
      <w:r w:rsidRPr="003778F1">
        <w:rPr>
          <w:rFonts w:cs="Arial"/>
          <w:sz w:val="16"/>
          <w:szCs w:val="20"/>
        </w:rPr>
        <w:t xml:space="preserve">.2 As such, new areas of foreign affairs and defence strategy have become far more important than they could have been throughout the bipolar con- strained Cold War years. </w:t>
      </w:r>
      <w:r w:rsidRPr="003778F1">
        <w:rPr>
          <w:rFonts w:cs="Arial"/>
          <w:szCs w:val="20"/>
          <w:u w:val="single"/>
        </w:rPr>
        <w:t>One of the most notable examples in this regard has been the increased desire for territorial protection and extension in the Arctic region</w:t>
      </w:r>
      <w:r w:rsidRPr="003778F1">
        <w:rPr>
          <w:rFonts w:cs="Arial"/>
          <w:sz w:val="16"/>
          <w:szCs w:val="20"/>
        </w:rPr>
        <w:t xml:space="preserve">. In an era of state preoccupation with humanitarianism, terrorism and economic reces- sion, it is being suggested by some observers that </w:t>
      </w:r>
      <w:r w:rsidRPr="003778F1">
        <w:rPr>
          <w:rFonts w:cs="Arial"/>
          <w:szCs w:val="20"/>
          <w:u w:val="single"/>
        </w:rPr>
        <w:t xml:space="preserve">the Arctic has become the </w:t>
      </w:r>
      <w:r w:rsidRPr="003778F1">
        <w:rPr>
          <w:rFonts w:cs="Arial"/>
          <w:i/>
          <w:iCs/>
          <w:szCs w:val="20"/>
          <w:u w:val="single"/>
        </w:rPr>
        <w:t>primary stage</w:t>
      </w:r>
      <w:r w:rsidRPr="003778F1">
        <w:rPr>
          <w:rFonts w:cs="Arial"/>
          <w:szCs w:val="20"/>
          <w:u w:val="single"/>
        </w:rPr>
        <w:t xml:space="preserve"> through which states</w:t>
      </w:r>
      <w:r w:rsidRPr="003778F1">
        <w:rPr>
          <w:rFonts w:cs="Arial"/>
          <w:sz w:val="16"/>
          <w:szCs w:val="20"/>
        </w:rPr>
        <w:t xml:space="preserve">, both great and minor in power, can </w:t>
      </w:r>
      <w:r w:rsidRPr="003778F1">
        <w:rPr>
          <w:rFonts w:cs="Arial"/>
          <w:szCs w:val="20"/>
          <w:u w:val="single"/>
        </w:rPr>
        <w:t>pursue</w:t>
      </w:r>
      <w:r w:rsidRPr="003778F1">
        <w:rPr>
          <w:rFonts w:cs="Arial"/>
          <w:sz w:val="16"/>
          <w:szCs w:val="20"/>
        </w:rPr>
        <w:t xml:space="preserve"> their </w:t>
      </w:r>
      <w:r w:rsidRPr="003778F1">
        <w:rPr>
          <w:rFonts w:cs="Arial"/>
          <w:szCs w:val="20"/>
          <w:u w:val="single"/>
        </w:rPr>
        <w:t>self-interest</w:t>
      </w:r>
      <w:r w:rsidRPr="003778F1">
        <w:rPr>
          <w:rFonts w:cs="Arial"/>
          <w:sz w:val="16"/>
          <w:szCs w:val="20"/>
        </w:rPr>
        <w:t xml:space="preserve"> in a way that combines soft power cooperation through bodies of gov- ernance with hard power and military build-up. As things presently stand, there are a variety of nations and institutions all seek- ing to claim governing authority over different parts of the circumpolar region. 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To date, </w:t>
      </w:r>
      <w:r w:rsidRPr="003778F1">
        <w:rPr>
          <w:rFonts w:cs="Arial"/>
          <w:szCs w:val="20"/>
          <w:u w:val="single"/>
        </w:rPr>
        <w:t>no clear resolution to competing claims is in sight</w:t>
      </w:r>
      <w:r w:rsidRPr="003778F1">
        <w:rPr>
          <w:rFonts w:cs="Arial"/>
          <w:sz w:val="16"/>
          <w:szCs w:val="20"/>
        </w:rPr>
        <w:t xml:space="preserve">, and in some cases </w:t>
      </w:r>
      <w:r w:rsidRPr="003778F1">
        <w:rPr>
          <w:rFonts w:cs="Arial"/>
          <w:szCs w:val="20"/>
          <w:u w:val="single"/>
        </w:rPr>
        <w:t xml:space="preserve">the situation is on the verge of becoming far more </w:t>
      </w:r>
      <w:r w:rsidRPr="003778F1">
        <w:rPr>
          <w:rFonts w:cs="Arial"/>
          <w:i/>
          <w:iCs/>
          <w:szCs w:val="20"/>
          <w:u w:val="single"/>
        </w:rPr>
        <w:t xml:space="preserve">competitive </w:t>
      </w:r>
      <w:r w:rsidRPr="003778F1">
        <w:rPr>
          <w:rFonts w:cs="Arial"/>
          <w:szCs w:val="20"/>
          <w:u w:val="single"/>
        </w:rPr>
        <w:t>as nations such as Russia have resorted to asserting possible military solutions to contested Arctic issues to bolster their declarations</w:t>
      </w:r>
      <w:r w:rsidRPr="003778F1">
        <w:rPr>
          <w:rFonts w:cs="Arial"/>
          <w:sz w:val="16"/>
          <w:szCs w:val="20"/>
        </w:rPr>
        <w:t xml:space="preserve">. It is important to note the increased levels of interest over Arctic relations between states, but, on this point, little attention has been given to the influence of the international system over this situation. If the unipolar moment has been defined as an era of relative stability and diplomatic coexistence, and tensions in the Arctic are already on the rise, what is to happen when the multipolar system finally emerges in the near future? Since 2005, the status of the United States as systemic hegemon has been in decline due to economic, military and political strains placed on American power capabilities throughout the Bush era and beyond. This decrease in relative power preponderance has been even further exacerbated by the economic recession starting in 2008 and the nation’s inability to stabilize its markets. As such, the predictions of those like Christopher Layne and John Mearsheimer are on the verge of coming to fruition, in that the unipolar moment is about to end.4 New great powers are ris- ing, the United States is no longer able to prevent these nations from balancing their power, and the once obvious prevalence of American power is far murkier than it was a decade ago. As the multipolar era becomes increasingly likely, one must ponder the effects this shift might have on state foreign and defence strategy- making, especially towards the Arctic region. To date, though its relative power position has declined significantly in recent years, </w:t>
      </w:r>
      <w:r w:rsidRPr="003778F1">
        <w:rPr>
          <w:rFonts w:cs="Arial"/>
          <w:szCs w:val="20"/>
          <w:u w:val="single"/>
        </w:rPr>
        <w:t xml:space="preserve">the United States </w:t>
      </w:r>
      <w:r w:rsidRPr="003778F1">
        <w:rPr>
          <w:rFonts w:cs="Arial"/>
          <w:i/>
          <w:iCs/>
          <w:szCs w:val="20"/>
          <w:u w:val="single"/>
        </w:rPr>
        <w:t>remains the hegemon</w:t>
      </w:r>
      <w:r w:rsidRPr="003778F1">
        <w:rPr>
          <w:rFonts w:cs="Arial"/>
          <w:sz w:val="16"/>
          <w:szCs w:val="20"/>
        </w:rPr>
        <w:t xml:space="preserve"> of the international system, </w:t>
      </w:r>
      <w:r w:rsidRPr="003778F1">
        <w:rPr>
          <w:rFonts w:cs="Arial"/>
          <w:szCs w:val="20"/>
          <w:u w:val="single"/>
        </w:rPr>
        <w:t>but it is</w:t>
      </w:r>
      <w:r w:rsidRPr="003778F1">
        <w:rPr>
          <w:rFonts w:cs="Arial"/>
          <w:sz w:val="16"/>
          <w:szCs w:val="20"/>
        </w:rPr>
        <w:t xml:space="preserve"> contended here that such status is </w:t>
      </w:r>
      <w:r w:rsidRPr="003778F1">
        <w:rPr>
          <w:rFonts w:cs="Arial"/>
          <w:i/>
          <w:iCs/>
          <w:szCs w:val="20"/>
          <w:u w:val="single"/>
        </w:rPr>
        <w:t>soon to evaporate</w:t>
      </w:r>
      <w:r w:rsidRPr="003778F1">
        <w:rPr>
          <w:rFonts w:cs="Arial"/>
          <w:sz w:val="16"/>
          <w:szCs w:val="20"/>
        </w:rPr>
        <w:t xml:space="preserve">. In this context, this article argues that the emergence of </w:t>
      </w:r>
      <w:r w:rsidRPr="003778F1">
        <w:rPr>
          <w:rFonts w:cs="Arial"/>
          <w:szCs w:val="20"/>
          <w:u w:val="single"/>
        </w:rPr>
        <w:t>a multipolar</w:t>
      </w:r>
      <w:r w:rsidRPr="003778F1">
        <w:rPr>
          <w:rFonts w:cs="Arial"/>
          <w:sz w:val="16"/>
          <w:szCs w:val="20"/>
        </w:rPr>
        <w:t xml:space="preserve"> systemic </w:t>
      </w:r>
      <w:r w:rsidRPr="003778F1">
        <w:rPr>
          <w:rFonts w:cs="Arial"/>
          <w:szCs w:val="20"/>
          <w:u w:val="single"/>
        </w:rPr>
        <w:t>arrangement is very likely to increase security competition in the system</w:t>
      </w:r>
      <w:r w:rsidRPr="003778F1">
        <w:rPr>
          <w:rFonts w:cs="Arial"/>
          <w:sz w:val="16"/>
          <w:szCs w:val="20"/>
        </w:rPr>
        <w:t xml:space="preserve"> as a whole, and </w:t>
      </w:r>
      <w:r w:rsidRPr="003778F1">
        <w:rPr>
          <w:rFonts w:cs="Arial"/>
          <w:szCs w:val="20"/>
          <w:u w:val="single"/>
        </w:rPr>
        <w:t xml:space="preserve">the Arctic will be at the </w:t>
      </w:r>
      <w:r w:rsidRPr="003778F1">
        <w:rPr>
          <w:rFonts w:cs="Arial"/>
          <w:i/>
          <w:iCs/>
          <w:szCs w:val="20"/>
          <w:u w:val="single"/>
        </w:rPr>
        <w:t>epicentre</w:t>
      </w:r>
      <w:r w:rsidRPr="003778F1">
        <w:rPr>
          <w:rFonts w:cs="Arial"/>
          <w:sz w:val="16"/>
          <w:szCs w:val="20"/>
        </w:rPr>
        <w:t xml:space="preserve"> of such conflict. To lend support to this hypothesis, an examination of the impending shift from unipolarity to multipolarity will be made, as will an account of current security dynamics in the circumpolar region. The article concludes with a stark warning that </w:t>
      </w:r>
      <w:r w:rsidRPr="003778F1">
        <w:rPr>
          <w:rFonts w:cs="Arial"/>
          <w:szCs w:val="20"/>
          <w:u w:val="single"/>
        </w:rPr>
        <w:t>without some kind of real action</w:t>
      </w:r>
      <w:r w:rsidRPr="003778F1">
        <w:rPr>
          <w:rFonts w:cs="Arial"/>
          <w:sz w:val="16"/>
          <w:szCs w:val="20"/>
        </w:rPr>
        <w:t xml:space="preserve"> towards settling competing Arctic claims, </w:t>
      </w:r>
      <w:r w:rsidRPr="003778F1">
        <w:rPr>
          <w:rFonts w:cs="Arial"/>
          <w:szCs w:val="20"/>
          <w:u w:val="single"/>
        </w:rPr>
        <w:t xml:space="preserve">it will be left to states to secure their own territorial assertions through </w:t>
      </w:r>
      <w:r w:rsidRPr="003778F1">
        <w:rPr>
          <w:rFonts w:cs="Arial"/>
          <w:sz w:val="16"/>
          <w:szCs w:val="20"/>
        </w:rPr>
        <w:t xml:space="preserve">hard power </w:t>
      </w:r>
      <w:r w:rsidRPr="003778F1">
        <w:rPr>
          <w:rFonts w:cs="Arial"/>
          <w:szCs w:val="20"/>
          <w:u w:val="single"/>
        </w:rPr>
        <w:t>and forceful means</w:t>
      </w:r>
      <w:r w:rsidRPr="003778F1">
        <w:rPr>
          <w:rFonts w:cs="Arial"/>
          <w:sz w:val="16"/>
          <w:szCs w:val="20"/>
        </w:rPr>
        <w:t xml:space="preserve">. The system is unipolar ... for now In order to evaluate the polarity of the international system in a given historical period, one must identify the hierarchy of power in terms of the number of super or great powers dominating international outcomes. Counting great or super powers can be somewhat difficult in contemporary international relations, as scholars have begun to expand the notions of power and capabilities, but the clearest guideline for being able to identify great powers is through determining capabilities. The rea- son it is essential to understand the great powers in international relations is that they, above all other states, institutions, non-state actors and ideational forces, are responsible for the daily conduct of behaviour in the international system, and they have been historically accountable for substantial alterations to power distribution since the 1648 Peace of Westphalia. Measuring capabilities allows observers to explain which states are most likely to affect the behaviour of other states, to use force or violence; also, the number of great powers in a given era determines how stable or unstable the international system will be. Identifying great powers is literally done by evaluating each state’s capabilities in essential areas of political life that can maximize security or extend one’s power. When discussing the distribution of power across states, there is a clear hierarchy of capabilities among states that leads observers to classify these utility maximizing, rational actors as super, great, major, middle or minor powers in the international system. In terms of actual measurement, Kenneth Waltz argues: “Their rank depends on how they score on all of the following items: size of population and territory, resource endowment, economic capability, military strength, political stability and competence.”5 Once these various factors are taken into account, one can clearly determine the given polarity of the system at a given moment in history. Why is polarity important? According to structural realist theory, the number of great powers in the system determines how conflictual, violent or stable interna- tional politics will be. While the overall structure of the system remains anarchic, meaning a clear absence of a governing authority above states that can control their actions, there can be consequential variations within the anarchic structure that can impact how states will evaluate their foreign and defence policy strategies and affect their overall behaviour. Waltz claims that </w:t>
      </w:r>
      <w:proofErr w:type="gramStart"/>
      <w:r w:rsidRPr="003778F1">
        <w:rPr>
          <w:rFonts w:cs="Arial"/>
          <w:sz w:val="16"/>
          <w:szCs w:val="20"/>
        </w:rPr>
        <w:t>“ ‘consequential’</w:t>
      </w:r>
      <w:proofErr w:type="gramEnd"/>
      <w:r w:rsidRPr="003778F1">
        <w:rPr>
          <w:rFonts w:cs="Arial"/>
          <w:sz w:val="16"/>
          <w:szCs w:val="20"/>
        </w:rPr>
        <w:t xml:space="preserve"> variations in number are changes of number that lead to different expectations about the effect of structure on units.”6 There are three types of structure within the system that have been determined throughout the history of the modern state system – unipolarity, bipolar- ity and multipolarity. The consequential variations described by Waltz take place when great powers either rise or fall, and induce shifts from one type of polarity to another. The rise and fall of great powers is perhaps the most important explanatory aspect of international politics because it is these states that “inherently possess some offensive military capability, which gives them the wherewithal to hurt and possibly destroy each other.”7 Though the primary motivation for all states is secu- rity maximization, great powers become the most important actors because while they are capable of defending themselves, they also have the ability to extend their sphere of influence in offensive posturing. It is in this context that the polarity of the system becomes even more vital, in that </w:t>
      </w:r>
      <w:r w:rsidRPr="003778F1">
        <w:rPr>
          <w:rFonts w:cs="Arial"/>
          <w:szCs w:val="20"/>
          <w:u w:val="single"/>
        </w:rPr>
        <w:t xml:space="preserve">the more great powers there </w:t>
      </w:r>
      <w:proofErr w:type="gramStart"/>
      <w:r w:rsidRPr="003778F1">
        <w:rPr>
          <w:rFonts w:cs="Arial"/>
          <w:szCs w:val="20"/>
          <w:u w:val="single"/>
        </w:rPr>
        <w:t>are,</w:t>
      </w:r>
      <w:proofErr w:type="gramEnd"/>
      <w:r w:rsidRPr="003778F1">
        <w:rPr>
          <w:rFonts w:cs="Arial"/>
          <w:szCs w:val="20"/>
          <w:u w:val="single"/>
        </w:rPr>
        <w:t xml:space="preserve"> the greater likelihood of </w:t>
      </w:r>
      <w:r w:rsidRPr="003778F1">
        <w:rPr>
          <w:rFonts w:cs="Arial"/>
          <w:sz w:val="16"/>
          <w:szCs w:val="20"/>
        </w:rPr>
        <w:t xml:space="preserve">violence and </w:t>
      </w:r>
      <w:r w:rsidRPr="003778F1">
        <w:rPr>
          <w:rFonts w:cs="Arial"/>
          <w:szCs w:val="20"/>
          <w:u w:val="single"/>
        </w:rPr>
        <w:t>conflict</w:t>
      </w:r>
      <w:r w:rsidRPr="003778F1">
        <w:rPr>
          <w:rFonts w:cs="Arial"/>
          <w:sz w:val="16"/>
          <w:szCs w:val="20"/>
        </w:rPr>
        <w:t xml:space="preserve"> there is. In each systemic arrangement, the abilities of great powers to pursue their ultimate goal, which is hegemony, dic- </w:t>
      </w:r>
      <w:proofErr w:type="gramStart"/>
      <w:r w:rsidRPr="003778F1">
        <w:rPr>
          <w:rFonts w:cs="Arial"/>
          <w:sz w:val="16"/>
          <w:szCs w:val="20"/>
        </w:rPr>
        <w:t>tates</w:t>
      </w:r>
      <w:proofErr w:type="gramEnd"/>
      <w:r w:rsidRPr="003778F1">
        <w:rPr>
          <w:rFonts w:cs="Arial"/>
          <w:sz w:val="16"/>
          <w:szCs w:val="20"/>
        </w:rPr>
        <w:t xml:space="preserve"> whether foreign and defence policy strategies will be overtly defensive or potentially offensive. All states are like-units, in that they all strive for survival by making rational calculations about how to best pursue their interests in an anarchic system. Of course, </w:t>
      </w:r>
      <w:r w:rsidRPr="003778F1">
        <w:rPr>
          <w:rFonts w:cs="Arial"/>
          <w:szCs w:val="20"/>
          <w:u w:val="single"/>
        </w:rPr>
        <w:t>strategies of states will differ greatly based on the distribution of power</w:t>
      </w:r>
      <w:r w:rsidRPr="003778F1">
        <w:rPr>
          <w:rFonts w:cs="Arial"/>
          <w:sz w:val="16"/>
          <w:szCs w:val="20"/>
        </w:rPr>
        <w:t xml:space="preserve">, meaning that great powers are able to pursue their goals more freely than minor powers because they can operate without allies or institutions in achieving their goals. Lesser powers, however, typically try to increase their power position in world affairs through various alliance blocs and institutional binding. In doing so, it is hoped that middle and minor powers are able to guarantee their survival by align- ing themselves with powers larger than themselves. Given the arrangement of the system, the number of alliances or blocs of power will differ, which also contributes to just how stable or violent the system will be. Conflict, or the possibility of it, is a constant problem in international relations due to the anarchic structure of the international system. Anarchy, by its definition, denotes a lack of overarching authority and thus states, especially the most powerful states, are able to behave as they would like, without any external body capable of controlling their actions. Robert Art and Robert Jervis aptly define anarchy by argu- ing: “States can make commitments and treaties, but no sovereign power ensures compliance and punished deviation. This – the absence of a supreme power – is what is meant by the anarchic environment of international politics.”8 In anarchy, just as in the state of nature or war prior to the establishment of civilized human society, there is no harmony and actors are left to their own inclinations to pursue their self-interest. The key elements of anarchy that precipitate conflict are the con- stant distrust of others’ motives, the assumption that other actors may not be as rational as oneself, and, as Waltz notes, “a state will use force to attain its goals if, after assessing the prospects for success, it values those goals more than it values the pleasures of peace.”9 The constant tensions between states, and the ability of great powers to more freely pursue their national interests, contributes to a system where security and survival are at a premium, and the polarity of the system matters to all states. By definition, bipolar systems are the most stable. According to Mearsheimer, this assumption is made based on three criteria: First, the number of conflict dyads is fewer, leaving fewer possibilities for war. Sec- ond, deterrence is easier, because imbalances of power are fewer and more easily averted. Third, the prospects for deterrence are greater because miscalculations of rela- tive power and opponents’ resolve are fewer and less likely.10 By contrast, multipolar systems have a far greater probability of conflict, tension and distrust among states. War is far more likely in multipolar systems because major power dyads are more numerous, each posing the potential for conflict. Conflict could also erupt across dyads involving major and minor powers. Dyads between minor powers could also lead to war [...]. Wars in a multipolar world involving just minor powers or only one major power are not likely to be as devastating as a conflict between two major powers. However, local wars tend to widen and escalate. Hence there is always a chance that a small war will trigger a general conflict.11 </w:t>
      </w:r>
      <w:proofErr w:type="gramStart"/>
      <w:r w:rsidRPr="003778F1">
        <w:rPr>
          <w:rFonts w:cs="Arial"/>
          <w:sz w:val="16"/>
          <w:szCs w:val="20"/>
        </w:rPr>
        <w:t>While</w:t>
      </w:r>
      <w:proofErr w:type="gramEnd"/>
      <w:r w:rsidRPr="003778F1">
        <w:rPr>
          <w:rFonts w:cs="Arial"/>
          <w:sz w:val="16"/>
          <w:szCs w:val="20"/>
        </w:rPr>
        <w:t xml:space="preserve"> bipolarity is considered to be the most stable arrangement, and multipolarity the least stable, there is also the rare time when the system is unipolar in character. Put simply, unipolarity occurs when there is such a preponderance of power by one state that others are incapable of balancing against it. According to William Wohl- forth, unipolarity is also a stable and peaceful arrangement: unipolarity favors the absence of war among the great powers and comparatively low levels of competition for prestige or security for two reasons: the leading state’s power advantage removes the problem of hegemonic rivalry from world politics, and it reduces the salience and stakes of balance-of-power politics among the major states.12 </w:t>
      </w:r>
      <w:r w:rsidRPr="003778F1">
        <w:rPr>
          <w:rFonts w:cs="Arial"/>
          <w:szCs w:val="20"/>
          <w:u w:val="single"/>
        </w:rPr>
        <w:t>The status of the hegemonic power</w:t>
      </w:r>
      <w:r w:rsidRPr="003778F1">
        <w:rPr>
          <w:rFonts w:cs="Arial"/>
          <w:sz w:val="16"/>
          <w:szCs w:val="20"/>
        </w:rPr>
        <w:t xml:space="preserve"> in a unipolar system allows for the expansion of its normative agenda, but also </w:t>
      </w:r>
      <w:r w:rsidRPr="003778F1">
        <w:rPr>
          <w:rFonts w:cs="Arial"/>
          <w:szCs w:val="20"/>
          <w:u w:val="single"/>
        </w:rPr>
        <w:t>allows it to pacify international affairs because it lacks both a hegemonic rival and the effects of balance of power politics</w:t>
      </w:r>
      <w:r w:rsidRPr="003778F1">
        <w:rPr>
          <w:rFonts w:cs="Arial"/>
          <w:sz w:val="16"/>
          <w:szCs w:val="20"/>
        </w:rPr>
        <w:t xml:space="preserve">.13 As such, unipolar systems can be stable, depending on whom the hegemon is and what its vision for dominance might be. Since the end of World War II, only two types of polarity have been seen. Between 1945 and 1991, the system was bipolar, in that there were only two super- powers dominating the affairs of international politics. This bipolar arrangement was surprisingly stable and though smaller proxy wars erupted throughout the years of the Cold War, the relations between the two dominant powers, namely the United States and the Soviet Union, never came to a head. There are various explanations for why this was the case, but John Mearsheimer provides perhaps the most concise and accurate explanations as he contends that the absence of war in Europe and beyond throughout the Cold War can be attributed to three specific factors: the bipolar distribution of military power on the [European] Continent; the rough mili- tary equality between the two states comprising the two poles in Europe, the United States and the Soviet Union; and the fact that each superpower was armed with a large nuclear arsenal.14 At the conclusion of the Cold War, there was a clear and major shift in the distribution of power in the system, which translated into the unipolar moment. With the fall of the Soviet Union, the United States retained its superpower status and held a preponderance of power in virtually all areas of capabilities measurement. Christopher Layne contends that American hegemony is contingent upon two factors: First, the United States enjoys a commanding preeminence in both military and eco- nomic power. Second, since the Soviet Union’s disappearance, no other great power has emerged to challenge US preponderance. In this sense, US hegemony is the result of objective material conditions.15 Throughout the Clinton and early years of the Bush administrations, the role of the United States as systemic hegemon was virtually unquestioned, and it seemed as if American hegemony could last for a very long time. It was not until the latter years of the Bush administration that the waning of American hegemony began to become apparent. One of the key reasons the system remains unipolar is that there has yet to be a state that can balance against US power in either the hard or soft power senses. That said, the main reason for the decline in American hegemony has been a costly set of irrational and ill-advised foreign policy decisions, combined with years of economic overvaluation that eroded the hegemonic position of the world’s lone superpower.16 Both the intervention into Iraq, starting in 2003, and the fallout of the 2008 recession have served to substantially weaken the United States in both the hard and soft power contexts, and thus it is clear that a multipolar system is on the horizon. As Layne notes, “although a new geopolitical balance has yet to emerge, there is considerable evidence that other states have been engaging in bal- ancing against the United States – including hard balancing.”17 The </w:t>
      </w:r>
      <w:r w:rsidRPr="003778F1">
        <w:rPr>
          <w:rFonts w:cs="Arial"/>
          <w:szCs w:val="20"/>
          <w:u w:val="single"/>
        </w:rPr>
        <w:t>emerging great powers</w:t>
      </w:r>
      <w:r w:rsidRPr="003778F1">
        <w:rPr>
          <w:rFonts w:cs="Arial"/>
          <w:sz w:val="16"/>
          <w:szCs w:val="20"/>
        </w:rPr>
        <w:t xml:space="preserve">, especially China and Russia, </w:t>
      </w:r>
      <w:r w:rsidRPr="003778F1">
        <w:rPr>
          <w:rFonts w:cs="Arial"/>
          <w:szCs w:val="20"/>
          <w:u w:val="single"/>
        </w:rPr>
        <w:t>will have a profound impact on</w:t>
      </w:r>
      <w:r w:rsidRPr="003778F1">
        <w:rPr>
          <w:rFonts w:cs="Arial"/>
          <w:sz w:val="16"/>
          <w:szCs w:val="20"/>
        </w:rPr>
        <w:t xml:space="preserve"> the conduct of </w:t>
      </w:r>
      <w:r w:rsidRPr="003778F1">
        <w:rPr>
          <w:rFonts w:cs="Arial"/>
          <w:szCs w:val="20"/>
          <w:u w:val="single"/>
        </w:rPr>
        <w:t>international relations</w:t>
      </w:r>
      <w:r w:rsidRPr="003778F1">
        <w:rPr>
          <w:rFonts w:cs="Arial"/>
          <w:sz w:val="16"/>
          <w:szCs w:val="20"/>
        </w:rPr>
        <w:t xml:space="preserve"> in the years to come. </w:t>
      </w:r>
      <w:r w:rsidRPr="003778F1">
        <w:rPr>
          <w:rFonts w:cs="Arial"/>
          <w:szCs w:val="20"/>
          <w:u w:val="single"/>
        </w:rPr>
        <w:t>Perhaps the most important area of security competition that has gone under- scrutinized</w:t>
      </w:r>
      <w:r w:rsidRPr="003778F1">
        <w:rPr>
          <w:rFonts w:cs="Arial"/>
          <w:sz w:val="16"/>
          <w:szCs w:val="20"/>
        </w:rPr>
        <w:t xml:space="preserve"> from a systemic standpoint </w:t>
      </w:r>
      <w:r w:rsidRPr="003778F1">
        <w:rPr>
          <w:rFonts w:cs="Arial"/>
          <w:szCs w:val="20"/>
          <w:u w:val="single"/>
        </w:rPr>
        <w:t xml:space="preserve">is the increased level of interest in the </w:t>
      </w:r>
      <w:r w:rsidRPr="003778F1">
        <w:rPr>
          <w:rFonts w:cs="Arial"/>
          <w:i/>
          <w:iCs/>
          <w:szCs w:val="20"/>
          <w:u w:val="single"/>
        </w:rPr>
        <w:t>Arctic</w:t>
      </w:r>
      <w:r w:rsidRPr="003778F1">
        <w:rPr>
          <w:rFonts w:cs="Arial"/>
          <w:sz w:val="16"/>
          <w:szCs w:val="20"/>
        </w:rPr>
        <w:t xml:space="preserve">. Currently, the competing claims for </w:t>
      </w:r>
      <w:r w:rsidRPr="003778F1">
        <w:rPr>
          <w:rFonts w:cs="Arial"/>
          <w:szCs w:val="20"/>
          <w:u w:val="single"/>
        </w:rPr>
        <w:t>the</w:t>
      </w:r>
      <w:r w:rsidRPr="003778F1">
        <w:rPr>
          <w:rFonts w:cs="Arial"/>
          <w:sz w:val="16"/>
          <w:szCs w:val="20"/>
        </w:rPr>
        <w:t xml:space="preserve"> circumpolar region are mostly peaceful and focusing on diplomatic and legal battles, but recent trends suggest that </w:t>
      </w:r>
      <w:r w:rsidRPr="003778F1">
        <w:rPr>
          <w:rFonts w:cs="Arial"/>
          <w:szCs w:val="20"/>
          <w:u w:val="single"/>
        </w:rPr>
        <w:t>non-violent strategy may not continue. As the era of American hegemony comes to an end,</w:t>
      </w:r>
      <w:r w:rsidRPr="003778F1">
        <w:rPr>
          <w:rFonts w:cs="Arial"/>
          <w:sz w:val="16"/>
          <w:szCs w:val="20"/>
        </w:rPr>
        <w:t xml:space="preserve"> and a multipolar system begins to emerge, </w:t>
      </w:r>
      <w:r w:rsidRPr="003778F1">
        <w:rPr>
          <w:rFonts w:cs="Arial"/>
          <w:szCs w:val="20"/>
          <w:u w:val="single"/>
        </w:rPr>
        <w:t xml:space="preserve">the impact on the Arctic region is likely to be </w:t>
      </w:r>
      <w:r w:rsidRPr="003778F1">
        <w:rPr>
          <w:rFonts w:cs="Arial"/>
          <w:i/>
          <w:iCs/>
          <w:szCs w:val="20"/>
          <w:u w:val="single"/>
        </w:rPr>
        <w:t>profound</w:t>
      </w:r>
      <w:r w:rsidRPr="003778F1">
        <w:rPr>
          <w:rFonts w:cs="Arial"/>
          <w:sz w:val="16"/>
          <w:szCs w:val="20"/>
        </w:rPr>
        <w:t xml:space="preserve"> </w:t>
      </w:r>
      <w:r w:rsidRPr="003778F1">
        <w:rPr>
          <w:rFonts w:cs="Arial"/>
          <w:szCs w:val="20"/>
          <w:u w:val="single"/>
        </w:rPr>
        <w:t xml:space="preserve">due to the militaristic nature of state security strategies, unpredictability and a potential </w:t>
      </w:r>
      <w:r w:rsidRPr="003778F1">
        <w:rPr>
          <w:rFonts w:cs="Arial"/>
          <w:i/>
          <w:iCs/>
          <w:szCs w:val="20"/>
          <w:u w:val="single"/>
        </w:rPr>
        <w:t>retreat from cooperation</w:t>
      </w:r>
      <w:r w:rsidRPr="003778F1">
        <w:rPr>
          <w:rFonts w:cs="Arial"/>
          <w:szCs w:val="20"/>
          <w:u w:val="single"/>
        </w:rPr>
        <w:t xml:space="preserve"> normally seen in multipolar structures</w:t>
      </w:r>
      <w:r w:rsidRPr="003778F1">
        <w:rPr>
          <w:rFonts w:cs="Arial"/>
          <w:sz w:val="16"/>
          <w:szCs w:val="20"/>
        </w:rPr>
        <w:t xml:space="preserve">. The Arctic in the unipolar moment </w:t>
      </w:r>
      <w:proofErr w:type="gramStart"/>
      <w:r w:rsidRPr="003778F1">
        <w:rPr>
          <w:rFonts w:cs="Arial"/>
          <w:szCs w:val="20"/>
          <w:u w:val="single"/>
        </w:rPr>
        <w:t>One</w:t>
      </w:r>
      <w:proofErr w:type="gramEnd"/>
      <w:r w:rsidRPr="003778F1">
        <w:rPr>
          <w:rFonts w:cs="Arial"/>
          <w:szCs w:val="20"/>
          <w:u w:val="single"/>
        </w:rPr>
        <w:t xml:space="preserve"> of the cornerstones of America’s unipolar moment has been the remarkable decline in interstate conflict</w:t>
      </w:r>
      <w:r w:rsidRPr="003778F1">
        <w:rPr>
          <w:rFonts w:cs="Arial"/>
          <w:sz w:val="16"/>
          <w:szCs w:val="20"/>
        </w:rPr>
        <w:t xml:space="preserve">. Since the fall of the Soviet Union in 1991, the interna- tional system has not been on the verge of any major war, nor have great powers aggressively pursued policies that would balance against American power in a way that would be taken seriously. According to many scholarly studies, the world since the end of the Cold War has become far more secure in the interstate sense, and security and defence policies of states are now preoccupied more with human- centric and intrastate variables than anything else. Though it is difficult to deny that the world has become more stable at the systemic level, the role of hard power and military capabilities did not disappear with the Soviet Union; instead, the use of militarism to achieve national goals in the unipolar moment greatly decreased as a direct result of the values and grand strategy of the United States. </w:t>
      </w:r>
      <w:r w:rsidRPr="003778F1">
        <w:rPr>
          <w:rFonts w:cs="Arial"/>
          <w:szCs w:val="20"/>
          <w:u w:val="single"/>
        </w:rPr>
        <w:t>The</w:t>
      </w:r>
      <w:r w:rsidRPr="003778F1">
        <w:rPr>
          <w:rFonts w:cs="Arial"/>
          <w:sz w:val="16"/>
          <w:szCs w:val="20"/>
        </w:rPr>
        <w:t xml:space="preserve"> impact of a unipolar </w:t>
      </w:r>
      <w:r w:rsidRPr="003778F1">
        <w:rPr>
          <w:rFonts w:cs="Arial"/>
          <w:szCs w:val="20"/>
          <w:u w:val="single"/>
        </w:rPr>
        <w:t>systemic arrangement</w:t>
      </w:r>
      <w:r w:rsidRPr="003778F1">
        <w:rPr>
          <w:rFonts w:cs="Arial"/>
          <w:sz w:val="16"/>
          <w:szCs w:val="20"/>
        </w:rPr>
        <w:t xml:space="preserve"> on state behaviour </w:t>
      </w:r>
      <w:r w:rsidRPr="003778F1">
        <w:rPr>
          <w:rFonts w:cs="Arial"/>
          <w:szCs w:val="20"/>
          <w:u w:val="single"/>
        </w:rPr>
        <w:t xml:space="preserve">is </w:t>
      </w:r>
      <w:r w:rsidRPr="003778F1">
        <w:rPr>
          <w:rFonts w:cs="Arial"/>
          <w:i/>
          <w:iCs/>
          <w:szCs w:val="20"/>
          <w:u w:val="single"/>
        </w:rPr>
        <w:t>best explained</w:t>
      </w:r>
      <w:r w:rsidRPr="003778F1">
        <w:rPr>
          <w:rFonts w:cs="Arial"/>
          <w:szCs w:val="20"/>
          <w:u w:val="single"/>
        </w:rPr>
        <w:t xml:space="preserve"> by the hegemonic stability theory</w:t>
      </w:r>
      <w:r w:rsidRPr="003778F1">
        <w:rPr>
          <w:rFonts w:cs="Arial"/>
          <w:sz w:val="16"/>
          <w:szCs w:val="20"/>
        </w:rPr>
        <w:t xml:space="preserve">.18 According to this theory, a unipolar structure is able to pacify the relations of states because there is recognition of the hegemon’s ability to control or intervene in conflicts that may threaten its power, or the order of the system. Wohlforth summarizes the basic precept of hegemonic stability theory by contending: The theory stipulates that especially powerful states (“hegemons”) foster international orders that are stable until differential growth in power produces a </w:t>
      </w:r>
      <w:proofErr w:type="gramStart"/>
      <w:r w:rsidRPr="003778F1">
        <w:rPr>
          <w:rFonts w:cs="Arial"/>
          <w:sz w:val="16"/>
          <w:szCs w:val="20"/>
        </w:rPr>
        <w:t>dissatisfied</w:t>
      </w:r>
      <w:proofErr w:type="gramEnd"/>
      <w:r w:rsidRPr="003778F1">
        <w:rPr>
          <w:rFonts w:cs="Arial"/>
          <w:sz w:val="16"/>
          <w:szCs w:val="20"/>
        </w:rPr>
        <w:t xml:space="preserve"> state with the capability to challenge the dominant state for leadership. </w:t>
      </w:r>
      <w:r w:rsidRPr="003778F1">
        <w:rPr>
          <w:rFonts w:cs="Arial"/>
          <w:szCs w:val="20"/>
          <w:u w:val="single"/>
        </w:rPr>
        <w:t>The clearer and lar- ger the concentration of power</w:t>
      </w:r>
      <w:r w:rsidRPr="003778F1">
        <w:rPr>
          <w:rFonts w:cs="Arial"/>
          <w:sz w:val="16"/>
          <w:szCs w:val="20"/>
        </w:rPr>
        <w:t xml:space="preserve"> in the leading state, </w:t>
      </w:r>
      <w:r w:rsidRPr="003778F1">
        <w:rPr>
          <w:rFonts w:cs="Arial"/>
          <w:szCs w:val="20"/>
          <w:u w:val="single"/>
        </w:rPr>
        <w:t>the more peaceful the international order</w:t>
      </w:r>
      <w:r w:rsidRPr="003778F1">
        <w:rPr>
          <w:rFonts w:cs="Arial"/>
          <w:sz w:val="16"/>
          <w:szCs w:val="20"/>
        </w:rPr>
        <w:t xml:space="preserve"> associated with it will be [...] If the system is unipolar, the great power hierar- chy should be much more stable than any hierarchy lodged within a system of more than one pole. Because unipolarity is based on a historically unprecedented concentra- tion of power in the United States, a potentially important source of great power con- flict – hegemonic rivalry – will be missing.19 It is essential to note two things about the status of the United States as systemic hegemon throughout the immediate post-Cold War era – first, that its preponderance of power in every area of capability measurement created a stable and less tense system in which states were able to interact; and second, that the United States’ time as hegemon has fostered the growth of multilateral institutions and agreements rather than a bullying type of unipolarity.20 From a systemic standpoint, it would seem that there is little reason to be concerned about military aggression, arms racing and distrustful competition in the modern system, but one vital concern to note is that much of the unipolar and hegeomic stability literature completely ignores the role of the Arctic in state security calculations. Throughout an era of institutional binding, regional integra- tion, humanitarianism and soft power growth, the competition for the Arctic was following much of the same pattern, with states preferring to make their claims in institutional or legal settings. Yet, </w:t>
      </w:r>
      <w:r w:rsidRPr="003778F1">
        <w:rPr>
          <w:rFonts w:cs="Arial"/>
          <w:szCs w:val="20"/>
          <w:u w:val="single"/>
        </w:rPr>
        <w:t>as the unipolar moment has started to decline</w:t>
      </w:r>
      <w:r w:rsidRPr="003778F1">
        <w:rPr>
          <w:rFonts w:cs="Arial"/>
          <w:sz w:val="16"/>
          <w:szCs w:val="20"/>
        </w:rPr>
        <w:t xml:space="preserve">, and multipolarity is on the horizon, the </w:t>
      </w:r>
      <w:r w:rsidRPr="003778F1">
        <w:rPr>
          <w:rFonts w:cs="Arial"/>
          <w:szCs w:val="20"/>
          <w:u w:val="single"/>
        </w:rPr>
        <w:t>competition in the circumpolar region has taken on a very different tone</w:t>
      </w:r>
      <w:r w:rsidRPr="003778F1">
        <w:rPr>
          <w:rFonts w:cs="Arial"/>
          <w:sz w:val="16"/>
          <w:szCs w:val="20"/>
        </w:rPr>
        <w:t xml:space="preserve">. 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 Rather, throughout the Cold War, the Arctic was a realm of constant supervision, not because either superpower wanted to develop the region, but more because of the mutual fear each side had of offensive attacks being launched over the pole. Even throughout the unipolar moment, the Arctic has been a space for sovereignty competition, but the nature of the competition had been mostly legal, institutional or soft power focused.21 </w:t>
      </w:r>
      <w:proofErr w:type="gramStart"/>
      <w:r w:rsidRPr="003778F1">
        <w:rPr>
          <w:rFonts w:cs="Arial"/>
          <w:sz w:val="16"/>
          <w:szCs w:val="20"/>
        </w:rPr>
        <w:t>Worth</w:t>
      </w:r>
      <w:proofErr w:type="gramEnd"/>
      <w:r w:rsidRPr="003778F1">
        <w:rPr>
          <w:rFonts w:cs="Arial"/>
          <w:sz w:val="16"/>
          <w:szCs w:val="20"/>
        </w:rPr>
        <w:t xml:space="preserve"> noting as well is the very complex nature of reasons for state interests in the Arctic. Mark Nuttall effectively summarizes the complexities of the high north as he claims: In the post-Cold War world [the Arctic] is seen as a natural scientific laboratory, under- stood as a homeland for indigenous peoples, a place of sovereignty conflicts, an emerg- ing hydrocarbon province with which the world is coming to think of as one of the last major frontiers for oil and gas, and a region of dramatic environmental change.22 Though the intricacies of Arctic competition are intriguing to note, it is how states are strategically asserting their claims that is of particular importance. </w:t>
      </w:r>
      <w:r w:rsidRPr="003778F1">
        <w:rPr>
          <w:rFonts w:cs="Arial"/>
          <w:szCs w:val="20"/>
          <w:u w:val="single"/>
        </w:rPr>
        <w:t>The start of America’s</w:t>
      </w:r>
      <w:r w:rsidRPr="003778F1">
        <w:rPr>
          <w:rFonts w:cs="Arial"/>
          <w:sz w:val="16"/>
          <w:szCs w:val="20"/>
        </w:rPr>
        <w:t xml:space="preserve"> hegemonic </w:t>
      </w:r>
      <w:r w:rsidRPr="003778F1">
        <w:rPr>
          <w:rFonts w:cs="Arial"/>
          <w:szCs w:val="20"/>
          <w:u w:val="single"/>
        </w:rPr>
        <w:t>decline has allowed states to revisit their approaches to the Arctic</w:t>
      </w:r>
      <w:r w:rsidRPr="003778F1">
        <w:rPr>
          <w:rFonts w:cs="Arial"/>
          <w:sz w:val="16"/>
          <w:szCs w:val="20"/>
        </w:rPr>
        <w:t xml:space="preserve"> as nations jockey for position by balancing or rivalling American preferences. As a result, the nature of Arctic competition has incorporated both soft power and hard power elements. Further, the nature of militarism and hard power tension has increased due to the recent spending and strategic shifts by many Arctic states in recent years, including Canada, Norway, Sweden and Russia.23 The reasons for America’s decline are relatively unsurprising – military overextension in Afghanistan and Iraq; the lack of international support for American foreign policy objectives throughout the Bush era; the 2008 economic recession; and the utter dis- trust by most states, including close American allies, of the United States’ political objectives.24 </w:t>
      </w:r>
      <w:r w:rsidRPr="003778F1">
        <w:rPr>
          <w:rFonts w:cs="Arial"/>
          <w:szCs w:val="20"/>
          <w:u w:val="single"/>
        </w:rPr>
        <w:t>The system remains unipolar, of course, but</w:t>
      </w:r>
      <w:r w:rsidRPr="003778F1">
        <w:rPr>
          <w:rFonts w:cs="Arial"/>
          <w:sz w:val="16"/>
          <w:szCs w:val="20"/>
        </w:rPr>
        <w:t xml:space="preserve"> as stated above, the </w:t>
      </w:r>
      <w:r w:rsidRPr="003778F1">
        <w:rPr>
          <w:rFonts w:cs="Arial"/>
          <w:szCs w:val="20"/>
          <w:u w:val="single"/>
        </w:rPr>
        <w:t>pre- ponderance</w:t>
      </w:r>
      <w:r w:rsidRPr="003778F1">
        <w:rPr>
          <w:rFonts w:cs="Arial"/>
          <w:sz w:val="16"/>
          <w:szCs w:val="20"/>
        </w:rPr>
        <w:t xml:space="preserve"> of power capabilities </w:t>
      </w:r>
      <w:r w:rsidRPr="003778F1">
        <w:rPr>
          <w:rFonts w:cs="Arial"/>
          <w:szCs w:val="20"/>
          <w:u w:val="single"/>
        </w:rPr>
        <w:t>has</w:t>
      </w:r>
      <w:r w:rsidRPr="003778F1">
        <w:rPr>
          <w:rFonts w:cs="Arial"/>
          <w:sz w:val="16"/>
          <w:szCs w:val="20"/>
        </w:rPr>
        <w:t xml:space="preserve"> substantially </w:t>
      </w:r>
      <w:r w:rsidRPr="003778F1">
        <w:rPr>
          <w:rFonts w:cs="Arial"/>
          <w:szCs w:val="20"/>
          <w:u w:val="single"/>
        </w:rPr>
        <w:t>diminished, opening the door for others to balance and rival American power</w:t>
      </w:r>
      <w:r w:rsidRPr="003778F1">
        <w:rPr>
          <w:rFonts w:cs="Arial"/>
          <w:sz w:val="16"/>
          <w:szCs w:val="20"/>
        </w:rPr>
        <w:t xml:space="preserve"> in the coming years. Coincidentally, it has also been the revelations of science in recent years that have also promoted a faster pace for those states making Arctic claims. The role of climate change and its impact over the Arctic has allowed for states to more freely move into the region and pursue strategies previously unavailable.25 According to Lotta Numminen, climate change has recently affected states’ perceptions of the possible economic opportunities in the Arctic in four ways: first, that the subsurface of the Arctic Ocean floor is assumed to contain substantial oil and gas reserves, to which there will be increased access; second, that melting waters will provide new waters for international fisheries; third, the increase in research strategies; and fourth, is the greater access to sea passages.26 One of the main reasons states see the Arctic region as such a lucrative area is the potential for increasing their respec- tive economic and natural resource capabilities. Previously, the northern ice caps prevented states from entering most of the Arctic Ocean and surrounding areas, but as these environmental situations change, states have readily identified the high north as a priority in both their security and economic strategies. Among the main reasons the Arctic has not been more readily seen as a poten- tial area for security competition and conflict is the interpretation that the United States has little or no interest in the circumpolar region at all. According to Stephen Brooks and William Wohlforth, American hegemony throughout the post-Cold War era was seen as passive, stable and enduring because of the lack of counterpower being demonstrated in the system: Bounded by oceans to the east and west and weak, friendly powers to the north and south, the United States is both less vulnerable than previous aspiring hegemons and also less threatening to others. The main potential challengers to its unipolarity, mean- while – China, Russia, Japan, and Germany – are in the opposite position. They can- not augment their military capabilities so as to balance the United States without simultaneously becoming an immediate threat to their neighbors. Politics, even interna- tional politics, is local. Although American power attracts a lot of attention globally, states are usually more concerned with their own neighborhoods than with the global equilibrium. Were any of the potential challengers to make a serious run at the United States, regional balancing efforts would almost certainly help contain them, as would the massive latent power capabilities of the United States, which could be mobilized as necessary to head off an emerging threat.27 Almost completely omitted from such interpretations, however, are America’s north- ern borders over Alaska and into the Arctic. Latitudinal thinking would seem to indicate that Brooks and Wohlforth are correct in terms of America’s interests in many areas of the globe, but this ignores what has been happening at the top of the world in the high north. 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 tions to national policies of other states regarding the Arctic compelled the United States to clearly outline the security and development strategies they would use to protect its Arctic interests. Among the first, and most clear, elements of the direc- tives is the clear intention of the United States to defend their national security interests. According to Article III, subsection B 1 of the directives: The United States has broad and fundamental national security interests in the Arctic region and is prepared to operate either independently or in conjunction with other states to safeguard these interests. These interests include suchmatters as missile defense and early warning; deployment ofsea and air systems for strategic sealift, strategic deterrence, maritime presence, and maritime security operations; and ensuring freedom of navigation and overflight.28 The contemporary changes to the international system </w:t>
      </w:r>
      <w:r w:rsidRPr="003778F1">
        <w:rPr>
          <w:rFonts w:cs="Arial"/>
          <w:szCs w:val="20"/>
          <w:u w:val="single"/>
        </w:rPr>
        <w:t>as</w:t>
      </w:r>
      <w:r w:rsidRPr="003778F1">
        <w:rPr>
          <w:rFonts w:cs="Arial"/>
          <w:sz w:val="16"/>
          <w:szCs w:val="20"/>
        </w:rPr>
        <w:t xml:space="preserve"> the era of </w:t>
      </w:r>
      <w:r w:rsidRPr="003778F1">
        <w:rPr>
          <w:rFonts w:cs="Arial"/>
          <w:szCs w:val="20"/>
          <w:u w:val="single"/>
        </w:rPr>
        <w:t>American hegemony has begun to wane,</w:t>
      </w:r>
      <w:r w:rsidRPr="003778F1">
        <w:rPr>
          <w:rFonts w:cs="Arial"/>
          <w:sz w:val="16"/>
          <w:szCs w:val="20"/>
        </w:rPr>
        <w:t xml:space="preserve"> the effects of climate change and greater access, and the increasingly militaristic strategies of most every Arctic state have led to a situa- tion where tensions are at an all time high, and that </w:t>
      </w:r>
      <w:r w:rsidRPr="003778F1">
        <w:rPr>
          <w:rFonts w:cs="Arial"/>
          <w:szCs w:val="20"/>
          <w:u w:val="single"/>
        </w:rPr>
        <w:t xml:space="preserve">legal or institutional processes are unlikely to resolve </w:t>
      </w:r>
      <w:r w:rsidRPr="003778F1">
        <w:rPr>
          <w:rFonts w:cs="Arial"/>
          <w:i/>
          <w:iCs/>
          <w:szCs w:val="20"/>
          <w:u w:val="single"/>
        </w:rPr>
        <w:t>anything</w:t>
      </w:r>
      <w:r w:rsidRPr="003778F1">
        <w:rPr>
          <w:rFonts w:cs="Arial"/>
          <w:szCs w:val="20"/>
          <w:u w:val="single"/>
        </w:rPr>
        <w:t xml:space="preserve"> amicably</w:t>
      </w:r>
      <w:r w:rsidRPr="003778F1">
        <w:rPr>
          <w:rFonts w:cs="Arial"/>
          <w:sz w:val="16"/>
          <w:szCs w:val="20"/>
        </w:rPr>
        <w:t xml:space="preserve">. As the system continues its transition away from unipolarity, observers are left to ponder what might come next after an era of relative interstate stability. Multipolarity and the circumpolar </w:t>
      </w:r>
      <w:proofErr w:type="gramStart"/>
      <w:r w:rsidRPr="003778F1">
        <w:rPr>
          <w:rFonts w:cs="Arial"/>
          <w:sz w:val="16"/>
          <w:szCs w:val="20"/>
        </w:rPr>
        <w:t>In</w:t>
      </w:r>
      <w:proofErr w:type="gramEnd"/>
      <w:r w:rsidRPr="003778F1">
        <w:rPr>
          <w:rFonts w:cs="Arial"/>
          <w:sz w:val="16"/>
          <w:szCs w:val="20"/>
        </w:rPr>
        <w:t xml:space="preserve"> their 2002 article on the nature of United States primacy and the enduring aspects of American hegemony, Brooks and Wohlforth argue that the United States would have to act as a benevolent hegemon in order to prevent counterbalancing and to be able to build effective regimes worldwide. They argue: Magnanimity and restraint in the face of temptation are tenets of successful statecraft that have proved their worth from classical Greece onward. Standing taller than lead- ing states of the past, the United States has unprecedented freedom to do as it pleases. It can play the game for itself alone or for the system as a whole; it can focus on small returns today or larger ones tomorrow. If the administration truly wants to be loved as well as feared, the policy answers are not hard to find.29 </w:t>
      </w:r>
      <w:proofErr w:type="gramStart"/>
      <w:r w:rsidRPr="003778F1">
        <w:rPr>
          <w:rFonts w:cs="Arial"/>
          <w:sz w:val="16"/>
          <w:szCs w:val="20"/>
        </w:rPr>
        <w:t>The</w:t>
      </w:r>
      <w:proofErr w:type="gramEnd"/>
      <w:r w:rsidRPr="003778F1">
        <w:rPr>
          <w:rFonts w:cs="Arial"/>
          <w:sz w:val="16"/>
          <w:szCs w:val="20"/>
        </w:rPr>
        <w:t xml:space="preserve"> problem with such analyses of American hegemony is that the Bush administration chose to ignore utterly such warnings and, rather than acting mag- nanimously, post-9/11 American foreign policy did precisely what it should not have. Pre-emption, coercion and irrational interventions, combined with a major economic recession, all serve to explain why American hegemony began to decline by 2005 in terms of both actual power levels and perceptions of legitimate hege- monic status.30 The clearest sign that American exceptionalism has been decreasing is the aggressive and regional balancing dynamics taking place between states in the Arctic region. Security strategy in the circumpolar region has altered dramatically since 2005, with more states showing interest, hard power spending increasing, and legal pro- 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even the United States has woken up to see that, as their hegemony declines, other states have begun to balance against them in the Arctic, thus provoking the 2009 Presi- dential Directives. Even so, </w:t>
      </w:r>
      <w:r w:rsidRPr="003778F1">
        <w:rPr>
          <w:rFonts w:cs="Arial"/>
          <w:szCs w:val="20"/>
          <w:u w:val="single"/>
        </w:rPr>
        <w:t>Arctic interested nations have not yielded to American claims,</w:t>
      </w:r>
      <w:r w:rsidRPr="003778F1">
        <w:rPr>
          <w:rFonts w:cs="Arial"/>
          <w:sz w:val="16"/>
          <w:szCs w:val="20"/>
        </w:rPr>
        <w:t xml:space="preserve"> nor has there been any evidence of America’s closest allies backing down in the face of its Arctic assertions, most clearly evidenced by Canada’s continued claims over the Northwest Passage.33 </w:t>
      </w:r>
      <w:r w:rsidRPr="003778F1">
        <w:rPr>
          <w:rFonts w:cs="Arial"/>
          <w:szCs w:val="20"/>
          <w:u w:val="single"/>
        </w:rPr>
        <w:t>In the international relations canon, most observers point to either India or China as emerging great powers</w:t>
      </w:r>
      <w:r w:rsidRPr="003778F1">
        <w:rPr>
          <w:rFonts w:cs="Arial"/>
          <w:sz w:val="16"/>
          <w:szCs w:val="20"/>
        </w:rPr>
        <w:t xml:space="preserve"> that are the most likely to counterbalance Ameri- can power. The 2004 American National Intelligence Council report highlights this theory by stating: 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 Both China and India have recently expressed their interest in Arctic affairs, but </w:t>
      </w:r>
      <w:r w:rsidRPr="003778F1">
        <w:rPr>
          <w:rFonts w:cs="Arial"/>
          <w:szCs w:val="20"/>
          <w:u w:val="single"/>
        </w:rPr>
        <w:t xml:space="preserve">no power is as close to rivalling or challenging American power in hard power terms than </w:t>
      </w:r>
      <w:r w:rsidRPr="003778F1">
        <w:rPr>
          <w:rFonts w:cs="Arial"/>
          <w:i/>
          <w:iCs/>
          <w:szCs w:val="20"/>
          <w:u w:val="single"/>
        </w:rPr>
        <w:t>Russia</w:t>
      </w:r>
      <w:r w:rsidRPr="003778F1">
        <w:rPr>
          <w:rFonts w:cs="Arial"/>
          <w:sz w:val="16"/>
          <w:szCs w:val="20"/>
        </w:rPr>
        <w:t xml:space="preserve">. This is especially true in the Arctic, as </w:t>
      </w:r>
      <w:r w:rsidRPr="003778F1">
        <w:rPr>
          <w:rFonts w:cs="Arial"/>
          <w:szCs w:val="20"/>
          <w:u w:val="single"/>
        </w:rPr>
        <w:t>Russia’s Arctic policies have made its intentions towards asserting its control over territory it deems to be sovereign very clear</w:t>
      </w:r>
      <w:r w:rsidRPr="003778F1">
        <w:rPr>
          <w:rFonts w:cs="Arial"/>
          <w:sz w:val="16"/>
          <w:szCs w:val="20"/>
        </w:rPr>
        <w:t xml:space="preserve">. </w:t>
      </w:r>
      <w:r w:rsidRPr="003778F1">
        <w:rPr>
          <w:rFonts w:cs="Arial"/>
          <w:szCs w:val="20"/>
          <w:u w:val="single"/>
        </w:rPr>
        <w:t xml:space="preserve">The role of the Arctic in Russian foreign policy </w:t>
      </w:r>
      <w:r w:rsidRPr="003778F1">
        <w:rPr>
          <w:rFonts w:cs="Arial"/>
          <w:i/>
          <w:iCs/>
          <w:szCs w:val="20"/>
          <w:u w:val="single"/>
        </w:rPr>
        <w:t>cannot be understated</w:t>
      </w:r>
      <w:r w:rsidRPr="003778F1">
        <w:rPr>
          <w:rFonts w:cs="Arial"/>
          <w:sz w:val="16"/>
          <w:szCs w:val="20"/>
        </w:rPr>
        <w:t xml:space="preserve">. According to Russia’s 2008 Arctic policy document, the region is seen as the epicentre of Russia’s military and socio-economic development. The top two priorities for Russian Arctic interests are defined as follows: (a) In the sphere of socio-economic development – the expansion of the resource base of the Arctic Zone of the Russian Federation, in order to substantially satisfy Russia’s needs in hydrocarbon resources, hydro-biological resources, and other types of strate- gic raw materials; (b) In the sphere of military security, defense, and safekeeping of the state borders of the Russian Federation located in the Arctic Zone of the Russian Federation – the upkeep of a favorable operational regime in the Arctic Zone of the Russian Federa- tion, including the maintenance of the required combat potential of military groupings under the Armed Forces of the Russian Federation, other troops, military formations and agencies in this region [...]35 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 </w:t>
      </w:r>
      <w:r w:rsidRPr="003778F1">
        <w:rPr>
          <w:rFonts w:cs="Arial"/>
          <w:szCs w:val="20"/>
          <w:u w:val="single"/>
        </w:rPr>
        <w:t>In response to Russian offensive posturing and the inability of the United States to dissuade security competition</w:t>
      </w:r>
      <w:r w:rsidRPr="003778F1">
        <w:rPr>
          <w:rFonts w:cs="Arial"/>
          <w:sz w:val="16"/>
          <w:szCs w:val="20"/>
        </w:rPr>
        <w:t xml:space="preserve"> in the area, </w:t>
      </w:r>
      <w:r w:rsidRPr="003778F1">
        <w:rPr>
          <w:rFonts w:cs="Arial"/>
          <w:szCs w:val="20"/>
          <w:u w:val="single"/>
        </w:rPr>
        <w:t>middle and minor powers have begun to use hard power as a means of trying to enforce their sovereignty</w:t>
      </w:r>
      <w:r w:rsidRPr="003778F1">
        <w:rPr>
          <w:rFonts w:cs="Arial"/>
          <w:sz w:val="16"/>
          <w:szCs w:val="20"/>
        </w:rPr>
        <w:t xml:space="preserve">. Perhaps the best example here is Canada, whose military capabilities are extremely weak, but strong rhetoric and a drastically increased level of high-north military spending since 2006 seems to indicate that the Canadian government cannot rely on its American alliances to protect its interests, and that posturing by states like Russia or even Denmark clearly threaten Canada’s national interests. As Norway, Sweden and Denmark have begun to put an emphasis on hard power capabilities to extend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 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Huebert argues: 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 In virtually any other area of the world, Canadian national security cannot be divorced from the United States, which is a partial explanation for why Canada has traditionally been considered a middle power since the end of World War II.39 Yet, since the start of American decline, the Canadian government has recognized that its fate in the Arctic will be its own, and not intrinsically tied to the protection of the United States, as the Americans have their own interests in the region and have shown a complete disregard for Canadian claims over the Northwest Passage and the Beaufort Sea. As the world moves towards multipolarity, it has become increasingly obvious that </w:t>
      </w:r>
      <w:r w:rsidRPr="003778F1">
        <w:rPr>
          <w:rFonts w:cs="Arial"/>
          <w:szCs w:val="20"/>
          <w:u w:val="single"/>
        </w:rPr>
        <w:t>the Arctic region represents an area of increased security competition and a potentially conflictual region in the future. Multipolar systems are the most unsta- ble, and history has shown these to produce military conflict due to the natural effects brought by a larger number of self-interested powers vying for power and security</w:t>
      </w:r>
      <w:r w:rsidRPr="003778F1">
        <w:rPr>
          <w:rFonts w:cs="Arial"/>
          <w:sz w:val="16"/>
          <w:szCs w:val="20"/>
        </w:rPr>
        <w:t xml:space="preserve">. Further, as new great powers begin to emerge, American strategic consid- erations will be spread so thin that they will be unable to prevent against their even- tual loss of hegemony. </w:t>
      </w:r>
      <w:r w:rsidRPr="003778F1">
        <w:rPr>
          <w:rFonts w:cs="Arial"/>
          <w:szCs w:val="20"/>
          <w:u w:val="single"/>
        </w:rPr>
        <w:t>The largest mistake being made at this time by international security scholars</w:t>
      </w:r>
      <w:r w:rsidRPr="003778F1">
        <w:rPr>
          <w:rFonts w:cs="Arial"/>
          <w:sz w:val="16"/>
          <w:szCs w:val="20"/>
        </w:rPr>
        <w:t xml:space="preserve"> and policymakers </w:t>
      </w:r>
      <w:r w:rsidRPr="003778F1">
        <w:rPr>
          <w:rFonts w:cs="Arial"/>
          <w:szCs w:val="20"/>
          <w:u w:val="single"/>
        </w:rPr>
        <w:t>is their</w:t>
      </w:r>
      <w:r w:rsidRPr="003778F1">
        <w:rPr>
          <w:rFonts w:cs="Arial"/>
          <w:sz w:val="16"/>
          <w:szCs w:val="20"/>
        </w:rPr>
        <w:t xml:space="preserve"> normal </w:t>
      </w:r>
      <w:r w:rsidRPr="003778F1">
        <w:rPr>
          <w:rFonts w:cs="Arial"/>
          <w:szCs w:val="20"/>
          <w:u w:val="single"/>
        </w:rPr>
        <w:t>obsession with China, India and latitudinal thinking. The next area of major war is not likely to be the Middle East</w:t>
      </w:r>
      <w:r w:rsidRPr="003778F1">
        <w:rPr>
          <w:rFonts w:cs="Arial"/>
          <w:sz w:val="16"/>
          <w:szCs w:val="20"/>
        </w:rPr>
        <w:t xml:space="preserve">, the </w:t>
      </w:r>
      <w:r w:rsidRPr="003778F1">
        <w:rPr>
          <w:rFonts w:cs="Arial"/>
          <w:szCs w:val="20"/>
          <w:u w:val="single"/>
        </w:rPr>
        <w:t>Indian Ocean or</w:t>
      </w:r>
      <w:r w:rsidRPr="003778F1">
        <w:rPr>
          <w:rFonts w:cs="Arial"/>
          <w:sz w:val="16"/>
          <w:szCs w:val="20"/>
        </w:rPr>
        <w:t xml:space="preserve"> the </w:t>
      </w:r>
      <w:r w:rsidRPr="003778F1">
        <w:rPr>
          <w:rFonts w:cs="Arial"/>
          <w:szCs w:val="20"/>
          <w:u w:val="single"/>
        </w:rPr>
        <w:t>South China Sea, due to traditional security balancing, deterrence and economic interests in each of these areas</w:t>
      </w:r>
      <w:r w:rsidRPr="003778F1">
        <w:rPr>
          <w:rFonts w:cs="Arial"/>
          <w:sz w:val="16"/>
          <w:szCs w:val="20"/>
        </w:rPr>
        <w:t xml:space="preserve">. Multipolarity naturally brings the possibility of war. Mearsheimer contends that war is far more likely in multipolar systems for three reasons: First, there are more opportunities for war, because there are more potential conflict dyads in a multipolar system. Second, imbalances of power are more commonplace in a multipolar world, and thus great powers are more likely to have the capability to win a war, making deterrence more difficult and war more likely. Third, the potential for miscalculation is greater in multipolarity: states might think they have the capabil- ity to coerce or conquer another state when, in fact, they do not.40 Presently, there is little reason to believe that tension and strategic posturing will lead to the outbreak of war in the near future. That said, </w:t>
      </w:r>
      <w:r w:rsidRPr="003778F1">
        <w:rPr>
          <w:rFonts w:cs="Arial"/>
          <w:szCs w:val="20"/>
          <w:u w:val="single"/>
        </w:rPr>
        <w:t>as America’s influence continues to wane</w:t>
      </w:r>
      <w:r w:rsidRPr="003778F1">
        <w:rPr>
          <w:rFonts w:cs="Arial"/>
          <w:sz w:val="16"/>
          <w:szCs w:val="20"/>
        </w:rPr>
        <w:t xml:space="preserve">, other </w:t>
      </w:r>
      <w:r w:rsidRPr="003778F1">
        <w:rPr>
          <w:rFonts w:cs="Arial"/>
          <w:szCs w:val="20"/>
          <w:u w:val="single"/>
        </w:rPr>
        <w:t>states have shown their desire to take full advantage of the United States’ inability to control northern affairs. If the United States does lose its hegemony</w:t>
      </w:r>
      <w:r w:rsidRPr="003778F1">
        <w:rPr>
          <w:rFonts w:cs="Arial"/>
          <w:sz w:val="16"/>
          <w:szCs w:val="20"/>
        </w:rPr>
        <w:t xml:space="preserve">, which many commentators believe is inevitable, </w:t>
      </w:r>
      <w:r w:rsidRPr="003778F1">
        <w:rPr>
          <w:rFonts w:cs="Arial"/>
          <w:szCs w:val="20"/>
          <w:u w:val="single"/>
        </w:rPr>
        <w:t>there will be</w:t>
      </w:r>
      <w:r w:rsidRPr="003778F1">
        <w:rPr>
          <w:rFonts w:cs="Arial"/>
          <w:sz w:val="16"/>
          <w:szCs w:val="20"/>
        </w:rPr>
        <w:t xml:space="preserve"> at least four dyads in security calculations, with Russia, China and India entering the fray, and two of those states have Arctic borders and a historical legacy of conflict. Power imbalance in the Arctic is already apparent, with only Russia and the United States as great powers, while the other Arctic states are middle or minor powers with </w:t>
      </w:r>
      <w:r w:rsidRPr="003778F1">
        <w:rPr>
          <w:rFonts w:cs="Arial"/>
          <w:szCs w:val="20"/>
          <w:u w:val="single"/>
        </w:rPr>
        <w:t>no hope of preventing</w:t>
      </w:r>
      <w:r w:rsidRPr="003778F1">
        <w:rPr>
          <w:rFonts w:cs="Arial"/>
          <w:sz w:val="16"/>
          <w:szCs w:val="20"/>
        </w:rPr>
        <w:t xml:space="preserve"> a great power from doing as it pleases. Lastly, </w:t>
      </w:r>
      <w:r w:rsidRPr="003778F1">
        <w:rPr>
          <w:rFonts w:cs="Arial"/>
          <w:i/>
          <w:iCs/>
          <w:szCs w:val="20"/>
          <w:u w:val="single"/>
        </w:rPr>
        <w:t>miscalculation</w:t>
      </w:r>
      <w:r w:rsidRPr="003778F1">
        <w:rPr>
          <w:rFonts w:cs="Arial"/>
          <w:sz w:val="16"/>
          <w:szCs w:val="20"/>
        </w:rPr>
        <w:t xml:space="preserve"> is evident in the present context, as Sweden and Norway are both arming for possible Russian aggression, though Russia has shown little or no overtly aggressive tendencies towards Nordic nations. Unipolarity was not going to last forever, but as it fades </w:t>
      </w:r>
      <w:r w:rsidRPr="003778F1">
        <w:rPr>
          <w:rFonts w:cs="Arial"/>
          <w:szCs w:val="20"/>
          <w:u w:val="single"/>
        </w:rPr>
        <w:t>the probability of northern conflict is ever increasing</w:t>
      </w:r>
      <w:r w:rsidRPr="003778F1">
        <w:rPr>
          <w:rFonts w:cs="Arial"/>
          <w:sz w:val="16"/>
          <w:szCs w:val="20"/>
        </w:rPr>
        <w:t xml:space="preserve">. The shift to hard power strategies, the effects of cli- mate change, and the decline of the United States all speak to the fact that </w:t>
      </w:r>
      <w:r w:rsidRPr="003778F1">
        <w:rPr>
          <w:rFonts w:cs="Arial"/>
          <w:szCs w:val="20"/>
          <w:u w:val="single"/>
        </w:rPr>
        <w:t>multipolarity can increase levels of tension and mistrust</w:t>
      </w:r>
      <w:r w:rsidRPr="003778F1">
        <w:rPr>
          <w:rFonts w:cs="Arial"/>
          <w:sz w:val="16"/>
          <w:szCs w:val="20"/>
        </w:rPr>
        <w:t xml:space="preserve">, thus altering the currently stable nature of Arctic affairs. </w:t>
      </w:r>
      <w:r w:rsidRPr="003778F1">
        <w:rPr>
          <w:rFonts w:cs="Arial"/>
          <w:szCs w:val="20"/>
          <w:u w:val="single"/>
        </w:rPr>
        <w:t>Efforts at Arctic governance</w:t>
      </w:r>
      <w:r w:rsidRPr="003778F1">
        <w:rPr>
          <w:rFonts w:cs="Arial"/>
          <w:sz w:val="16"/>
          <w:szCs w:val="20"/>
        </w:rPr>
        <w:t xml:space="preserve"> through institutional binding or legal claims, as seen in the Arctic Council and UNCLOS, </w:t>
      </w:r>
      <w:r w:rsidRPr="003778F1">
        <w:rPr>
          <w:rFonts w:cs="Arial"/>
          <w:szCs w:val="20"/>
          <w:u w:val="single"/>
        </w:rPr>
        <w:t>are able at present to mitigate</w:t>
      </w:r>
      <w:r w:rsidRPr="003778F1">
        <w:rPr>
          <w:rFonts w:cs="Arial"/>
          <w:sz w:val="16"/>
          <w:szCs w:val="20"/>
        </w:rPr>
        <w:t xml:space="preserve"> the ongoing and ever increasing security </w:t>
      </w:r>
      <w:r w:rsidRPr="003778F1">
        <w:rPr>
          <w:rFonts w:cs="Arial"/>
          <w:szCs w:val="20"/>
          <w:u w:val="single"/>
        </w:rPr>
        <w:t>competition</w:t>
      </w:r>
      <w:r w:rsidRPr="003778F1">
        <w:rPr>
          <w:rFonts w:cs="Arial"/>
          <w:sz w:val="16"/>
          <w:szCs w:val="20"/>
        </w:rPr>
        <w:t xml:space="preserve"> in the high north, </w:t>
      </w:r>
      <w:r w:rsidRPr="003778F1">
        <w:rPr>
          <w:rFonts w:cs="Arial"/>
          <w:szCs w:val="20"/>
          <w:u w:val="single"/>
        </w:rPr>
        <w:t>but as the system changes from unipolarity to multipolarity, constraining state behaviour becomes increasingly difficult</w:t>
      </w:r>
      <w:r w:rsidRPr="003778F1">
        <w:rPr>
          <w:rFonts w:cs="Arial"/>
          <w:sz w:val="16"/>
          <w:szCs w:val="20"/>
        </w:rPr>
        <w:t xml:space="preserve">. As such, observers must be mindful of the systemic variables at play when explaining and forecasting Arctic politics, as </w:t>
      </w:r>
      <w:r w:rsidRPr="003778F1">
        <w:rPr>
          <w:rFonts w:cs="Arial"/>
          <w:szCs w:val="20"/>
          <w:u w:val="single"/>
        </w:rPr>
        <w:t>changes to the structure are very likely to translate into changes to state security strategies</w:t>
      </w:r>
      <w:r w:rsidRPr="003778F1">
        <w:rPr>
          <w:rFonts w:cs="Arial"/>
          <w:sz w:val="16"/>
          <w:szCs w:val="20"/>
        </w:rPr>
        <w:t>.</w:t>
      </w:r>
    </w:p>
    <w:p w:rsidR="0012763D" w:rsidRPr="003778F1" w:rsidRDefault="0012763D" w:rsidP="0012763D"/>
    <w:p w:rsidR="0012763D" w:rsidRPr="003778F1" w:rsidRDefault="0012763D" w:rsidP="0012763D">
      <w:pPr>
        <w:pStyle w:val="Heading3"/>
      </w:pPr>
      <w:r w:rsidRPr="003778F1">
        <w:t>2AC—Impact Turn—Russian Navy</w:t>
      </w:r>
    </w:p>
    <w:p w:rsidR="0012763D" w:rsidRPr="003778F1" w:rsidRDefault="0012763D" w:rsidP="0012763D">
      <w:pPr>
        <w:pStyle w:val="Heading4"/>
        <w:rPr>
          <w:rFonts w:cs="Arial"/>
          <w:sz w:val="28"/>
          <w:shd w:val="solid" w:color="FFFFFF" w:fill="FFFFFF"/>
        </w:rPr>
      </w:pPr>
      <w:r w:rsidRPr="003778F1">
        <w:rPr>
          <w:rFonts w:cs="Arial"/>
          <w:shd w:val="solid" w:color="FFFFFF" w:fill="FFFFFF"/>
        </w:rPr>
        <w:t xml:space="preserve">Russian Arctic dominance leads to massive </w:t>
      </w:r>
      <w:proofErr w:type="gramStart"/>
      <w:r w:rsidRPr="003778F1">
        <w:rPr>
          <w:rFonts w:cs="Arial"/>
          <w:shd w:val="solid" w:color="FFFFFF" w:fill="FFFFFF"/>
        </w:rPr>
        <w:t>Naval</w:t>
      </w:r>
      <w:proofErr w:type="gramEnd"/>
      <w:r w:rsidRPr="003778F1">
        <w:rPr>
          <w:rFonts w:cs="Arial"/>
          <w:shd w:val="solid" w:color="FFFFFF" w:fill="FFFFFF"/>
        </w:rPr>
        <w:t xml:space="preserve"> expansion</w:t>
      </w:r>
    </w:p>
    <w:p w:rsidR="0012763D" w:rsidRPr="003778F1" w:rsidRDefault="0012763D" w:rsidP="0012763D">
      <w:pPr>
        <w:rPr>
          <w:rFonts w:cs="Arial"/>
          <w:sz w:val="24"/>
        </w:rPr>
      </w:pPr>
      <w:r w:rsidRPr="003778F1">
        <w:rPr>
          <w:rFonts w:cs="Arial"/>
          <w:b/>
          <w:sz w:val="24"/>
          <w:u w:val="single"/>
        </w:rPr>
        <w:t>Black 11</w:t>
      </w:r>
      <w:r w:rsidRPr="003778F1">
        <w:rPr>
          <w:rFonts w:cs="Arial"/>
          <w:sz w:val="24"/>
        </w:rPr>
        <w:t>,</w:t>
      </w:r>
      <w:r w:rsidRPr="003778F1">
        <w:rPr>
          <w:rFonts w:cs="Arial"/>
          <w:sz w:val="16"/>
          <w:szCs w:val="16"/>
        </w:rPr>
        <w:t xml:space="preserve"> Stephen J. "Russia in the Arctic." </w:t>
      </w:r>
      <w:proofErr w:type="gramStart"/>
      <w:r w:rsidRPr="003778F1">
        <w:rPr>
          <w:rFonts w:cs="Arial"/>
          <w:sz w:val="16"/>
          <w:szCs w:val="16"/>
        </w:rPr>
        <w:t>Strategic Studies Institute.</w:t>
      </w:r>
      <w:proofErr w:type="gramEnd"/>
      <w:r w:rsidRPr="003778F1">
        <w:rPr>
          <w:rFonts w:cs="Arial"/>
          <w:sz w:val="16"/>
          <w:szCs w:val="16"/>
        </w:rPr>
        <w:t xml:space="preserve"> Strategic Studies Institute, July 2011. </w:t>
      </w:r>
      <w:proofErr w:type="gramStart"/>
      <w:r w:rsidRPr="003778F1">
        <w:rPr>
          <w:rFonts w:cs="Arial"/>
          <w:sz w:val="16"/>
          <w:szCs w:val="16"/>
        </w:rPr>
        <w:t>Web.</w:t>
      </w:r>
      <w:proofErr w:type="gramEnd"/>
      <w:r w:rsidRPr="003778F1">
        <w:rPr>
          <w:rFonts w:cs="Arial"/>
          <w:sz w:val="16"/>
          <w:szCs w:val="16"/>
        </w:rPr>
        <w:t xml:space="preserve"> 26 June 2012. &lt;http://www.strategicstudiesinstitute.army.mil/pdffiles/PUB1073.pdf&gt;.</w:t>
      </w:r>
    </w:p>
    <w:p w:rsidR="0012763D" w:rsidRPr="003778F1" w:rsidRDefault="0012763D" w:rsidP="0012763D">
      <w:pPr>
        <w:rPr>
          <w:rFonts w:cs="Arial"/>
          <w:b/>
          <w:sz w:val="24"/>
          <w:u w:val="single"/>
        </w:rPr>
      </w:pPr>
    </w:p>
    <w:p w:rsidR="0012763D" w:rsidRPr="003778F1" w:rsidRDefault="0012763D" w:rsidP="0012763D">
      <w:pPr>
        <w:rPr>
          <w:rFonts w:cs="Arial"/>
          <w:szCs w:val="20"/>
          <w:u w:val="single"/>
        </w:rPr>
      </w:pPr>
      <w:r w:rsidRPr="003778F1">
        <w:rPr>
          <w:rFonts w:cs="Arial"/>
          <w:szCs w:val="20"/>
          <w:u w:val="single"/>
        </w:rPr>
        <w:t>The strengthening of Russian military presence in the High North is</w:t>
      </w:r>
      <w:r w:rsidRPr="003778F1">
        <w:rPr>
          <w:rFonts w:cs="Arial"/>
          <w:sz w:val="16"/>
          <w:szCs w:val="20"/>
        </w:rPr>
        <w:t xml:space="preserve"> closely </w:t>
      </w:r>
      <w:r w:rsidRPr="003778F1">
        <w:rPr>
          <w:rFonts w:cs="Arial"/>
          <w:szCs w:val="20"/>
          <w:u w:val="single"/>
        </w:rPr>
        <w:t>linked to the new naval ambitions of Russia</w:t>
      </w:r>
      <w:r w:rsidRPr="003778F1">
        <w:rPr>
          <w:rFonts w:cs="Arial"/>
          <w:sz w:val="16"/>
          <w:szCs w:val="20"/>
        </w:rPr>
        <w:t>. The Russian Navy hopes to become the second most powerful in the world in 20 to 30 years.</w:t>
      </w:r>
      <w:r w:rsidRPr="003778F1">
        <w:rPr>
          <w:rFonts w:eastAsia="Times New Roman" w:cs="Arial"/>
          <w:sz w:val="16"/>
          <w:szCs w:val="20"/>
        </w:rPr>
        <w:t xml:space="preserve"> In 2008 and 2009, </w:t>
      </w:r>
      <w:r w:rsidRPr="003778F1">
        <w:rPr>
          <w:rFonts w:cs="Arial"/>
          <w:szCs w:val="20"/>
          <w:u w:val="single"/>
        </w:rPr>
        <w:t>Moscow displayed its former Soviet traditions by organizing several long-range cruises, the most numerous since the fall of the Soviet Union,</w:t>
      </w:r>
      <w:r w:rsidRPr="003778F1">
        <w:rPr>
          <w:rFonts w:eastAsia="Times New Roman" w:cs="Arial"/>
          <w:bCs/>
          <w:sz w:val="16"/>
          <w:szCs w:val="20"/>
        </w:rPr>
        <w:t xml:space="preserve"> </w:t>
      </w:r>
      <w:r w:rsidRPr="003778F1">
        <w:rPr>
          <w:rFonts w:eastAsia="Times New Roman" w:cs="Arial"/>
          <w:sz w:val="16"/>
          <w:szCs w:val="20"/>
        </w:rPr>
        <w:t>in different parts of the world,</w:t>
      </w:r>
      <w:r w:rsidRPr="003778F1">
        <w:rPr>
          <w:rFonts w:eastAsia="Times New Roman" w:cs="Arial"/>
          <w:bCs/>
          <w:sz w:val="16"/>
          <w:szCs w:val="20"/>
        </w:rPr>
        <w:t xml:space="preserve"> for example, sending the nuclear-powered guided missile cruiser </w:t>
      </w:r>
      <w:r w:rsidRPr="003778F1">
        <w:rPr>
          <w:rFonts w:eastAsia="Times New Roman" w:cs="Arial"/>
          <w:sz w:val="16"/>
          <w:szCs w:val="20"/>
        </w:rPr>
        <w:t xml:space="preserve">Peter the Great </w:t>
      </w:r>
      <w:r w:rsidRPr="003778F1">
        <w:rPr>
          <w:rFonts w:eastAsia="Times New Roman" w:cs="Arial"/>
          <w:bCs/>
          <w:sz w:val="16"/>
          <w:szCs w:val="20"/>
        </w:rPr>
        <w:t xml:space="preserve">to the Mediterranean and Caribbean seas, South Atlantic, and the Indian oceans. </w:t>
      </w:r>
      <w:r w:rsidRPr="003778F1">
        <w:rPr>
          <w:rFonts w:cs="Arial"/>
          <w:szCs w:val="20"/>
          <w:u w:val="single"/>
        </w:rPr>
        <w:t>The modernization of the Russian Navy</w:t>
      </w:r>
      <w:r w:rsidRPr="003778F1">
        <w:rPr>
          <w:rFonts w:eastAsia="Times New Roman" w:cs="Arial"/>
          <w:sz w:val="16"/>
          <w:szCs w:val="20"/>
        </w:rPr>
        <w:t xml:space="preserve"> is based on the construction of a new fleet of nuclear submarines, the abandonment of single-function vessels in favor of multipurpose and more mobile ones, and the production of six squadrons of aircraft carriers, which</w:t>
      </w:r>
      <w:r w:rsidRPr="003778F1">
        <w:rPr>
          <w:rFonts w:eastAsia="Times New Roman" w:cs="Arial"/>
          <w:bCs/>
          <w:sz w:val="16"/>
          <w:szCs w:val="20"/>
        </w:rPr>
        <w:t xml:space="preserve"> </w:t>
      </w:r>
      <w:r w:rsidRPr="003778F1">
        <w:rPr>
          <w:rFonts w:cs="Arial"/>
          <w:szCs w:val="20"/>
          <w:u w:val="single"/>
        </w:rPr>
        <w:t>would propel the Russian Navy to second in the world in terms of combat capability. However, this phase of construction will not begin until 2015.</w:t>
      </w:r>
    </w:p>
    <w:p w:rsidR="0012763D" w:rsidRPr="003778F1" w:rsidRDefault="0012763D" w:rsidP="0012763D">
      <w:pPr>
        <w:rPr>
          <w:rFonts w:eastAsiaTheme="majorEastAsia" w:cs="Arial"/>
          <w:b/>
          <w:bCs/>
          <w:iCs/>
          <w:sz w:val="28"/>
        </w:rPr>
      </w:pPr>
    </w:p>
    <w:p w:rsidR="0012763D" w:rsidRPr="003778F1" w:rsidRDefault="0012763D" w:rsidP="0012763D">
      <w:pPr>
        <w:keepNext/>
        <w:keepLines/>
        <w:outlineLvl w:val="3"/>
        <w:rPr>
          <w:rFonts w:cs="Arial"/>
          <w:color w:val="000000"/>
          <w:sz w:val="16"/>
          <w:szCs w:val="16"/>
          <w:shd w:val="clear" w:color="auto" w:fill="FFFFFF"/>
        </w:rPr>
      </w:pPr>
      <w:r w:rsidRPr="003778F1">
        <w:rPr>
          <w:rFonts w:eastAsiaTheme="majorEastAsia" w:cs="Arial"/>
          <w:b/>
          <w:bCs/>
          <w:iCs/>
          <w:sz w:val="24"/>
        </w:rPr>
        <w:t>Causes nuclear war with Russia</w:t>
      </w:r>
      <w:r w:rsidRPr="003778F1">
        <w:rPr>
          <w:rFonts w:cs="Arial"/>
          <w:color w:val="000000"/>
          <w:szCs w:val="20"/>
        </w:rPr>
        <w:br/>
      </w:r>
      <w:r w:rsidRPr="003778F1">
        <w:rPr>
          <w:rStyle w:val="Style13ptBold"/>
          <w:rFonts w:cs="Arial"/>
        </w:rPr>
        <w:t>Wallace &amp; Staples 10 </w:t>
      </w:r>
      <w:r w:rsidRPr="003778F1">
        <w:rPr>
          <w:rFonts w:cs="Arial"/>
          <w:color w:val="000000"/>
          <w:sz w:val="16"/>
          <w:szCs w:val="16"/>
          <w:shd w:val="clear" w:color="auto" w:fill="FFFFFF"/>
        </w:rPr>
        <w:t>(Michael Wallace, Professor Emeritus of the University of British Columbia; Steven Staples, President of the Rideau Institute; “Ridding the Arctic of Nuclear Weapons: a task long overdue,” Canadian Pugwash Group, Rideau Institute, March 2010</w:t>
      </w:r>
      <w:proofErr w:type="gramStart"/>
      <w:r w:rsidRPr="003778F1">
        <w:rPr>
          <w:rFonts w:cs="Arial"/>
          <w:color w:val="000000"/>
          <w:sz w:val="16"/>
          <w:szCs w:val="16"/>
          <w:shd w:val="clear" w:color="auto" w:fill="FFFFFF"/>
        </w:rPr>
        <w:t>,</w:t>
      </w:r>
      <w:proofErr w:type="gramEnd"/>
      <w:r w:rsidRPr="003778F1">
        <w:rPr>
          <w:sz w:val="22"/>
        </w:rPr>
        <w:fldChar w:fldCharType="begin"/>
      </w:r>
      <w:r w:rsidRPr="003778F1">
        <w:instrText xml:space="preserve"> HYPERLINK "http://www.arcticsecurity.org/docs/arctic-nuclear-report-web.pdf" </w:instrText>
      </w:r>
      <w:r w:rsidRPr="003778F1">
        <w:rPr>
          <w:sz w:val="22"/>
        </w:rPr>
        <w:fldChar w:fldCharType="separate"/>
      </w:r>
      <w:r w:rsidRPr="003778F1">
        <w:rPr>
          <w:rStyle w:val="Hyperlink"/>
          <w:rFonts w:cs="Arial"/>
          <w:sz w:val="16"/>
          <w:szCs w:val="16"/>
          <w:shd w:val="clear" w:color="auto" w:fill="FFFFFF"/>
        </w:rPr>
        <w:t>http://www.arcticsecurity.org/docs/arctic-nuclear-report-web.pdf</w:t>
      </w:r>
      <w:r w:rsidRPr="003778F1">
        <w:rPr>
          <w:rStyle w:val="Hyperlink"/>
          <w:rFonts w:cs="Arial"/>
          <w:sz w:val="16"/>
          <w:szCs w:val="16"/>
          <w:shd w:val="clear" w:color="auto" w:fill="FFFFFF"/>
        </w:rPr>
        <w:fldChar w:fldCharType="end"/>
      </w:r>
      <w:r w:rsidRPr="003778F1">
        <w:rPr>
          <w:rFonts w:cs="Arial"/>
          <w:color w:val="000000"/>
          <w:sz w:val="16"/>
          <w:szCs w:val="16"/>
          <w:shd w:val="clear" w:color="auto" w:fill="FFFFFF"/>
        </w:rPr>
        <w:t>)</w:t>
      </w:r>
    </w:p>
    <w:p w:rsidR="0012763D" w:rsidRPr="003778F1" w:rsidRDefault="0012763D" w:rsidP="0012763D">
      <w:pPr>
        <w:rPr>
          <w:rFonts w:eastAsiaTheme="majorEastAsia" w:cs="Arial"/>
          <w:iCs/>
          <w:sz w:val="16"/>
          <w:szCs w:val="20"/>
        </w:rPr>
      </w:pPr>
      <w:r w:rsidRPr="003778F1">
        <w:rPr>
          <w:rFonts w:cs="Arial"/>
          <w:sz w:val="16"/>
        </w:rPr>
        <w:br/>
      </w:r>
      <w:r w:rsidRPr="003778F1">
        <w:rPr>
          <w:rFonts w:cs="Arial"/>
          <w:sz w:val="16"/>
          <w:szCs w:val="20"/>
          <w:shd w:val="clear" w:color="auto" w:fill="FFFFFF"/>
        </w:rPr>
        <w:t>The fact is</w:t>
      </w:r>
      <w:proofErr w:type="gramStart"/>
      <w:r w:rsidRPr="003778F1">
        <w:rPr>
          <w:rFonts w:cs="Arial"/>
          <w:sz w:val="16"/>
          <w:szCs w:val="20"/>
          <w:shd w:val="clear" w:color="auto" w:fill="FFFFFF"/>
        </w:rPr>
        <w:t>,</w:t>
      </w:r>
      <w:proofErr w:type="gramEnd"/>
      <w:r w:rsidRPr="003778F1">
        <w:rPr>
          <w:rStyle w:val="apple-converted-space"/>
          <w:rFonts w:cs="Arial"/>
          <w:color w:val="000000"/>
          <w:sz w:val="16"/>
          <w:szCs w:val="20"/>
          <w:shd w:val="clear" w:color="auto" w:fill="FFFFFF"/>
        </w:rPr>
        <w:t> </w:t>
      </w:r>
      <w:r w:rsidRPr="003778F1">
        <w:rPr>
          <w:rStyle w:val="StyleUnderline"/>
        </w:rPr>
        <w:t>the Arctic is becoming a zone of increased military competition</w:t>
      </w:r>
      <w:r w:rsidRPr="003778F1">
        <w:rPr>
          <w:rFonts w:cs="Arial"/>
          <w:sz w:val="16"/>
          <w:szCs w:val="20"/>
          <w:shd w:val="clear" w:color="auto" w:fill="FFFFFF"/>
        </w:rPr>
        <w:t>. Russian President</w:t>
      </w:r>
      <w:r w:rsidRPr="003778F1">
        <w:rPr>
          <w:rStyle w:val="apple-converted-space"/>
          <w:rFonts w:cs="Arial"/>
          <w:color w:val="000000"/>
          <w:sz w:val="16"/>
          <w:szCs w:val="20"/>
          <w:shd w:val="clear" w:color="auto" w:fill="FFFFFF"/>
        </w:rPr>
        <w:t> </w:t>
      </w:r>
      <w:r w:rsidRPr="003778F1">
        <w:rPr>
          <w:rStyle w:val="StyleUnderline"/>
        </w:rPr>
        <w:t>Medvedev has announced the creation of a special military force to defend Arctic claims</w:t>
      </w:r>
      <w:r w:rsidRPr="003778F1">
        <w:rPr>
          <w:rFonts w:cs="Arial"/>
          <w:sz w:val="16"/>
          <w:szCs w:val="20"/>
          <w:shd w:val="clear" w:color="auto" w:fill="FFFFFF"/>
        </w:rPr>
        <w:t>. Last year</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Russian</w:t>
      </w:r>
      <w:r w:rsidRPr="003778F1">
        <w:rPr>
          <w:rStyle w:val="apple-converted-space"/>
          <w:rFonts w:cs="Arial"/>
          <w:color w:val="000000"/>
          <w:sz w:val="16"/>
          <w:szCs w:val="20"/>
          <w:shd w:val="clear" w:color="auto" w:fill="FFFFFF"/>
        </w:rPr>
        <w:t> </w:t>
      </w:r>
      <w:r w:rsidRPr="003778F1">
        <w:rPr>
          <w:rStyle w:val="StyleUnderline"/>
        </w:rPr>
        <w:t>General</w:t>
      </w:r>
      <w:r w:rsidRPr="003778F1">
        <w:rPr>
          <w:rStyle w:val="apple-converted-space"/>
          <w:rFonts w:cs="Arial"/>
          <w:color w:val="000000"/>
          <w:sz w:val="16"/>
          <w:szCs w:val="20"/>
          <w:shd w:val="clear" w:color="auto" w:fill="FFFFFF"/>
        </w:rPr>
        <w:t> </w:t>
      </w:r>
      <w:r w:rsidRPr="003778F1">
        <w:rPr>
          <w:rFonts w:cs="Arial"/>
          <w:sz w:val="16"/>
          <w:szCs w:val="20"/>
          <w:shd w:val="clear" w:color="auto" w:fill="FFFFFF"/>
        </w:rPr>
        <w:t>Vladimir</w:t>
      </w:r>
      <w:r w:rsidRPr="003778F1">
        <w:rPr>
          <w:rStyle w:val="apple-converted-space"/>
          <w:rFonts w:cs="Arial"/>
          <w:color w:val="000000"/>
          <w:sz w:val="16"/>
          <w:szCs w:val="20"/>
          <w:shd w:val="clear" w:color="auto" w:fill="FFFFFF"/>
        </w:rPr>
        <w:t> </w:t>
      </w:r>
      <w:r w:rsidRPr="003778F1">
        <w:rPr>
          <w:rStyle w:val="StyleUnderline"/>
        </w:rPr>
        <w:t>Shamanov declared</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that</w:t>
      </w:r>
      <w:r w:rsidRPr="003778F1">
        <w:rPr>
          <w:rStyle w:val="apple-converted-space"/>
          <w:rFonts w:cs="Arial"/>
          <w:color w:val="000000"/>
          <w:sz w:val="16"/>
          <w:szCs w:val="20"/>
          <w:shd w:val="clear" w:color="auto" w:fill="FFFFFF"/>
        </w:rPr>
        <w:t> </w:t>
      </w:r>
      <w:r w:rsidRPr="003778F1">
        <w:rPr>
          <w:rStyle w:val="StyleUnderline"/>
        </w:rPr>
        <w:t>Russian troops would step up training for Arctic combat</w:t>
      </w:r>
      <w:r w:rsidRPr="003778F1">
        <w:rPr>
          <w:rFonts w:cs="Arial"/>
          <w:sz w:val="16"/>
          <w:szCs w:val="20"/>
          <w:shd w:val="clear" w:color="auto" w:fill="FFFFFF"/>
        </w:rPr>
        <w:t xml:space="preserve">, and that Russia’s submarine fleet would increase its “operational radius.”55 Recently, two Russian attack submarines were spotted off the U.S. east coast for the first time </w:t>
      </w:r>
      <w:proofErr w:type="gramStart"/>
      <w:r w:rsidRPr="003778F1">
        <w:rPr>
          <w:rFonts w:cs="Arial"/>
          <w:sz w:val="16"/>
          <w:szCs w:val="20"/>
          <w:shd w:val="clear" w:color="auto" w:fill="FFFFFF"/>
        </w:rPr>
        <w:t>in 15 years.56</w:t>
      </w:r>
      <w:proofErr w:type="gramEnd"/>
      <w:r w:rsidRPr="003778F1">
        <w:rPr>
          <w:rFonts w:cs="Arial"/>
          <w:sz w:val="16"/>
          <w:szCs w:val="20"/>
          <w:shd w:val="clear" w:color="auto" w:fill="FFFFFF"/>
        </w:rPr>
        <w:t xml:space="preserve">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rigs.59 </w:t>
      </w:r>
      <w:proofErr w:type="gramStart"/>
      <w:r w:rsidRPr="003778F1">
        <w:rPr>
          <w:rFonts w:cs="Arial"/>
          <w:sz w:val="16"/>
          <w:szCs w:val="20"/>
          <w:shd w:val="clear" w:color="auto" w:fill="FFFFFF"/>
        </w:rPr>
        <w:t>The</w:t>
      </w:r>
      <w:proofErr w:type="gramEnd"/>
      <w:r w:rsidRPr="003778F1">
        <w:rPr>
          <w:rFonts w:cs="Arial"/>
          <w:sz w:val="16"/>
          <w:szCs w:val="20"/>
          <w:shd w:val="clear" w:color="auto" w:fill="FFFFFF"/>
        </w:rPr>
        <w:t xml:space="preserve"> manoeuvres prompted a protest from Russia – which objected again in June after Sweden held its largest northern military exercise since the end of the Second World War. About 12,000 troops, 50 aircraft and several warships were involved.60 Jayantha Dhanapala, President of Pugwash and former UN under-secretary for disarmament affairs, summarized the situation bluntly: “From those in the international peace and security sector, deep concerns are being expressed over the fact that</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two nuclear weapon states –</w:t>
      </w:r>
      <w:r w:rsidRPr="003778F1">
        <w:rPr>
          <w:rStyle w:val="apple-converted-space"/>
          <w:rFonts w:cs="Arial"/>
          <w:color w:val="000000"/>
          <w:sz w:val="16"/>
          <w:szCs w:val="20"/>
          <w:shd w:val="clear" w:color="auto" w:fill="FFFFFF"/>
        </w:rPr>
        <w:t> </w:t>
      </w:r>
      <w:r w:rsidRPr="003778F1">
        <w:rPr>
          <w:rStyle w:val="StyleUnderline"/>
        </w:rPr>
        <w:t>the U</w:t>
      </w:r>
      <w:r w:rsidRPr="003778F1">
        <w:rPr>
          <w:rFonts w:cs="Arial"/>
          <w:sz w:val="16"/>
          <w:szCs w:val="20"/>
          <w:shd w:val="clear" w:color="auto" w:fill="FFFFFF"/>
        </w:rPr>
        <w:t>nited</w:t>
      </w:r>
      <w:r w:rsidRPr="003778F1">
        <w:rPr>
          <w:rStyle w:val="apple-converted-space"/>
          <w:rFonts w:cs="Arial"/>
          <w:color w:val="000000"/>
          <w:sz w:val="16"/>
          <w:szCs w:val="20"/>
          <w:shd w:val="clear" w:color="auto" w:fill="FFFFFF"/>
        </w:rPr>
        <w:t> </w:t>
      </w:r>
      <w:r w:rsidRPr="003778F1">
        <w:rPr>
          <w:rStyle w:val="StyleUnderline"/>
        </w:rPr>
        <w:t>S</w:t>
      </w:r>
      <w:r w:rsidRPr="003778F1">
        <w:rPr>
          <w:rFonts w:cs="Arial"/>
          <w:sz w:val="16"/>
          <w:szCs w:val="20"/>
          <w:shd w:val="clear" w:color="auto" w:fill="FFFFFF"/>
        </w:rPr>
        <w:t>tates</w:t>
      </w:r>
      <w:r w:rsidRPr="003778F1">
        <w:rPr>
          <w:rStyle w:val="apple-converted-space"/>
          <w:rFonts w:cs="Arial"/>
          <w:color w:val="000000"/>
          <w:sz w:val="16"/>
          <w:szCs w:val="20"/>
          <w:shd w:val="clear" w:color="auto" w:fill="FFFFFF"/>
        </w:rPr>
        <w:t> </w:t>
      </w:r>
      <w:r w:rsidRPr="003778F1">
        <w:rPr>
          <w:rStyle w:val="StyleUnderline"/>
        </w:rPr>
        <w:t>and</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the</w:t>
      </w:r>
      <w:r w:rsidRPr="003778F1">
        <w:rPr>
          <w:rStyle w:val="apple-converted-space"/>
          <w:rFonts w:cs="Arial"/>
          <w:color w:val="000000"/>
          <w:sz w:val="16"/>
          <w:szCs w:val="20"/>
          <w:shd w:val="clear" w:color="auto" w:fill="FFFFFF"/>
        </w:rPr>
        <w:t> </w:t>
      </w:r>
      <w:r w:rsidRPr="003778F1">
        <w:rPr>
          <w:rStyle w:val="StyleUnderline"/>
        </w:rPr>
        <w:t>Russian Federation, which</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together</w:t>
      </w:r>
      <w:r w:rsidRPr="003778F1">
        <w:rPr>
          <w:rStyle w:val="apple-converted-space"/>
          <w:rFonts w:cs="Arial"/>
          <w:color w:val="000000"/>
          <w:sz w:val="16"/>
          <w:szCs w:val="20"/>
          <w:shd w:val="clear" w:color="auto" w:fill="FFFFFF"/>
        </w:rPr>
        <w:t> </w:t>
      </w:r>
      <w:r w:rsidRPr="003778F1">
        <w:rPr>
          <w:rStyle w:val="StyleUnderline"/>
        </w:rPr>
        <w:t>own 95 per cent of the nuclear weapons in the world – converge on</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the Arctic and have</w:t>
      </w:r>
      <w:r w:rsidRPr="003778F1">
        <w:rPr>
          <w:rStyle w:val="apple-converted-space"/>
          <w:rFonts w:cs="Arial"/>
          <w:color w:val="000000"/>
          <w:sz w:val="16"/>
          <w:szCs w:val="20"/>
          <w:shd w:val="clear" w:color="auto" w:fill="FFFFFF"/>
        </w:rPr>
        <w:t> </w:t>
      </w:r>
      <w:r w:rsidRPr="003778F1">
        <w:rPr>
          <w:rStyle w:val="StyleUnderline"/>
        </w:rPr>
        <w:t>competing claims</w:t>
      </w:r>
      <w:r w:rsidRPr="003778F1">
        <w:rPr>
          <w:rFonts w:cs="Arial"/>
          <w:sz w:val="16"/>
          <w:szCs w:val="20"/>
          <w:shd w:val="clear" w:color="auto" w:fill="FFFFFF"/>
        </w:rPr>
        <w:t>.</w:t>
      </w:r>
      <w:r w:rsidRPr="003778F1">
        <w:rPr>
          <w:rStyle w:val="apple-converted-space"/>
          <w:rFonts w:cs="Arial"/>
          <w:color w:val="000000"/>
          <w:sz w:val="16"/>
          <w:szCs w:val="20"/>
          <w:shd w:val="clear" w:color="auto" w:fill="FFFFFF"/>
        </w:rPr>
        <w:t> </w:t>
      </w:r>
      <w:r w:rsidRPr="003778F1">
        <w:rPr>
          <w:rStyle w:val="StyleUnderline"/>
        </w:rPr>
        <w:t>These</w:t>
      </w:r>
      <w:r w:rsidRPr="003778F1">
        <w:rPr>
          <w:rStyle w:val="apple-converted-space"/>
          <w:rFonts w:cs="Arial"/>
          <w:color w:val="000000"/>
          <w:sz w:val="16"/>
          <w:szCs w:val="20"/>
          <w:shd w:val="clear" w:color="auto" w:fill="FFFFFF"/>
        </w:rPr>
        <w:t> </w:t>
      </w:r>
      <w:r w:rsidRPr="003778F1">
        <w:rPr>
          <w:rStyle w:val="underline"/>
          <w:rFonts w:cs="Arial"/>
          <w:color w:val="000000"/>
          <w:sz w:val="16"/>
          <w:szCs w:val="20"/>
          <w:shd w:val="clear" w:color="auto" w:fill="FFFFFF"/>
        </w:rPr>
        <w:t>claims</w:t>
      </w:r>
      <w:r w:rsidRPr="003778F1">
        <w:rPr>
          <w:rFonts w:cs="Arial"/>
          <w:sz w:val="16"/>
          <w:szCs w:val="20"/>
          <w:shd w:val="clear" w:color="auto" w:fill="FFFFFF"/>
        </w:rPr>
        <w:t>, together with those of other allied NATO countries – Canada, Denmark, Iceland, and Norway –</w:t>
      </w:r>
      <w:r w:rsidRPr="003778F1">
        <w:rPr>
          <w:rStyle w:val="apple-converted-space"/>
          <w:rFonts w:cs="Arial"/>
          <w:color w:val="000000"/>
          <w:sz w:val="16"/>
          <w:szCs w:val="20"/>
          <w:shd w:val="clear" w:color="auto" w:fill="FFFFFF"/>
        </w:rPr>
        <w:t> </w:t>
      </w:r>
      <w:r w:rsidRPr="003778F1">
        <w:rPr>
          <w:rStyle w:val="StyleUnderline"/>
        </w:rPr>
        <w:t>could</w:t>
      </w:r>
      <w:r w:rsidRPr="003778F1">
        <w:rPr>
          <w:rFonts w:cs="Arial"/>
          <w:sz w:val="16"/>
          <w:szCs w:val="20"/>
          <w:shd w:val="clear" w:color="auto" w:fill="FFFFFF"/>
        </w:rPr>
        <w:t>, if unresolved,</w:t>
      </w:r>
      <w:r w:rsidRPr="003778F1">
        <w:rPr>
          <w:rStyle w:val="apple-converted-space"/>
          <w:rFonts w:cs="Arial"/>
          <w:color w:val="000000"/>
          <w:sz w:val="16"/>
          <w:szCs w:val="20"/>
          <w:shd w:val="clear" w:color="auto" w:fill="FFFFFF"/>
        </w:rPr>
        <w:t> </w:t>
      </w:r>
      <w:r w:rsidRPr="003778F1">
        <w:rPr>
          <w:rStyle w:val="StyleUnderline"/>
        </w:rPr>
        <w:t>lead to conflict escalating into the</w:t>
      </w:r>
      <w:r w:rsidRPr="003778F1">
        <w:rPr>
          <w:rStyle w:val="apple-converted-space"/>
          <w:rFonts w:cs="Arial"/>
          <w:color w:val="000000"/>
          <w:sz w:val="16"/>
          <w:szCs w:val="20"/>
          <w:shd w:val="clear" w:color="auto" w:fill="FFFFFF"/>
        </w:rPr>
        <w:t> </w:t>
      </w:r>
      <w:r w:rsidRPr="003778F1">
        <w:rPr>
          <w:rFonts w:cs="Arial"/>
          <w:sz w:val="16"/>
          <w:szCs w:val="20"/>
          <w:shd w:val="clear" w:color="auto" w:fill="FFFFFF"/>
        </w:rPr>
        <w:t>threat or</w:t>
      </w:r>
      <w:r w:rsidRPr="003778F1">
        <w:rPr>
          <w:rStyle w:val="apple-converted-space"/>
          <w:rFonts w:cs="Arial"/>
          <w:color w:val="000000"/>
          <w:sz w:val="16"/>
          <w:szCs w:val="20"/>
          <w:shd w:val="clear" w:color="auto" w:fill="FFFFFF"/>
        </w:rPr>
        <w:t> </w:t>
      </w:r>
      <w:r w:rsidRPr="003778F1">
        <w:rPr>
          <w:rStyle w:val="StyleUnderline"/>
        </w:rPr>
        <w:t>use of nuclear weapons</w:t>
      </w:r>
      <w:r w:rsidRPr="003778F1">
        <w:rPr>
          <w:rFonts w:cs="Arial"/>
          <w:sz w:val="16"/>
          <w:szCs w:val="20"/>
          <w:shd w:val="clear" w:color="auto" w:fill="FFFFFF"/>
        </w:rPr>
        <w:t>.”61 Many will no doubt argue that this is excessively alarmist, but</w:t>
      </w:r>
      <w:r w:rsidRPr="003778F1">
        <w:rPr>
          <w:rStyle w:val="apple-converted-space"/>
          <w:rFonts w:cs="Arial"/>
          <w:color w:val="000000"/>
          <w:sz w:val="16"/>
          <w:szCs w:val="20"/>
          <w:shd w:val="clear" w:color="auto" w:fill="FFFFFF"/>
        </w:rPr>
        <w:t> </w:t>
      </w:r>
      <w:r w:rsidRPr="003778F1">
        <w:rPr>
          <w:rStyle w:val="StyleUnderline"/>
        </w:rPr>
        <w:t>no circumstance in which nuclear powers find themselves in military confrontation can be taken lightly</w:t>
      </w:r>
      <w:r w:rsidRPr="003778F1">
        <w:rPr>
          <w:rFonts w:cs="Arial"/>
          <w:sz w:val="16"/>
          <w:szCs w:val="20"/>
          <w:shd w:val="clear" w:color="auto" w:fill="FFFFFF"/>
        </w:rPr>
        <w:t>. The current geo-political threat level is nebulous and low – for now, according to Rob Huebert of the University of Calgary, “</w:t>
      </w:r>
      <w:r w:rsidRPr="003778F1">
        <w:rPr>
          <w:rStyle w:val="underline"/>
          <w:rFonts w:cs="Arial"/>
          <w:color w:val="000000"/>
          <w:sz w:val="16"/>
          <w:szCs w:val="20"/>
          <w:shd w:val="clear" w:color="auto" w:fill="FFFFFF"/>
        </w:rPr>
        <w:t>[the] issue is the uncertainty as Arctic states and non-Arctic states begin to recognize the geo-political/economic significance of the Arctic because of climate change</w:t>
      </w:r>
      <w:r w:rsidRPr="003778F1">
        <w:rPr>
          <w:rFonts w:cs="Arial"/>
          <w:sz w:val="16"/>
          <w:szCs w:val="20"/>
          <w:shd w:val="clear" w:color="auto" w:fill="FFFFFF"/>
        </w:rPr>
        <w:t>.” 62</w:t>
      </w:r>
      <w:r w:rsidRPr="003778F1">
        <w:rPr>
          <w:rStyle w:val="apple-converted-space"/>
          <w:rFonts w:cs="Arial"/>
          <w:color w:val="000000"/>
          <w:sz w:val="16"/>
          <w:szCs w:val="20"/>
          <w:shd w:val="clear" w:color="auto" w:fill="FFFFFF"/>
        </w:rPr>
        <w:t> </w:t>
      </w:r>
      <w:r w:rsidRPr="003778F1">
        <w:rPr>
          <w:rFonts w:cs="Arial"/>
        </w:rPr>
        <w:br w:type="page"/>
      </w:r>
    </w:p>
    <w:p w:rsidR="0012763D" w:rsidRPr="003778F1" w:rsidRDefault="0012763D" w:rsidP="0012763D"/>
    <w:p w:rsidR="000E0C53" w:rsidRPr="003778F1" w:rsidRDefault="000E0C53" w:rsidP="00777DBB">
      <w:pPr>
        <w:pStyle w:val="Heading3"/>
      </w:pPr>
      <w:r w:rsidRPr="003778F1">
        <w:t>2AC—K of the Impact</w:t>
      </w:r>
    </w:p>
    <w:p w:rsidR="000E0C53" w:rsidRPr="003778F1" w:rsidRDefault="000E0C53" w:rsidP="000E0C53">
      <w:pPr>
        <w:pStyle w:val="Heading4"/>
      </w:pPr>
      <w:r w:rsidRPr="003778F1">
        <w:t>Our notions of Russia are securitized</w:t>
      </w:r>
    </w:p>
    <w:p w:rsidR="000E0C53" w:rsidRPr="003778F1" w:rsidRDefault="000E0C53" w:rsidP="000E0C53">
      <w:r w:rsidRPr="003778F1">
        <w:rPr>
          <w:rStyle w:val="Style13ptBold"/>
        </w:rPr>
        <w:t>Roussel and Fossum 10-</w:t>
      </w:r>
      <w:r w:rsidRPr="003778F1">
        <w:t xml:space="preserve"> Stéphane Roussel is professor in the department of political science at the Université du Québec à Montréal and Canada Research Chair in Canadian foreign and defence policy. John Erik Fossum is professor of political science with the ARENA Centre for European Studies at the University of Oslo and vice president of the Nordic Association for Canadian Studies, (“The Arctic is Hot Again in America and Europe: Introduction to Part I”, December 2010, http://ijx.sagepub.com/content/65/4/799.citation//nemo)</w:t>
      </w:r>
    </w:p>
    <w:p w:rsidR="000E0C53" w:rsidRPr="003778F1" w:rsidRDefault="000E0C53" w:rsidP="000E0C53">
      <w:pPr>
        <w:rPr>
          <w:sz w:val="16"/>
        </w:rPr>
      </w:pPr>
      <w:r w:rsidRPr="003778F1">
        <w:rPr>
          <w:sz w:val="16"/>
        </w:rPr>
        <w:t xml:space="preserve">Hønneland’s examination of the Russian-Norwegian pattern of cooperation opens the door for a closer look at Russia’s approach to the Arctic. In western capitals, and especially in Ottawa, Russians are depicted as aggressive, ambitious, and greedy. But the contributors to this issue offer a much more nuanced portrait. First, Ekaterina Piskunova explores the idea that Russia is conducting a foreign policy that is consistent with the notion of “soft balancing,” which means “a limited military buildup and security understanding among actors, combined with preventive strategies as well as nonmilitary tools, to discourage, delay, or dismantle unilateral aggressive policies by another great power” (852). Russia has clear interests in the Arctic, especially with regard to energy, and defending these interests is a central concern for Moscow, demonstrated in its pattern of actions and reactions. But, as Piskunova notes, its actions remain within the limits of the existing institutional and legal framework. Indra Øverland addresses Russia’s Arctic strategy—and western perceptions of it—in the energy field. </w:t>
      </w:r>
      <w:r w:rsidRPr="003778F1">
        <w:rPr>
          <w:rStyle w:val="Emphasis"/>
        </w:rPr>
        <w:t>Øverland stresses how western perceptions have been shaped by underlying security considerations that may best be understood as leftovers from the Cold War period, an image he notes is largely reflected in the more jingoistic parts of the Russian media.</w:t>
      </w:r>
      <w:r w:rsidRPr="003778F1">
        <w:rPr>
          <w:sz w:val="16"/>
        </w:rPr>
        <w:t xml:space="preserve"> Øverland instead underlines the many important similarities between the Russian approach and that of western countries, such as Norway. </w:t>
      </w:r>
      <w:r w:rsidRPr="003778F1">
        <w:rPr>
          <w:u w:val="single"/>
        </w:rPr>
        <w:t>What might set Russia apart, however, is the proportion of Russian gas</w:t>
      </w:r>
      <w:r w:rsidRPr="003778F1">
        <w:rPr>
          <w:sz w:val="16"/>
        </w:rPr>
        <w:t xml:space="preserve"> (80 percent) and oil (70 percent) that is located in the Arctic parts of Russia. </w:t>
      </w:r>
      <w:r w:rsidRPr="003778F1">
        <w:rPr>
          <w:u w:val="single"/>
        </w:rPr>
        <w:t xml:space="preserve">A significant proportion of these resources </w:t>
      </w:r>
      <w:proofErr w:type="gramStart"/>
      <w:r w:rsidRPr="003778F1">
        <w:rPr>
          <w:u w:val="single"/>
        </w:rPr>
        <w:t>is</w:t>
      </w:r>
      <w:proofErr w:type="gramEnd"/>
      <w:r w:rsidRPr="003778F1">
        <w:rPr>
          <w:u w:val="single"/>
        </w:rPr>
        <w:t xml:space="preserve"> located offshore, where Russia lacks experience. The sheer size of the fields suggests that the more Russia wants to develop them, the greater will be its reliance on foreign capital and technology. At the same time, there is still a strong element of Russian resource nationalism, and Russia has a tendency to consider energy to be a strategic asset. </w:t>
      </w:r>
      <w:r w:rsidRPr="003778F1">
        <w:rPr>
          <w:sz w:val="16"/>
        </w:rPr>
        <w:t xml:space="preserve">This is also partly reflected in different Russian models for the inclusion of foreign companies: exploration of the Shtokman field has been more inclusive than exploration in Yamal. </w:t>
      </w:r>
      <w:r w:rsidRPr="003778F1">
        <w:rPr>
          <w:u w:val="single"/>
        </w:rPr>
        <w:t>How Russia prioritizes these two Arctic petroleum regions will shed important light on its openness to international companies</w:t>
      </w:r>
      <w:r w:rsidRPr="003778F1">
        <w:rPr>
          <w:sz w:val="16"/>
        </w:rPr>
        <w:t xml:space="preserve">. One of the interesting conclusions raised by Øverland is that “western commentators also tend to overlook similarities between the Russian approach and the approaches of their own countries to the Arctic” (866). These words are a good introduction to P. Whitney Lackenbauer’s article. The author takes as his point of departure that “the Arctic is a topic of growing geostrategic importance.” </w:t>
      </w:r>
      <w:r w:rsidRPr="003778F1">
        <w:rPr>
          <w:u w:val="single"/>
        </w:rPr>
        <w:t>Realist analysts inject a certain Cold War mentality into the debate when they point to a resurgent Russia as a major threat, a Russia that is heavily committed to Arctic involvement and development. Russia fuels this perception through its belligerent and aggressive rhetoric, which is picked up in Canada and mirrored in the Canadian debate</w:t>
      </w:r>
      <w:r w:rsidRPr="003778F1">
        <w:rPr>
          <w:sz w:val="16"/>
        </w:rPr>
        <w:t xml:space="preserve">. At the same time, Lackenbauer insists that confrontational Russian rhetoric is really mainly intended for its domestic audience, because Moscow also continues to emphasize that it is committed to abiding by international law. </w:t>
      </w:r>
      <w:r w:rsidRPr="003778F1">
        <w:rPr>
          <w:u w:val="single"/>
        </w:rPr>
        <w:t>Russia is sending mixed messages.</w:t>
      </w:r>
      <w:r w:rsidRPr="003778F1">
        <w:rPr>
          <w:sz w:val="16"/>
        </w:rPr>
        <w:t xml:space="preserve"> The same pattern also applies to Canada, which is also sending mixed messages. </w:t>
      </w:r>
      <w:r w:rsidRPr="003778F1">
        <w:rPr>
          <w:u w:val="single"/>
        </w:rPr>
        <w:t>An important observation is that this hard-line rhetoric serves the cause of those seeking to increase military spending and the securitization of the north. This</w:t>
      </w:r>
      <w:r w:rsidRPr="003778F1">
        <w:rPr>
          <w:sz w:val="16"/>
        </w:rPr>
        <w:t xml:space="preserve"> is also taking place in both countries, and “Canada finds itself cast in the unfamiliar role as a catalyst for militarizing the region, staging ‘Cold War-style exercises’ just like the Russians” (892). The situation has a clear ring to it of the liberal security dilemma, where both parties “misperceive each other’s intentions and, in striving to be defensively secure, cause others to perceive their actions as threatening” (893). At the same time, the fact that both countries are not only committed to complying with international law but actually demonstrate compliance in their behaviour goes to show that the potential for conflict is lower than one might infer from the many abrasive statements on both sides</w:t>
      </w:r>
      <w:r w:rsidRPr="003778F1">
        <w:rPr>
          <w:u w:val="single"/>
        </w:rPr>
        <w:t>. The mixed messaging nevertheless carries the risk that the situation could spiral out of control.</w:t>
      </w:r>
      <w:r w:rsidRPr="003778F1">
        <w:rPr>
          <w:sz w:val="16"/>
        </w:rPr>
        <w:t xml:space="preserve"> Lackenbauer, as do several other contributors to this issue, suggests that it is important to maintain a broader perspective on the discourse. It is also important to keep in mind that there are clear beneficiaries from securitization and increased interstate tensions, and that these are generally not the inhabitants of the region. If these authors add important nuance to the image of the “bad guy” or the “troublemaker” that westerners tend to see in Russia, those dealing with Canada question Ottawa’s image as the “good guy.” In his brief yet incisive overview of the central issues and challenges pertaining to the north, Michael Byers underlines how the Arctic figured centrally in the Cold War and how the end of the Cold War and global climate change have increased cooperation among the main actors there. He further notes that cooperation has generally improved more in non-security than in security matters, where the Cold War divide remains a difficult issue to settle, although the Obama administration has taken measures to improve relations. There are hardly any disputes over land, with the exception of Hans Island; the important differences are over maritime boundaries and shipping routes. All the states are committed to work “within an existing framework of international law to delimit their respective areas of jurisdiction over the seabed” (900). At the same time, the Arctic coastal states are set to test the scope of their rights over an extended continental shelf under the UNCLOS provisions. There are efforts in place to map the seabed, for instance, in the Beaufort Sea, which pit Canadians against Americans. Byers points to the fact that with increased access, today’s security challenges involve non-state actors (smugglers, gunrunners, illegal immigrants, and even terrorists) in the Northwest Passage, the northern sea route, and the Barents, Greenland, Beaufort, Chukchi, and Bering seas. The proliferation security initiative is a cooperative mechanism set up to deal with these threats. </w:t>
      </w:r>
      <w:proofErr w:type="gramStart"/>
      <w:r w:rsidRPr="003778F1">
        <w:rPr>
          <w:sz w:val="16"/>
        </w:rPr>
        <w:t>Byers ends</w:t>
      </w:r>
      <w:proofErr w:type="gramEnd"/>
      <w:r w:rsidRPr="003778F1">
        <w:rPr>
          <w:sz w:val="16"/>
        </w:rPr>
        <w:t xml:space="preserve"> by noting that contentious issues have been dealt with through international law, which has prevented a race for Arctic resources.</w:t>
      </w:r>
    </w:p>
    <w:p w:rsidR="00777DBB" w:rsidRPr="003778F1" w:rsidRDefault="00B04061" w:rsidP="00321905">
      <w:pPr>
        <w:pStyle w:val="Heading1"/>
      </w:pPr>
      <w:r w:rsidRPr="003778F1">
        <w:t>Other</w:t>
      </w:r>
    </w:p>
    <w:p w:rsidR="00B04061" w:rsidRPr="003778F1" w:rsidRDefault="00B04061" w:rsidP="00B04061">
      <w:pPr>
        <w:pStyle w:val="Heading3"/>
      </w:pPr>
      <w:r w:rsidRPr="003778F1">
        <w:t>Jared Sawyer’s garbage dump</w:t>
      </w:r>
    </w:p>
    <w:p w:rsidR="00B04061" w:rsidRPr="003778F1" w:rsidRDefault="00B04061" w:rsidP="00B04061">
      <w:pPr>
        <w:pStyle w:val="Heading4"/>
      </w:pPr>
      <w:r w:rsidRPr="003778F1">
        <w:t>Fish pic</w:t>
      </w:r>
    </w:p>
    <w:p w:rsidR="00B04061" w:rsidRPr="003778F1" w:rsidRDefault="00B04061" w:rsidP="00B04061">
      <w:r w:rsidRPr="003778F1">
        <w:rPr>
          <w:rStyle w:val="Style13ptBold"/>
        </w:rPr>
        <w:t>Moore 8</w:t>
      </w:r>
      <w:r w:rsidRPr="003778F1">
        <w:t xml:space="preserve"> –</w:t>
      </w:r>
      <w:r w:rsidRPr="003778F1">
        <w:rPr>
          <w:rStyle w:val="Style13ptBold"/>
        </w:rPr>
        <w:t xml:space="preserve"> </w:t>
      </w:r>
      <w:r w:rsidRPr="003778F1">
        <w:t>Matthew Moore is an author for the Telegraph, (“Fish 'should be rebranded as sea kittens'”, October 2008, http://www.telegraph.co.uk/news/newstopics/howaboutthat/3247689/Fish-should-be-rebranded-as-sea-kittens.html//nemo)</w:t>
      </w:r>
    </w:p>
    <w:p w:rsidR="00B04061" w:rsidRPr="003778F1" w:rsidRDefault="00B04061" w:rsidP="00B04061">
      <w:r w:rsidRPr="003778F1">
        <w:t xml:space="preserve">Sea kitten and chips, filet-o-sea kitten and sea kitten fingers would replace fishier dish names on restaurant menus, under proposals from the People for the Ethical Treatment of Animals. The rebranding is aimed at altering the “slithery and slimy” public image of fish, by highlighting their similarities to cuter, more popular animals. Like cats and dogs, fish are capable of showing physical affection, feel pain, and grieve when their companions die, Peta claims. </w:t>
      </w:r>
      <w:r w:rsidRPr="003778F1">
        <w:rPr>
          <w:rStyle w:val="Emphasis"/>
        </w:rPr>
        <w:t>"If everyone started calling fish 'sea kittens,' they'd be a lot less likely to violently kill them for food, painfully hook them for 'sport,' or cruelly confine them to aquariums,</w:t>
      </w:r>
      <w:r w:rsidRPr="003778F1">
        <w:t xml:space="preserve">" a spokeswoman said. “When your name can also be used as a verb that means driving a hook through your head, it's time for a serious image makeover,” Peta said in a statement. The campaign, which is aimed primarily at children, includes a series of sea kitten bedtime stories, and computer software that allows young people to design their own sea kittens. Peta has also launched a petition calling for the US Fish and Wildlife Service to abandon its backing for sea kitten hunting – or fishing, as it is more commonly known. The animal rights group is known for its attention-grabbing and frequently controversial campaigns. Its supermodel-fronted anti-fur protests have been widely hailed, but it has been criticised for comparing </w:t>
      </w:r>
      <w:r w:rsidRPr="003778F1">
        <w:rPr>
          <w:rStyle w:val="Emphasis"/>
        </w:rPr>
        <w:t xml:space="preserve">factory farming to the </w:t>
      </w:r>
      <w:r w:rsidRPr="003778F1">
        <w:rPr>
          <w:rStyle w:val="Emphasis"/>
          <w:sz w:val="44"/>
          <w:szCs w:val="44"/>
        </w:rPr>
        <w:t>Holocaust</w:t>
      </w:r>
    </w:p>
    <w:p w:rsidR="00B04061" w:rsidRPr="003778F1" w:rsidRDefault="00B04061" w:rsidP="00B04061">
      <w:pPr>
        <w:pStyle w:val="Heading4"/>
      </w:pPr>
      <w:r w:rsidRPr="003778F1">
        <w:t>North Korea War Coming</w:t>
      </w:r>
    </w:p>
    <w:p w:rsidR="00B04061" w:rsidRPr="003778F1" w:rsidRDefault="00B04061" w:rsidP="00B04061">
      <w:pPr>
        <w:rPr>
          <w:rStyle w:val="Style13ptBold"/>
        </w:rPr>
      </w:pPr>
      <w:r w:rsidRPr="003778F1">
        <w:rPr>
          <w:rStyle w:val="Style13ptBold"/>
        </w:rPr>
        <w:t xml:space="preserve">Frizell 14 – </w:t>
      </w:r>
      <w:r w:rsidRPr="003778F1">
        <w:t xml:space="preserve">Sam Frizell is a Time staff writer, (“Kim Jong </w:t>
      </w:r>
      <w:proofErr w:type="gramStart"/>
      <w:r w:rsidRPr="003778F1">
        <w:t>Un</w:t>
      </w:r>
      <w:proofErr w:type="gramEnd"/>
      <w:r w:rsidRPr="003778F1">
        <w:t xml:space="preserve"> Swears ‘Merciless’ Retaliation if New Seth Rogen Film Released”, http://time.com/2921071/kim-jong-un-seth-rogen-the-interview-james-franco///nemo)</w:t>
      </w:r>
    </w:p>
    <w:p w:rsidR="00B04061" w:rsidRPr="003778F1" w:rsidRDefault="00B04061" w:rsidP="00B04061">
      <w:r w:rsidRPr="003778F1">
        <w:t xml:space="preserve">The </w:t>
      </w:r>
      <w:r w:rsidRPr="003778F1">
        <w:rPr>
          <w:rStyle w:val="Emphasis"/>
        </w:rPr>
        <w:t>North Korea</w:t>
      </w:r>
      <w:r w:rsidRPr="003778F1">
        <w:t xml:space="preserve">n government has </w:t>
      </w:r>
      <w:r w:rsidRPr="003778F1">
        <w:rPr>
          <w:rStyle w:val="Emphasis"/>
        </w:rPr>
        <w:t>promised a “merciless” retaliation against the U</w:t>
      </w:r>
      <w:r w:rsidRPr="003778F1">
        <w:t xml:space="preserve">nited </w:t>
      </w:r>
      <w:r w:rsidRPr="003778F1">
        <w:rPr>
          <w:rStyle w:val="Emphasis"/>
        </w:rPr>
        <w:t>S</w:t>
      </w:r>
      <w:r w:rsidRPr="003778F1">
        <w:t xml:space="preserve">tates if The Interview is released, calling the film an “act of war.” In a statement published by the state-run KCNA news agency, a spokesman said the film is the work of “gangster moviemakers” and is </w:t>
      </w:r>
      <w:r w:rsidRPr="003778F1">
        <w:rPr>
          <w:rStyle w:val="Emphasis"/>
        </w:rPr>
        <w:t>a “wanton act of terror.”</w:t>
      </w:r>
    </w:p>
    <w:sectPr w:rsidR="00B04061" w:rsidRPr="00377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18335388"/>
    <w:docVar w:name="VerbatimVersion" w:val="5.0"/>
  </w:docVars>
  <w:rsids>
    <w:rsidRoot w:val="00B2601A"/>
    <w:rsid w:val="000139A3"/>
    <w:rsid w:val="000406A6"/>
    <w:rsid w:val="000E0C53"/>
    <w:rsid w:val="000E2EEB"/>
    <w:rsid w:val="00100833"/>
    <w:rsid w:val="00104529"/>
    <w:rsid w:val="0012763D"/>
    <w:rsid w:val="00177B7D"/>
    <w:rsid w:val="00177FD1"/>
    <w:rsid w:val="0018322D"/>
    <w:rsid w:val="00195765"/>
    <w:rsid w:val="001B5776"/>
    <w:rsid w:val="001E7A74"/>
    <w:rsid w:val="00202C64"/>
    <w:rsid w:val="00206774"/>
    <w:rsid w:val="0022315B"/>
    <w:rsid w:val="00251FC7"/>
    <w:rsid w:val="00280801"/>
    <w:rsid w:val="002855A7"/>
    <w:rsid w:val="002F3383"/>
    <w:rsid w:val="00315690"/>
    <w:rsid w:val="00321905"/>
    <w:rsid w:val="00325646"/>
    <w:rsid w:val="00351F31"/>
    <w:rsid w:val="003778F1"/>
    <w:rsid w:val="003902BA"/>
    <w:rsid w:val="003A031E"/>
    <w:rsid w:val="003A09E2"/>
    <w:rsid w:val="00401972"/>
    <w:rsid w:val="00407037"/>
    <w:rsid w:val="004605D6"/>
    <w:rsid w:val="004C5E5B"/>
    <w:rsid w:val="004C60E8"/>
    <w:rsid w:val="004D374E"/>
    <w:rsid w:val="004E3579"/>
    <w:rsid w:val="004F39E0"/>
    <w:rsid w:val="00537BD5"/>
    <w:rsid w:val="00561F86"/>
    <w:rsid w:val="005843DA"/>
    <w:rsid w:val="006065BD"/>
    <w:rsid w:val="00634510"/>
    <w:rsid w:val="00647A84"/>
    <w:rsid w:val="00665003"/>
    <w:rsid w:val="006860F5"/>
    <w:rsid w:val="00777DBB"/>
    <w:rsid w:val="007F351E"/>
    <w:rsid w:val="007F5B66"/>
    <w:rsid w:val="00823A1C"/>
    <w:rsid w:val="00845B9D"/>
    <w:rsid w:val="00860984"/>
    <w:rsid w:val="00873E04"/>
    <w:rsid w:val="008911EC"/>
    <w:rsid w:val="008A5B53"/>
    <w:rsid w:val="008B3A72"/>
    <w:rsid w:val="008B3ECB"/>
    <w:rsid w:val="008B71D6"/>
    <w:rsid w:val="008C1B2E"/>
    <w:rsid w:val="0091627E"/>
    <w:rsid w:val="00953FED"/>
    <w:rsid w:val="00962892"/>
    <w:rsid w:val="009B451D"/>
    <w:rsid w:val="009E1922"/>
    <w:rsid w:val="00A03FE1"/>
    <w:rsid w:val="00A30B68"/>
    <w:rsid w:val="00A63297"/>
    <w:rsid w:val="00A93661"/>
    <w:rsid w:val="00A95652"/>
    <w:rsid w:val="00AA7608"/>
    <w:rsid w:val="00AC00EA"/>
    <w:rsid w:val="00B04061"/>
    <w:rsid w:val="00B15F01"/>
    <w:rsid w:val="00B2601A"/>
    <w:rsid w:val="00B33C6D"/>
    <w:rsid w:val="00B4508F"/>
    <w:rsid w:val="00B779C5"/>
    <w:rsid w:val="00B8057C"/>
    <w:rsid w:val="00B9244C"/>
    <w:rsid w:val="00BE5FA9"/>
    <w:rsid w:val="00BF593B"/>
    <w:rsid w:val="00C83417"/>
    <w:rsid w:val="00CD736E"/>
    <w:rsid w:val="00CE161E"/>
    <w:rsid w:val="00CF59A8"/>
    <w:rsid w:val="00D325A9"/>
    <w:rsid w:val="00D36A8A"/>
    <w:rsid w:val="00D71170"/>
    <w:rsid w:val="00D85950"/>
    <w:rsid w:val="00DA6538"/>
    <w:rsid w:val="00E53143"/>
    <w:rsid w:val="00ED30CF"/>
    <w:rsid w:val="00F10B16"/>
    <w:rsid w:val="00F176EF"/>
    <w:rsid w:val="00F93FD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21905"/>
    <w:rPr>
      <w:rFonts w:ascii="Georgia" w:hAnsi="Georgia"/>
      <w:sz w:val="20"/>
    </w:rPr>
  </w:style>
  <w:style w:type="paragraph" w:styleId="Heading1">
    <w:name w:val="heading 1"/>
    <w:aliases w:val="Pocket"/>
    <w:basedOn w:val="Normal"/>
    <w:next w:val="Normal"/>
    <w:link w:val="Heading1Char"/>
    <w:autoRedefine/>
    <w:qFormat/>
    <w:rsid w:val="003219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219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21905"/>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autoRedefine/>
    <w:uiPriority w:val="3"/>
    <w:unhideWhenUsed/>
    <w:qFormat/>
    <w:rsid w:val="00321905"/>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3219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905"/>
  </w:style>
  <w:style w:type="character" w:customStyle="1" w:styleId="Heading1Char">
    <w:name w:val="Heading 1 Char"/>
    <w:aliases w:val="Pocket Char"/>
    <w:basedOn w:val="DefaultParagraphFont"/>
    <w:link w:val="Heading1"/>
    <w:rsid w:val="0032190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2190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21905"/>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321905"/>
    <w:rPr>
      <w:rFonts w:ascii="Georgia" w:eastAsiaTheme="majorEastAsia" w:hAnsi="Georgia" w:cstheme="majorBidi"/>
      <w:b/>
      <w:iCs/>
      <w:sz w:val="24"/>
    </w:rPr>
  </w:style>
  <w:style w:type="character" w:styleId="Emphasis">
    <w:name w:val="Emphasis"/>
    <w:aliases w:val="Minimized,tag2,Size 10,emphasis in card,Evidence,minimized,Highlighted,Underlined,CD Card,ED - Tag,Bold Underline,Emphasis!!,emphasis,small,Qualifications,normal card text,Shrunk,bold underline,qualifications in card,qualifications"/>
    <w:basedOn w:val="DefaultParagraphFont"/>
    <w:uiPriority w:val="7"/>
    <w:qFormat/>
    <w:rsid w:val="00321905"/>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321905"/>
    <w:rPr>
      <w:b/>
      <w:bCs/>
      <w:sz w:val="24"/>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321905"/>
    <w:rPr>
      <w:b w:val="0"/>
      <w:sz w:val="24"/>
      <w:u w:val="single"/>
    </w:rPr>
  </w:style>
  <w:style w:type="character" w:styleId="Hyperlink">
    <w:name w:val="Hyperlink"/>
    <w:aliases w:val="heading 1 (block title),Important,Read,Card Text,Internet Link"/>
    <w:basedOn w:val="DefaultParagraphFont"/>
    <w:uiPriority w:val="99"/>
    <w:unhideWhenUsed/>
    <w:rsid w:val="00321905"/>
    <w:rPr>
      <w:color w:val="auto"/>
      <w:u w:val="none"/>
    </w:rPr>
  </w:style>
  <w:style w:type="character" w:styleId="FollowedHyperlink">
    <w:name w:val="FollowedHyperlink"/>
    <w:basedOn w:val="DefaultParagraphFont"/>
    <w:uiPriority w:val="99"/>
    <w:semiHidden/>
    <w:unhideWhenUsed/>
    <w:rsid w:val="00321905"/>
    <w:rPr>
      <w:color w:val="auto"/>
      <w:u w:val="none"/>
    </w:rPr>
  </w:style>
  <w:style w:type="character" w:customStyle="1" w:styleId="apple-converted-space">
    <w:name w:val="apple-converted-space"/>
    <w:basedOn w:val="DefaultParagraphFont"/>
    <w:rsid w:val="0012763D"/>
  </w:style>
  <w:style w:type="character" w:customStyle="1" w:styleId="underline">
    <w:name w:val="underline"/>
    <w:basedOn w:val="DefaultParagraphFont"/>
    <w:rsid w:val="001276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21905"/>
    <w:rPr>
      <w:rFonts w:ascii="Georgia" w:hAnsi="Georgia"/>
      <w:sz w:val="20"/>
    </w:rPr>
  </w:style>
  <w:style w:type="paragraph" w:styleId="Heading1">
    <w:name w:val="heading 1"/>
    <w:aliases w:val="Pocket"/>
    <w:basedOn w:val="Normal"/>
    <w:next w:val="Normal"/>
    <w:link w:val="Heading1Char"/>
    <w:autoRedefine/>
    <w:qFormat/>
    <w:rsid w:val="003219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219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21905"/>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autoRedefine/>
    <w:uiPriority w:val="3"/>
    <w:unhideWhenUsed/>
    <w:qFormat/>
    <w:rsid w:val="00321905"/>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3219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905"/>
  </w:style>
  <w:style w:type="character" w:customStyle="1" w:styleId="Heading1Char">
    <w:name w:val="Heading 1 Char"/>
    <w:aliases w:val="Pocket Char"/>
    <w:basedOn w:val="DefaultParagraphFont"/>
    <w:link w:val="Heading1"/>
    <w:rsid w:val="0032190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2190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21905"/>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321905"/>
    <w:rPr>
      <w:rFonts w:ascii="Georgia" w:eastAsiaTheme="majorEastAsia" w:hAnsi="Georgia" w:cstheme="majorBidi"/>
      <w:b/>
      <w:iCs/>
      <w:sz w:val="24"/>
    </w:rPr>
  </w:style>
  <w:style w:type="character" w:styleId="Emphasis">
    <w:name w:val="Emphasis"/>
    <w:aliases w:val="Minimized,tag2,Size 10,emphasis in card,Evidence,minimized,Highlighted,Underlined,CD Card,ED - Tag,Bold Underline,Emphasis!!,emphasis,small,Qualifications,normal card text,Shrunk,bold underline,qualifications in card,qualifications"/>
    <w:basedOn w:val="DefaultParagraphFont"/>
    <w:uiPriority w:val="7"/>
    <w:qFormat/>
    <w:rsid w:val="00321905"/>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321905"/>
    <w:rPr>
      <w:b/>
      <w:bCs/>
      <w:sz w:val="24"/>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321905"/>
    <w:rPr>
      <w:b w:val="0"/>
      <w:sz w:val="24"/>
      <w:u w:val="single"/>
    </w:rPr>
  </w:style>
  <w:style w:type="character" w:styleId="Hyperlink">
    <w:name w:val="Hyperlink"/>
    <w:aliases w:val="heading 1 (block title),Important,Read,Card Text,Internet Link"/>
    <w:basedOn w:val="DefaultParagraphFont"/>
    <w:uiPriority w:val="99"/>
    <w:unhideWhenUsed/>
    <w:rsid w:val="00321905"/>
    <w:rPr>
      <w:color w:val="auto"/>
      <w:u w:val="none"/>
    </w:rPr>
  </w:style>
  <w:style w:type="character" w:styleId="FollowedHyperlink">
    <w:name w:val="FollowedHyperlink"/>
    <w:basedOn w:val="DefaultParagraphFont"/>
    <w:uiPriority w:val="99"/>
    <w:semiHidden/>
    <w:unhideWhenUsed/>
    <w:rsid w:val="00321905"/>
    <w:rPr>
      <w:color w:val="auto"/>
      <w:u w:val="none"/>
    </w:rPr>
  </w:style>
  <w:style w:type="character" w:customStyle="1" w:styleId="apple-converted-space">
    <w:name w:val="apple-converted-space"/>
    <w:basedOn w:val="DefaultParagraphFont"/>
    <w:rsid w:val="0012763D"/>
  </w:style>
  <w:style w:type="character" w:customStyle="1" w:styleId="underline">
    <w:name w:val="underline"/>
    <w:basedOn w:val="DefaultParagraphFont"/>
    <w:rsid w:val="00127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mss.org/jmss/index.php/jmss/article/view/298)//VIVIENNE" TargetMode="External"/><Relationship Id="rId18" Type="http://schemas.openxmlformats.org/officeDocument/2006/relationships/hyperlink" Target="http://arctic.ru/expert-opinions/prospects-peace-and-cooperation-arctic" TargetMode="External"/><Relationship Id="rId26" Type="http://schemas.openxmlformats.org/officeDocument/2006/relationships/hyperlink" Target="http://arctic.ru/expert-opinions/prospects-peace-and-cooperation-arctic" TargetMode="External"/><Relationship Id="rId39" Type="http://schemas.openxmlformats.org/officeDocument/2006/relationships/hyperlink" Target="http://www.jmss.org/jmss/index.php/jmss/article/view/298)//VIVIENNE" TargetMode="External"/><Relationship Id="rId21" Type="http://schemas.openxmlformats.org/officeDocument/2006/relationships/hyperlink" Target="http://www.strategicstudiesinstitute.army.mil/pdffiles/PUB1073.pdf)//VIVIENNE" TargetMode="External"/><Relationship Id="rId34" Type="http://schemas.openxmlformats.org/officeDocument/2006/relationships/hyperlink" Target="http://oceans.mit.edu/wp-content/uploads/arctic_energy_security.pdf" TargetMode="External"/><Relationship Id="rId7" Type="http://schemas.openxmlformats.org/officeDocument/2006/relationships/hyperlink" Target="http://www.russia-direct.org/content/real-cold-war-possible-arctic" TargetMode="External"/><Relationship Id="rId2" Type="http://schemas.openxmlformats.org/officeDocument/2006/relationships/styles" Target="styles.xml"/><Relationship Id="rId16" Type="http://schemas.openxmlformats.org/officeDocument/2006/relationships/hyperlink" Target="http://eng.globalaffairs.ru/number/Neoclassical-Realism-and-Todays-Russia-15681" TargetMode="External"/><Relationship Id="rId20" Type="http://schemas.openxmlformats.org/officeDocument/2006/relationships/hyperlink" Target="http://www.themoscowtimes.com/news/article/russia-builds-up-arctic-forces-as-resource-fight-intensifies/492100.html" TargetMode="External"/><Relationship Id="rId29" Type="http://schemas.openxmlformats.org/officeDocument/2006/relationships/hyperlink" Target="http://www.inss.org.il/index.aspx?id=4538&amp;articleid=5421"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reakingenergy.com/2014/04/28/opinion-arctic-development-could-ignite-next-great-game-competition/" TargetMode="External"/><Relationship Id="rId11" Type="http://schemas.openxmlformats.org/officeDocument/2006/relationships/hyperlink" Target="http://shadow.foreignpolicy.com/posts/2014/03/20/crimea_proves_that_great_power_rivalry_never_left_us" TargetMode="External"/><Relationship Id="rId24" Type="http://schemas.openxmlformats.org/officeDocument/2006/relationships/hyperlink" Target="http://www.jmss.org/jmss/index.php/jmss/article/view/298)//VIVIENNE" TargetMode="External"/><Relationship Id="rId32" Type="http://schemas.openxmlformats.org/officeDocument/2006/relationships/hyperlink" Target="http://www.strategicstudiesinstitute.army.mil/pdffiles/PUB1073.pdf)//VIVIENNE" TargetMode="External"/><Relationship Id="rId37" Type="http://schemas.openxmlformats.org/officeDocument/2006/relationships/hyperlink" Target="http://oceans.mit.edu/wp-content/uploads/arctic_energy_security.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resstv.com/detail/2013/12/10/339285/usrussia-nuclear-war-to-extinct-human-race/" TargetMode="External"/><Relationship Id="rId23" Type="http://schemas.openxmlformats.org/officeDocument/2006/relationships/hyperlink" Target="http://csis.org/files/publication/100426_Conley_USStrategicInterests_Web.pdf" TargetMode="External"/><Relationship Id="rId28" Type="http://schemas.openxmlformats.org/officeDocument/2006/relationships/hyperlink" Target="http://rbth.com/business/2014/04/23/getting_to_the_heart_of_the_original_frozen_conflict_36147.html" TargetMode="External"/><Relationship Id="rId36" Type="http://schemas.openxmlformats.org/officeDocument/2006/relationships/hyperlink" Target="http://www.tandfonline.com/doi/pdf/10.1080/13567888.2012.757840" TargetMode="External"/><Relationship Id="rId10" Type="http://schemas.openxmlformats.org/officeDocument/2006/relationships/hyperlink" Target="http://www.tandfonline.com/doi/full/10.1080/14650045.2012.685790" TargetMode="External"/><Relationship Id="rId19" Type="http://schemas.openxmlformats.org/officeDocument/2006/relationships/hyperlink" Target="http://www.tandfonline.com/doi/pdf/10.1080/13567888.2012.757840" TargetMode="External"/><Relationship Id="rId31" Type="http://schemas.openxmlformats.org/officeDocument/2006/relationships/hyperlink" Target="http://www.jmss.org/jmss/index.php/jmss/article/view/298)//VIVIENNE" TargetMode="External"/><Relationship Id="rId4" Type="http://schemas.openxmlformats.org/officeDocument/2006/relationships/settings" Target="settings.xml"/><Relationship Id="rId9" Type="http://schemas.openxmlformats.org/officeDocument/2006/relationships/hyperlink" Target="http://www.theatlantic.com/international/archive/2014/03/the-arctic-where-the-us-and-russia-could-square-off-next/359543/" TargetMode="External"/><Relationship Id="rId14" Type="http://schemas.openxmlformats.org/officeDocument/2006/relationships/hyperlink" Target="http://www.globaleconomiccrisis.com/blog/archives/356" TargetMode="External"/><Relationship Id="rId22" Type="http://schemas.openxmlformats.org/officeDocument/2006/relationships/hyperlink" Target="http://www.strategicstudiesinstitute.army.mil/pdffiles/PUB1073.pdf)//VIVIENNE" TargetMode="External"/><Relationship Id="rId27" Type="http://schemas.openxmlformats.org/officeDocument/2006/relationships/hyperlink" Target="http://arctic.ru/expert-opinions/prospects-peace-and-cooperation-arctic" TargetMode="External"/><Relationship Id="rId30" Type="http://schemas.openxmlformats.org/officeDocument/2006/relationships/hyperlink" Target="http://arctic.ru/expert-opinions/prospects-peace-and-cooperation-arctic" TargetMode="External"/><Relationship Id="rId35" Type="http://schemas.openxmlformats.org/officeDocument/2006/relationships/hyperlink" Target="http://www.russia-direct.org/content/arctic-can-defrost-icy-us-russia-relations" TargetMode="External"/><Relationship Id="rId8" Type="http://schemas.openxmlformats.org/officeDocument/2006/relationships/hyperlink" Target="http://www.themoscowtimes.com/news/article/russia-builds-up-arctic-forces-as-resource-fight-intensifies/492100.html" TargetMode="External"/><Relationship Id="rId3" Type="http://schemas.microsoft.com/office/2007/relationships/stylesWithEffects" Target="stylesWithEffects.xml"/><Relationship Id="rId12" Type="http://schemas.openxmlformats.org/officeDocument/2006/relationships/hyperlink" Target="http://www.jmss.org/jmss/index.php/jmss/article/view/298)//VIVIENNE" TargetMode="External"/><Relationship Id="rId17" Type="http://schemas.openxmlformats.org/officeDocument/2006/relationships/hyperlink" Target="http://www.foreignpolicy.com/articles/2014/04/08/nato_expansion_didnt_set_off_the_ukrainian_crisis" TargetMode="External"/><Relationship Id="rId25" Type="http://schemas.openxmlformats.org/officeDocument/2006/relationships/hyperlink" Target="http://arctic.ru/expert-opinions/prospects-peace-and-cooperation-arctic" TargetMode="External"/><Relationship Id="rId33" Type="http://schemas.openxmlformats.org/officeDocument/2006/relationships/hyperlink" Target="http://arctic.ru/expert-opinions/prospects-peace-and-cooperation-arctic" TargetMode="External"/><Relationship Id="rId38" Type="http://schemas.openxmlformats.org/officeDocument/2006/relationships/hyperlink" Target="http://www.theatlantic.com/international/archive/2014/03/the-arctic-where-the-us-and-russia-could-square-off-next/3595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30</TotalTime>
  <Pages>40</Pages>
  <Words>66372</Words>
  <Characters>378322</Characters>
  <Application>Microsoft Office Word</Application>
  <DocSecurity>0</DocSecurity>
  <Lines>3152</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5.0</cp:keywords>
  <cp:lastModifiedBy>Gannon, Andres</cp:lastModifiedBy>
  <cp:revision>7</cp:revision>
  <dcterms:created xsi:type="dcterms:W3CDTF">2014-06-27T23:50:00Z</dcterms:created>
  <dcterms:modified xsi:type="dcterms:W3CDTF">2014-07-01T14:30:00Z</dcterms:modified>
</cp:coreProperties>
</file>