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0267A8" w14:textId="77777777" w:rsidR="00FE70D1" w:rsidRDefault="00B02C59" w:rsidP="00902D89">
      <w:pPr>
        <w:pStyle w:val="Heading1"/>
        <w:pBdr>
          <w:bottom w:val="single" w:sz="24" w:space="2" w:color="auto"/>
        </w:pBdr>
      </w:pPr>
      <w:r>
        <w:t>Orion Sonar DA/Turn</w:t>
      </w:r>
    </w:p>
    <w:p w14:paraId="414F802F" w14:textId="05256637" w:rsidR="00B02C59" w:rsidRPr="00B02C59" w:rsidRDefault="00902D89" w:rsidP="00B02C59">
      <w:pPr>
        <w:pStyle w:val="Heading2"/>
      </w:pPr>
      <w:r>
        <w:lastRenderedPageBreak/>
        <w:t>Link: Orion</w:t>
      </w:r>
    </w:p>
    <w:p w14:paraId="21F550FC" w14:textId="77777777" w:rsidR="00B02C59" w:rsidRDefault="00B02C59" w:rsidP="00B02C59">
      <w:pPr>
        <w:pStyle w:val="Heading4"/>
      </w:pPr>
      <w:bookmarkStart w:id="0" w:name="_GoBack"/>
      <w:bookmarkEnd w:id="0"/>
      <w:r>
        <w:t>The Orion Navy Sonar is a dual-low frequency piece of sonar technology</w:t>
      </w:r>
    </w:p>
    <w:p w14:paraId="5B309914" w14:textId="77777777" w:rsidR="00B02C59" w:rsidRDefault="00B02C59" w:rsidP="00B02C59">
      <w:pPr>
        <w:rPr>
          <w:rStyle w:val="StyleStyleBold12pt"/>
          <w:b w:val="0"/>
          <w:sz w:val="16"/>
        </w:rPr>
      </w:pPr>
      <w:r w:rsidRPr="00531FFE">
        <w:rPr>
          <w:rStyle w:val="StyleStyleBold12pt"/>
        </w:rPr>
        <w:t>United States Navy Fact File</w:t>
      </w:r>
      <w:r>
        <w:rPr>
          <w:rStyle w:val="StyleStyleBold12pt"/>
        </w:rPr>
        <w:t xml:space="preserve"> 13  </w:t>
      </w:r>
      <w:r w:rsidRPr="00531FFE">
        <w:rPr>
          <w:rStyle w:val="StyleStyleBold12pt"/>
          <w:b w:val="0"/>
          <w:sz w:val="16"/>
        </w:rPr>
        <w:t>(</w:t>
      </w:r>
      <w:r>
        <w:rPr>
          <w:rStyle w:val="StyleStyleBold12pt"/>
          <w:b w:val="0"/>
          <w:sz w:val="16"/>
        </w:rPr>
        <w:t xml:space="preserve">November, </w:t>
      </w:r>
      <w:r w:rsidRPr="00531FFE">
        <w:rPr>
          <w:rStyle w:val="StyleStyleBold12pt"/>
          <w:b w:val="0"/>
          <w:sz w:val="16"/>
        </w:rPr>
        <w:t>“Orion- Tow Side Scan Sonar”, http://www.navy.mil/navydata/fact_display.asp?cid=4300&amp;ct=4&amp;tid=197, Accessed: 6-26-14, MSM)</w:t>
      </w:r>
    </w:p>
    <w:p w14:paraId="726D83AE" w14:textId="77777777" w:rsidR="00B02C59" w:rsidRDefault="00B02C59" w:rsidP="00B02C59">
      <w:pPr>
        <w:rPr>
          <w:rStyle w:val="StyleStyleBold12pt"/>
          <w:b w:val="0"/>
          <w:sz w:val="16"/>
        </w:rPr>
      </w:pPr>
    </w:p>
    <w:p w14:paraId="6E61AE3B" w14:textId="77777777" w:rsidR="00B02C59" w:rsidRDefault="00B02C59" w:rsidP="00B02C59">
      <w:pPr>
        <w:rPr>
          <w:rFonts w:ascii="Times" w:eastAsia="Times New Roman" w:hAnsi="Times" w:cs="Times New Roman"/>
          <w:sz w:val="8"/>
          <w:szCs w:val="20"/>
        </w:rPr>
      </w:pPr>
      <w:r w:rsidRPr="00531FFE">
        <w:rPr>
          <w:rStyle w:val="StyleBoldUnderline"/>
        </w:rPr>
        <w:t>Orion is a dual frequency</w:t>
      </w:r>
      <w:r w:rsidRPr="00531FFE">
        <w:rPr>
          <w:rFonts w:ascii="Helvetica" w:eastAsia="Times New Roman" w:hAnsi="Helvetica" w:cs="Times New Roman"/>
          <w:color w:val="444444"/>
          <w:sz w:val="8"/>
          <w:szCs w:val="20"/>
          <w:shd w:val="clear" w:color="auto" w:fill="FFFFFF"/>
        </w:rPr>
        <w:t xml:space="preserve"> (57/240 kHz</w:t>
      </w:r>
      <w:r w:rsidRPr="00531FFE">
        <w:rPr>
          <w:rStyle w:val="StyleBoldUnderline"/>
        </w:rPr>
        <w:t>) two body towed side-scan sonar system. The sonar is mounted in a neutrally buoyant tow body which trails aft of the weighted umbilical depressor which decouples the sonar from vessel surface motions providing a more stable platform improving the quality of collected data.</w:t>
      </w:r>
      <w:r w:rsidRPr="00531FFE">
        <w:rPr>
          <w:rFonts w:ascii="Helvetica" w:eastAsia="Times New Roman" w:hAnsi="Helvetica" w:cs="Times New Roman"/>
          <w:color w:val="444444"/>
          <w:sz w:val="8"/>
          <w:szCs w:val="20"/>
          <w:shd w:val="clear" w:color="auto" w:fill="FFFFFF"/>
        </w:rPr>
        <w:t xml:space="preserve"> </w:t>
      </w:r>
      <w:r w:rsidRPr="00531FFE">
        <w:rPr>
          <w:rStyle w:val="StyleBoldUnderline"/>
        </w:rPr>
        <w:t>The</w:t>
      </w:r>
      <w:r w:rsidRPr="00531FFE">
        <w:rPr>
          <w:rFonts w:ascii="Helvetica" w:eastAsia="Times New Roman" w:hAnsi="Helvetica" w:cs="Times New Roman"/>
          <w:color w:val="444444"/>
          <w:sz w:val="8"/>
          <w:szCs w:val="20"/>
          <w:shd w:val="clear" w:color="auto" w:fill="FFFFFF"/>
        </w:rPr>
        <w:t xml:space="preserve"> two body </w:t>
      </w:r>
      <w:r w:rsidRPr="00531FFE">
        <w:rPr>
          <w:rStyle w:val="StyleBoldUnderline"/>
        </w:rPr>
        <w:t>sonar system is towed behind a vessel at slow speeds</w:t>
      </w:r>
      <w:r w:rsidRPr="00531FFE">
        <w:rPr>
          <w:rFonts w:ascii="Helvetica" w:eastAsia="Times New Roman" w:hAnsi="Helvetica" w:cs="Times New Roman"/>
          <w:color w:val="444444"/>
          <w:sz w:val="8"/>
          <w:szCs w:val="20"/>
          <w:shd w:val="clear" w:color="auto" w:fill="FFFFFF"/>
        </w:rPr>
        <w:t xml:space="preserve">, generally from 1 - 3 knots depending on the required depth. </w:t>
      </w:r>
      <w:r w:rsidRPr="00531FFE">
        <w:rPr>
          <w:rStyle w:val="StyleBoldUnderline"/>
        </w:rPr>
        <w:t xml:space="preserve">Sonar signals are processed producing both an analog and digital display in order to identify potential targets. The low frequency is primarily used for searching while the higher frequency provides extremely fine details. Acoustic </w:t>
      </w:r>
      <w:proofErr w:type="spellStart"/>
      <w:r w:rsidRPr="00531FFE">
        <w:rPr>
          <w:rStyle w:val="StyleBoldUnderline"/>
        </w:rPr>
        <w:t>pingers</w:t>
      </w:r>
      <w:proofErr w:type="spellEnd"/>
      <w:r w:rsidRPr="00531FFE">
        <w:rPr>
          <w:rStyle w:val="StyleBoldUnderline"/>
        </w:rPr>
        <w:t xml:space="preserve"> may be deployed in order to assist an ROV in relocating a target at a later date. Data and sensor control signals are multiplexed,</w:t>
      </w:r>
      <w:r w:rsidRPr="00531FFE">
        <w:rPr>
          <w:rFonts w:ascii="Helvetica" w:eastAsia="Times New Roman" w:hAnsi="Helvetica" w:cs="Times New Roman"/>
          <w:color w:val="444444"/>
          <w:sz w:val="8"/>
          <w:szCs w:val="20"/>
          <w:shd w:val="clear" w:color="auto" w:fill="FFFFFF"/>
        </w:rPr>
        <w:t xml:space="preserve"> converted to digital signals and transmitted along the 36,000-foot fiber optic tow cable. Experience shows that the system is capable of swath widths of 300 meters for objects torpedo-sized, 1800 meters for aircraft debris fields, and a maximum swath of 3000 meters for bathymetry and large ship wrecks.</w:t>
      </w:r>
      <w:r w:rsidRPr="00531FFE">
        <w:rPr>
          <w:rFonts w:ascii="Times" w:eastAsia="Times New Roman" w:hAnsi="Times" w:cs="Times New Roman"/>
          <w:sz w:val="12"/>
          <w:szCs w:val="20"/>
        </w:rPr>
        <w:t>¶</w:t>
      </w:r>
      <w:r w:rsidRPr="00531FFE">
        <w:rPr>
          <w:rFonts w:ascii="Times" w:eastAsia="Times New Roman" w:hAnsi="Times" w:cs="Times New Roman"/>
          <w:sz w:val="8"/>
          <w:szCs w:val="20"/>
        </w:rPr>
        <w:t xml:space="preserve"> </w:t>
      </w:r>
    </w:p>
    <w:p w14:paraId="34660FBC" w14:textId="77777777" w:rsidR="00B02C59" w:rsidRDefault="00B02C59" w:rsidP="00B02C59"/>
    <w:p w14:paraId="6BAD9FBF" w14:textId="77777777" w:rsidR="006F3F61" w:rsidRDefault="006F3F61" w:rsidP="00B02C59"/>
    <w:p w14:paraId="00DED4A0" w14:textId="590EC0D1" w:rsidR="006F3F61" w:rsidRPr="004E4568" w:rsidRDefault="00B4260C" w:rsidP="006F3F61">
      <w:pPr>
        <w:pStyle w:val="Heading4"/>
      </w:pPr>
      <w:r>
        <w:t xml:space="preserve">Orion mainly uses dual </w:t>
      </w:r>
      <w:r w:rsidR="006F3F61" w:rsidRPr="004E4568">
        <w:t>frequency active son</w:t>
      </w:r>
      <w:r w:rsidR="006F3F61">
        <w:t xml:space="preserve">ar- kills whales, dolphins, and </w:t>
      </w:r>
      <w:r w:rsidR="006F3F61" w:rsidRPr="004E4568">
        <w:t>marine life</w:t>
      </w:r>
    </w:p>
    <w:p w14:paraId="7F8FAB27" w14:textId="77777777" w:rsidR="006F3F61" w:rsidRPr="004E4568" w:rsidRDefault="006F3F61" w:rsidP="006F3F61">
      <w:pPr>
        <w:rPr>
          <w:rFonts w:asciiTheme="minorHAnsi" w:eastAsia="Times New Roman" w:hAnsiTheme="minorHAnsi" w:cs="Times New Roman"/>
          <w:sz w:val="8"/>
        </w:rPr>
      </w:pPr>
    </w:p>
    <w:p w14:paraId="45A5FDBE" w14:textId="77777777" w:rsidR="006F3F61" w:rsidRPr="004E4568" w:rsidRDefault="006F3F61" w:rsidP="006F3F61">
      <w:pPr>
        <w:rPr>
          <w:rFonts w:asciiTheme="minorHAnsi" w:eastAsia="Times New Roman" w:hAnsiTheme="minorHAnsi" w:cs="Times New Roman"/>
          <w:sz w:val="16"/>
        </w:rPr>
      </w:pPr>
      <w:r w:rsidRPr="004E4568">
        <w:rPr>
          <w:rStyle w:val="StyleStyleBold12pt"/>
        </w:rPr>
        <w:t>NRDC, non-profit international environmental advocacy group, October, 6, 2008</w:t>
      </w:r>
      <w:r w:rsidRPr="004E4568">
        <w:rPr>
          <w:rFonts w:asciiTheme="minorHAnsi" w:eastAsia="Times New Roman" w:hAnsiTheme="minorHAnsi" w:cs="Times New Roman"/>
          <w:sz w:val="32"/>
        </w:rPr>
        <w:t xml:space="preserve"> </w:t>
      </w:r>
      <w:r w:rsidRPr="004E4568">
        <w:rPr>
          <w:rFonts w:asciiTheme="minorHAnsi" w:eastAsia="Times New Roman" w:hAnsiTheme="minorHAnsi" w:cs="Times New Roman"/>
          <w:sz w:val="16"/>
        </w:rPr>
        <w:t xml:space="preserve">(Natural Resources Defense Council, nation's most effective environmental action group, “Lethal </w:t>
      </w:r>
      <w:r w:rsidRPr="004E4568">
        <w:rPr>
          <w:rFonts w:asciiTheme="minorHAnsi" w:eastAsia="Times New Roman" w:hAnsiTheme="minorHAnsi" w:cs="Times New Roman"/>
          <w:sz w:val="20"/>
        </w:rPr>
        <w:t xml:space="preserve">¶ </w:t>
      </w:r>
      <w:r w:rsidRPr="004E4568">
        <w:rPr>
          <w:rFonts w:asciiTheme="minorHAnsi" w:eastAsia="Times New Roman" w:hAnsiTheme="minorHAnsi" w:cs="Times New Roman"/>
          <w:sz w:val="16"/>
        </w:rPr>
        <w:t xml:space="preserve">Sounds: </w:t>
      </w:r>
      <w:r w:rsidRPr="004E4568">
        <w:rPr>
          <w:sz w:val="14"/>
        </w:rPr>
        <w:t>The use of military sonar poses a deadly threat to whales and other marine mammals,”</w:t>
      </w:r>
      <w:r w:rsidRPr="004E4568">
        <w:rPr>
          <w:rFonts w:asciiTheme="minorHAnsi" w:eastAsia="Times New Roman" w:hAnsiTheme="minorHAnsi" w:cs="Times New Roman"/>
          <w:sz w:val="16"/>
        </w:rPr>
        <w:t xml:space="preserve"> </w:t>
      </w:r>
      <w:r w:rsidRPr="004E4568">
        <w:rPr>
          <w:rFonts w:asciiTheme="minorHAnsi" w:eastAsia="Times New Roman" w:hAnsiTheme="minorHAnsi" w:cs="Times New Roman"/>
          <w:sz w:val="20"/>
        </w:rPr>
        <w:t xml:space="preserve">¶ </w:t>
      </w:r>
      <w:r w:rsidRPr="004E4568">
        <w:rPr>
          <w:rFonts w:asciiTheme="minorHAnsi" w:eastAsia="Times New Roman" w:hAnsiTheme="minorHAnsi" w:cs="Times New Roman"/>
          <w:sz w:val="16"/>
        </w:rPr>
        <w:t>http://www.nrdc.org/wildlife/marine/sonar.asp, Accessed June 26, 2014, S.D.Y.)</w:t>
      </w:r>
    </w:p>
    <w:p w14:paraId="0C0429BC" w14:textId="77777777" w:rsidR="006F3F61" w:rsidRDefault="006F3F61" w:rsidP="006F3F61">
      <w:pPr>
        <w:rPr>
          <w:rFonts w:asciiTheme="minorHAnsi" w:eastAsia="Times New Roman" w:hAnsiTheme="minorHAnsi" w:cs="Times New Roman"/>
          <w:sz w:val="24"/>
        </w:rPr>
      </w:pPr>
    </w:p>
    <w:p w14:paraId="16C1BE42" w14:textId="77777777" w:rsidR="006F3F61" w:rsidRPr="00577E98" w:rsidRDefault="006F3F61" w:rsidP="006F3F61">
      <w:pPr>
        <w:rPr>
          <w:rFonts w:asciiTheme="minorHAnsi" w:eastAsia="Times New Roman" w:hAnsiTheme="minorHAnsi" w:cs="Times New Roman"/>
          <w:sz w:val="10"/>
        </w:rPr>
      </w:pP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Whales and other marine mammals rely on their hearing for life's most basic functions, such</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as orientation and communication. Sound is how they find food, find friends, find a mate, and</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find their way through the world every day</w:t>
      </w:r>
      <w:r w:rsidRPr="00577E98">
        <w:rPr>
          <w:rFonts w:asciiTheme="minorHAnsi" w:eastAsia="Times New Roman" w:hAnsiTheme="minorHAnsi" w:cs="Times New Roman"/>
          <w:sz w:val="10"/>
        </w:rPr>
        <w:t>.</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So when a sound thousands of times more</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powerful than a jet engine fills their ears, the results can be devastating</w:t>
      </w:r>
      <w:r w:rsidRPr="00577E98">
        <w:rPr>
          <w:rFonts w:asciiTheme="minorHAnsi" w:eastAsia="Times New Roman" w:hAnsiTheme="minorHAnsi" w:cs="Times New Roman"/>
          <w:sz w:val="10"/>
        </w:rPr>
        <w:t xml:space="preserve"> -- </w:t>
      </w:r>
      <w:r w:rsidRPr="004E4568">
        <w:rPr>
          <w:rStyle w:val="StyleBoldUnderline"/>
        </w:rPr>
        <w:t>and</w:t>
      </w:r>
      <w:r w:rsidRPr="00577E98">
        <w:rPr>
          <w:rFonts w:asciiTheme="minorHAnsi" w:eastAsia="Times New Roman" w:hAnsiTheme="minorHAnsi" w:cs="Times New Roman"/>
          <w:sz w:val="10"/>
        </w:rPr>
        <w:t xml:space="preserve"> even </w:t>
      </w:r>
      <w:r w:rsidRPr="004E4568">
        <w:rPr>
          <w:rStyle w:val="StyleBoldUnderline"/>
        </w:rPr>
        <w:t>deadly</w:t>
      </w:r>
      <w:r w:rsidRPr="00577E98">
        <w:rPr>
          <w:rFonts w:asciiTheme="minorHAnsi" w:eastAsia="Times New Roman" w:hAnsiTheme="minorHAnsi" w:cs="Times New Roman"/>
          <w:sz w:val="10"/>
        </w:rPr>
        <w:t>.</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This is the reality that whales and other marine mammals face because of human-caused noise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in the ocean, whether it's the sound of </w:t>
      </w:r>
      <w:proofErr w:type="spellStart"/>
      <w:r w:rsidRPr="00577E98">
        <w:rPr>
          <w:rFonts w:asciiTheme="minorHAnsi" w:eastAsia="Times New Roman" w:hAnsiTheme="minorHAnsi" w:cs="Times New Roman"/>
          <w:sz w:val="10"/>
        </w:rPr>
        <w:t>airguns</w:t>
      </w:r>
      <w:proofErr w:type="spellEnd"/>
      <w:r w:rsidRPr="00577E98">
        <w:rPr>
          <w:rFonts w:asciiTheme="minorHAnsi" w:eastAsia="Times New Roman" w:hAnsiTheme="minorHAnsi" w:cs="Times New Roman"/>
          <w:sz w:val="10"/>
        </w:rPr>
        <w:t xml:space="preserve"> used in oil exploration or subs and ships emitting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sonar. </w:t>
      </w:r>
      <w:r w:rsidRPr="004E4568">
        <w:rPr>
          <w:rStyle w:val="StyleBoldUnderline"/>
        </w:rPr>
        <w:t>Manmade sound waves can drown out the noises that marine mammals rely on for their</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very survival, causing serious injury and even death</w:t>
      </w:r>
      <w:r w:rsidRPr="00577E98">
        <w:rPr>
          <w:rFonts w:asciiTheme="minorHAnsi" w:eastAsia="Times New Roman" w:hAnsiTheme="minorHAnsi" w:cs="Times New Roman"/>
          <w:sz w:val="10"/>
        </w:rPr>
        <w:t>.</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If you’ve ever seen a submarine movie,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you probably came away with a basic understanding of how sonar works. </w:t>
      </w:r>
      <w:r w:rsidRPr="004E4568">
        <w:rPr>
          <w:rStyle w:val="StyleBoldUnderline"/>
        </w:rPr>
        <w:t>Active sonar systems</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 xml:space="preserve">produce intense sound waves that sweep the ocean like a floodlight, revealing objects in their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path</w:t>
      </w:r>
      <w:r w:rsidRPr="00577E98">
        <w:rPr>
          <w:rFonts w:asciiTheme="minorHAnsi" w:eastAsia="Times New Roman" w:hAnsiTheme="minorHAnsi" w:cs="Times New Roman"/>
          <w:sz w:val="10"/>
        </w:rPr>
        <w:t>.</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Some systems operate at more than 235 decibels, producing sound waves that can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travel across tens or even hundreds of miles of ocean. During testing off the California coast,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noise from the Navy's main low-frequency sonar system was detected across the breadth of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the northern Pacific Ocean.</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By the Navy's own estimates, even 300 miles from the source, these</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sonic waves can retain an intensity of 140 decibels -- a hundred times more intense than the</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4E4568">
        <w:rPr>
          <w:rStyle w:val="StyleBoldUnderline"/>
        </w:rPr>
        <w:t>level known to alter the behavior of large whales</w:t>
      </w:r>
      <w:r w:rsidRPr="00577E98">
        <w:rPr>
          <w:rFonts w:asciiTheme="minorHAnsi" w:eastAsia="Times New Roman" w:hAnsiTheme="minorHAnsi" w:cs="Times New Roman"/>
          <w:sz w:val="10"/>
        </w:rPr>
        <w:t>.</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“There is no question that </w:t>
      </w:r>
      <w:r w:rsidRPr="00577E98">
        <w:rPr>
          <w:rStyle w:val="StyleBoldUnderline"/>
        </w:rPr>
        <w:t>sonar injures</w:t>
      </w:r>
      <w:r w:rsidRPr="00577E98">
        <w:rPr>
          <w:rFonts w:asciiTheme="minorHAnsi" w:eastAsia="Times New Roman" w:hAnsiTheme="minorHAnsi" w:cs="Times New Roman"/>
          <w:sz w:val="10"/>
        </w:rPr>
        <w:t xml:space="preserve"> and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577E98">
        <w:rPr>
          <w:rStyle w:val="StyleBoldUnderline"/>
        </w:rPr>
        <w:t>kills whales and dolphins.</w:t>
      </w:r>
      <w:r w:rsidRPr="00577E98">
        <w:rPr>
          <w:rFonts w:asciiTheme="minorHAnsi" w:eastAsia="Times New Roman" w:hAnsiTheme="minorHAnsi" w:cs="Times New Roman"/>
          <w:sz w:val="10"/>
        </w:rPr>
        <w:t>” – Joel Reynolds, NRDC senior attorney</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The Navy’s most widely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used sonar systems operate in the mid-frequency range. Evidence of the danger caused by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these systems surfaced dramatically in 2000, when whales of four different species stranded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themselves on beaches in the Bahamas. Although the Navy initially denied responsibility, the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government's investigation established that mid-frequency sonar caused the </w:t>
      </w:r>
      <w:proofErr w:type="spellStart"/>
      <w:r w:rsidRPr="00577E98">
        <w:rPr>
          <w:rFonts w:asciiTheme="minorHAnsi" w:eastAsia="Times New Roman" w:hAnsiTheme="minorHAnsi" w:cs="Times New Roman"/>
          <w:sz w:val="10"/>
        </w:rPr>
        <w:t>strandings</w:t>
      </w:r>
      <w:proofErr w:type="spellEnd"/>
      <w:r w:rsidRPr="00577E98">
        <w:rPr>
          <w:rFonts w:asciiTheme="minorHAnsi" w:eastAsia="Times New Roman" w:hAnsiTheme="minorHAnsi" w:cs="Times New Roman"/>
          <w:sz w:val="10"/>
        </w:rPr>
        <w:t>.</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After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the incident, the area's population of Cuvier's beaked whales nearly disappeared, leading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researchers to conclude that they either abandoned their habitat or died at sea. Similar mass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proofErr w:type="spellStart"/>
      <w:r w:rsidRPr="00577E98">
        <w:rPr>
          <w:rFonts w:asciiTheme="minorHAnsi" w:eastAsia="Times New Roman" w:hAnsiTheme="minorHAnsi" w:cs="Times New Roman"/>
          <w:sz w:val="10"/>
        </w:rPr>
        <w:t>strandings</w:t>
      </w:r>
      <w:proofErr w:type="spellEnd"/>
      <w:r w:rsidRPr="00577E98">
        <w:rPr>
          <w:rFonts w:asciiTheme="minorHAnsi" w:eastAsia="Times New Roman" w:hAnsiTheme="minorHAnsi" w:cs="Times New Roman"/>
          <w:sz w:val="10"/>
        </w:rPr>
        <w:t xml:space="preserve"> have occurred in the Canary Islands, Greece, Madeira, the U.S. Virgin Islands,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Hawaii and other sites around the globe.</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Many of these </w:t>
      </w:r>
      <w:r w:rsidRPr="00577E98">
        <w:rPr>
          <w:rStyle w:val="StyleBoldUnderline"/>
        </w:rPr>
        <w:t>beached whales</w:t>
      </w:r>
      <w:r w:rsidRPr="00577E98">
        <w:rPr>
          <w:rFonts w:asciiTheme="minorHAnsi" w:eastAsia="Times New Roman" w:hAnsiTheme="minorHAnsi" w:cs="Times New Roman"/>
          <w:sz w:val="10"/>
        </w:rPr>
        <w:t xml:space="preserve"> have </w:t>
      </w:r>
      <w:r w:rsidRPr="00577E98">
        <w:rPr>
          <w:rStyle w:val="StyleBoldUnderline"/>
        </w:rPr>
        <w:t>suffer</w:t>
      </w:r>
      <w:r w:rsidRPr="00577E98">
        <w:rPr>
          <w:rFonts w:asciiTheme="minorHAnsi" w:eastAsia="Times New Roman" w:hAnsiTheme="minorHAnsi" w:cs="Times New Roman"/>
          <w:sz w:val="10"/>
        </w:rPr>
        <w:t xml:space="preserve">ed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577E98">
        <w:rPr>
          <w:rStyle w:val="StyleBoldUnderline"/>
        </w:rPr>
        <w:t>physical trauma</w:t>
      </w:r>
      <w:r w:rsidRPr="00577E98">
        <w:rPr>
          <w:rFonts w:asciiTheme="minorHAnsi" w:eastAsia="Times New Roman" w:hAnsiTheme="minorHAnsi" w:cs="Times New Roman"/>
          <w:sz w:val="10"/>
        </w:rPr>
        <w:t xml:space="preserve">, including </w:t>
      </w:r>
      <w:r w:rsidRPr="00577E98">
        <w:rPr>
          <w:rStyle w:val="StyleBoldUnderline"/>
        </w:rPr>
        <w:t>bleeding around the brain, ears and other tissues and large bubbles</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577E98">
        <w:rPr>
          <w:rStyle w:val="StyleBoldUnderline"/>
        </w:rPr>
        <w:t>in their organs</w:t>
      </w:r>
      <w:r w:rsidRPr="00577E98">
        <w:rPr>
          <w:rFonts w:asciiTheme="minorHAnsi" w:eastAsia="Times New Roman" w:hAnsiTheme="minorHAnsi" w:cs="Times New Roman"/>
          <w:sz w:val="10"/>
        </w:rPr>
        <w:t>.</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These symptoms are akin to a severe case of "the bends" -- the illness that can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kill scuba divers who surface quickly from deep water. Scientists believe that the mid-frequency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577E98">
        <w:rPr>
          <w:rStyle w:val="StyleBoldUnderline"/>
        </w:rPr>
        <w:t>sonar blasts may drive certain whales to change their dive patterns in ways their bodies</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577E98">
        <w:rPr>
          <w:rStyle w:val="StyleBoldUnderline"/>
        </w:rPr>
        <w:t>cannot handle, causing debilitating and</w:t>
      </w:r>
      <w:r w:rsidRPr="00577E98">
        <w:rPr>
          <w:rFonts w:asciiTheme="minorHAnsi" w:eastAsia="Times New Roman" w:hAnsiTheme="minorHAnsi" w:cs="Times New Roman"/>
          <w:sz w:val="10"/>
        </w:rPr>
        <w:t xml:space="preserve"> even </w:t>
      </w:r>
      <w:r w:rsidRPr="00577E98">
        <w:rPr>
          <w:rStyle w:val="StyleBoldUnderline"/>
        </w:rPr>
        <w:t>fatal injuries</w:t>
      </w:r>
      <w:r w:rsidRPr="00577E98">
        <w:rPr>
          <w:rFonts w:asciiTheme="minorHAnsi" w:eastAsia="Times New Roman" w:hAnsiTheme="minorHAnsi" w:cs="Times New Roman"/>
          <w:sz w:val="10"/>
        </w:rPr>
        <w:t>.</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Stranded whales are only the most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visible symptom of a problem affecting much larger numbers of marine life. </w:t>
      </w:r>
      <w:r w:rsidRPr="00577E98">
        <w:rPr>
          <w:rStyle w:val="StyleBoldUnderline"/>
        </w:rPr>
        <w:t>Naval sonar has</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577E98">
        <w:rPr>
          <w:rStyle w:val="StyleBoldUnderline"/>
        </w:rPr>
        <w:t>been shown to disrupt feeding and other vital behavior and to cause a wide range of species</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577E98">
        <w:rPr>
          <w:rStyle w:val="StyleBoldUnderline"/>
        </w:rPr>
        <w:t xml:space="preserve">to panic and flee. Scientists are concerned </w:t>
      </w:r>
      <w:r w:rsidRPr="00577E98">
        <w:rPr>
          <w:rStyle w:val="StyleBoldUnderline"/>
        </w:rPr>
        <w:lastRenderedPageBreak/>
        <w:t>about the cumulative effect of all of these impacts</w:t>
      </w:r>
      <w:r w:rsidRPr="00577E98">
        <w:rPr>
          <w:rFonts w:asciiTheme="minorHAnsi" w:eastAsia="Times New Roman" w:hAnsiTheme="minorHAnsi" w:cs="Times New Roman"/>
          <w:sz w:val="10"/>
        </w:rPr>
        <w:t xml:space="preserve">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577E98">
        <w:rPr>
          <w:rStyle w:val="StyleBoldUnderline"/>
        </w:rPr>
        <w:t>on marine animals</w:t>
      </w:r>
      <w:r w:rsidRPr="00577E98">
        <w:rPr>
          <w:rFonts w:asciiTheme="minorHAnsi" w:eastAsia="Times New Roman" w:hAnsiTheme="minorHAnsi" w:cs="Times New Roman"/>
          <w:sz w:val="10"/>
        </w:rPr>
        <w:t>.</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w:t>
      </w:r>
      <w:r w:rsidRPr="00577E98">
        <w:rPr>
          <w:sz w:val="10"/>
        </w:rPr>
        <w:t xml:space="preserve">Even the Navy estimates that increased sonar training will significantly </w:t>
      </w:r>
      <w:r w:rsidRPr="00577E98">
        <w:rPr>
          <w:sz w:val="12"/>
        </w:rPr>
        <w:t>¶</w:t>
      </w:r>
      <w:r w:rsidRPr="00577E98">
        <w:rPr>
          <w:sz w:val="10"/>
        </w:rPr>
        <w:t xml:space="preserve"> harm marine mammals more than 10 million times during the next five years</w:t>
      </w:r>
      <w:r w:rsidRPr="00577E98">
        <w:rPr>
          <w:rFonts w:asciiTheme="minorHAnsi" w:eastAsia="Times New Roman" w:hAnsiTheme="minorHAnsi" w:cs="Times New Roman"/>
          <w:sz w:val="10"/>
        </w:rPr>
        <w:t xml:space="preserve"> off the U.S. </w:t>
      </w:r>
      <w:r w:rsidRPr="00577E98">
        <w:rPr>
          <w:rFonts w:asciiTheme="minorHAnsi" w:eastAsia="Times New Roman" w:hAnsiTheme="minorHAnsi" w:cs="Times New Roman"/>
          <w:sz w:val="12"/>
        </w:rPr>
        <w:t>¶</w:t>
      </w:r>
      <w:r w:rsidRPr="00577E98">
        <w:rPr>
          <w:rFonts w:asciiTheme="minorHAnsi" w:eastAsia="Times New Roman" w:hAnsiTheme="minorHAnsi" w:cs="Times New Roman"/>
          <w:sz w:val="10"/>
        </w:rPr>
        <w:t xml:space="preserve"> coast alone.</w:t>
      </w:r>
      <w:r w:rsidRPr="00577E98">
        <w:rPr>
          <w:rFonts w:asciiTheme="minorHAnsi" w:eastAsia="Times New Roman" w:hAnsiTheme="minorHAnsi" w:cs="Times New Roman"/>
          <w:sz w:val="12"/>
        </w:rPr>
        <w:t>¶</w:t>
      </w:r>
    </w:p>
    <w:p w14:paraId="22EEAA06" w14:textId="77777777" w:rsidR="006F3F61" w:rsidRDefault="006F3F61" w:rsidP="00B02C59"/>
    <w:p w14:paraId="4A767457" w14:textId="77777777" w:rsidR="00B02C59" w:rsidRDefault="00B02C59" w:rsidP="00B02C59"/>
    <w:p w14:paraId="3D5A0DAA" w14:textId="42CCF6C3" w:rsidR="00B02C59" w:rsidRDefault="00B02C59" w:rsidP="00B02C59">
      <w:pPr>
        <w:pStyle w:val="Heading2"/>
      </w:pPr>
      <w:r>
        <w:lastRenderedPageBreak/>
        <w:t>Link</w:t>
      </w:r>
      <w:r w:rsidR="00902D89">
        <w:t>: Navy Sonar</w:t>
      </w:r>
    </w:p>
    <w:p w14:paraId="5D9B2B24" w14:textId="77777777" w:rsidR="00516967" w:rsidRDefault="00516967" w:rsidP="00516967">
      <w:pPr>
        <w:pStyle w:val="Heading4"/>
      </w:pPr>
      <w:r>
        <w:t>Sonar empirically kills dolphins, whales, and all marine life</w:t>
      </w:r>
    </w:p>
    <w:p w14:paraId="24D2F872" w14:textId="77777777" w:rsidR="00516967" w:rsidRPr="00A3285B" w:rsidRDefault="00516967" w:rsidP="00516967">
      <w:pPr>
        <w:rPr>
          <w:sz w:val="14"/>
        </w:rPr>
      </w:pPr>
      <w:r w:rsidRPr="00A3285B">
        <w:rPr>
          <w:rStyle w:val="StyleStyleBold12pt"/>
        </w:rPr>
        <w:t>Slocum 09</w:t>
      </w:r>
      <w:r>
        <w:t xml:space="preserve"> </w:t>
      </w:r>
      <w:r w:rsidRPr="00A3285B">
        <w:rPr>
          <w:sz w:val="14"/>
        </w:rPr>
        <w:t xml:space="preserve">(John, Reporter for the Scientific American, “Does Marine Sonar Kill Marine Animals?”, The Scientific American, http://www.scientificamerican.com/article/does-military-sonar-kill/,  June 09, Accessed: 6-26-14, MSM) </w:t>
      </w:r>
    </w:p>
    <w:p w14:paraId="6FC116F8" w14:textId="47E310F8" w:rsidR="00516967" w:rsidRPr="00516967" w:rsidRDefault="00516967" w:rsidP="00516967">
      <w:pPr>
        <w:rPr>
          <w:sz w:val="8"/>
        </w:rPr>
      </w:pPr>
      <w:r w:rsidRPr="00A3285B">
        <w:rPr>
          <w:sz w:val="8"/>
        </w:rPr>
        <w:t xml:space="preserve">Unfortunately </w:t>
      </w:r>
      <w:r w:rsidRPr="00A3285B">
        <w:rPr>
          <w:rStyle w:val="StyleBoldUnderline"/>
        </w:rPr>
        <w:t>for many whales, dolphins and other marine life, the use of underwater sonar</w:t>
      </w:r>
      <w:r w:rsidRPr="00A3285B">
        <w:rPr>
          <w:sz w:val="8"/>
        </w:rPr>
        <w:t xml:space="preserve"> (short for sound navigation and ranging) can </w:t>
      </w:r>
      <w:r w:rsidRPr="00A3285B">
        <w:rPr>
          <w:rStyle w:val="StyleBoldUnderline"/>
        </w:rPr>
        <w:t>lead to</w:t>
      </w:r>
      <w:r w:rsidRPr="00A3285B">
        <w:rPr>
          <w:sz w:val="8"/>
        </w:rPr>
        <w:t xml:space="preserve"> injury and even </w:t>
      </w:r>
      <w:r w:rsidRPr="00A3285B">
        <w:rPr>
          <w:rStyle w:val="StyleBoldUnderline"/>
        </w:rPr>
        <w:t>death. Sonar systems</w:t>
      </w:r>
      <w:r w:rsidRPr="00A3285B">
        <w:rPr>
          <w:sz w:val="8"/>
        </w:rPr>
        <w:t>—first developed by the U.S. Navy to detect enemy submarines—</w:t>
      </w:r>
      <w:r w:rsidRPr="00A3285B">
        <w:rPr>
          <w:rStyle w:val="StyleBoldUnderline"/>
        </w:rPr>
        <w:t>generate slow-rolling sound waves</w:t>
      </w:r>
      <w:r w:rsidRPr="00A3285B">
        <w:rPr>
          <w:sz w:val="8"/>
        </w:rPr>
        <w:t xml:space="preserve"> topping out at around 235 decibels; the world’s loudest rock bands top out at only 130. </w:t>
      </w:r>
      <w:r w:rsidRPr="00A3285B">
        <w:rPr>
          <w:rStyle w:val="StyleBoldUnderline"/>
        </w:rPr>
        <w:t>These sound waves can travel for hundreds of miles under water, and can retain an intensity of 140 decibels as far as 300 miles from their source.</w:t>
      </w:r>
      <w:r w:rsidRPr="00A3285B">
        <w:rPr>
          <w:rStyle w:val="StyleBoldUnderline"/>
          <w:sz w:val="12"/>
        </w:rPr>
        <w:t>¶</w:t>
      </w:r>
      <w:r w:rsidRPr="00A3285B">
        <w:rPr>
          <w:rStyle w:val="StyleBoldUnderline"/>
        </w:rPr>
        <w:t xml:space="preserve"> These rolling walls of noise are no doubt too much for some marine wildlife. While little is known about any direct physiological effects of sonar waves on marine species, evidence shows that </w:t>
      </w:r>
      <w:r w:rsidRPr="005B26BE">
        <w:rPr>
          <w:rStyle w:val="Emphasis"/>
        </w:rPr>
        <w:t>whales will swim hundreds of miles, rapidly change their depth</w:t>
      </w:r>
      <w:r w:rsidRPr="00A3285B">
        <w:rPr>
          <w:rStyle w:val="StyleBoldUnderline"/>
        </w:rPr>
        <w:t xml:space="preserve"> (sometime leading to bleeding from the eyes and ears), </w:t>
      </w:r>
      <w:r w:rsidRPr="005B26BE">
        <w:rPr>
          <w:rStyle w:val="Emphasis"/>
        </w:rPr>
        <w:t>and even beach themselves to get away from the sounds of sonar</w:t>
      </w:r>
      <w:r w:rsidRPr="00A3285B">
        <w:rPr>
          <w:rStyle w:val="StyleBoldUnderline"/>
        </w:rPr>
        <w:t>.</w:t>
      </w:r>
      <w:r w:rsidRPr="00A3285B">
        <w:rPr>
          <w:sz w:val="12"/>
        </w:rPr>
        <w:t>¶</w:t>
      </w:r>
      <w:r w:rsidRPr="00A3285B">
        <w:rPr>
          <w:sz w:val="8"/>
        </w:rPr>
        <w:t xml:space="preserve"> In January 2005, </w:t>
      </w:r>
      <w:r w:rsidRPr="00A3285B">
        <w:rPr>
          <w:rStyle w:val="StyleBoldUnderline"/>
        </w:rPr>
        <w:t>34 whales of three different species became stranded and died along North Carolina’s Outer Banks during nearby offshore Navy sonar training.</w:t>
      </w:r>
      <w:r w:rsidRPr="00A3285B">
        <w:rPr>
          <w:sz w:val="8"/>
        </w:rPr>
        <w:t xml:space="preserve"> Other sad examples around the coast of the U.S. and elsewhere abound, notably in recent years with more sonar testing going on than ever before. According to the nonprofit Natural Resources Defense Council (NRDC), which has campaigned vigorously to ban use of the technology in waters rich in marine wildlife, </w:t>
      </w:r>
      <w:r w:rsidRPr="00A3285B">
        <w:rPr>
          <w:rStyle w:val="StyleBoldUnderline"/>
        </w:rPr>
        <w:t xml:space="preserve">recent cases of whale </w:t>
      </w:r>
      <w:proofErr w:type="spellStart"/>
      <w:r w:rsidRPr="00A3285B">
        <w:rPr>
          <w:rStyle w:val="StyleBoldUnderline"/>
        </w:rPr>
        <w:t>strandings</w:t>
      </w:r>
      <w:proofErr w:type="spellEnd"/>
      <w:r w:rsidRPr="00A3285B">
        <w:rPr>
          <w:rStyle w:val="StyleBoldUnderline"/>
        </w:rPr>
        <w:t xml:space="preserve"> likely represent a small fraction of sonar’s toll, given that severely injured animals rarely make it to shore</w:t>
      </w:r>
      <w:r w:rsidRPr="00A3285B">
        <w:rPr>
          <w:sz w:val="8"/>
        </w:rPr>
        <w:t>.</w:t>
      </w:r>
      <w:r w:rsidRPr="00A3285B">
        <w:rPr>
          <w:sz w:val="12"/>
        </w:rPr>
        <w:t>¶</w:t>
      </w:r>
      <w:r w:rsidRPr="00A3285B">
        <w:rPr>
          <w:sz w:val="8"/>
        </w:rPr>
        <w:t xml:space="preserve"> In 2003, NRDC spearheaded a successful lawsuit against the Navy to restrict the use of low-frequency sonar off the coast of California. Two years later a coalition of green groups led by NRDC and including the International Fund for Animal Welfare (IFAW), the League for Coastal Protection, Cetacean Society International, and Ocean Futures Society upped the ante, asking the federal courts to also restrict testing of more intense, harmful and far ranging mid-frequency types of sonar off Southern California’s coastline.</w:t>
      </w:r>
      <w:r w:rsidRPr="00A3285B">
        <w:rPr>
          <w:sz w:val="12"/>
        </w:rPr>
        <w:t>¶</w:t>
      </w:r>
      <w:r w:rsidRPr="00A3285B">
        <w:rPr>
          <w:sz w:val="8"/>
        </w:rPr>
        <w:t xml:space="preserve"> In filing their brief, the groups cited </w:t>
      </w:r>
      <w:r w:rsidRPr="00A3285B">
        <w:rPr>
          <w:rStyle w:val="StyleBoldUnderline"/>
        </w:rPr>
        <w:t>Navy documents</w:t>
      </w:r>
      <w:r w:rsidRPr="00A3285B">
        <w:rPr>
          <w:sz w:val="8"/>
        </w:rPr>
        <w:t xml:space="preserve"> which </w:t>
      </w:r>
      <w:r w:rsidRPr="00A3285B">
        <w:rPr>
          <w:rStyle w:val="StyleBoldUnderline"/>
        </w:rPr>
        <w:t>estimated that</w:t>
      </w:r>
      <w:r w:rsidRPr="00A3285B">
        <w:rPr>
          <w:sz w:val="8"/>
        </w:rPr>
        <w:t xml:space="preserve"> </w:t>
      </w:r>
      <w:r w:rsidRPr="00A3285B">
        <w:rPr>
          <w:rStyle w:val="StyleBoldUnderline"/>
        </w:rPr>
        <w:t>such testing would kill</w:t>
      </w:r>
      <w:r w:rsidRPr="00A3285B">
        <w:rPr>
          <w:sz w:val="8"/>
        </w:rPr>
        <w:t xml:space="preserve"> some </w:t>
      </w:r>
      <w:r w:rsidRPr="005B26BE">
        <w:rPr>
          <w:rStyle w:val="Emphasis"/>
        </w:rPr>
        <w:t>170,000 marine mammals</w:t>
      </w:r>
      <w:r w:rsidRPr="00A3285B">
        <w:rPr>
          <w:rStyle w:val="StyleBoldUnderline"/>
        </w:rPr>
        <w:t xml:space="preserve"> and cause permanent injury to more than 500 whales, not to mention </w:t>
      </w:r>
      <w:r w:rsidRPr="00A3285B">
        <w:rPr>
          <w:sz w:val="8"/>
        </w:rPr>
        <w:t>temporary</w:t>
      </w:r>
      <w:r w:rsidRPr="00A3285B">
        <w:rPr>
          <w:rStyle w:val="StyleBoldUnderline"/>
        </w:rPr>
        <w:t xml:space="preserve"> deafness for at least 8,000 others.</w:t>
      </w:r>
      <w:r w:rsidRPr="00A3285B">
        <w:rPr>
          <w:sz w:val="8"/>
        </w:rPr>
        <w:t xml:space="preserve"> Coalition lawyers argued that </w:t>
      </w:r>
      <w:r w:rsidRPr="00A3285B">
        <w:rPr>
          <w:rStyle w:val="StyleBoldUnderline"/>
        </w:rPr>
        <w:t>the Navy’s</w:t>
      </w:r>
      <w:r w:rsidRPr="00A3285B">
        <w:rPr>
          <w:sz w:val="8"/>
        </w:rPr>
        <w:t xml:space="preserve"> testing was </w:t>
      </w:r>
      <w:r w:rsidRPr="00A3285B">
        <w:rPr>
          <w:rStyle w:val="StyleBoldUnderline"/>
        </w:rPr>
        <w:t>in violation of the National Environmental Policy Act, the Marine Mammal Protection Act and the Endangered Species Act</w:t>
      </w:r>
      <w:r w:rsidRPr="00A3285B">
        <w:rPr>
          <w:sz w:val="8"/>
        </w:rPr>
        <w:t>.</w:t>
      </w:r>
      <w:r w:rsidRPr="00A3285B">
        <w:rPr>
          <w:sz w:val="12"/>
        </w:rPr>
        <w:t>¶</w:t>
      </w:r>
      <w:r w:rsidRPr="00A3285B">
        <w:rPr>
          <w:sz w:val="8"/>
        </w:rPr>
        <w:t xml:space="preserve"> Two lower courts upheld NRDC’s claims, but </w:t>
      </w:r>
      <w:r w:rsidRPr="00A3285B">
        <w:rPr>
          <w:rStyle w:val="StyleBoldUnderline"/>
        </w:rPr>
        <w:t>the Supreme Court ruled that the Navy should be allowed to continue the use of some mid-frequency sonar testing</w:t>
      </w:r>
      <w:r w:rsidRPr="00A3285B">
        <w:rPr>
          <w:sz w:val="8"/>
        </w:rPr>
        <w:t xml:space="preserve"> for the sake of national security. </w:t>
      </w:r>
      <w:r w:rsidRPr="00A3285B">
        <w:rPr>
          <w:rStyle w:val="StyleBoldUnderline"/>
        </w:rPr>
        <w:t>“The decision places marine mammals at greater risk of serious and needless harm</w:t>
      </w:r>
      <w:r w:rsidRPr="00A3285B">
        <w:rPr>
          <w:sz w:val="8"/>
        </w:rPr>
        <w:t>,” says NRDC’s Joel Reynolds.</w:t>
      </w:r>
      <w:r w:rsidRPr="00A3285B">
        <w:rPr>
          <w:sz w:val="12"/>
        </w:rPr>
        <w:t>¶</w:t>
      </w:r>
      <w:r w:rsidRPr="00A3285B">
        <w:rPr>
          <w:sz w:val="8"/>
        </w:rPr>
        <w:t xml:space="preserve"> </w:t>
      </w:r>
      <w:r w:rsidRPr="00A3285B">
        <w:rPr>
          <w:rStyle w:val="StyleBoldUnderline"/>
        </w:rPr>
        <w:t>Environmental groups are</w:t>
      </w:r>
      <w:r w:rsidRPr="00A3285B">
        <w:rPr>
          <w:sz w:val="8"/>
        </w:rPr>
        <w:t xml:space="preserve"> still </w:t>
      </w:r>
      <w:r w:rsidRPr="00A3285B">
        <w:rPr>
          <w:rStyle w:val="StyleBoldUnderline"/>
        </w:rPr>
        <w:t>fighting the battle against the sonar, lobbying the government to curtail testing, at least during peacetime, or to at least ramp up testing gradually to give marine wildlife a better chance to flee affected areas. “The U.S. Navy could use a number of proven methods to avoid harming whales when testing mid-frequency sonar</w:t>
      </w:r>
      <w:r w:rsidRPr="00A3285B">
        <w:rPr>
          <w:sz w:val="8"/>
        </w:rPr>
        <w:t xml:space="preserve">,” reports IFAW’s Fred </w:t>
      </w:r>
      <w:proofErr w:type="spellStart"/>
      <w:r w:rsidRPr="00A3285B">
        <w:rPr>
          <w:sz w:val="8"/>
        </w:rPr>
        <w:t>O'Regan</w:t>
      </w:r>
      <w:proofErr w:type="spellEnd"/>
      <w:r w:rsidRPr="00A3285B">
        <w:rPr>
          <w:sz w:val="8"/>
        </w:rPr>
        <w:t>. “Protecting whales and preserving national security are not mutually exclusive.”</w:t>
      </w:r>
      <w:r w:rsidRPr="00A3285B">
        <w:rPr>
          <w:sz w:val="12"/>
        </w:rPr>
        <w:t>¶</w:t>
      </w:r>
      <w:r w:rsidRPr="00A3285B">
        <w:rPr>
          <w:sz w:val="8"/>
        </w:rPr>
        <w:t xml:space="preserve"> </w:t>
      </w:r>
    </w:p>
    <w:p w14:paraId="3463657F" w14:textId="77777777" w:rsidR="000D6DAD" w:rsidRDefault="000D6DAD" w:rsidP="006F3F61">
      <w:pPr>
        <w:pStyle w:val="Heading4"/>
      </w:pPr>
      <w:r>
        <w:t>Navy Sonar alters marine behavior resulting in marine mammal suicide</w:t>
      </w:r>
    </w:p>
    <w:p w14:paraId="64398C01" w14:textId="77777777" w:rsidR="000D6DAD" w:rsidRPr="0080501C" w:rsidRDefault="000D6DAD" w:rsidP="006F3F61">
      <w:pPr>
        <w:rPr>
          <w:rFonts w:ascii="Times" w:eastAsia="Times New Roman" w:hAnsi="Times" w:cs="Times New Roman"/>
          <w:sz w:val="10"/>
          <w:szCs w:val="20"/>
        </w:rPr>
      </w:pPr>
      <w:r w:rsidRPr="0080501C">
        <w:rPr>
          <w:rStyle w:val="StyleStyleBold12pt"/>
        </w:rPr>
        <w:t>Abate et al, Associate Professor of Law who specializes in environmental law and physics</w:t>
      </w:r>
      <w:r>
        <w:rPr>
          <w:rFonts w:ascii="Arial" w:eastAsia="Times New Roman" w:hAnsi="Arial" w:cs="Arial"/>
          <w:color w:val="545454"/>
          <w:sz w:val="24"/>
          <w:shd w:val="clear" w:color="auto" w:fill="FFFFFF"/>
        </w:rPr>
        <w:t>, 20</w:t>
      </w:r>
      <w:r w:rsidRPr="0080501C">
        <w:rPr>
          <w:rStyle w:val="StyleStyleBold12pt"/>
        </w:rPr>
        <w:t>02</w:t>
      </w:r>
      <w:r>
        <w:rPr>
          <w:rFonts w:ascii="Arial" w:eastAsia="Times New Roman" w:hAnsi="Arial" w:cs="Arial"/>
          <w:color w:val="545454"/>
          <w:sz w:val="24"/>
          <w:shd w:val="clear" w:color="auto" w:fill="FFFFFF"/>
        </w:rPr>
        <w:t xml:space="preserve"> </w:t>
      </w:r>
      <w:r w:rsidRPr="0080501C">
        <w:rPr>
          <w:rFonts w:ascii="Arial" w:eastAsia="Times New Roman" w:hAnsi="Arial" w:cs="Arial"/>
          <w:color w:val="545454"/>
          <w:sz w:val="14"/>
          <w:shd w:val="clear" w:color="auto" w:fill="FFFFFF"/>
        </w:rPr>
        <w:t>(Randall, “NEPA, National Security, and Ocean Noise: The Past, Present, and Future of regulating the impact of navy sonar an marine animals”,  </w:t>
      </w:r>
      <w:r w:rsidRPr="00B4260C">
        <w:rPr>
          <w:rFonts w:ascii="Arial" w:eastAsia="Times New Roman" w:hAnsi="Arial" w:cs="Arial"/>
          <w:color w:val="545454"/>
          <w:sz w:val="14"/>
          <w:shd w:val="clear" w:color="auto" w:fill="FFFFFF"/>
        </w:rPr>
        <w:t>http://www.agriculturedefensecoalition.org/sites/default/files/file/us_navy/17S_3_2010_Journal_of_International_Wildlife_Law_Policy_NEPA_The_Past_Present_Future_Regulating_Impact_of_Navy_Sonar_on_Marine_Mammals.pdf</w:t>
      </w:r>
      <w:r w:rsidRPr="0080501C">
        <w:rPr>
          <w:rFonts w:ascii="Arial" w:eastAsia="Times New Roman" w:hAnsi="Arial" w:cs="Arial"/>
          <w:color w:val="545454"/>
          <w:sz w:val="14"/>
          <w:shd w:val="clear" w:color="auto" w:fill="FFFFFF"/>
        </w:rPr>
        <w:t>, MSM)</w:t>
      </w:r>
    </w:p>
    <w:p w14:paraId="0EBCFE86" w14:textId="77777777" w:rsidR="000D6DAD" w:rsidRPr="0080501C" w:rsidRDefault="000D6DAD" w:rsidP="006F3F61">
      <w:pPr>
        <w:rPr>
          <w:sz w:val="12"/>
        </w:rPr>
      </w:pPr>
      <w:r w:rsidRPr="0080501C">
        <w:rPr>
          <w:sz w:val="12"/>
        </w:rPr>
        <w:t xml:space="preserve"> </w:t>
      </w:r>
    </w:p>
    <w:p w14:paraId="037D0D56" w14:textId="77777777" w:rsidR="000D6DAD" w:rsidRDefault="000D6DAD" w:rsidP="006F3F61">
      <w:pPr>
        <w:rPr>
          <w:rFonts w:asciiTheme="minorHAnsi" w:eastAsia="Times New Roman" w:hAnsiTheme="minorHAnsi" w:cs="Times New Roman"/>
          <w:sz w:val="8"/>
        </w:rPr>
      </w:pPr>
    </w:p>
    <w:p w14:paraId="6F7547A0" w14:textId="77777777" w:rsidR="000D6DAD" w:rsidRPr="00577E98" w:rsidRDefault="000D6DAD" w:rsidP="006F3F61">
      <w:pPr>
        <w:rPr>
          <w:rFonts w:asciiTheme="minorHAnsi" w:eastAsia="Times New Roman" w:hAnsiTheme="minorHAnsi" w:cs="Times New Roman"/>
          <w:sz w:val="8"/>
        </w:rPr>
      </w:pPr>
      <w:r w:rsidRPr="0080501C">
        <w:rPr>
          <w:rStyle w:val="StyleBoldUnderline"/>
          <w:sz w:val="28"/>
        </w:rPr>
        <w:t>Marine mammals depend on sound much like humans depend on sight</w:t>
      </w:r>
      <w:r w:rsidRPr="0080501C">
        <w:rPr>
          <w:rFonts w:ascii="Times New Roman" w:eastAsia="Times New Roman" w:hAnsi="Times New Roman"/>
          <w:color w:val="000000"/>
          <w:sz w:val="6"/>
          <w:szCs w:val="68"/>
        </w:rPr>
        <w:t xml:space="preserve">.35 Unimpaired </w:t>
      </w:r>
      <w:r w:rsidRPr="0080501C">
        <w:rPr>
          <w:rStyle w:val="StyleBoldUnderline"/>
          <w:sz w:val="28"/>
        </w:rPr>
        <w:t>hearing is indispensable for the most basic functions in marine mammals</w:t>
      </w:r>
      <w:r w:rsidRPr="0080501C">
        <w:rPr>
          <w:rFonts w:ascii="Times New Roman" w:eastAsia="Times New Roman" w:hAnsi="Times New Roman"/>
          <w:color w:val="000000"/>
          <w:sz w:val="6"/>
          <w:szCs w:val="68"/>
        </w:rPr>
        <w:t xml:space="preserve">, such as communication, individual recognition, predator avoidance, prey detection and capture, orientation, navigation, mate selection, and </w:t>
      </w:r>
      <w:r w:rsidRPr="0080501C">
        <w:rPr>
          <w:rFonts w:ascii="Times New Roman" w:hAnsi="Times New Roman"/>
          <w:color w:val="000000"/>
          <w:sz w:val="6"/>
          <w:szCs w:val="74"/>
        </w:rPr>
        <w:t xml:space="preserve">mother—offspring bonding.“ </w:t>
      </w:r>
      <w:r w:rsidRPr="0080501C">
        <w:rPr>
          <w:rStyle w:val="StyleBoldUnderline"/>
          <w:sz w:val="28"/>
        </w:rPr>
        <w:t>Sound is how marine mammals find their way through the world every day</w:t>
      </w:r>
      <w:r w:rsidRPr="0080501C">
        <w:rPr>
          <w:rFonts w:ascii="Times New Roman" w:hAnsi="Times New Roman"/>
          <w:color w:val="000000"/>
          <w:sz w:val="6"/>
          <w:szCs w:val="74"/>
        </w:rPr>
        <w:t>.37</w:t>
      </w:r>
      <w:r w:rsidRPr="0080501C">
        <w:rPr>
          <w:sz w:val="10"/>
        </w:rPr>
        <w:t>¶</w:t>
      </w:r>
      <w:r w:rsidRPr="0080501C">
        <w:rPr>
          <w:sz w:val="6"/>
        </w:rPr>
        <w:t xml:space="preserve"> </w:t>
      </w:r>
      <w:r w:rsidRPr="0080501C">
        <w:rPr>
          <w:rStyle w:val="StyleBoldUnderline"/>
          <w:sz w:val="28"/>
        </w:rPr>
        <w:t>Marine mammals’ reliance on sound for survival has made these species vulnerable to the Navy’s use of sonar</w:t>
      </w:r>
      <w:r w:rsidRPr="0080501C">
        <w:rPr>
          <w:rFonts w:ascii="Times New Roman" w:hAnsi="Times New Roman" w:cs="Times New Roman"/>
          <w:color w:val="000000"/>
          <w:sz w:val="6"/>
          <w:szCs w:val="74"/>
        </w:rPr>
        <w:t xml:space="preserve">. Human-generated sound was not known as a potential threat to marine mammals until the 1970s.“ In recent years, </w:t>
      </w:r>
      <w:r w:rsidRPr="0080501C">
        <w:rPr>
          <w:rStyle w:val="StyleBoldUnderline"/>
          <w:sz w:val="28"/>
        </w:rPr>
        <w:t xml:space="preserve">the harmful effects of human-generated sound on marine life have become a subject of great concern in matters </w:t>
      </w:r>
      <w:r w:rsidRPr="0080501C">
        <w:rPr>
          <w:rStyle w:val="StyleBoldUnderline"/>
          <w:sz w:val="28"/>
        </w:rPr>
        <w:lastRenderedPageBreak/>
        <w:t>concerning national defense.</w:t>
      </w:r>
      <w:r w:rsidRPr="0080501C">
        <w:rPr>
          <w:rFonts w:ascii="Times New Roman" w:hAnsi="Times New Roman" w:cs="Times New Roman"/>
          <w:color w:val="000000"/>
          <w:sz w:val="6"/>
          <w:szCs w:val="74"/>
        </w:rPr>
        <w:t>”</w:t>
      </w:r>
      <w:r w:rsidRPr="0080501C">
        <w:rPr>
          <w:rFonts w:ascii="Times" w:hAnsi="Times" w:cs="Times New Roman"/>
          <w:sz w:val="10"/>
          <w:szCs w:val="20"/>
        </w:rPr>
        <w:t>¶</w:t>
      </w:r>
      <w:r w:rsidRPr="0080501C">
        <w:rPr>
          <w:rFonts w:ascii="Times" w:hAnsi="Times" w:cs="Times New Roman"/>
          <w:sz w:val="6"/>
          <w:szCs w:val="20"/>
        </w:rPr>
        <w:t xml:space="preserve"> </w:t>
      </w:r>
      <w:r w:rsidRPr="0080501C">
        <w:rPr>
          <w:rFonts w:ascii="Times New Roman" w:eastAsia="Times New Roman" w:hAnsi="Times New Roman" w:cs="Times New Roman"/>
          <w:color w:val="000000"/>
          <w:sz w:val="6"/>
          <w:szCs w:val="74"/>
        </w:rPr>
        <w:t xml:space="preserve">Widely used by the Navy for decades and currently on over 50 percent of its vessels, mid-frequency </w:t>
      </w:r>
      <w:r w:rsidRPr="0080501C">
        <w:rPr>
          <w:rStyle w:val="StyleBoldUnderline"/>
          <w:sz w:val="28"/>
        </w:rPr>
        <w:t xml:space="preserve">active sonar has been linked to numerous whale </w:t>
      </w:r>
      <w:proofErr w:type="spellStart"/>
      <w:r w:rsidRPr="0080501C">
        <w:rPr>
          <w:rStyle w:val="StyleBoldUnderline"/>
          <w:sz w:val="28"/>
        </w:rPr>
        <w:t>strandings</w:t>
      </w:r>
      <w:proofErr w:type="spellEnd"/>
      <w:r w:rsidRPr="0080501C">
        <w:rPr>
          <w:rStyle w:val="StyleBoldUnderline"/>
          <w:sz w:val="28"/>
        </w:rPr>
        <w:t xml:space="preserve"> throughout the world.</w:t>
      </w:r>
      <w:r w:rsidRPr="0080501C">
        <w:rPr>
          <w:rFonts w:ascii="Times New Roman" w:eastAsia="Times New Roman" w:hAnsi="Times New Roman" w:cs="Times New Roman"/>
          <w:color w:val="000000"/>
          <w:sz w:val="6"/>
          <w:szCs w:val="74"/>
        </w:rPr>
        <w:t xml:space="preserve">“ </w:t>
      </w:r>
      <w:r w:rsidRPr="0080501C">
        <w:rPr>
          <w:rStyle w:val="StyleBoldUnderline"/>
          <w:sz w:val="28"/>
        </w:rPr>
        <w:t xml:space="preserve">The link between the Navy’s use of </w:t>
      </w:r>
      <w:r w:rsidRPr="0080501C">
        <w:rPr>
          <w:rFonts w:ascii="Times New Roman" w:eastAsia="Times New Roman" w:hAnsi="Times New Roman" w:cs="Times New Roman"/>
          <w:color w:val="000000"/>
          <w:sz w:val="6"/>
          <w:szCs w:val="74"/>
        </w:rPr>
        <w:t xml:space="preserve">mid-frequency </w:t>
      </w:r>
      <w:r w:rsidRPr="0080501C">
        <w:rPr>
          <w:rStyle w:val="StyleBoldUnderline"/>
          <w:sz w:val="28"/>
        </w:rPr>
        <w:t>sonar and marine mammal mortality has been conclusively established</w:t>
      </w:r>
      <w:r w:rsidRPr="0080501C">
        <w:rPr>
          <w:rFonts w:ascii="Times New Roman" w:eastAsia="Times New Roman" w:hAnsi="Times New Roman" w:cs="Times New Roman"/>
          <w:color w:val="000000"/>
          <w:sz w:val="6"/>
          <w:szCs w:val="74"/>
        </w:rPr>
        <w:t xml:space="preserve">.“ In fact, </w:t>
      </w:r>
      <w:r w:rsidRPr="0080501C">
        <w:rPr>
          <w:rStyle w:val="StyleBoldUnderline"/>
          <w:sz w:val="28"/>
        </w:rPr>
        <w:t>the Navy’s own consultants concluded that “the evidence of sonar causation is</w:t>
      </w:r>
      <w:r w:rsidRPr="0080501C">
        <w:rPr>
          <w:rFonts w:ascii="Times New Roman" w:eastAsia="Times New Roman" w:hAnsi="Times New Roman" w:cs="Times New Roman"/>
          <w:color w:val="000000"/>
          <w:sz w:val="6"/>
          <w:szCs w:val="74"/>
        </w:rPr>
        <w:t xml:space="preserve">, in our opinion, </w:t>
      </w:r>
      <w:r w:rsidRPr="0080501C">
        <w:rPr>
          <w:rStyle w:val="StyleBoldUnderline"/>
          <w:sz w:val="28"/>
        </w:rPr>
        <w:t>completely convincing and that therefore there is a serious issue of how best to avoid/minimize future beaching events</w:t>
      </w:r>
      <w:r w:rsidRPr="0080501C">
        <w:rPr>
          <w:rFonts w:ascii="Times New Roman" w:eastAsia="Times New Roman" w:hAnsi="Times New Roman" w:cs="Times New Roman"/>
          <w:color w:val="000000"/>
          <w:sz w:val="6"/>
          <w:szCs w:val="74"/>
        </w:rPr>
        <w:t xml:space="preserve">?“2 </w:t>
      </w:r>
      <w:proofErr w:type="spellStart"/>
      <w:r w:rsidRPr="0080501C">
        <w:rPr>
          <w:rStyle w:val="StyleBoldUnderline"/>
          <w:sz w:val="28"/>
        </w:rPr>
        <w:t>Strandings</w:t>
      </w:r>
      <w:proofErr w:type="spellEnd"/>
      <w:r w:rsidRPr="0080501C">
        <w:rPr>
          <w:rStyle w:val="StyleBoldUnderline"/>
          <w:sz w:val="28"/>
        </w:rPr>
        <w:t xml:space="preserve"> have occurred throughout the world</w:t>
      </w:r>
      <w:r w:rsidRPr="0080501C">
        <w:rPr>
          <w:rFonts w:ascii="Times New Roman" w:eastAsia="Times New Roman" w:hAnsi="Times New Roman" w:cs="Times New Roman"/>
          <w:color w:val="000000"/>
          <w:sz w:val="6"/>
          <w:szCs w:val="74"/>
        </w:rPr>
        <w:t>, “</w:t>
      </w:r>
      <w:r w:rsidRPr="0080501C">
        <w:rPr>
          <w:rStyle w:val="StyleBoldUnderline"/>
          <w:sz w:val="28"/>
        </w:rPr>
        <w:t>with stranded animals found with bleeding around the brain, emboli in the lungs, and lesions in the liver and kidneys, symptoms resembling a severe case of decompression sickness, or “the bends</w:t>
      </w:r>
      <w:r w:rsidRPr="0080501C">
        <w:rPr>
          <w:rFonts w:ascii="Times New Roman" w:eastAsia="Times New Roman" w:hAnsi="Times New Roman" w:cs="Times New Roman"/>
          <w:color w:val="000000"/>
          <w:sz w:val="6"/>
          <w:szCs w:val="74"/>
        </w:rPr>
        <w:t xml:space="preserve">?“ Worse still, </w:t>
      </w:r>
      <w:proofErr w:type="spellStart"/>
      <w:r w:rsidRPr="0080501C">
        <w:rPr>
          <w:rStyle w:val="StyleBoldUnderline"/>
          <w:sz w:val="28"/>
        </w:rPr>
        <w:t>strandings</w:t>
      </w:r>
      <w:proofErr w:type="spellEnd"/>
      <w:r w:rsidRPr="0080501C">
        <w:rPr>
          <w:rStyle w:val="StyleBoldUnderline"/>
          <w:sz w:val="28"/>
        </w:rPr>
        <w:t xml:space="preserve"> of whales may represent “only the tip of the iceberg, because these injuries occur at sea and substantially larger numbers may be dying offshore</w:t>
      </w:r>
      <w:r w:rsidRPr="0080501C">
        <w:rPr>
          <w:rFonts w:ascii="Times New Roman" w:eastAsia="Times New Roman" w:hAnsi="Times New Roman" w:cs="Times New Roman"/>
          <w:color w:val="000000"/>
          <w:sz w:val="6"/>
          <w:szCs w:val="74"/>
        </w:rPr>
        <w:t>.“</w:t>
      </w:r>
      <w:r w:rsidRPr="0080501C">
        <w:rPr>
          <w:rFonts w:ascii="Times New Roman" w:hAnsi="Times New Roman"/>
          <w:color w:val="000000"/>
          <w:sz w:val="6"/>
          <w:szCs w:val="77"/>
        </w:rPr>
        <w:t xml:space="preserve"> </w:t>
      </w:r>
      <w:r w:rsidRPr="0080501C">
        <w:rPr>
          <w:rStyle w:val="StyleBoldUnderline"/>
          <w:sz w:val="28"/>
        </w:rPr>
        <w:t xml:space="preserve">The most notorious example of these impacts involved the mass </w:t>
      </w:r>
      <w:proofErr w:type="spellStart"/>
      <w:r w:rsidRPr="0080501C">
        <w:rPr>
          <w:rStyle w:val="StyleBoldUnderline"/>
          <w:sz w:val="28"/>
        </w:rPr>
        <w:t>strandings</w:t>
      </w:r>
      <w:proofErr w:type="spellEnd"/>
      <w:r w:rsidRPr="0080501C">
        <w:rPr>
          <w:rStyle w:val="StyleBoldUnderline"/>
          <w:sz w:val="28"/>
        </w:rPr>
        <w:t xml:space="preserve"> of whales and other marine mammals linked to the Navy’s use of</w:t>
      </w:r>
      <w:r w:rsidRPr="0080501C">
        <w:rPr>
          <w:rFonts w:ascii="Times New Roman" w:hAnsi="Times New Roman"/>
          <w:color w:val="000000"/>
          <w:sz w:val="6"/>
          <w:szCs w:val="77"/>
        </w:rPr>
        <w:t xml:space="preserve"> </w:t>
      </w:r>
      <w:proofErr w:type="spellStart"/>
      <w:r w:rsidRPr="0080501C">
        <w:rPr>
          <w:rFonts w:ascii="Times New Roman" w:hAnsi="Times New Roman"/>
          <w:color w:val="000000"/>
          <w:sz w:val="6"/>
          <w:szCs w:val="77"/>
        </w:rPr>
        <w:t>midfrequency</w:t>
      </w:r>
      <w:proofErr w:type="spellEnd"/>
      <w:r w:rsidRPr="0080501C">
        <w:rPr>
          <w:rFonts w:ascii="Times New Roman" w:hAnsi="Times New Roman"/>
          <w:color w:val="000000"/>
          <w:sz w:val="6"/>
          <w:szCs w:val="77"/>
        </w:rPr>
        <w:t xml:space="preserve"> </w:t>
      </w:r>
      <w:r w:rsidRPr="0080501C">
        <w:rPr>
          <w:rStyle w:val="StyleBoldUnderline"/>
          <w:sz w:val="28"/>
        </w:rPr>
        <w:t>sonar</w:t>
      </w:r>
      <w:r w:rsidRPr="0080501C">
        <w:rPr>
          <w:rFonts w:ascii="Times New Roman" w:hAnsi="Times New Roman"/>
          <w:color w:val="000000"/>
          <w:sz w:val="6"/>
          <w:szCs w:val="77"/>
        </w:rPr>
        <w:t>.“</w:t>
      </w:r>
      <w:r w:rsidRPr="0080501C">
        <w:rPr>
          <w:sz w:val="10"/>
        </w:rPr>
        <w:t>¶</w:t>
      </w:r>
      <w:r w:rsidRPr="0080501C">
        <w:rPr>
          <w:sz w:val="6"/>
        </w:rPr>
        <w:t xml:space="preserve"> </w:t>
      </w:r>
      <w:r w:rsidRPr="0080501C">
        <w:rPr>
          <w:rStyle w:val="StyleBoldUnderline"/>
          <w:sz w:val="28"/>
        </w:rPr>
        <w:t>March 2000, sixteen whales</w:t>
      </w:r>
      <w:r w:rsidRPr="0080501C">
        <w:rPr>
          <w:rFonts w:ascii="Times New Roman" w:hAnsi="Times New Roman" w:cs="Times New Roman"/>
          <w:color w:val="000000"/>
          <w:sz w:val="6"/>
          <w:szCs w:val="71"/>
        </w:rPr>
        <w:t xml:space="preserve"> from at least three different species </w:t>
      </w:r>
      <w:r w:rsidRPr="0080501C">
        <w:rPr>
          <w:rStyle w:val="StyleBoldUnderline"/>
          <w:sz w:val="28"/>
        </w:rPr>
        <w:t>stranded over 150 miles of shoreline</w:t>
      </w:r>
      <w:r w:rsidRPr="0080501C">
        <w:rPr>
          <w:rFonts w:ascii="Times New Roman" w:hAnsi="Times New Roman" w:cs="Times New Roman"/>
          <w:color w:val="000000"/>
          <w:sz w:val="6"/>
          <w:szCs w:val="71"/>
        </w:rPr>
        <w:t xml:space="preserve"> along the northern channels of the Bahamas. </w:t>
      </w:r>
      <w:r w:rsidRPr="0080501C">
        <w:rPr>
          <w:rStyle w:val="StyleBoldUnderline"/>
          <w:sz w:val="28"/>
        </w:rPr>
        <w:t xml:space="preserve">These </w:t>
      </w:r>
      <w:proofErr w:type="spellStart"/>
      <w:r w:rsidRPr="0080501C">
        <w:rPr>
          <w:rStyle w:val="StyleBoldUnderline"/>
          <w:sz w:val="28"/>
        </w:rPr>
        <w:t>beachings</w:t>
      </w:r>
      <w:proofErr w:type="spellEnd"/>
      <w:r w:rsidRPr="0080501C">
        <w:rPr>
          <w:rStyle w:val="StyleBoldUnderline"/>
          <w:sz w:val="28"/>
        </w:rPr>
        <w:t xml:space="preserve"> occurred within twenty-four hours of US. Navy ships using</w:t>
      </w:r>
      <w:r w:rsidRPr="0080501C">
        <w:rPr>
          <w:rFonts w:ascii="Times New Roman" w:hAnsi="Times New Roman" w:cs="Times New Roman"/>
          <w:color w:val="000000"/>
          <w:sz w:val="6"/>
          <w:szCs w:val="71"/>
        </w:rPr>
        <w:t xml:space="preserve"> mid-frequency </w:t>
      </w:r>
      <w:r w:rsidRPr="0080501C">
        <w:rPr>
          <w:rStyle w:val="StyleBoldUnderline"/>
          <w:sz w:val="28"/>
        </w:rPr>
        <w:t>sonar in those same channels</w:t>
      </w:r>
      <w:r w:rsidRPr="0080501C">
        <w:rPr>
          <w:rFonts w:ascii="Times New Roman" w:hAnsi="Times New Roman" w:cs="Times New Roman"/>
          <w:color w:val="000000"/>
          <w:sz w:val="6"/>
          <w:szCs w:val="71"/>
        </w:rPr>
        <w:t xml:space="preserve">. Postmortem examinations found, </w:t>
      </w:r>
      <w:r w:rsidRPr="0080501C">
        <w:rPr>
          <w:rStyle w:val="StyleBoldUnderline"/>
          <w:sz w:val="28"/>
        </w:rPr>
        <w:t>in every whale examined, hemorrhaging in and around the ears and other tissues related to sound conduction or production, such as the larynx and auditory fats, some of which was debilitative</w:t>
      </w:r>
      <w:r w:rsidRPr="0080501C">
        <w:rPr>
          <w:rStyle w:val="StyleBoldUnderline"/>
          <w:b w:val="0"/>
          <w:sz w:val="10"/>
          <w:u w:val="none"/>
        </w:rPr>
        <w:t>¶</w:t>
      </w:r>
      <w:r w:rsidRPr="0080501C">
        <w:rPr>
          <w:rStyle w:val="StyleBoldUnderline"/>
          <w:sz w:val="28"/>
        </w:rPr>
        <w:t xml:space="preserve"> and potentially severe. It is now accepted that these mortalities were caused, through</w:t>
      </w:r>
      <w:r w:rsidRPr="0080501C">
        <w:rPr>
          <w:rFonts w:ascii="Times" w:hAnsi="Times" w:cs="Times New Roman"/>
          <w:sz w:val="10"/>
          <w:szCs w:val="20"/>
        </w:rPr>
        <w:t>¶</w:t>
      </w:r>
      <w:r w:rsidRPr="0080501C">
        <w:rPr>
          <w:rFonts w:ascii="Times" w:hAnsi="Times" w:cs="Times New Roman"/>
          <w:sz w:val="6"/>
          <w:szCs w:val="20"/>
        </w:rPr>
        <w:t xml:space="preserve"> </w:t>
      </w:r>
      <w:r w:rsidRPr="0080501C">
        <w:rPr>
          <w:rFonts w:ascii="Times New Roman" w:hAnsi="Times New Roman" w:cs="Times New Roman"/>
          <w:color w:val="000000"/>
          <w:sz w:val="6"/>
          <w:szCs w:val="92"/>
        </w:rPr>
        <w:t xml:space="preserve">an unknown mechanism, by </w:t>
      </w:r>
      <w:r w:rsidRPr="0080501C">
        <w:rPr>
          <w:rStyle w:val="StyleBoldUnderline"/>
          <w:sz w:val="28"/>
        </w:rPr>
        <w:t>the Navy’s use of</w:t>
      </w:r>
      <w:r w:rsidRPr="0080501C">
        <w:rPr>
          <w:rFonts w:ascii="Times New Roman" w:hAnsi="Times New Roman" w:cs="Times New Roman"/>
          <w:color w:val="000000"/>
          <w:sz w:val="6"/>
          <w:szCs w:val="92"/>
        </w:rPr>
        <w:t xml:space="preserve"> mid-frequency </w:t>
      </w:r>
      <w:r w:rsidRPr="0080501C">
        <w:rPr>
          <w:rStyle w:val="StyleBoldUnderline"/>
          <w:sz w:val="28"/>
        </w:rPr>
        <w:t>sonar</w:t>
      </w:r>
      <w:r w:rsidRPr="0080501C">
        <w:rPr>
          <w:rFonts w:ascii="Times New Roman" w:hAnsi="Times New Roman" w:cs="Times New Roman"/>
          <w:color w:val="000000"/>
          <w:sz w:val="6"/>
          <w:szCs w:val="92"/>
        </w:rPr>
        <w:t>?”</w:t>
      </w:r>
      <w:r w:rsidRPr="0080501C">
        <w:rPr>
          <w:rFonts w:ascii="Times" w:hAnsi="Times" w:cs="Times New Roman"/>
          <w:sz w:val="10"/>
          <w:szCs w:val="20"/>
        </w:rPr>
        <w:t>¶</w:t>
      </w:r>
      <w:r w:rsidRPr="0080501C">
        <w:rPr>
          <w:rFonts w:ascii="Times" w:hAnsi="Times" w:cs="Times New Roman"/>
          <w:sz w:val="6"/>
          <w:szCs w:val="20"/>
        </w:rPr>
        <w:t xml:space="preserve"> </w:t>
      </w:r>
      <w:r w:rsidRPr="0080501C">
        <w:rPr>
          <w:rFonts w:ascii="Times New Roman" w:hAnsi="Times New Roman" w:cs="Times New Roman"/>
          <w:color w:val="000000"/>
          <w:sz w:val="6"/>
          <w:szCs w:val="74"/>
        </w:rPr>
        <w:t xml:space="preserve">Although these </w:t>
      </w:r>
      <w:proofErr w:type="spellStart"/>
      <w:r w:rsidRPr="0080501C">
        <w:rPr>
          <w:rFonts w:ascii="Times New Roman" w:hAnsi="Times New Roman" w:cs="Times New Roman"/>
          <w:color w:val="000000"/>
          <w:sz w:val="6"/>
          <w:szCs w:val="74"/>
        </w:rPr>
        <w:t>strandings</w:t>
      </w:r>
      <w:proofErr w:type="spellEnd"/>
      <w:r w:rsidRPr="0080501C">
        <w:rPr>
          <w:rFonts w:ascii="Times New Roman" w:hAnsi="Times New Roman" w:cs="Times New Roman"/>
          <w:color w:val="000000"/>
          <w:sz w:val="6"/>
          <w:szCs w:val="74"/>
        </w:rPr>
        <w:t xml:space="preserve"> have mostly involved Whales, </w:t>
      </w:r>
      <w:r w:rsidRPr="0080501C">
        <w:rPr>
          <w:rStyle w:val="StyleBoldUnderline"/>
          <w:sz w:val="28"/>
        </w:rPr>
        <w:t xml:space="preserve">other cetacean species have also stranded in connection with the Navy’s use of sonar“. </w:t>
      </w:r>
      <w:r w:rsidRPr="0080501C">
        <w:rPr>
          <w:rFonts w:ascii="Times New Roman" w:hAnsi="Times New Roman" w:cs="Times New Roman"/>
          <w:color w:val="000000"/>
          <w:sz w:val="6"/>
          <w:szCs w:val="74"/>
        </w:rPr>
        <w:t xml:space="preserve">Possible triggers for the </w:t>
      </w:r>
      <w:proofErr w:type="spellStart"/>
      <w:r w:rsidRPr="0080501C">
        <w:rPr>
          <w:rFonts w:ascii="Times New Roman" w:hAnsi="Times New Roman" w:cs="Times New Roman"/>
          <w:color w:val="000000"/>
          <w:sz w:val="6"/>
          <w:szCs w:val="74"/>
        </w:rPr>
        <w:t>strandings</w:t>
      </w:r>
      <w:proofErr w:type="spellEnd"/>
      <w:r w:rsidRPr="0080501C">
        <w:rPr>
          <w:rFonts w:ascii="Times New Roman" w:hAnsi="Times New Roman" w:cs="Times New Roman"/>
          <w:color w:val="000000"/>
          <w:sz w:val="6"/>
          <w:szCs w:val="74"/>
        </w:rPr>
        <w:t xml:space="preserve"> include a behavioral response that causes deep divers to alter their diving behavior, which then results in decompression sickness-like behavior</w:t>
      </w:r>
      <w:r w:rsidRPr="0080501C">
        <w:rPr>
          <w:rFonts w:ascii="Times" w:hAnsi="Times" w:cs="Times New Roman"/>
          <w:sz w:val="10"/>
          <w:szCs w:val="20"/>
        </w:rPr>
        <w:t>¶</w:t>
      </w:r>
      <w:r w:rsidRPr="0080501C">
        <w:rPr>
          <w:rFonts w:ascii="Times" w:hAnsi="Times" w:cs="Times New Roman"/>
          <w:sz w:val="6"/>
          <w:szCs w:val="20"/>
        </w:rPr>
        <w:t xml:space="preserve"> </w:t>
      </w:r>
      <w:r w:rsidRPr="0080501C">
        <w:rPr>
          <w:rFonts w:ascii="Times New Roman" w:hAnsi="Times New Roman" w:cs="Times New Roman"/>
          <w:color w:val="000000"/>
          <w:sz w:val="6"/>
          <w:szCs w:val="74"/>
        </w:rPr>
        <w:t>Public awareness of the impacts of ocean noise grew stronger in 1995 when, after urging from NRDC, the Navy disclosed the development of SURTASS LFAS. After a five-year administrative review process, including a programmatic Environmental Impact Statement (“EIS”), a Navy-sponsored scientific research program using the LFA system at significantly reduced source levels, and tens of thousands of public comments opposed to the proposed deployment, NMFS issued a Final Rule. This rule granted a “small take” permit pursuant to the MMPA allowing the Navy to seek and obtain annual authorization to use LFA in 75 percent of the world’s oceans. NRDC and others once again sued?0 The war against the Navy’s use of sonar was in full swing.</w:t>
      </w:r>
      <w:r w:rsidRPr="0080501C">
        <w:rPr>
          <w:rFonts w:ascii="Times" w:hAnsi="Times" w:cs="Times New Roman"/>
          <w:sz w:val="10"/>
          <w:szCs w:val="20"/>
        </w:rPr>
        <w:t>¶</w:t>
      </w:r>
      <w:r w:rsidRPr="0080501C">
        <w:rPr>
          <w:rFonts w:ascii="Times" w:hAnsi="Times" w:cs="Times New Roman"/>
          <w:sz w:val="6"/>
          <w:szCs w:val="20"/>
        </w:rPr>
        <w:t xml:space="preserve"> </w:t>
      </w:r>
      <w:r w:rsidRPr="0080501C">
        <w:rPr>
          <w:rFonts w:ascii="Times New Roman" w:eastAsia="Times New Roman" w:hAnsi="Times New Roman" w:cs="Times New Roman"/>
          <w:color w:val="000000"/>
          <w:sz w:val="6"/>
          <w:szCs w:val="72"/>
        </w:rPr>
        <w:t xml:space="preserve">A </w:t>
      </w:r>
      <w:proofErr w:type="spellStart"/>
      <w:r w:rsidRPr="0080501C">
        <w:rPr>
          <w:rFonts w:ascii="Times New Roman" w:eastAsia="Times New Roman" w:hAnsi="Times New Roman" w:cs="Times New Roman"/>
          <w:color w:val="000000"/>
          <w:sz w:val="6"/>
          <w:szCs w:val="72"/>
        </w:rPr>
        <w:t>fiashpoint</w:t>
      </w:r>
      <w:proofErr w:type="spellEnd"/>
      <w:r w:rsidRPr="0080501C">
        <w:rPr>
          <w:rFonts w:ascii="Times New Roman" w:eastAsia="Times New Roman" w:hAnsi="Times New Roman" w:cs="Times New Roman"/>
          <w:color w:val="000000"/>
          <w:sz w:val="6"/>
          <w:szCs w:val="72"/>
        </w:rPr>
        <w:t xml:space="preserve"> of controversy in the past decade, the Navy’s use of SURTASS LFAS “can affect marine mammals across hundreds of miles because of the power and intensity of the sound waves.” 5‘ This noise “can agitate nerve endings deep within the skin or cause gas bubbles to form in the gastrointestinal tract, even at long distances, around the Navy’s LFA sonar system.” </w:t>
      </w:r>
      <w:r w:rsidRPr="0080501C">
        <w:rPr>
          <w:rFonts w:ascii="Times New Roman" w:hAnsi="Times New Roman"/>
          <w:color w:val="000000"/>
          <w:sz w:val="6"/>
          <w:szCs w:val="74"/>
        </w:rPr>
        <w:t>In addition, the use of this sonar “can cause the air-filled tissue in the lungs to vibrate sympathetically, a condition called resonance that, in its extreme form, may lead to hemorrhaging.”53</w:t>
      </w:r>
      <w:r w:rsidRPr="0080501C">
        <w:rPr>
          <w:sz w:val="10"/>
        </w:rPr>
        <w:t>¶</w:t>
      </w:r>
      <w:r w:rsidRPr="0080501C">
        <w:rPr>
          <w:sz w:val="6"/>
        </w:rPr>
        <w:t xml:space="preserve"> </w:t>
      </w:r>
      <w:r w:rsidRPr="0080501C">
        <w:rPr>
          <w:rFonts w:ascii="Times New Roman" w:hAnsi="Times New Roman" w:cs="Times New Roman"/>
          <w:color w:val="000000"/>
          <w:sz w:val="6"/>
          <w:szCs w:val="74"/>
        </w:rPr>
        <w:t xml:space="preserve">The sounds emitted by SURTASS LFAS “overlap with sounds used by large whales and may affect their hearing, physiology, or behavior?" </w:t>
      </w:r>
      <w:r w:rsidRPr="0080501C">
        <w:rPr>
          <w:rStyle w:val="StyleBoldUnderline"/>
          <w:sz w:val="28"/>
        </w:rPr>
        <w:t xml:space="preserve">The harmful effects of the Navy’s use of </w:t>
      </w:r>
      <w:r w:rsidRPr="0080501C">
        <w:rPr>
          <w:rFonts w:ascii="Times New Roman" w:hAnsi="Times New Roman" w:cs="Times New Roman"/>
          <w:color w:val="000000"/>
          <w:sz w:val="6"/>
          <w:szCs w:val="74"/>
        </w:rPr>
        <w:t xml:space="preserve">SURTASS LFAS </w:t>
      </w:r>
      <w:r w:rsidRPr="0080501C">
        <w:rPr>
          <w:rStyle w:val="StyleBoldUnderline"/>
          <w:sz w:val="28"/>
        </w:rPr>
        <w:t>sonar include potential masking of marine mammals’ ability to hear natural sounds at similar frequencies, including calls from conspecifics</w:t>
      </w:r>
      <w:r w:rsidRPr="0080501C">
        <w:rPr>
          <w:rFonts w:ascii="Times New Roman" w:hAnsi="Times New Roman" w:cs="Times New Roman"/>
          <w:color w:val="000000"/>
          <w:sz w:val="6"/>
          <w:szCs w:val="74"/>
        </w:rPr>
        <w:t xml:space="preserve">,55 </w:t>
      </w:r>
      <w:r w:rsidRPr="0080501C">
        <w:rPr>
          <w:rStyle w:val="StyleBoldUnderline"/>
          <w:sz w:val="28"/>
        </w:rPr>
        <w:t>echolocation</w:t>
      </w:r>
      <w:r w:rsidRPr="0080501C">
        <w:rPr>
          <w:rFonts w:ascii="Times New Roman" w:hAnsi="Times New Roman" w:cs="Times New Roman"/>
          <w:color w:val="000000"/>
          <w:sz w:val="6"/>
          <w:szCs w:val="74"/>
        </w:rPr>
        <w:t xml:space="preserve">, SE sounds of ondontocetes,S7 </w:t>
      </w:r>
      <w:r w:rsidRPr="0080501C">
        <w:rPr>
          <w:rStyle w:val="StyleBoldUnderline"/>
          <w:sz w:val="28"/>
        </w:rPr>
        <w:t>and environmental soun</w:t>
      </w:r>
      <w:r w:rsidRPr="00154FE5">
        <w:rPr>
          <w:rStyle w:val="StyleBoldUnderline"/>
          <w:sz w:val="32"/>
        </w:rPr>
        <w:t>ds</w:t>
      </w:r>
      <w:r w:rsidRPr="00154FE5">
        <w:rPr>
          <w:rFonts w:ascii="Times New Roman" w:hAnsi="Times New Roman" w:cs="Times New Roman"/>
          <w:color w:val="000000"/>
          <w:sz w:val="8"/>
          <w:szCs w:val="74"/>
        </w:rPr>
        <w:t xml:space="preserve"> such as surf noise.”</w:t>
      </w:r>
      <w:r w:rsidRPr="00154FE5">
        <w:rPr>
          <w:rFonts w:ascii="Times" w:hAnsi="Times" w:cs="Times New Roman"/>
          <w:sz w:val="12"/>
          <w:szCs w:val="20"/>
        </w:rPr>
        <w:t>¶</w:t>
      </w:r>
      <w:r w:rsidRPr="00154FE5">
        <w:rPr>
          <w:rFonts w:asciiTheme="minorHAnsi" w:eastAsia="Times New Roman" w:hAnsiTheme="minorHAnsi" w:cs="Times New Roman"/>
          <w:sz w:val="8"/>
        </w:rPr>
        <w:t xml:space="preserve"> </w:t>
      </w:r>
    </w:p>
    <w:p w14:paraId="0149A57D" w14:textId="77777777" w:rsidR="000D6DAD" w:rsidRDefault="000D6DAD" w:rsidP="006F3F61">
      <w:pPr>
        <w:rPr>
          <w:rFonts w:asciiTheme="minorHAnsi" w:eastAsia="Times New Roman" w:hAnsiTheme="minorHAnsi" w:cs="Times New Roman"/>
          <w:sz w:val="8"/>
        </w:rPr>
      </w:pPr>
    </w:p>
    <w:p w14:paraId="015E504E" w14:textId="77777777" w:rsidR="000D6DAD" w:rsidRDefault="000D6DAD" w:rsidP="00B02C59"/>
    <w:p w14:paraId="1C3C9C8C" w14:textId="77777777" w:rsidR="000D6DAD" w:rsidRDefault="000D6DAD" w:rsidP="006F3F61">
      <w:pPr>
        <w:pStyle w:val="Heading4"/>
      </w:pPr>
      <w:r w:rsidRPr="00022DDA">
        <w:t>Navy admits Sonar kills marine life</w:t>
      </w:r>
    </w:p>
    <w:p w14:paraId="5C4E6F04" w14:textId="77777777" w:rsidR="000D6DAD" w:rsidRPr="00022DDA" w:rsidRDefault="000D6DAD" w:rsidP="006F3F61">
      <w:pPr>
        <w:rPr>
          <w:rStyle w:val="StyleStyleBold12pt"/>
          <w:b w:val="0"/>
          <w:sz w:val="16"/>
        </w:rPr>
      </w:pPr>
      <w:r>
        <w:rPr>
          <w:rStyle w:val="StyleStyleBold12pt"/>
        </w:rPr>
        <w:t xml:space="preserve">Malakoff 02 </w:t>
      </w:r>
      <w:r w:rsidRPr="00022DDA">
        <w:rPr>
          <w:rStyle w:val="StyleStyleBold12pt"/>
          <w:b w:val="0"/>
          <w:sz w:val="16"/>
        </w:rPr>
        <w:t>(David, Deputy News Editor specializing in coverage of science policy, energy and the environment, “Navy admits sonar killed whales”, 1-7-02, http://news.sciencemag.org/2002/01/navy-admits-sonar-killed-whales, Accessed: 6-28-14, MSM)</w:t>
      </w:r>
    </w:p>
    <w:p w14:paraId="4805C338" w14:textId="77777777" w:rsidR="000D6DAD" w:rsidRDefault="000D6DAD" w:rsidP="006F3F61">
      <w:pPr>
        <w:rPr>
          <w:sz w:val="8"/>
        </w:rPr>
      </w:pPr>
      <w:r w:rsidRPr="00022DDA">
        <w:rPr>
          <w:sz w:val="8"/>
        </w:rPr>
        <w:t xml:space="preserve">In a landmark study, </w:t>
      </w:r>
      <w:r w:rsidRPr="00022DDA">
        <w:rPr>
          <w:rStyle w:val="StyleBoldUnderline"/>
        </w:rPr>
        <w:t>the U.S. Navy has concluded that it killed at least six whales in an accident involving common ship-based sonars. The finding</w:t>
      </w:r>
      <w:r w:rsidRPr="00022DDA">
        <w:rPr>
          <w:sz w:val="8"/>
        </w:rPr>
        <w:t xml:space="preserve">, announced late last month by the Navy and the U.S. National Marine Fisheries Service (NMFS), </w:t>
      </w:r>
      <w:r w:rsidRPr="00022DDA">
        <w:rPr>
          <w:rStyle w:val="StyleBoldUnderline"/>
        </w:rPr>
        <w:t>may complicate Navy plans to field a powerful new sonar system designed to detect enemy submarines at long distances</w:t>
      </w:r>
      <w:r w:rsidRPr="00022DDA">
        <w:rPr>
          <w:sz w:val="8"/>
        </w:rPr>
        <w:t>.</w:t>
      </w:r>
      <w:r w:rsidRPr="00022DDA">
        <w:rPr>
          <w:sz w:val="12"/>
        </w:rPr>
        <w:t>¶</w:t>
      </w:r>
      <w:r w:rsidRPr="00022DDA">
        <w:rPr>
          <w:sz w:val="8"/>
        </w:rPr>
        <w:t xml:space="preserve"> For decades, </w:t>
      </w:r>
      <w:r w:rsidRPr="00022DDA">
        <w:rPr>
          <w:rStyle w:val="StyleBoldUnderline"/>
        </w:rPr>
        <w:t xml:space="preserve">marine mammal scientists have suspected that sonar pings produced by military ships may have played a role in a half-dozen unusual </w:t>
      </w:r>
      <w:proofErr w:type="spellStart"/>
      <w:r w:rsidRPr="00022DDA">
        <w:rPr>
          <w:rStyle w:val="StyleBoldUnderline"/>
        </w:rPr>
        <w:t>strandings</w:t>
      </w:r>
      <w:proofErr w:type="spellEnd"/>
      <w:r w:rsidRPr="00022DDA">
        <w:rPr>
          <w:rStyle w:val="StyleBoldUnderline"/>
        </w:rPr>
        <w:t xml:space="preserve"> of beaked whales, toothy marine mammals that often feed deep in the ocean</w:t>
      </w:r>
      <w:r w:rsidRPr="00022DDA">
        <w:rPr>
          <w:sz w:val="8"/>
        </w:rPr>
        <w:t xml:space="preserve">. In each case, </w:t>
      </w:r>
      <w:r w:rsidRPr="00022DDA">
        <w:rPr>
          <w:rStyle w:val="StyleBoldUnderline"/>
        </w:rPr>
        <w:t xml:space="preserve">researchers discovered the </w:t>
      </w:r>
      <w:r w:rsidRPr="00022DDA">
        <w:rPr>
          <w:rStyle w:val="StyleBoldUnderline"/>
        </w:rPr>
        <w:lastRenderedPageBreak/>
        <w:t>beached whales shortly after nearby military sonar exercises,</w:t>
      </w:r>
      <w:r w:rsidRPr="00022DDA">
        <w:rPr>
          <w:sz w:val="8"/>
        </w:rPr>
        <w:t xml:space="preserve"> but the remains were always too decayed to reveal evidence of sound-energy injuries.</w:t>
      </w:r>
      <w:r w:rsidRPr="00022DDA">
        <w:rPr>
          <w:sz w:val="12"/>
        </w:rPr>
        <w:t>¶</w:t>
      </w:r>
      <w:r w:rsidRPr="00022DDA">
        <w:rPr>
          <w:sz w:val="8"/>
        </w:rPr>
        <w:t xml:space="preserve"> </w:t>
      </w:r>
      <w:r w:rsidRPr="00022DDA">
        <w:rPr>
          <w:rStyle w:val="StyleBoldUnderline"/>
        </w:rPr>
        <w:t>On 15 March 2000</w:t>
      </w:r>
      <w:r w:rsidRPr="00022DDA">
        <w:rPr>
          <w:sz w:val="8"/>
        </w:rPr>
        <w:t xml:space="preserve">, however, independent </w:t>
      </w:r>
      <w:r w:rsidRPr="00022DDA">
        <w:rPr>
          <w:rStyle w:val="StyleBoldUnderline"/>
        </w:rPr>
        <w:t xml:space="preserve">marine mammal researchers Ken </w:t>
      </w:r>
      <w:proofErr w:type="spellStart"/>
      <w:r w:rsidRPr="00022DDA">
        <w:rPr>
          <w:rStyle w:val="StyleBoldUnderline"/>
        </w:rPr>
        <w:t>Balcomb</w:t>
      </w:r>
      <w:proofErr w:type="spellEnd"/>
      <w:r w:rsidRPr="00022DDA">
        <w:rPr>
          <w:rStyle w:val="StyleBoldUnderline"/>
        </w:rPr>
        <w:t xml:space="preserve"> and Diane </w:t>
      </w:r>
      <w:proofErr w:type="spellStart"/>
      <w:r w:rsidRPr="00022DDA">
        <w:rPr>
          <w:rStyle w:val="StyleBoldUnderline"/>
        </w:rPr>
        <w:t>Claridge</w:t>
      </w:r>
      <w:proofErr w:type="spellEnd"/>
      <w:r w:rsidRPr="00022DDA">
        <w:rPr>
          <w:rStyle w:val="StyleBoldUnderline"/>
        </w:rPr>
        <w:t xml:space="preserve"> woke up to find a beached beaked whale outside their seaside home on Abaco Island in the Bahamas</w:t>
      </w:r>
      <w:r w:rsidRPr="00022DDA">
        <w:rPr>
          <w:sz w:val="8"/>
        </w:rPr>
        <w:t xml:space="preserve"> (Science, 26 January 2001, p. 576). </w:t>
      </w:r>
      <w:r w:rsidRPr="00022DDA">
        <w:rPr>
          <w:rStyle w:val="StyleBoldUnderline"/>
        </w:rPr>
        <w:t>They soon counted 17 other stranded marine mammals in nearby waters, some with</w:t>
      </w:r>
      <w:r w:rsidRPr="00022DDA">
        <w:rPr>
          <w:sz w:val="8"/>
        </w:rPr>
        <w:t xml:space="preserve"> apparently </w:t>
      </w:r>
      <w:r w:rsidRPr="00022DDA">
        <w:rPr>
          <w:rStyle w:val="StyleBoldUnderline"/>
        </w:rPr>
        <w:t>bleeding ears</w:t>
      </w:r>
      <w:r w:rsidRPr="00022DDA">
        <w:rPr>
          <w:sz w:val="8"/>
        </w:rPr>
        <w:t xml:space="preserve">. They managed to collect tissue samples--including whole heads--from six of the animals that had died. </w:t>
      </w:r>
      <w:r w:rsidRPr="00022DDA">
        <w:rPr>
          <w:rStyle w:val="StyleBoldUnderline"/>
        </w:rPr>
        <w:t xml:space="preserve">Government scientists launched an investigation after learning that the </w:t>
      </w:r>
      <w:proofErr w:type="spellStart"/>
      <w:r w:rsidRPr="00022DDA">
        <w:rPr>
          <w:rStyle w:val="StyleBoldUnderline"/>
        </w:rPr>
        <w:t>strandings</w:t>
      </w:r>
      <w:proofErr w:type="spellEnd"/>
      <w:r w:rsidRPr="00022DDA">
        <w:rPr>
          <w:rStyle w:val="StyleBoldUnderline"/>
        </w:rPr>
        <w:t xml:space="preserve"> had occurred within 24 hours of a nearby Navy training mission</w:t>
      </w:r>
      <w:r w:rsidRPr="00022DDA">
        <w:rPr>
          <w:sz w:val="8"/>
        </w:rPr>
        <w:t>.</w:t>
      </w:r>
      <w:r w:rsidRPr="00022DDA">
        <w:rPr>
          <w:sz w:val="12"/>
        </w:rPr>
        <w:t>¶</w:t>
      </w:r>
      <w:r w:rsidRPr="00022DDA">
        <w:rPr>
          <w:sz w:val="8"/>
        </w:rPr>
        <w:t xml:space="preserve"> In an interim report released 20 December 2001, Navy and NMFS scientists conclude that the </w:t>
      </w:r>
      <w:proofErr w:type="spellStart"/>
      <w:r w:rsidRPr="00022DDA">
        <w:rPr>
          <w:sz w:val="8"/>
        </w:rPr>
        <w:t>strandings</w:t>
      </w:r>
      <w:proofErr w:type="spellEnd"/>
      <w:r w:rsidRPr="00022DDA">
        <w:rPr>
          <w:sz w:val="8"/>
        </w:rPr>
        <w:t xml:space="preserve"> were caused by an "unusual combination" of factors, including sea-bottom contours and water conditions that may have channeled and magnified sonar pings. While the researchers could not pinpoint exactly how the sound energy injured the whales' ears or tissues, </w:t>
      </w:r>
      <w:r w:rsidRPr="00022DDA">
        <w:rPr>
          <w:rStyle w:val="StyleBoldUnderline"/>
        </w:rPr>
        <w:t>the acoustic assault appears to have left some dazed and confused, causing them to swim ashore or become vulnerable to shark attack.</w:t>
      </w:r>
      <w:r w:rsidRPr="00022DDA">
        <w:rPr>
          <w:sz w:val="8"/>
        </w:rPr>
        <w:t xml:space="preserve"> The Navy says that, in the future, it will try to avoid using sonar in similar situations during training runs, and it hopes to fund more research.</w:t>
      </w:r>
      <w:r w:rsidRPr="00022DDA">
        <w:rPr>
          <w:sz w:val="12"/>
        </w:rPr>
        <w:t>¶</w:t>
      </w:r>
      <w:r w:rsidRPr="00022DDA">
        <w:rPr>
          <w:sz w:val="8"/>
        </w:rPr>
        <w:t xml:space="preserve"> The study's result "doesn't surprise" Naomi Rose, a marine mammal expert with the Humane Society of the United States in Gaithersburg, Maryland. "There is no way the Navy could have avoided owning up," she says. But she believes the report is "carefully worded" so that it does not give ammunition to critics of SURTASS LFA, the new, lower frequency sonar system the Navy plans to deploy. NMFS is expected to announce soon whether it will give the Navy a permit to operate that system, but some environmental groups have </w:t>
      </w:r>
    </w:p>
    <w:p w14:paraId="201F2239" w14:textId="77777777" w:rsidR="000D6DAD" w:rsidRDefault="000D6DAD" w:rsidP="006F3F61">
      <w:pPr>
        <w:rPr>
          <w:sz w:val="8"/>
        </w:rPr>
      </w:pPr>
      <w:r w:rsidRPr="00022DDA">
        <w:rPr>
          <w:sz w:val="8"/>
        </w:rPr>
        <w:t>threatened to sue to block the sonar's deployment.</w:t>
      </w:r>
    </w:p>
    <w:p w14:paraId="6570A73E" w14:textId="77777777" w:rsidR="000D6DAD" w:rsidRDefault="000D6DAD" w:rsidP="00B02C59"/>
    <w:p w14:paraId="2DCCDAC1" w14:textId="77777777" w:rsidR="000D6DAD" w:rsidRPr="00657ED7" w:rsidRDefault="000D6DAD" w:rsidP="00657ED7"/>
    <w:p w14:paraId="2D3BE894" w14:textId="77777777" w:rsidR="006F3F61" w:rsidRDefault="006F3F61" w:rsidP="006F3F61">
      <w:pPr>
        <w:pStyle w:val="Heading4"/>
      </w:pPr>
      <w:r>
        <w:t>Navy Sonar Specifically kills whales</w:t>
      </w:r>
    </w:p>
    <w:p w14:paraId="6E56403E" w14:textId="22EA462D" w:rsidR="006F3F61" w:rsidRPr="00FB3438" w:rsidRDefault="006F3F61" w:rsidP="006F3F61">
      <w:pPr>
        <w:rPr>
          <w:rFonts w:ascii="Times" w:eastAsia="Times New Roman" w:hAnsi="Times" w:cs="Times New Roman"/>
          <w:sz w:val="8"/>
          <w:szCs w:val="20"/>
        </w:rPr>
      </w:pPr>
      <w:proofErr w:type="spellStart"/>
      <w:r w:rsidRPr="00FB3438">
        <w:rPr>
          <w:rStyle w:val="StyleStyleBold12pt"/>
        </w:rPr>
        <w:t>Kumagai</w:t>
      </w:r>
      <w:proofErr w:type="spellEnd"/>
      <w:r w:rsidRPr="00FB3438">
        <w:rPr>
          <w:rStyle w:val="StyleStyleBold12pt"/>
        </w:rPr>
        <w:t>, correspondent for Spectrum Radio, 06</w:t>
      </w:r>
      <w:r>
        <w:rPr>
          <w:rFonts w:ascii="Arial" w:eastAsia="Times New Roman" w:hAnsi="Arial" w:cs="Arial"/>
          <w:color w:val="545454"/>
          <w:sz w:val="24"/>
          <w:shd w:val="clear" w:color="auto" w:fill="FFFFFF"/>
        </w:rPr>
        <w:t xml:space="preserve">, </w:t>
      </w:r>
      <w:r w:rsidRPr="00FB3438">
        <w:rPr>
          <w:rFonts w:ascii="Arial" w:eastAsia="Times New Roman" w:hAnsi="Arial" w:cs="Arial"/>
          <w:color w:val="545454"/>
          <w:sz w:val="12"/>
          <w:shd w:val="clear" w:color="auto" w:fill="FFFFFF"/>
        </w:rPr>
        <w:t xml:space="preserve">(Jean, “Drowning in Sound”, </w:t>
      </w:r>
      <w:r w:rsidRPr="00B4260C">
        <w:rPr>
          <w:rFonts w:ascii="Arial" w:eastAsia="Times New Roman" w:hAnsi="Arial" w:cs="Arial"/>
          <w:sz w:val="12"/>
          <w:shd w:val="clear" w:color="auto" w:fill="FFFFFF"/>
        </w:rPr>
        <w:t>http://ieeexplore.ieee.org/stamp/stamp.jsp?tp=&amp;arnumber=1611761</w:t>
      </w:r>
      <w:r w:rsidRPr="00FB3438">
        <w:rPr>
          <w:rFonts w:ascii="Arial" w:eastAsia="Times New Roman" w:hAnsi="Arial" w:cs="Arial"/>
          <w:color w:val="545454"/>
          <w:sz w:val="12"/>
          <w:shd w:val="clear" w:color="auto" w:fill="FFFFFF"/>
        </w:rPr>
        <w:t>, 4-2006, Accessed: 6-29-14, MSM)</w:t>
      </w:r>
    </w:p>
    <w:p w14:paraId="7DEB797D" w14:textId="77777777" w:rsidR="006F3F61" w:rsidRDefault="006F3F61" w:rsidP="006F3F61">
      <w:pPr>
        <w:rPr>
          <w:rFonts w:asciiTheme="minorHAnsi" w:hAnsiTheme="minorHAnsi"/>
          <w:sz w:val="24"/>
        </w:rPr>
      </w:pPr>
    </w:p>
    <w:p w14:paraId="4DA0B110" w14:textId="77777777" w:rsidR="006F3F61" w:rsidRDefault="006F3F61" w:rsidP="006F3F61">
      <w:pPr>
        <w:rPr>
          <w:rFonts w:asciiTheme="minorHAnsi" w:eastAsia="Times New Roman" w:hAnsiTheme="minorHAnsi" w:cs="Times New Roman"/>
          <w:sz w:val="8"/>
        </w:rPr>
      </w:pPr>
      <w:r w:rsidRPr="003850FC">
        <w:rPr>
          <w:rFonts w:asciiTheme="minorHAnsi" w:hAnsiTheme="minorHAnsi"/>
          <w:sz w:val="8"/>
        </w:rPr>
        <w:t xml:space="preserve">It was a haunting sight. </w:t>
      </w:r>
      <w:r w:rsidRPr="00FB3438">
        <w:rPr>
          <w:rStyle w:val="StyleBoldUnderline"/>
        </w:rPr>
        <w:t>On a cold, gray day in January</w:t>
      </w:r>
      <w:r w:rsidRPr="003850FC">
        <w:rPr>
          <w:rStyle w:val="StyleBoldUnderline"/>
          <w:b w:val="0"/>
          <w:sz w:val="12"/>
          <w:u w:val="none"/>
        </w:rPr>
        <w:t>¶</w:t>
      </w:r>
      <w:r w:rsidRPr="00FB3438">
        <w:rPr>
          <w:rStyle w:val="StyleBoldUnderline"/>
        </w:rPr>
        <w:t xml:space="preserve"> 2005, along a remote stretch of beach on North Carolina’s Outer Banks, dozens of</w:t>
      </w:r>
      <w:r w:rsidRPr="003850FC">
        <w:rPr>
          <w:rStyle w:val="StyleBoldUnderline"/>
          <w:b w:val="0"/>
          <w:sz w:val="12"/>
          <w:u w:val="none"/>
        </w:rPr>
        <w:t>¶</w:t>
      </w:r>
      <w:r w:rsidRPr="00FB3438">
        <w:rPr>
          <w:rStyle w:val="StyleBoldUnderline"/>
        </w:rPr>
        <w:t xml:space="preserve"> pilot whales began to run themselves onto the sand. Eventually 34 of the jet-black,</w:t>
      </w:r>
      <w:r w:rsidRPr="003850FC">
        <w:rPr>
          <w:rStyle w:val="StyleBoldUnderline"/>
          <w:b w:val="0"/>
          <w:sz w:val="12"/>
          <w:u w:val="none"/>
        </w:rPr>
        <w:t>¶</w:t>
      </w:r>
      <w:r w:rsidRPr="00FB3438">
        <w:rPr>
          <w:rStyle w:val="StyleBoldUnderline"/>
        </w:rPr>
        <w:t xml:space="preserve"> two-ton animals lay dead. The following day, three more whales—a newborn </w:t>
      </w:r>
      <w:proofErr w:type="spellStart"/>
      <w:r w:rsidRPr="00FB3438">
        <w:rPr>
          <w:rStyle w:val="StyleBoldUnderline"/>
        </w:rPr>
        <w:t>Minke</w:t>
      </w:r>
      <w:proofErr w:type="spellEnd"/>
      <w:r w:rsidRPr="003850FC">
        <w:rPr>
          <w:rStyle w:val="StyleBoldUnderline"/>
          <w:b w:val="0"/>
          <w:sz w:val="12"/>
          <w:u w:val="none"/>
        </w:rPr>
        <w:t>¶</w:t>
      </w:r>
      <w:r w:rsidRPr="00FB3438">
        <w:rPr>
          <w:rStyle w:val="StyleBoldUnderline"/>
        </w:rPr>
        <w:t xml:space="preserve"> whale and two dwarf sperm whales—washed up nearby.</w:t>
      </w:r>
      <w:r w:rsidRPr="003850FC">
        <w:rPr>
          <w:rFonts w:asciiTheme="minorHAnsi" w:hAnsiTheme="minorHAnsi"/>
          <w:sz w:val="8"/>
        </w:rPr>
        <w:t xml:space="preserve"> </w:t>
      </w:r>
      <w:r w:rsidRPr="003850FC">
        <w:rPr>
          <w:rFonts w:asciiTheme="minorHAnsi" w:hAnsiTheme="minorHAnsi"/>
          <w:sz w:val="12"/>
        </w:rPr>
        <w:t>¶</w:t>
      </w:r>
      <w:r w:rsidRPr="003850FC">
        <w:rPr>
          <w:rFonts w:asciiTheme="minorHAnsi" w:hAnsiTheme="minorHAnsi"/>
          <w:sz w:val="8"/>
        </w:rPr>
        <w:t xml:space="preserve"> </w:t>
      </w:r>
      <w:r w:rsidRPr="003850FC">
        <w:rPr>
          <w:rFonts w:asciiTheme="minorHAnsi" w:hAnsiTheme="minorHAnsi" w:cs="Times New Roman"/>
          <w:color w:val="000000"/>
          <w:sz w:val="8"/>
        </w:rPr>
        <w:t xml:space="preserve">Although whales can strand for various reasons, including sickness and disorientation, public </w:t>
      </w:r>
      <w:r w:rsidRPr="00FB3438">
        <w:rPr>
          <w:rStyle w:val="StyleBoldUnderline"/>
        </w:rPr>
        <w:t>speculation</w:t>
      </w:r>
      <w:r w:rsidRPr="003850FC">
        <w:rPr>
          <w:rFonts w:asciiTheme="minorHAnsi" w:hAnsiTheme="minorHAnsi" w:cs="Times New Roman"/>
          <w:color w:val="000000"/>
          <w:sz w:val="8"/>
        </w:rPr>
        <w:t xml:space="preserve"> over the North Carolina stranding </w:t>
      </w:r>
      <w:r w:rsidRPr="00FB3438">
        <w:rPr>
          <w:rStyle w:val="StyleBoldUnderline"/>
        </w:rPr>
        <w:t xml:space="preserve">quickly zeroed in on a single culprit: military sonar. The US. Navy had been conducting a training exercise in the area around the time of the event, and an initial report by the National Marine Fisheries Service, which investigates </w:t>
      </w:r>
      <w:proofErr w:type="spellStart"/>
      <w:r w:rsidRPr="00FB3438">
        <w:rPr>
          <w:rStyle w:val="StyleBoldUnderline"/>
        </w:rPr>
        <w:t>strandings</w:t>
      </w:r>
      <w:proofErr w:type="spellEnd"/>
      <w:r w:rsidRPr="00FB3438">
        <w:rPr>
          <w:rStyle w:val="StyleBoldUnderline"/>
        </w:rPr>
        <w:t>, listed sonar as a</w:t>
      </w:r>
      <w:r w:rsidRPr="003850FC">
        <w:rPr>
          <w:rFonts w:asciiTheme="minorHAnsi" w:hAnsiTheme="minorHAnsi" w:cs="Times New Roman"/>
          <w:color w:val="000000"/>
          <w:sz w:val="8"/>
        </w:rPr>
        <w:t xml:space="preserve"> possible </w:t>
      </w:r>
      <w:r w:rsidRPr="00FB3438">
        <w:rPr>
          <w:rStyle w:val="StyleBoldUnderline"/>
        </w:rPr>
        <w:t>cause for the incident</w:t>
      </w:r>
      <w:r w:rsidRPr="003850FC">
        <w:rPr>
          <w:rFonts w:asciiTheme="minorHAnsi" w:hAnsiTheme="minorHAnsi" w:cs="Times New Roman"/>
          <w:color w:val="000000"/>
          <w:sz w:val="8"/>
        </w:rPr>
        <w:t xml:space="preserve"> (the final report on the stranding was due out as this issue went to press). The Navy stated that the exercise took place about 100 kilometers from where the whales beached, too far to have had any effect. More than a year after the stranding, though, doubts still linger.</w:t>
      </w:r>
      <w:r w:rsidRPr="003850FC">
        <w:rPr>
          <w:rFonts w:asciiTheme="minorHAnsi" w:hAnsiTheme="minorHAnsi" w:cs="Times New Roman"/>
          <w:sz w:val="12"/>
        </w:rPr>
        <w:t>¶</w:t>
      </w:r>
      <w:r w:rsidRPr="003850FC">
        <w:rPr>
          <w:rFonts w:asciiTheme="minorHAnsi" w:hAnsiTheme="minorHAnsi" w:cs="Times New Roman"/>
          <w:sz w:val="8"/>
        </w:rPr>
        <w:t xml:space="preserve"> </w:t>
      </w:r>
      <w:r w:rsidRPr="003850FC">
        <w:rPr>
          <w:rFonts w:asciiTheme="minorHAnsi" w:hAnsiTheme="minorHAnsi" w:cs="Times New Roman"/>
          <w:color w:val="000000"/>
          <w:sz w:val="8"/>
        </w:rPr>
        <w:t xml:space="preserve">Not too long ago, the very idea that intense sound could do bodily harm to ocean creatures would have seemed bizarre, even to those who study marine mammals for a living. “If you had asked anyone 15 years ago, even 10 years, everybody would have said, ‘That’s a crazy idea,’ says Robert </w:t>
      </w:r>
      <w:proofErr w:type="spellStart"/>
      <w:r w:rsidRPr="003850FC">
        <w:rPr>
          <w:rFonts w:asciiTheme="minorHAnsi" w:hAnsiTheme="minorHAnsi" w:cs="Times New Roman"/>
          <w:color w:val="000000"/>
          <w:sz w:val="8"/>
        </w:rPr>
        <w:t>Gisiner</w:t>
      </w:r>
      <w:proofErr w:type="spellEnd"/>
      <w:r w:rsidRPr="003850FC">
        <w:rPr>
          <w:rFonts w:asciiTheme="minorHAnsi" w:hAnsiTheme="minorHAnsi" w:cs="Times New Roman"/>
          <w:color w:val="000000"/>
          <w:sz w:val="8"/>
        </w:rPr>
        <w:t xml:space="preserve">, program manager for marine mammal science and technology at the Office of Naval Research (ONR), in Arlington, Va. Now </w:t>
      </w:r>
      <w:proofErr w:type="spellStart"/>
      <w:r w:rsidRPr="00FB3438">
        <w:rPr>
          <w:rStyle w:val="StyleBoldUnderline"/>
        </w:rPr>
        <w:t>Gisiner</w:t>
      </w:r>
      <w:proofErr w:type="spellEnd"/>
      <w:r w:rsidRPr="00FB3438">
        <w:rPr>
          <w:rStyle w:val="StyleBoldUnderline"/>
        </w:rPr>
        <w:t xml:space="preserve"> and other whale experts say they have no doubt there’s a link</w:t>
      </w:r>
      <w:r w:rsidRPr="003850FC">
        <w:rPr>
          <w:rFonts w:asciiTheme="minorHAnsi" w:hAnsiTheme="minorHAnsi" w:cs="Times New Roman"/>
          <w:color w:val="000000"/>
          <w:sz w:val="8"/>
        </w:rPr>
        <w:t xml:space="preserve">, at least </w:t>
      </w:r>
      <w:r w:rsidRPr="00FB3438">
        <w:rPr>
          <w:rStyle w:val="StyleBoldUnderline"/>
        </w:rPr>
        <w:t>between</w:t>
      </w:r>
      <w:r w:rsidRPr="003850FC">
        <w:rPr>
          <w:rFonts w:asciiTheme="minorHAnsi" w:hAnsiTheme="minorHAnsi" w:cs="Times New Roman"/>
          <w:color w:val="000000"/>
          <w:sz w:val="8"/>
        </w:rPr>
        <w:t xml:space="preserve"> certain types of </w:t>
      </w:r>
      <w:r w:rsidRPr="00FB3438">
        <w:rPr>
          <w:rStyle w:val="StyleBoldUnderline"/>
        </w:rPr>
        <w:t>sonar systems and</w:t>
      </w:r>
      <w:r w:rsidRPr="003850FC">
        <w:rPr>
          <w:rFonts w:asciiTheme="minorHAnsi" w:hAnsiTheme="minorHAnsi" w:cs="Times New Roman"/>
          <w:color w:val="000000"/>
          <w:sz w:val="8"/>
        </w:rPr>
        <w:t xml:space="preserve"> certain types of </w:t>
      </w:r>
      <w:r w:rsidRPr="00FB3438">
        <w:rPr>
          <w:rStyle w:val="StyleBoldUnderline"/>
        </w:rPr>
        <w:t>whales.</w:t>
      </w:r>
      <w:r w:rsidRPr="003850FC">
        <w:rPr>
          <w:rFonts w:asciiTheme="minorHAnsi" w:hAnsiTheme="minorHAnsi" w:cs="Times New Roman"/>
          <w:color w:val="000000"/>
          <w:sz w:val="8"/>
        </w:rPr>
        <w:t xml:space="preserve"> In the last couple of years, </w:t>
      </w:r>
      <w:r w:rsidRPr="00FB3438">
        <w:rPr>
          <w:rStyle w:val="StyleBoldUnderline"/>
        </w:rPr>
        <w:t>the International Whaling Commission (IVVC) and the Pentagon’s IASON scientific advisory panel</w:t>
      </w:r>
      <w:r w:rsidRPr="003850FC">
        <w:rPr>
          <w:rFonts w:asciiTheme="minorHAnsi" w:hAnsiTheme="minorHAnsi" w:cs="Times New Roman"/>
          <w:color w:val="000000"/>
          <w:sz w:val="8"/>
        </w:rPr>
        <w:t>—groups not necessarily known for their nature-friendly stances—</w:t>
      </w:r>
      <w:r w:rsidRPr="00FB3438">
        <w:rPr>
          <w:rStyle w:val="StyleBoldUnderline"/>
        </w:rPr>
        <w:t>have</w:t>
      </w:r>
      <w:r w:rsidRPr="003850FC">
        <w:rPr>
          <w:rFonts w:asciiTheme="minorHAnsi" w:hAnsiTheme="minorHAnsi" w:cs="Times New Roman"/>
          <w:color w:val="000000"/>
          <w:sz w:val="8"/>
        </w:rPr>
        <w:t xml:space="preserve"> also </w:t>
      </w:r>
      <w:r w:rsidRPr="00FB3438">
        <w:rPr>
          <w:rStyle w:val="StyleBoldUnderline"/>
        </w:rPr>
        <w:t>noted with concern sonar’s harmful effects on cetaceans.</w:t>
      </w:r>
      <w:r w:rsidRPr="003850FC">
        <w:rPr>
          <w:rFonts w:asciiTheme="minorHAnsi" w:hAnsiTheme="minorHAnsi" w:cs="Times New Roman"/>
          <w:color w:val="000000"/>
          <w:sz w:val="8"/>
        </w:rPr>
        <w:t xml:space="preserve"> “It’s been a journey of surprises,” </w:t>
      </w:r>
      <w:proofErr w:type="spellStart"/>
      <w:r w:rsidRPr="003850FC">
        <w:rPr>
          <w:rFonts w:asciiTheme="minorHAnsi" w:hAnsiTheme="minorHAnsi" w:cs="Times New Roman"/>
          <w:color w:val="000000"/>
          <w:sz w:val="8"/>
        </w:rPr>
        <w:t>Gisiner</w:t>
      </w:r>
      <w:proofErr w:type="spellEnd"/>
      <w:r w:rsidRPr="003850FC">
        <w:rPr>
          <w:rFonts w:asciiTheme="minorHAnsi" w:hAnsiTheme="minorHAnsi" w:cs="Times New Roman"/>
          <w:color w:val="000000"/>
          <w:sz w:val="8"/>
        </w:rPr>
        <w:t xml:space="preserve"> says.</w:t>
      </w:r>
      <w:r w:rsidRPr="003850FC">
        <w:rPr>
          <w:rFonts w:asciiTheme="minorHAnsi" w:hAnsiTheme="minorHAnsi" w:cs="Times New Roman"/>
          <w:sz w:val="12"/>
        </w:rPr>
        <w:t>¶</w:t>
      </w:r>
      <w:r w:rsidRPr="003850FC">
        <w:rPr>
          <w:rFonts w:asciiTheme="minorHAnsi" w:hAnsiTheme="minorHAnsi" w:cs="Times New Roman"/>
          <w:sz w:val="8"/>
        </w:rPr>
        <w:t xml:space="preserve"> </w:t>
      </w:r>
      <w:r w:rsidRPr="003850FC">
        <w:rPr>
          <w:rFonts w:asciiTheme="minorHAnsi" w:hAnsiTheme="minorHAnsi" w:cs="Times New Roman"/>
          <w:color w:val="000000"/>
          <w:sz w:val="8"/>
        </w:rPr>
        <w:t xml:space="preserve">Among the “surprises”: </w:t>
      </w:r>
      <w:r w:rsidRPr="003850FC">
        <w:rPr>
          <w:rStyle w:val="StyleBoldUnderline"/>
        </w:rPr>
        <w:t>in 1996, 12 Cuvier’s beaked whales washed up along a 4o—ki10rneter stretch of beach in western Greece,</w:t>
      </w:r>
      <w:r w:rsidRPr="003850FC">
        <w:rPr>
          <w:rStyle w:val="StyleBoldUnderline"/>
          <w:b w:val="0"/>
          <w:sz w:val="12"/>
          <w:u w:val="none"/>
        </w:rPr>
        <w:t>¶</w:t>
      </w:r>
      <w:r w:rsidRPr="003850FC">
        <w:rPr>
          <w:rStyle w:val="StyleBoldUnderline"/>
        </w:rPr>
        <w:t xml:space="preserve"> following a NATO training exercise in the Mediterranean Sea.</w:t>
      </w:r>
      <w:r w:rsidRPr="003850FC">
        <w:rPr>
          <w:rFonts w:asciiTheme="minorHAnsi" w:hAnsiTheme="minorHAnsi" w:cs="Times New Roman"/>
          <w:color w:val="000000"/>
          <w:sz w:val="8"/>
        </w:rPr>
        <w:t xml:space="preserve"> Four years later, </w:t>
      </w:r>
      <w:r w:rsidRPr="003850FC">
        <w:rPr>
          <w:rStyle w:val="StyleBoldUnderline"/>
        </w:rPr>
        <w:t>on the heels of a Navy exercise, four different species of whales stranded in the Bahamas. And in 2.002, after a number of beaked whales stranded during a multinational naval exercise in the Canary Islands, necropsies found hemorrhaging around the animals’ ears and lungs and unusual gas bubbles in the blood and internal organs.</w:t>
      </w:r>
      <w:r w:rsidRPr="003850FC">
        <w:rPr>
          <w:rFonts w:asciiTheme="minorHAnsi" w:hAnsiTheme="minorHAnsi" w:cs="Times New Roman"/>
          <w:color w:val="000000"/>
          <w:sz w:val="8"/>
        </w:rPr>
        <w:t xml:space="preserve"> Also anomalous about all three </w:t>
      </w:r>
      <w:proofErr w:type="spellStart"/>
      <w:r w:rsidRPr="003850FC">
        <w:rPr>
          <w:rFonts w:asciiTheme="minorHAnsi" w:hAnsiTheme="minorHAnsi" w:cs="Times New Roman"/>
          <w:color w:val="000000"/>
          <w:sz w:val="8"/>
        </w:rPr>
        <w:t>strandings</w:t>
      </w:r>
      <w:proofErr w:type="spellEnd"/>
      <w:r w:rsidRPr="003850FC">
        <w:rPr>
          <w:rFonts w:asciiTheme="minorHAnsi" w:hAnsiTheme="minorHAnsi" w:cs="Times New Roman"/>
          <w:color w:val="000000"/>
          <w:sz w:val="8"/>
        </w:rPr>
        <w:t xml:space="preserve"> was that </w:t>
      </w:r>
      <w:r w:rsidRPr="003850FC">
        <w:rPr>
          <w:rStyle w:val="StyleBoldUnderline"/>
        </w:rPr>
        <w:t xml:space="preserve">they occurred over large areas and involved species that rarely strand in groups. By some counts, dozens of other whale </w:t>
      </w:r>
      <w:proofErr w:type="spellStart"/>
      <w:r w:rsidRPr="003850FC">
        <w:rPr>
          <w:rStyle w:val="StyleBoldUnderline"/>
        </w:rPr>
        <w:t>strandings</w:t>
      </w:r>
      <w:proofErr w:type="spellEnd"/>
      <w:r w:rsidRPr="003850FC">
        <w:rPr>
          <w:rStyle w:val="StyleBoldUnderline"/>
        </w:rPr>
        <w:t xml:space="preserve"> and an unknown number of whale deaths have been linked to military sonar</w:t>
      </w:r>
      <w:r w:rsidRPr="003850FC">
        <w:rPr>
          <w:rFonts w:asciiTheme="minorHAnsi" w:hAnsiTheme="minorHAnsi" w:cs="Times New Roman"/>
          <w:color w:val="000000"/>
          <w:sz w:val="8"/>
        </w:rPr>
        <w:t xml:space="preserve"> [see photo, “Dead Calm”].</w:t>
      </w:r>
      <w:r w:rsidRPr="003850FC">
        <w:rPr>
          <w:rFonts w:asciiTheme="minorHAnsi" w:hAnsiTheme="minorHAnsi" w:cs="Times New Roman"/>
          <w:sz w:val="12"/>
        </w:rPr>
        <w:t>¶</w:t>
      </w:r>
      <w:r w:rsidRPr="003850FC">
        <w:rPr>
          <w:rFonts w:asciiTheme="minorHAnsi" w:hAnsiTheme="minorHAnsi" w:cs="Times New Roman"/>
          <w:sz w:val="8"/>
        </w:rPr>
        <w:t xml:space="preserve"> </w:t>
      </w:r>
      <w:r w:rsidRPr="003850FC">
        <w:rPr>
          <w:rFonts w:asciiTheme="minorHAnsi" w:hAnsiTheme="minorHAnsi" w:cs="Times New Roman"/>
          <w:color w:val="000000"/>
          <w:sz w:val="8"/>
        </w:rPr>
        <w:t xml:space="preserve">What’s less surprising, perhaps, is that </w:t>
      </w:r>
      <w:r w:rsidRPr="003850FC">
        <w:rPr>
          <w:rStyle w:val="StyleBoldUnderline"/>
        </w:rPr>
        <w:t>the whales-versus-sonar controversy has spun into a public relations nightmare for the Navy</w:t>
      </w:r>
      <w:r w:rsidRPr="003850FC">
        <w:rPr>
          <w:rFonts w:asciiTheme="minorHAnsi" w:hAnsiTheme="minorHAnsi" w:cs="Times New Roman"/>
          <w:color w:val="000000"/>
          <w:sz w:val="8"/>
        </w:rPr>
        <w:t>. Environmental groups, most notably the Natural Resources Defense Council, in New York City, have taken the Navy to court, and letter and e-mail campaigns—not to mention the occasional stranding—ensure the issue is never out of the news for long.</w:t>
      </w:r>
      <w:r w:rsidRPr="003850FC">
        <w:rPr>
          <w:rFonts w:asciiTheme="minorHAnsi" w:hAnsiTheme="minorHAnsi" w:cs="Times New Roman"/>
          <w:sz w:val="12"/>
        </w:rPr>
        <w:t>¶</w:t>
      </w:r>
      <w:r w:rsidRPr="003850FC">
        <w:rPr>
          <w:rFonts w:asciiTheme="minorHAnsi" w:hAnsiTheme="minorHAnsi" w:cs="Times New Roman"/>
          <w:sz w:val="8"/>
        </w:rPr>
        <w:t xml:space="preserve"> </w:t>
      </w:r>
      <w:r w:rsidRPr="003850FC">
        <w:rPr>
          <w:rStyle w:val="StyleBoldUnderline"/>
        </w:rPr>
        <w:t>The Navy</w:t>
      </w:r>
      <w:r w:rsidRPr="003850FC">
        <w:rPr>
          <w:rFonts w:asciiTheme="minorHAnsi" w:eastAsia="Times New Roman" w:hAnsiTheme="minorHAnsi" w:cs="Times New Roman"/>
          <w:color w:val="000000"/>
          <w:sz w:val="8"/>
        </w:rPr>
        <w:t xml:space="preserve">, for its part, </w:t>
      </w:r>
      <w:r w:rsidRPr="003850FC">
        <w:rPr>
          <w:rStyle w:val="StyleBoldUnderline"/>
        </w:rPr>
        <w:t>contends that it needs so-called active sonar to detect the latest generation of “quiet” submarines</w:t>
      </w:r>
      <w:r w:rsidRPr="003850FC">
        <w:rPr>
          <w:rFonts w:asciiTheme="minorHAnsi" w:eastAsia="Times New Roman" w:hAnsiTheme="minorHAnsi" w:cs="Times New Roman"/>
          <w:color w:val="000000"/>
          <w:sz w:val="8"/>
        </w:rPr>
        <w:t xml:space="preserve">—diesel— powered machines that, when running on batteries, generate virtually no noise. </w:t>
      </w:r>
      <w:r w:rsidRPr="003850FC">
        <w:rPr>
          <w:rStyle w:val="StyleBoldUnderline"/>
        </w:rPr>
        <w:t xml:space="preserve">Active sonar systems emit intense waves of acoustic energy into the water and then listen for the returning signals, and they are “the only way to detect diesel subs in certain situations,” says Capt. William </w:t>
      </w:r>
      <w:proofErr w:type="spellStart"/>
      <w:r w:rsidRPr="003850FC">
        <w:rPr>
          <w:rStyle w:val="StyleBoldUnderline"/>
        </w:rPr>
        <w:t>Toti</w:t>
      </w:r>
      <w:proofErr w:type="spellEnd"/>
      <w:r w:rsidRPr="003850FC">
        <w:rPr>
          <w:rFonts w:asciiTheme="minorHAnsi" w:eastAsia="Times New Roman" w:hAnsiTheme="minorHAnsi" w:cs="Times New Roman"/>
          <w:color w:val="000000"/>
          <w:sz w:val="8"/>
        </w:rPr>
        <w:t xml:space="preserve">, the officer in charge of the Fleet Anti—Submarine Warfare Command, based in Norfolk, Va. Forty countries now have such subs, although the United States is more concerned about those that might acquire the vessels in the future, </w:t>
      </w:r>
      <w:proofErr w:type="spellStart"/>
      <w:r w:rsidRPr="003850FC">
        <w:rPr>
          <w:rFonts w:asciiTheme="minorHAnsi" w:eastAsia="Times New Roman" w:hAnsiTheme="minorHAnsi" w:cs="Times New Roman"/>
          <w:color w:val="000000"/>
          <w:sz w:val="8"/>
        </w:rPr>
        <w:t>Toti</w:t>
      </w:r>
      <w:proofErr w:type="spellEnd"/>
      <w:r w:rsidRPr="003850FC">
        <w:rPr>
          <w:rFonts w:asciiTheme="minorHAnsi" w:eastAsia="Times New Roman" w:hAnsiTheme="minorHAnsi" w:cs="Times New Roman"/>
          <w:color w:val="000000"/>
          <w:sz w:val="8"/>
        </w:rPr>
        <w:t xml:space="preserve"> says.</w:t>
      </w:r>
      <w:r w:rsidRPr="003850FC">
        <w:rPr>
          <w:rFonts w:asciiTheme="minorHAnsi" w:eastAsia="Times New Roman" w:hAnsiTheme="minorHAnsi" w:cs="Times New Roman"/>
          <w:sz w:val="12"/>
        </w:rPr>
        <w:t>¶</w:t>
      </w:r>
      <w:r w:rsidRPr="003850FC">
        <w:rPr>
          <w:rFonts w:asciiTheme="minorHAnsi" w:hAnsiTheme="minorHAnsi"/>
          <w:sz w:val="8"/>
        </w:rPr>
        <w:t xml:space="preserve"> </w:t>
      </w:r>
      <w:r w:rsidRPr="003850FC">
        <w:rPr>
          <w:rFonts w:asciiTheme="minorHAnsi" w:eastAsia="Times New Roman" w:hAnsiTheme="minorHAnsi" w:cs="Times New Roman"/>
          <w:color w:val="000000"/>
          <w:sz w:val="8"/>
        </w:rPr>
        <w:t xml:space="preserve">The sonar controversy has also focused attention on a broader issue: oceans everywhere are getting noisier because of </w:t>
      </w:r>
      <w:proofErr w:type="spellStart"/>
      <w:r w:rsidRPr="003850FC">
        <w:rPr>
          <w:rFonts w:asciiTheme="minorHAnsi" w:eastAsia="Times New Roman" w:hAnsiTheme="minorHAnsi" w:cs="Times New Roman"/>
          <w:color w:val="000000"/>
          <w:sz w:val="8"/>
        </w:rPr>
        <w:t>commer</w:t>
      </w:r>
      <w:proofErr w:type="spellEnd"/>
      <w:r w:rsidRPr="003850FC">
        <w:rPr>
          <w:rFonts w:asciiTheme="minorHAnsi" w:eastAsia="Times New Roman" w:hAnsiTheme="minorHAnsi" w:cs="Times New Roman"/>
          <w:color w:val="000000"/>
          <w:sz w:val="8"/>
        </w:rPr>
        <w:t xml:space="preserve">— </w:t>
      </w:r>
      <w:proofErr w:type="spellStart"/>
      <w:r w:rsidRPr="003850FC">
        <w:rPr>
          <w:rFonts w:asciiTheme="minorHAnsi" w:eastAsia="Times New Roman" w:hAnsiTheme="minorHAnsi" w:cs="Times New Roman"/>
          <w:color w:val="000000"/>
          <w:sz w:val="8"/>
        </w:rPr>
        <w:t>cial</w:t>
      </w:r>
      <w:proofErr w:type="spellEnd"/>
      <w:r w:rsidRPr="003850FC">
        <w:rPr>
          <w:rFonts w:asciiTheme="minorHAnsi" w:eastAsia="Times New Roman" w:hAnsiTheme="minorHAnsi" w:cs="Times New Roman"/>
          <w:color w:val="000000"/>
          <w:sz w:val="8"/>
        </w:rPr>
        <w:t xml:space="preserve"> shipping, underwater oil and gas exploration, and other human activity, and scientists have no clear idea what harm these man— made noises pose to whales and other sea creatures. “The strand— </w:t>
      </w:r>
      <w:proofErr w:type="spellStart"/>
      <w:r w:rsidRPr="003850FC">
        <w:rPr>
          <w:rFonts w:asciiTheme="minorHAnsi" w:eastAsia="Times New Roman" w:hAnsiTheme="minorHAnsi" w:cs="Times New Roman"/>
          <w:color w:val="000000"/>
          <w:sz w:val="8"/>
        </w:rPr>
        <w:t>ings</w:t>
      </w:r>
      <w:proofErr w:type="spellEnd"/>
      <w:r w:rsidRPr="003850FC">
        <w:rPr>
          <w:rFonts w:asciiTheme="minorHAnsi" w:eastAsia="Times New Roman" w:hAnsiTheme="minorHAnsi" w:cs="Times New Roman"/>
          <w:color w:val="000000"/>
          <w:sz w:val="8"/>
        </w:rPr>
        <w:t xml:space="preserve"> are important because they raise the profile of noise,” says Sarah Dolman, science officer with the </w:t>
      </w:r>
      <w:proofErr w:type="spellStart"/>
      <w:r w:rsidRPr="003850FC">
        <w:rPr>
          <w:rFonts w:asciiTheme="minorHAnsi" w:eastAsia="Times New Roman" w:hAnsiTheme="minorHAnsi" w:cs="Times New Roman"/>
          <w:color w:val="000000"/>
          <w:sz w:val="8"/>
        </w:rPr>
        <w:t>Chippenharn</w:t>
      </w:r>
      <w:proofErr w:type="spellEnd"/>
      <w:r w:rsidRPr="003850FC">
        <w:rPr>
          <w:rFonts w:asciiTheme="minorHAnsi" w:eastAsia="Times New Roman" w:hAnsiTheme="minorHAnsi" w:cs="Times New Roman"/>
          <w:color w:val="000000"/>
          <w:sz w:val="8"/>
        </w:rPr>
        <w:t>, England—based Whale and Dolphin Conservation Society. “But they may be just the tip of the iceberg.”</w:t>
      </w:r>
      <w:r w:rsidRPr="003850FC">
        <w:rPr>
          <w:rFonts w:asciiTheme="minorHAnsi" w:eastAsia="Times New Roman" w:hAnsiTheme="minorHAnsi" w:cs="Times New Roman"/>
          <w:sz w:val="12"/>
        </w:rPr>
        <w:t>¶</w:t>
      </w:r>
      <w:r w:rsidRPr="003850FC">
        <w:rPr>
          <w:rFonts w:asciiTheme="minorHAnsi" w:eastAsia="Times New Roman" w:hAnsiTheme="minorHAnsi" w:cs="Times New Roman"/>
          <w:sz w:val="8"/>
        </w:rPr>
        <w:t xml:space="preserve"> </w:t>
      </w:r>
    </w:p>
    <w:p w14:paraId="28B58802" w14:textId="77777777" w:rsidR="006F3F61" w:rsidRDefault="006F3F61" w:rsidP="006F3F61">
      <w:pPr>
        <w:rPr>
          <w:rFonts w:asciiTheme="minorHAnsi" w:eastAsia="Times New Roman" w:hAnsiTheme="minorHAnsi" w:cs="Times New Roman"/>
          <w:sz w:val="8"/>
        </w:rPr>
      </w:pPr>
    </w:p>
    <w:p w14:paraId="572F7C5B" w14:textId="77777777" w:rsidR="006F3F61" w:rsidRDefault="006F3F61" w:rsidP="006F3F61">
      <w:pPr>
        <w:rPr>
          <w:rFonts w:asciiTheme="minorHAnsi" w:eastAsia="Times New Roman" w:hAnsiTheme="minorHAnsi" w:cs="Times New Roman"/>
          <w:sz w:val="8"/>
        </w:rPr>
      </w:pPr>
    </w:p>
    <w:p w14:paraId="53C2A1C6" w14:textId="77777777" w:rsidR="006F3F61" w:rsidRDefault="006F3F61" w:rsidP="006F3F61">
      <w:pPr>
        <w:rPr>
          <w:rFonts w:asciiTheme="minorHAnsi" w:eastAsia="Times New Roman" w:hAnsiTheme="minorHAnsi" w:cs="Times New Roman"/>
          <w:sz w:val="8"/>
        </w:rPr>
      </w:pPr>
    </w:p>
    <w:p w14:paraId="6CC5064A" w14:textId="77777777" w:rsidR="006F3F61" w:rsidRDefault="006F3F61" w:rsidP="006F3F61">
      <w:pPr>
        <w:rPr>
          <w:rFonts w:asciiTheme="minorHAnsi" w:eastAsia="Times New Roman" w:hAnsiTheme="minorHAnsi" w:cs="Times New Roman"/>
          <w:sz w:val="8"/>
        </w:rPr>
      </w:pPr>
    </w:p>
    <w:p w14:paraId="5D8F2B29" w14:textId="77777777" w:rsidR="006F3F61" w:rsidRDefault="006F3F61" w:rsidP="006F3F61">
      <w:pPr>
        <w:rPr>
          <w:rFonts w:asciiTheme="minorHAnsi" w:eastAsia="Times New Roman" w:hAnsiTheme="minorHAnsi" w:cs="Times New Roman"/>
          <w:sz w:val="8"/>
        </w:rPr>
      </w:pPr>
    </w:p>
    <w:p w14:paraId="58779B7C" w14:textId="77777777" w:rsidR="006F3F61" w:rsidRDefault="006F3F61" w:rsidP="006F3F61">
      <w:pPr>
        <w:rPr>
          <w:rFonts w:asciiTheme="minorHAnsi" w:eastAsia="Times New Roman" w:hAnsiTheme="minorHAnsi" w:cs="Times New Roman"/>
          <w:sz w:val="8"/>
        </w:rPr>
      </w:pPr>
    </w:p>
    <w:p w14:paraId="7F94CAD8" w14:textId="77777777" w:rsidR="006F3F61" w:rsidRDefault="006F3F61" w:rsidP="006F3F61">
      <w:pPr>
        <w:rPr>
          <w:rFonts w:asciiTheme="minorHAnsi" w:eastAsia="Times New Roman" w:hAnsiTheme="minorHAnsi" w:cs="Times New Roman"/>
          <w:sz w:val="8"/>
        </w:rPr>
      </w:pPr>
    </w:p>
    <w:p w14:paraId="33C9CFA6" w14:textId="77777777" w:rsidR="006F3F61" w:rsidRDefault="006F3F61" w:rsidP="006F3F61">
      <w:pPr>
        <w:pStyle w:val="Heading4"/>
      </w:pPr>
      <w:r>
        <w:t>Yes- Sonar does kill Marine Life</w:t>
      </w:r>
    </w:p>
    <w:p w14:paraId="602FF010" w14:textId="77777777" w:rsidR="006F3F61" w:rsidRPr="00B31368" w:rsidRDefault="006F3F61" w:rsidP="006F3F61">
      <w:pPr>
        <w:rPr>
          <w:sz w:val="12"/>
        </w:rPr>
      </w:pPr>
      <w:r w:rsidRPr="00B31368">
        <w:rPr>
          <w:rStyle w:val="StyleStyleBold12pt"/>
        </w:rPr>
        <w:t>Ovitz 12</w:t>
      </w:r>
      <w:r>
        <w:t xml:space="preserve"> </w:t>
      </w:r>
      <w:r w:rsidRPr="00B31368">
        <w:rPr>
          <w:sz w:val="12"/>
        </w:rPr>
        <w:t>(Kimberly, Collegian columnist, “Acoustic pollution threatens marine life”, The Daily Collegian, 2-12-12, http://dailycollegian.com/2012/02/12/acoustic-pollution-threatens-marine-life/, Accessed: 6-28-14, MSM)</w:t>
      </w:r>
    </w:p>
    <w:p w14:paraId="2A199112" w14:textId="77777777" w:rsidR="006F3F61" w:rsidRDefault="006F3F61" w:rsidP="006F3F61">
      <w:pPr>
        <w:rPr>
          <w:sz w:val="8"/>
        </w:rPr>
      </w:pPr>
      <w:r w:rsidRPr="00B31368">
        <w:rPr>
          <w:rStyle w:val="StyleBoldUnderline"/>
        </w:rPr>
        <w:t>For thousands of years, the depths of the ocean were unreachable by humankind</w:t>
      </w:r>
      <w:r w:rsidRPr="00A44D9E">
        <w:rPr>
          <w:sz w:val="8"/>
        </w:rPr>
        <w:t xml:space="preserve"> – either a dark abyss or tropical seascape, which only seaman’s tales described. Though more recently </w:t>
      </w:r>
      <w:r w:rsidRPr="00B31368">
        <w:rPr>
          <w:rStyle w:val="StyleBoldUnderline"/>
        </w:rPr>
        <w:t>humans have made considerable achievements in underwater research, our knowledge of the oceans remains quite minimal in relation to its vastness</w:t>
      </w:r>
      <w:r w:rsidRPr="00A44D9E">
        <w:rPr>
          <w:sz w:val="8"/>
        </w:rPr>
        <w:t xml:space="preserve">. Like on land, </w:t>
      </w:r>
      <w:r w:rsidRPr="00B31368">
        <w:rPr>
          <w:rStyle w:val="StyleBoldUnderline"/>
        </w:rPr>
        <w:t>noise is a common phenomenon underwater and a most integral one. Marine animals’ dependence on noise for communication forces us to recognize a serious and substantial human impact on the underwater community: noise pollution.</w:t>
      </w:r>
      <w:r w:rsidRPr="00A44D9E">
        <w:rPr>
          <w:rStyle w:val="StyleBoldUnderline"/>
          <w:sz w:val="12"/>
          <w:u w:val="none"/>
        </w:rPr>
        <w:t>¶</w:t>
      </w:r>
      <w:r w:rsidRPr="00B31368">
        <w:rPr>
          <w:rStyle w:val="StyleBoldUnderline"/>
        </w:rPr>
        <w:t xml:space="preserve"> Increasing industrial and military interest in the ocean has spurred human penetration into the depths like never before, leaving significant destruction in its wake. In waters surrounding the United States and around the globe, the existence of anthropogenic noise pollution in marine habitats has already displayed severe consequences and is of growing concern. The source of this pollution</w:t>
      </w:r>
      <w:r w:rsidRPr="00A44D9E">
        <w:rPr>
          <w:sz w:val="8"/>
        </w:rPr>
        <w:t xml:space="preserve"> varies, but </w:t>
      </w:r>
      <w:r w:rsidRPr="00B31368">
        <w:rPr>
          <w:rStyle w:val="StyleBoldUnderline"/>
        </w:rPr>
        <w:t>is</w:t>
      </w:r>
      <w:r w:rsidRPr="00A44D9E">
        <w:rPr>
          <w:sz w:val="8"/>
        </w:rPr>
        <w:t xml:space="preserve"> largely the result of shipping industries, oil drilling industries and </w:t>
      </w:r>
      <w:r w:rsidRPr="00B31368">
        <w:rPr>
          <w:rStyle w:val="StyleBoldUnderline"/>
        </w:rPr>
        <w:t>specifically, U.S. military testing</w:t>
      </w:r>
      <w:r w:rsidRPr="00A44D9E">
        <w:rPr>
          <w:sz w:val="8"/>
        </w:rPr>
        <w:t xml:space="preserve">. Despite significant evidence that </w:t>
      </w:r>
      <w:r w:rsidRPr="00B31368">
        <w:rPr>
          <w:rStyle w:val="StyleBoldUnderline"/>
        </w:rPr>
        <w:t>noise pollution has harmful, even deadly effects on marine life, the industries</w:t>
      </w:r>
      <w:r w:rsidRPr="00A44D9E">
        <w:rPr>
          <w:sz w:val="8"/>
        </w:rPr>
        <w:t xml:space="preserve"> mentioned above </w:t>
      </w:r>
      <w:r w:rsidRPr="00B31368">
        <w:rPr>
          <w:rStyle w:val="StyleBoldUnderline"/>
        </w:rPr>
        <w:t>continue to act with utter disregard for the effects of their marine noise emissions.</w:t>
      </w:r>
      <w:r w:rsidRPr="00A44D9E">
        <w:rPr>
          <w:rStyle w:val="StyleBoldUnderline"/>
          <w:sz w:val="12"/>
          <w:u w:val="none"/>
        </w:rPr>
        <w:t>¶</w:t>
      </w:r>
      <w:r w:rsidRPr="00B31368">
        <w:rPr>
          <w:rStyle w:val="StyleBoldUnderline"/>
        </w:rPr>
        <w:t xml:space="preserve"> Noise is a common occurrence below the ocean surface as a product of meteorological forces, marine communication and marine animal mating. Sound travels swiftly over vast expanses of underwater terrain, making it an integral means of marine mammal communication. This sound emission is crucial to the survival of marine mammals and other species for the purposes of mating, locating food sources, and communicating threats</w:t>
      </w:r>
      <w:r w:rsidRPr="00A44D9E">
        <w:rPr>
          <w:sz w:val="8"/>
        </w:rPr>
        <w:t>. Anthropogenic noise, or ‘</w:t>
      </w:r>
      <w:r w:rsidRPr="00B31368">
        <w:rPr>
          <w:rStyle w:val="StyleBoldUnderline"/>
        </w:rPr>
        <w:t>acoustic pollution,’ directly interferes with this system of communication and death</w:t>
      </w:r>
      <w:r w:rsidRPr="00A44D9E">
        <w:rPr>
          <w:sz w:val="8"/>
        </w:rPr>
        <w:t xml:space="preserve"> and destruction </w:t>
      </w:r>
      <w:r w:rsidRPr="00B31368">
        <w:rPr>
          <w:rStyle w:val="StyleBoldUnderline"/>
        </w:rPr>
        <w:t>can result</w:t>
      </w:r>
      <w:r w:rsidRPr="00A44D9E">
        <w:rPr>
          <w:sz w:val="8"/>
        </w:rPr>
        <w:t xml:space="preserve">. Depending on the origins and degree of acoustic pollution, </w:t>
      </w:r>
      <w:r w:rsidRPr="00B31368">
        <w:rPr>
          <w:rStyle w:val="StyleBoldUnderline"/>
        </w:rPr>
        <w:t>consequences vary from disorientation to fleeing of habitat, physical bodily harm and</w:t>
      </w:r>
      <w:r w:rsidRPr="00A44D9E">
        <w:rPr>
          <w:sz w:val="8"/>
        </w:rPr>
        <w:t xml:space="preserve"> even </w:t>
      </w:r>
      <w:r w:rsidRPr="00B31368">
        <w:rPr>
          <w:rStyle w:val="StyleBoldUnderline"/>
        </w:rPr>
        <w:t>death.</w:t>
      </w:r>
      <w:r w:rsidRPr="00A44D9E">
        <w:rPr>
          <w:sz w:val="12"/>
        </w:rPr>
        <w:t>¶</w:t>
      </w:r>
      <w:r w:rsidRPr="00A44D9E">
        <w:rPr>
          <w:sz w:val="8"/>
        </w:rPr>
        <w:t xml:space="preserve"> </w:t>
      </w:r>
      <w:r w:rsidRPr="00B31368">
        <w:rPr>
          <w:rStyle w:val="StyleBoldUnderline"/>
        </w:rPr>
        <w:t>The primary cause</w:t>
      </w:r>
      <w:r w:rsidRPr="00A44D9E">
        <w:rPr>
          <w:sz w:val="8"/>
        </w:rPr>
        <w:t xml:space="preserve">s </w:t>
      </w:r>
      <w:r w:rsidRPr="00B31368">
        <w:rPr>
          <w:rStyle w:val="StyleBoldUnderline"/>
        </w:rPr>
        <w:t>of noise pollution</w:t>
      </w:r>
      <w:r w:rsidRPr="00A44D9E">
        <w:rPr>
          <w:sz w:val="8"/>
        </w:rPr>
        <w:t xml:space="preserve"> include sound emissions from shipping industry boats and reflection seismology, utilized in mapping the ocean floor for both oil drilling purposes and </w:t>
      </w:r>
      <w:r w:rsidRPr="00B31368">
        <w:rPr>
          <w:rStyle w:val="StyleBoldUnderline"/>
        </w:rPr>
        <w:t>extensive SONAR testing initiatives to detect submarine threats, run by the United States Navy.</w:t>
      </w:r>
      <w:r w:rsidRPr="00A44D9E">
        <w:rPr>
          <w:sz w:val="8"/>
        </w:rPr>
        <w:t xml:space="preserve"> Shipping noise emission serves as a chronic source of pollution, and while not as acutely severe, can often interfere with marine life habitat when high-traffic shipping passages and migratory paths overlap, resulting in constant disorientation of marine creatures. Reflection seismology and </w:t>
      </w:r>
      <w:r w:rsidRPr="00B31368">
        <w:rPr>
          <w:rStyle w:val="StyleBoldUnderline"/>
        </w:rPr>
        <w:t>Navy SONAR use is drastically more intensive, as is the impact on animal life</w:t>
      </w:r>
      <w:r w:rsidRPr="00A44D9E">
        <w:rPr>
          <w:sz w:val="8"/>
        </w:rPr>
        <w:t>.</w:t>
      </w:r>
      <w:r w:rsidRPr="00A44D9E">
        <w:rPr>
          <w:sz w:val="12"/>
        </w:rPr>
        <w:t>¶</w:t>
      </w:r>
      <w:r w:rsidRPr="00A44D9E">
        <w:rPr>
          <w:sz w:val="8"/>
        </w:rPr>
        <w:t xml:space="preserve"> Seismic air guns used by oil-seeking vessels also poses a significant threat. These guns emit loud forceful pulses of sound into the ocean for the purpose of assessing oil drilling locations on the sea floor. </w:t>
      </w:r>
      <w:r w:rsidRPr="00B31368">
        <w:rPr>
          <w:rStyle w:val="StyleBoldUnderline"/>
        </w:rPr>
        <w:t>After several incidents resulting in the death of hundreds of Humboldt squids off of the coast of Oregon in 2004 and then again in 2008, biologists reached the conclusion that their deaths were caused by noise trauma</w:t>
      </w:r>
      <w:r w:rsidRPr="00A44D9E">
        <w:rPr>
          <w:sz w:val="8"/>
        </w:rPr>
        <w:t>. These powerful seismic gun pulses even have the potential to completely destroy Cephalopod structures (like that of squid and octopuses).</w:t>
      </w:r>
      <w:r w:rsidRPr="00A44D9E">
        <w:rPr>
          <w:sz w:val="12"/>
        </w:rPr>
        <w:t>¶</w:t>
      </w:r>
      <w:r w:rsidRPr="00A44D9E">
        <w:rPr>
          <w:sz w:val="8"/>
        </w:rPr>
        <w:t xml:space="preserve"> </w:t>
      </w:r>
      <w:r w:rsidRPr="00A44D9E">
        <w:rPr>
          <w:rStyle w:val="StyleBoldUnderline"/>
        </w:rPr>
        <w:t>Naval SONAR testing poses</w:t>
      </w:r>
      <w:r w:rsidRPr="00A44D9E">
        <w:rPr>
          <w:sz w:val="8"/>
        </w:rPr>
        <w:t xml:space="preserve"> similar </w:t>
      </w:r>
      <w:r w:rsidRPr="00A44D9E">
        <w:rPr>
          <w:rStyle w:val="StyleBoldUnderline"/>
        </w:rPr>
        <w:t xml:space="preserve">threats to other species, particularly marine mammals. Naval SONAR is incredibly powerful, emitting sound vibrations capable of traveling hundreds of miles underwater. This noise causes many marine mammals and fish to drastically alter their behavior. The effects of this acoustic pollution can be widely implicated in mass </w:t>
      </w:r>
      <w:proofErr w:type="spellStart"/>
      <w:r w:rsidRPr="00A44D9E">
        <w:rPr>
          <w:rStyle w:val="StyleBoldUnderline"/>
        </w:rPr>
        <w:t>beachings</w:t>
      </w:r>
      <w:proofErr w:type="spellEnd"/>
      <w:r w:rsidRPr="00A44D9E">
        <w:rPr>
          <w:rStyle w:val="StyleBoldUnderline"/>
        </w:rPr>
        <w:t xml:space="preserve"> and deaths of whale populations. Following United States Naval SONAR testing in the early 2000s, numerous whales of several different species fled to the ocean surface with bleeding ears – a result of rapid ascent and decompression sickness. These incidents have occurred in response to several different periods of testing,</w:t>
      </w:r>
      <w:r w:rsidRPr="00A44D9E">
        <w:rPr>
          <w:sz w:val="8"/>
        </w:rPr>
        <w:t xml:space="preserve"> most notably in the Bahamas in 2000, the Canary Islands in 2002, Washington State in 2003, and North Carolina in 2005, each incident substantially adding to the death toll.</w:t>
      </w:r>
      <w:r w:rsidRPr="00A44D9E">
        <w:rPr>
          <w:sz w:val="12"/>
        </w:rPr>
        <w:t>¶</w:t>
      </w:r>
      <w:r w:rsidRPr="00A44D9E">
        <w:rPr>
          <w:sz w:val="8"/>
        </w:rPr>
        <w:t xml:space="preserve"> </w:t>
      </w:r>
      <w:r w:rsidRPr="00A44D9E">
        <w:rPr>
          <w:rStyle w:val="StyleBoldUnderline"/>
        </w:rPr>
        <w:t>A myriad of periodicals have published literature emphasizing the negative impact of acoustic pollution on marine environments</w:t>
      </w:r>
      <w:r w:rsidRPr="00A44D9E">
        <w:rPr>
          <w:sz w:val="8"/>
        </w:rPr>
        <w:t xml:space="preserve">. Simultaneously, they demand increased accountability for industries with high levels of noise emission. Despite the clear relationship between anthropogenic sound emission and harm experienced by marine species, on Nov. 12, 2008 </w:t>
      </w:r>
      <w:r w:rsidRPr="00A44D9E">
        <w:rPr>
          <w:rStyle w:val="StyleBoldUnderline"/>
        </w:rPr>
        <w:t>the U.S. Supreme Court ruled in favor of U.S. naval testing instead of protecting marine life. Despite direct acknowledgement of the extensive harmful effects of SONAR testing, the U.S. Navy has continued to knowingly conduct tests while hundreds of thousands of marine animals are put at risk.</w:t>
      </w:r>
      <w:r w:rsidRPr="00A44D9E">
        <w:rPr>
          <w:sz w:val="12"/>
        </w:rPr>
        <w:t>¶</w:t>
      </w:r>
      <w:r w:rsidRPr="00A44D9E">
        <w:rPr>
          <w:sz w:val="8"/>
        </w:rPr>
        <w:t xml:space="preserve"> These incidents bring rise to serious concerns for marine life in light of industrial and military interests. These actions characterize first world and industrial mindsets as destructive and careless. A human-over-nature complex emerges; who actually has the right to international waters? I’m positive that the answer is not humans. </w:t>
      </w:r>
      <w:r w:rsidRPr="00A44D9E">
        <w:rPr>
          <w:rStyle w:val="StyleBoldUnderline"/>
        </w:rPr>
        <w:t xml:space="preserve">We have claimed a right to a world of which </w:t>
      </w:r>
      <w:r w:rsidRPr="00A44D9E">
        <w:rPr>
          <w:rStyle w:val="StyleBoldUnderline"/>
        </w:rPr>
        <w:lastRenderedPageBreak/>
        <w:t>we know nothing about and refuse to protect. Our military action in marine waters poses just another example of arbitrary military excess, waste and destruction at the expense of countless living creatures, which many ecosystems and human systems rely on for sustenance.</w:t>
      </w:r>
      <w:r w:rsidRPr="00A44D9E">
        <w:rPr>
          <w:rStyle w:val="StyleBoldUnderline"/>
          <w:sz w:val="12"/>
          <w:u w:val="none"/>
        </w:rPr>
        <w:t>¶</w:t>
      </w:r>
      <w:r w:rsidRPr="00A44D9E">
        <w:rPr>
          <w:rStyle w:val="StyleBoldUnderline"/>
        </w:rPr>
        <w:t xml:space="preserve"> It is our national responsibility to regulate our military and industry and the affect they have on international marine environments. International waters are not solely available for U.S. usage and degradation, and their misuse is representative of grave disrespect for lives other than our own</w:t>
      </w:r>
      <w:r w:rsidRPr="00A44D9E">
        <w:rPr>
          <w:sz w:val="8"/>
        </w:rPr>
        <w:t xml:space="preserve">. Like carbon emissions and many environmental issues before, acoustic pollution is one caused by first world interests, yet experienced by countless others. Thus, </w:t>
      </w:r>
      <w:r w:rsidRPr="00A44D9E">
        <w:rPr>
          <w:rStyle w:val="StyleBoldUnderline"/>
        </w:rPr>
        <w:t>it is our responsibility to set a standard of accountability for acoustic pollution emissions.</w:t>
      </w:r>
      <w:r w:rsidRPr="00A44D9E">
        <w:rPr>
          <w:rStyle w:val="StyleBoldUnderline"/>
          <w:sz w:val="12"/>
          <w:u w:val="none"/>
        </w:rPr>
        <w:t>¶</w:t>
      </w:r>
      <w:r w:rsidRPr="00A44D9E">
        <w:rPr>
          <w:rStyle w:val="StyleBoldUnderline"/>
        </w:rPr>
        <w:t xml:space="preserve"> If this degradation continues unchecked, the consequences will be immense, and if an initiative to limit this anthropogenic disturbance is not implemented soon, depleted and endangered species may cease to exist all together. Acoustic pollution is yet another type of pollution and ‘emission’ for human populations to be held accountable for.</w:t>
      </w:r>
      <w:r w:rsidRPr="00A44D9E">
        <w:rPr>
          <w:sz w:val="8"/>
        </w:rPr>
        <w:t xml:space="preserve"> Hopefully we can prove more stringent and effective in controlling noise emissions than we have been for carbon ones.</w:t>
      </w:r>
      <w:r w:rsidRPr="00A44D9E">
        <w:rPr>
          <w:sz w:val="12"/>
        </w:rPr>
        <w:t>¶</w:t>
      </w:r>
      <w:r w:rsidRPr="00A44D9E">
        <w:rPr>
          <w:sz w:val="8"/>
        </w:rPr>
        <w:t xml:space="preserve"> </w:t>
      </w:r>
    </w:p>
    <w:p w14:paraId="31DF31A9" w14:textId="77777777" w:rsidR="006F3F61" w:rsidRDefault="006F3F61" w:rsidP="006F3F61">
      <w:pPr>
        <w:rPr>
          <w:sz w:val="8"/>
        </w:rPr>
      </w:pPr>
    </w:p>
    <w:p w14:paraId="487C5455" w14:textId="77777777" w:rsidR="00E52086" w:rsidRDefault="00E52086" w:rsidP="00E52086">
      <w:pPr>
        <w:pStyle w:val="Heading4"/>
      </w:pPr>
      <w:r>
        <w:t>Sonar kills millions of whales and dolphins—</w:t>
      </w:r>
    </w:p>
    <w:p w14:paraId="64BC220F" w14:textId="77777777" w:rsidR="00E52086" w:rsidRDefault="00E52086" w:rsidP="00E52086">
      <w:pPr>
        <w:widowControl w:val="0"/>
        <w:autoSpaceDE w:val="0"/>
        <w:autoSpaceDN w:val="0"/>
        <w:adjustRightInd w:val="0"/>
        <w:spacing w:after="360"/>
        <w:rPr>
          <w:rFonts w:ascii="Georgia" w:hAnsi="Georgia" w:cs="Helvetica Neue"/>
          <w:color w:val="000000" w:themeColor="text1"/>
          <w:sz w:val="8"/>
        </w:rPr>
      </w:pPr>
      <w:proofErr w:type="spellStart"/>
      <w:r w:rsidRPr="00E52086">
        <w:rPr>
          <w:rStyle w:val="StyleStyleBold12pt"/>
          <w:sz w:val="8"/>
        </w:rPr>
        <w:t>Webre</w:t>
      </w:r>
      <w:proofErr w:type="spellEnd"/>
      <w:r w:rsidRPr="00E52086">
        <w:rPr>
          <w:rStyle w:val="StyleStyleBold12pt"/>
          <w:sz w:val="8"/>
        </w:rPr>
        <w:t xml:space="preserve">, Seattle </w:t>
      </w:r>
      <w:proofErr w:type="spellStart"/>
      <w:r w:rsidRPr="00E52086">
        <w:rPr>
          <w:rStyle w:val="StyleStyleBold12pt"/>
          <w:sz w:val="8"/>
        </w:rPr>
        <w:t>Exopolitics</w:t>
      </w:r>
      <w:proofErr w:type="spellEnd"/>
      <w:r w:rsidRPr="00E52086">
        <w:rPr>
          <w:rStyle w:val="StyleStyleBold12pt"/>
          <w:sz w:val="8"/>
        </w:rPr>
        <w:t xml:space="preserve"> Examiner, 2011</w:t>
      </w:r>
      <w:r w:rsidRPr="00E52086">
        <w:rPr>
          <w:rStyle w:val="StyleStyleBold12pt"/>
          <w:sz w:val="8"/>
        </w:rPr>
        <w:br/>
      </w:r>
      <w:r w:rsidRPr="00E52086">
        <w:rPr>
          <w:rStyle w:val="StyleStyleBold12pt"/>
          <w:b w:val="0"/>
          <w:sz w:val="8"/>
          <w:szCs w:val="20"/>
        </w:rPr>
        <w:t>(Alfred</w:t>
      </w:r>
      <w:r w:rsidRPr="00E52086">
        <w:rPr>
          <w:rStyle w:val="StyleStyleBold12pt"/>
          <w:sz w:val="8"/>
          <w:szCs w:val="20"/>
        </w:rPr>
        <w:t xml:space="preserve">, </w:t>
      </w:r>
      <w:r w:rsidRPr="00E52086">
        <w:rPr>
          <w:rFonts w:ascii="Helvetica Neue" w:hAnsi="Helvetica Neue" w:cs="Helvetica Neue"/>
          <w:color w:val="000000" w:themeColor="text1"/>
          <w:sz w:val="8"/>
          <w:szCs w:val="20"/>
        </w:rPr>
        <w:t xml:space="preserve">Alfred </w:t>
      </w:r>
      <w:proofErr w:type="spellStart"/>
      <w:r w:rsidRPr="00E52086">
        <w:rPr>
          <w:rFonts w:ascii="Helvetica Neue" w:hAnsi="Helvetica Neue" w:cs="Helvetica Neue"/>
          <w:color w:val="000000" w:themeColor="text1"/>
          <w:sz w:val="8"/>
          <w:szCs w:val="20"/>
        </w:rPr>
        <w:t>Lambremont</w:t>
      </w:r>
      <w:proofErr w:type="spellEnd"/>
      <w:r w:rsidRPr="00E52086">
        <w:rPr>
          <w:rFonts w:ascii="Helvetica Neue" w:hAnsi="Helvetica Neue" w:cs="Helvetica Neue"/>
          <w:color w:val="000000" w:themeColor="text1"/>
          <w:sz w:val="8"/>
          <w:szCs w:val="20"/>
        </w:rPr>
        <w:t xml:space="preserve"> </w:t>
      </w:r>
      <w:proofErr w:type="spellStart"/>
      <w:r w:rsidRPr="00E52086">
        <w:rPr>
          <w:rFonts w:ascii="Helvetica Neue" w:hAnsi="Helvetica Neue" w:cs="Helvetica Neue"/>
          <w:color w:val="000000" w:themeColor="text1"/>
          <w:sz w:val="8"/>
          <w:szCs w:val="20"/>
        </w:rPr>
        <w:t>Webre</w:t>
      </w:r>
      <w:proofErr w:type="spellEnd"/>
      <w:r w:rsidRPr="00E52086">
        <w:rPr>
          <w:rFonts w:ascii="Helvetica Neue" w:hAnsi="Helvetica Neue" w:cs="Helvetica Neue"/>
          <w:color w:val="000000" w:themeColor="text1"/>
          <w:sz w:val="8"/>
          <w:szCs w:val="20"/>
        </w:rPr>
        <w:t>, JD, MEd is a futurist and author of '</w:t>
      </w:r>
      <w:proofErr w:type="spellStart"/>
      <w:r w:rsidRPr="00E52086">
        <w:rPr>
          <w:rFonts w:ascii="Helvetica Neue" w:hAnsi="Helvetica Neue" w:cs="Helvetica Neue"/>
          <w:color w:val="000000" w:themeColor="text1"/>
          <w:sz w:val="8"/>
          <w:szCs w:val="20"/>
        </w:rPr>
        <w:t>Exopolitics</w:t>
      </w:r>
      <w:proofErr w:type="spellEnd"/>
      <w:r w:rsidRPr="00E52086">
        <w:rPr>
          <w:rFonts w:ascii="Helvetica Neue" w:hAnsi="Helvetica Neue" w:cs="Helvetica Neue"/>
          <w:color w:val="000000" w:themeColor="text1"/>
          <w:sz w:val="8"/>
          <w:szCs w:val="20"/>
        </w:rPr>
        <w:t xml:space="preserve">: Politics, Government and Law in the Universe' a book that founded the field of </w:t>
      </w:r>
      <w:proofErr w:type="spellStart"/>
      <w:r w:rsidRPr="00E52086">
        <w:rPr>
          <w:rFonts w:ascii="Helvetica Neue" w:hAnsi="Helvetica Neue" w:cs="Helvetica Neue"/>
          <w:color w:val="000000" w:themeColor="text1"/>
          <w:sz w:val="8"/>
          <w:szCs w:val="20"/>
        </w:rPr>
        <w:t>Exopolitics</w:t>
      </w:r>
      <w:proofErr w:type="spellEnd"/>
      <w:r w:rsidRPr="00E52086">
        <w:rPr>
          <w:rFonts w:ascii="Helvetica Neue" w:hAnsi="Helvetica Neue" w:cs="Helvetica Neue"/>
          <w:color w:val="000000" w:themeColor="text1"/>
          <w:sz w:val="8"/>
          <w:szCs w:val="20"/>
        </w:rPr>
        <w:t xml:space="preserve"> – the science of relations among intelligent civilizations in the multi-verse,</w:t>
      </w:r>
      <w:r w:rsidRPr="00E52086">
        <w:rPr>
          <w:rFonts w:ascii="Helvetica Neue" w:hAnsi="Helvetica Neue" w:cs="Helvetica Neue"/>
          <w:color w:val="000000" w:themeColor="text1"/>
          <w:sz w:val="8"/>
          <w:szCs w:val="22"/>
        </w:rPr>
        <w:t xml:space="preserve"> “</w:t>
      </w:r>
      <w:r w:rsidRPr="00E52086">
        <w:rPr>
          <w:rFonts w:ascii="Times" w:hAnsi="Times" w:cs="Times"/>
          <w:color w:val="535353"/>
          <w:sz w:val="8"/>
          <w:szCs w:val="22"/>
        </w:rPr>
        <w:t xml:space="preserve">Author: U.S. Navy destroying dolphins &amp; whales, attacking Earth’s life frequency” </w:t>
      </w:r>
      <w:hyperlink r:id="rId6" w:history="1">
        <w:r w:rsidRPr="00B2786A">
          <w:rPr>
            <w:rStyle w:val="Hyperlink"/>
            <w:rFonts w:ascii="Helvetica Neue" w:hAnsi="Helvetica Neue" w:cs="Helvetica Neue"/>
            <w:sz w:val="20"/>
            <w:szCs w:val="20"/>
          </w:rPr>
          <w:t>http://www.examiner.com/article/author-u-s-navy-destroying-dolphins-whales-attacking-earth-s-life-frequency</w:t>
        </w:r>
      </w:hyperlink>
      <w:r w:rsidRPr="00E52086">
        <w:rPr>
          <w:rFonts w:ascii="Helvetica Neue" w:hAnsi="Helvetica Neue" w:cs="Helvetica Neue"/>
          <w:color w:val="000000" w:themeColor="text1"/>
          <w:sz w:val="8"/>
          <w:szCs w:val="20"/>
        </w:rPr>
        <w:t>, accessed June 30, 2014, GAG)</w:t>
      </w:r>
      <w:r w:rsidRPr="00E52086">
        <w:rPr>
          <w:rStyle w:val="StyleStyleBold12pt"/>
          <w:rFonts w:ascii="Georgia" w:hAnsi="Georgia" w:cs="Georgia"/>
          <w:b w:val="0"/>
          <w:color w:val="323232"/>
          <w:sz w:val="8"/>
        </w:rPr>
        <w:br/>
      </w:r>
      <w:r w:rsidRPr="00E52086">
        <w:rPr>
          <w:rFonts w:ascii="Georgia" w:hAnsi="Georgia" w:cs="Georgia"/>
          <w:color w:val="323232"/>
          <w:sz w:val="8"/>
        </w:rPr>
        <w:t xml:space="preserve">In an exclusive </w:t>
      </w:r>
      <w:proofErr w:type="spellStart"/>
      <w:r w:rsidRPr="00E52086">
        <w:rPr>
          <w:rFonts w:ascii="Georgia" w:hAnsi="Georgia" w:cs="Georgia"/>
          <w:color w:val="323232"/>
          <w:sz w:val="8"/>
        </w:rPr>
        <w:t>ExopoliticsTV</w:t>
      </w:r>
      <w:proofErr w:type="spellEnd"/>
      <w:r w:rsidRPr="00E52086">
        <w:rPr>
          <w:rFonts w:ascii="Georgia" w:hAnsi="Georgia" w:cs="Georgia"/>
          <w:color w:val="323232"/>
          <w:sz w:val="8"/>
        </w:rPr>
        <w:t xml:space="preserve"> Interview with </w:t>
      </w:r>
      <w:hyperlink r:id="rId7" w:history="1">
        <w:r w:rsidRPr="00E52086">
          <w:rPr>
            <w:rFonts w:ascii="Georgia" w:hAnsi="Georgia" w:cs="Georgia"/>
            <w:color w:val="000000" w:themeColor="text1"/>
            <w:sz w:val="8"/>
          </w:rPr>
          <w:t xml:space="preserve">Alfred </w:t>
        </w:r>
        <w:proofErr w:type="spellStart"/>
        <w:r w:rsidRPr="00E52086">
          <w:rPr>
            <w:rFonts w:ascii="Georgia" w:hAnsi="Georgia" w:cs="Georgia"/>
            <w:color w:val="000000" w:themeColor="text1"/>
            <w:sz w:val="8"/>
          </w:rPr>
          <w:t>Lambremont</w:t>
        </w:r>
        <w:proofErr w:type="spellEnd"/>
        <w:r w:rsidRPr="00E52086">
          <w:rPr>
            <w:rFonts w:ascii="Georgia" w:hAnsi="Georgia" w:cs="Georgia"/>
            <w:color w:val="000000" w:themeColor="text1"/>
            <w:sz w:val="8"/>
          </w:rPr>
          <w:t xml:space="preserve"> </w:t>
        </w:r>
        <w:proofErr w:type="spellStart"/>
        <w:r w:rsidRPr="00E52086">
          <w:rPr>
            <w:rFonts w:ascii="Georgia" w:hAnsi="Georgia" w:cs="Georgia"/>
            <w:color w:val="000000" w:themeColor="text1"/>
            <w:sz w:val="8"/>
          </w:rPr>
          <w:t>Webre</w:t>
        </w:r>
        <w:proofErr w:type="spellEnd"/>
      </w:hyperlink>
      <w:r w:rsidRPr="00E52086">
        <w:rPr>
          <w:rFonts w:ascii="Georgia" w:hAnsi="Georgia" w:cs="Georgia"/>
          <w:color w:val="000000" w:themeColor="text1"/>
          <w:sz w:val="8"/>
        </w:rPr>
        <w:t>,</w:t>
      </w:r>
      <w:hyperlink r:id="rId8" w:history="1">
        <w:r w:rsidRPr="00E52086">
          <w:rPr>
            <w:rFonts w:ascii="Georgia" w:hAnsi="Georgia" w:cs="Georgia"/>
            <w:color w:val="000000" w:themeColor="text1"/>
            <w:sz w:val="8"/>
          </w:rPr>
          <w:t xml:space="preserve"> Patricia Cori</w:t>
        </w:r>
      </w:hyperlink>
      <w:r w:rsidRPr="00E52086">
        <w:rPr>
          <w:rFonts w:ascii="Georgia" w:hAnsi="Georgia" w:cs="Georgia"/>
          <w:color w:val="323232"/>
          <w:sz w:val="8"/>
        </w:rPr>
        <w:t xml:space="preserve">, author of </w:t>
      </w:r>
      <w:hyperlink r:id="rId9" w:history="1">
        <w:r w:rsidRPr="00E52086">
          <w:rPr>
            <w:rFonts w:ascii="Georgia" w:hAnsi="Georgia" w:cs="Georgia"/>
            <w:i/>
            <w:iCs/>
            <w:color w:val="000000" w:themeColor="text1"/>
            <w:sz w:val="8"/>
          </w:rPr>
          <w:t>Before We Leave You: Messages from the Great Whales and the Dolphin Beings</w:t>
        </w:r>
      </w:hyperlink>
      <w:r w:rsidRPr="00E52086">
        <w:rPr>
          <w:rFonts w:ascii="Georgia" w:hAnsi="Georgia" w:cs="Georgia"/>
          <w:color w:val="000000" w:themeColor="text1"/>
          <w:sz w:val="8"/>
        </w:rPr>
        <w:t>,</w:t>
      </w:r>
      <w:r w:rsidRPr="00E52086">
        <w:rPr>
          <w:rFonts w:ascii="Georgia" w:hAnsi="Georgia" w:cs="Georgia"/>
          <w:color w:val="323232"/>
          <w:sz w:val="8"/>
        </w:rPr>
        <w:t xml:space="preserve"> has stated that </w:t>
      </w:r>
      <w:r w:rsidRPr="007F13C3">
        <w:rPr>
          <w:rFonts w:ascii="Georgia" w:hAnsi="Georgia" w:cs="Georgia"/>
          <w:b/>
          <w:color w:val="323232"/>
          <w:sz w:val="24"/>
          <w:u w:val="single"/>
        </w:rPr>
        <w:t xml:space="preserve">the 5-year sonar testing program announced by </w:t>
      </w:r>
      <w:r w:rsidRPr="007F13C3">
        <w:rPr>
          <w:rFonts w:ascii="Georgia" w:hAnsi="Georgia" w:cs="Georgia"/>
          <w:b/>
          <w:color w:val="000000" w:themeColor="text1"/>
          <w:sz w:val="24"/>
          <w:u w:val="single"/>
        </w:rPr>
        <w:t xml:space="preserve">the </w:t>
      </w:r>
      <w:hyperlink r:id="rId10" w:history="1">
        <w:r w:rsidRPr="007F13C3">
          <w:rPr>
            <w:rFonts w:ascii="Georgia" w:hAnsi="Georgia" w:cs="Georgia"/>
            <w:b/>
            <w:color w:val="000000" w:themeColor="text1"/>
            <w:sz w:val="24"/>
            <w:u w:val="single"/>
          </w:rPr>
          <w:t>U.S. Navy</w:t>
        </w:r>
      </w:hyperlink>
      <w:r w:rsidRPr="007F13C3">
        <w:rPr>
          <w:rFonts w:ascii="Georgia" w:hAnsi="Georgia" w:cs="Georgia"/>
          <w:b/>
          <w:color w:val="323232"/>
          <w:sz w:val="24"/>
          <w:u w:val="single"/>
        </w:rPr>
        <w:t xml:space="preserve"> is having a destructive effect far beyond</w:t>
      </w:r>
      <w:r w:rsidRPr="00E52086">
        <w:rPr>
          <w:rFonts w:ascii="Georgia" w:hAnsi="Georgia" w:cs="Georgia"/>
          <w:color w:val="323232"/>
          <w:sz w:val="8"/>
        </w:rPr>
        <w:t xml:space="preserve"> </w:t>
      </w:r>
      <w:r w:rsidRPr="007F13C3">
        <w:rPr>
          <w:rFonts w:ascii="Georgia" w:hAnsi="Georgia" w:cs="Georgia"/>
          <w:b/>
          <w:color w:val="323232"/>
          <w:sz w:val="24"/>
          <w:u w:val="single"/>
        </w:rPr>
        <w:t>what the</w:t>
      </w:r>
      <w:r w:rsidRPr="00E52086">
        <w:rPr>
          <w:rFonts w:ascii="Georgia" w:hAnsi="Georgia" w:cs="Georgia"/>
          <w:color w:val="323232"/>
          <w:sz w:val="8"/>
        </w:rPr>
        <w:t xml:space="preserve"> </w:t>
      </w:r>
      <w:r w:rsidRPr="00E52086">
        <w:rPr>
          <w:rFonts w:ascii="Georgia" w:hAnsi="Georgia" w:cs="Georgia"/>
          <w:color w:val="000000" w:themeColor="text1"/>
          <w:sz w:val="8"/>
        </w:rPr>
        <w:t xml:space="preserve">conventional analysis and </w:t>
      </w:r>
      <w:r w:rsidRPr="007F13C3">
        <w:rPr>
          <w:rFonts w:ascii="Georgia" w:hAnsi="Georgia" w:cs="Georgia"/>
          <w:b/>
          <w:color w:val="000000" w:themeColor="text1"/>
          <w:sz w:val="24"/>
          <w:u w:val="single"/>
        </w:rPr>
        <w:t>media are reporting</w:t>
      </w:r>
      <w:r w:rsidRPr="00E52086">
        <w:rPr>
          <w:rFonts w:ascii="Georgia" w:hAnsi="Georgia" w:cs="Georgia"/>
          <w:color w:val="000000" w:themeColor="text1"/>
          <w:sz w:val="8"/>
        </w:rPr>
        <w:t>.  </w:t>
      </w:r>
      <w:r w:rsidRPr="007F13C3">
        <w:rPr>
          <w:rFonts w:ascii="Georgia" w:hAnsi="Georgia" w:cs="Georgia"/>
          <w:b/>
          <w:color w:val="000000" w:themeColor="text1"/>
          <w:sz w:val="24"/>
          <w:u w:val="single"/>
        </w:rPr>
        <w:t xml:space="preserve">The environmental impacts of the </w:t>
      </w:r>
      <w:hyperlink r:id="rId11" w:history="1">
        <w:r w:rsidRPr="007F13C3">
          <w:rPr>
            <w:rFonts w:ascii="Georgia" w:hAnsi="Georgia" w:cs="Georgia"/>
            <w:b/>
            <w:color w:val="000000" w:themeColor="text1"/>
            <w:sz w:val="24"/>
            <w:u w:val="single"/>
          </w:rPr>
          <w:t>U.S. Navy sonar-testing program</w:t>
        </w:r>
      </w:hyperlink>
      <w:r w:rsidRPr="007F13C3">
        <w:rPr>
          <w:rFonts w:ascii="Georgia" w:hAnsi="Georgia" w:cs="Georgia"/>
          <w:b/>
          <w:color w:val="000000" w:themeColor="text1"/>
          <w:sz w:val="24"/>
          <w:u w:val="single"/>
        </w:rPr>
        <w:t xml:space="preserve"> include the</w:t>
      </w:r>
      <w:r w:rsidRPr="00E52086">
        <w:rPr>
          <w:rFonts w:ascii="Georgia" w:hAnsi="Georgia" w:cs="Georgia"/>
          <w:color w:val="000000" w:themeColor="text1"/>
          <w:sz w:val="8"/>
        </w:rPr>
        <w:t xml:space="preserve"> estimated </w:t>
      </w:r>
      <w:r w:rsidRPr="007F13C3">
        <w:rPr>
          <w:rFonts w:ascii="Georgia" w:hAnsi="Georgia" w:cs="Georgia"/>
          <w:b/>
          <w:color w:val="000000" w:themeColor="text1"/>
          <w:sz w:val="24"/>
          <w:u w:val="single"/>
        </w:rPr>
        <w:t xml:space="preserve">annihilation of 13 million sea mammals, including </w:t>
      </w:r>
      <w:hyperlink r:id="rId12" w:history="1">
        <w:r w:rsidRPr="007F13C3">
          <w:rPr>
            <w:rFonts w:ascii="Georgia" w:hAnsi="Georgia" w:cs="Georgia"/>
            <w:b/>
            <w:color w:val="000000" w:themeColor="text1"/>
            <w:sz w:val="24"/>
            <w:u w:val="single"/>
          </w:rPr>
          <w:t>cetaceans</w:t>
        </w:r>
      </w:hyperlink>
      <w:r w:rsidRPr="007F13C3">
        <w:rPr>
          <w:rFonts w:ascii="Georgia" w:hAnsi="Georgia" w:cs="Georgia"/>
          <w:b/>
          <w:color w:val="000000" w:themeColor="text1"/>
          <w:sz w:val="24"/>
          <w:u w:val="single"/>
        </w:rPr>
        <w:t xml:space="preserve"> such as </w:t>
      </w:r>
      <w:hyperlink r:id="rId13" w:history="1">
        <w:r w:rsidRPr="007F13C3">
          <w:rPr>
            <w:rFonts w:ascii="Georgia" w:hAnsi="Georgia" w:cs="Georgia"/>
            <w:b/>
            <w:color w:val="000000" w:themeColor="text1"/>
            <w:sz w:val="24"/>
            <w:u w:val="single"/>
          </w:rPr>
          <w:t>dolphins</w:t>
        </w:r>
      </w:hyperlink>
      <w:r w:rsidRPr="007F13C3">
        <w:rPr>
          <w:rFonts w:ascii="Georgia" w:hAnsi="Georgia" w:cs="Georgia"/>
          <w:b/>
          <w:color w:val="000000" w:themeColor="text1"/>
          <w:sz w:val="24"/>
          <w:u w:val="single"/>
        </w:rPr>
        <w:t xml:space="preserve"> and </w:t>
      </w:r>
      <w:hyperlink r:id="rId14" w:history="1">
        <w:r w:rsidRPr="007F13C3">
          <w:rPr>
            <w:rFonts w:ascii="Georgia" w:hAnsi="Georgia" w:cs="Georgia"/>
            <w:b/>
            <w:color w:val="000000" w:themeColor="text1"/>
            <w:sz w:val="24"/>
            <w:u w:val="single"/>
          </w:rPr>
          <w:t>whales</w:t>
        </w:r>
      </w:hyperlink>
      <w:r w:rsidRPr="00E52086">
        <w:rPr>
          <w:rFonts w:ascii="Georgia" w:hAnsi="Georgia" w:cs="Georgia"/>
          <w:color w:val="000000" w:themeColor="text1"/>
          <w:sz w:val="8"/>
        </w:rPr>
        <w:t xml:space="preserve">. </w:t>
      </w:r>
      <w:r w:rsidRPr="00E52086">
        <w:rPr>
          <w:rFonts w:ascii="Georgia" w:hAnsi="Georgia" w:cs="Georgia"/>
          <w:color w:val="323232"/>
          <w:sz w:val="8"/>
        </w:rPr>
        <w:t xml:space="preserve">According to Ms. Cori, the cetaceans being targeted by the U.S. Navy sonar program carry out an important role in maintaining the frequency of vibration of the Earth’s oceans and hence of the planet itself.  Ms. Cori demonstrated a series of mandala frequency patterns generated from the sound music produce by dolphins and whales by scientist Mark Fisher.  It is this cetacean sound music that, according to Ms. Cori, </w:t>
      </w:r>
      <w:r w:rsidRPr="00E52086">
        <w:rPr>
          <w:rFonts w:ascii="Georgia" w:hAnsi="Georgia" w:cs="Georgia"/>
          <w:color w:val="000000" w:themeColor="text1"/>
          <w:sz w:val="8"/>
        </w:rPr>
        <w:t xml:space="preserve">in turn has a frequency effect on the ocean waters, lifting it to higher vibrations. </w:t>
      </w:r>
      <w:r w:rsidRPr="00E52086">
        <w:rPr>
          <w:rFonts w:ascii="Georgia" w:hAnsi="Georgia" w:cs="Helvetica Neue"/>
          <w:color w:val="000000" w:themeColor="text1"/>
          <w:sz w:val="8"/>
        </w:rPr>
        <w:t xml:space="preserve">Intelligence, Ms. Cori states, is associated with higher vibrational fields, and hence </w:t>
      </w:r>
      <w:r w:rsidRPr="007F13C3">
        <w:rPr>
          <w:rFonts w:ascii="Georgia" w:hAnsi="Georgia" w:cs="Helvetica Neue"/>
          <w:b/>
          <w:color w:val="000000" w:themeColor="text1"/>
          <w:sz w:val="24"/>
          <w:u w:val="single"/>
        </w:rPr>
        <w:t>t</w:t>
      </w:r>
      <w:r w:rsidRPr="00E52086">
        <w:rPr>
          <w:rFonts w:ascii="Georgia" w:hAnsi="Georgia" w:cs="Helvetica Neue"/>
          <w:color w:val="000000" w:themeColor="text1"/>
          <w:sz w:val="8"/>
        </w:rPr>
        <w:t>he cetaceans are performing a function of sustaining higher intelligence in the natural ecology. The effects of the U.S. Navy sonar targeting, which may be far beyond weapons testing into operational targeting and genocide of cetaceans, is to lower the vibrational field of the Earth and slow its elevation and transition into a more evolved dimension.</w:t>
      </w:r>
    </w:p>
    <w:p w14:paraId="3843A59E" w14:textId="66B87046" w:rsidR="00E52086" w:rsidRDefault="00E52086" w:rsidP="00E52086">
      <w:pPr>
        <w:pStyle w:val="Heading4"/>
      </w:pPr>
      <w:r>
        <w:t>Low Frequency is primarily used to search the plane. Orion and CURV-21 Produce Both High and Low Frequency, which are extremely dangerous to the whales</w:t>
      </w:r>
      <w:r w:rsidR="00C458DC">
        <w:t xml:space="preserve">, fish, and dolphins </w:t>
      </w:r>
      <w:r>
        <w:t xml:space="preserve"> </w:t>
      </w:r>
    </w:p>
    <w:p w14:paraId="16358162" w14:textId="77777777" w:rsidR="00E52086" w:rsidRDefault="00E52086" w:rsidP="00E52086">
      <w:pPr>
        <w:rPr>
          <w:bCs/>
        </w:rPr>
      </w:pPr>
      <w:r>
        <w:t xml:space="preserve">US Navy, is the naval warfare service branch of the United States Armed Forces, </w:t>
      </w:r>
      <w:r w:rsidRPr="00245F8C">
        <w:t>“</w:t>
      </w:r>
      <w:r w:rsidRPr="00905101">
        <w:rPr>
          <w:bCs/>
        </w:rPr>
        <w:t>ORION - TOWED SIDE SCAN SONAR</w:t>
      </w:r>
      <w:r>
        <w:rPr>
          <w:bCs/>
        </w:rPr>
        <w:t xml:space="preserve">, Navy.mil, </w:t>
      </w:r>
      <w:r w:rsidRPr="00905101">
        <w:t>http://www.navy.mil/navydata/fact_display.asp?cid=4300&amp;ct=4&amp;tid=197</w:t>
      </w:r>
      <w:r>
        <w:rPr>
          <w:bCs/>
        </w:rPr>
        <w:t>, Nov. 22, 2013, PZ</w:t>
      </w:r>
    </w:p>
    <w:p w14:paraId="1DB13E0F" w14:textId="77777777" w:rsidR="00E52086" w:rsidRPr="00905101" w:rsidRDefault="00E52086" w:rsidP="00E52086"/>
    <w:p w14:paraId="33A6746E" w14:textId="77777777" w:rsidR="00E52086" w:rsidRPr="004B4C9F" w:rsidRDefault="00E52086" w:rsidP="00E52086">
      <w:pPr>
        <w:rPr>
          <w:szCs w:val="22"/>
          <w:u w:val="single"/>
        </w:rPr>
      </w:pPr>
      <w:r w:rsidRPr="004B4C9F">
        <w:rPr>
          <w:szCs w:val="22"/>
          <w:highlight w:val="yellow"/>
          <w:u w:val="single"/>
        </w:rPr>
        <w:t>Orion is a dual frequency</w:t>
      </w:r>
      <w:r w:rsidRPr="00905101">
        <w:rPr>
          <w:sz w:val="18"/>
          <w:szCs w:val="18"/>
          <w:u w:val="single"/>
        </w:rPr>
        <w:t xml:space="preserve"> (57/240 kHz</w:t>
      </w:r>
      <w:r w:rsidRPr="004B4C9F">
        <w:rPr>
          <w:szCs w:val="22"/>
          <w:u w:val="single"/>
        </w:rPr>
        <w:t xml:space="preserve">) </w:t>
      </w:r>
      <w:r w:rsidRPr="004B4C9F">
        <w:rPr>
          <w:szCs w:val="22"/>
          <w:highlight w:val="yellow"/>
          <w:u w:val="single"/>
        </w:rPr>
        <w:t>two body towed</w:t>
      </w:r>
      <w:r w:rsidRPr="00905101">
        <w:rPr>
          <w:sz w:val="18"/>
          <w:szCs w:val="18"/>
          <w:u w:val="single"/>
        </w:rPr>
        <w:t xml:space="preserve"> side-scan </w:t>
      </w:r>
      <w:r w:rsidRPr="004B4C9F">
        <w:rPr>
          <w:szCs w:val="22"/>
          <w:highlight w:val="yellow"/>
          <w:u w:val="single"/>
        </w:rPr>
        <w:t>sonar system</w:t>
      </w:r>
      <w:r w:rsidRPr="00905101">
        <w:rPr>
          <w:sz w:val="18"/>
          <w:szCs w:val="18"/>
          <w:u w:val="single"/>
        </w:rPr>
        <w:t>.</w:t>
      </w:r>
      <w:r w:rsidRPr="00905101">
        <w:rPr>
          <w:sz w:val="18"/>
          <w:szCs w:val="18"/>
        </w:rPr>
        <w:t xml:space="preserve"> </w:t>
      </w:r>
      <w:r w:rsidRPr="00C01ECF">
        <w:rPr>
          <w:sz w:val="14"/>
          <w:szCs w:val="14"/>
        </w:rPr>
        <w:t>The sonar is mounted in a neutrally buoyant tow body which trails aft of the weighted umbilical depressor which decouples the sonar from vessel surface motions providing a more stable platform improving the quality of collected data. The two body sonar system is towed behind a vessel at slow speeds, generally from 1 - 3 knots depending on the required depth.</w:t>
      </w:r>
      <w:r w:rsidRPr="00C01ECF">
        <w:rPr>
          <w:sz w:val="18"/>
          <w:szCs w:val="18"/>
        </w:rPr>
        <w:t xml:space="preserve"> </w:t>
      </w:r>
      <w:r w:rsidRPr="00C01ECF">
        <w:rPr>
          <w:sz w:val="18"/>
          <w:szCs w:val="18"/>
          <w:u w:val="single"/>
        </w:rPr>
        <w:t>Sonar signals are processed producing both an analog and digital display in order to identify potential targets.</w:t>
      </w:r>
      <w:r w:rsidRPr="00905101">
        <w:rPr>
          <w:sz w:val="18"/>
          <w:szCs w:val="18"/>
          <w:u w:val="single"/>
        </w:rPr>
        <w:t xml:space="preserve"> </w:t>
      </w:r>
      <w:r w:rsidRPr="004B4C9F">
        <w:rPr>
          <w:szCs w:val="22"/>
          <w:highlight w:val="yellow"/>
          <w:u w:val="single"/>
        </w:rPr>
        <w:t>The low frequency is primarily used for searching while the higher frequency provides extremely fine details</w:t>
      </w:r>
      <w:r w:rsidRPr="004B4C9F">
        <w:rPr>
          <w:szCs w:val="22"/>
          <w:u w:val="single"/>
        </w:rPr>
        <w:t>.</w:t>
      </w:r>
    </w:p>
    <w:p w14:paraId="1D1B3818" w14:textId="77777777" w:rsidR="00E52086" w:rsidRPr="00E52086" w:rsidRDefault="00E52086" w:rsidP="00E52086">
      <w:pPr>
        <w:widowControl w:val="0"/>
        <w:autoSpaceDE w:val="0"/>
        <w:autoSpaceDN w:val="0"/>
        <w:adjustRightInd w:val="0"/>
        <w:spacing w:after="360"/>
        <w:rPr>
          <w:rFonts w:ascii="Georgia" w:hAnsi="Georgia" w:cs="Georgia"/>
          <w:color w:val="323232"/>
          <w:sz w:val="8"/>
        </w:rPr>
      </w:pPr>
    </w:p>
    <w:p w14:paraId="5A80FD3B" w14:textId="77777777" w:rsidR="006F3F61" w:rsidRDefault="006F3F61" w:rsidP="006F3F61">
      <w:pPr>
        <w:rPr>
          <w:sz w:val="8"/>
        </w:rPr>
      </w:pPr>
    </w:p>
    <w:p w14:paraId="217F9C4C" w14:textId="77777777" w:rsidR="006F3F61" w:rsidRDefault="006F3F61" w:rsidP="006F3F61">
      <w:pPr>
        <w:rPr>
          <w:sz w:val="8"/>
        </w:rPr>
      </w:pPr>
    </w:p>
    <w:p w14:paraId="379BDD9C" w14:textId="77777777" w:rsidR="006F3F61" w:rsidRDefault="006F3F61" w:rsidP="006F3F61">
      <w:pPr>
        <w:rPr>
          <w:sz w:val="8"/>
        </w:rPr>
      </w:pPr>
    </w:p>
    <w:p w14:paraId="719186E1" w14:textId="77777777" w:rsidR="006F3F61" w:rsidRDefault="006F3F61" w:rsidP="006F3F61">
      <w:pPr>
        <w:rPr>
          <w:sz w:val="8"/>
        </w:rPr>
      </w:pPr>
    </w:p>
    <w:p w14:paraId="76F06470" w14:textId="77777777" w:rsidR="006F3F61" w:rsidRDefault="006F3F61" w:rsidP="006F3F61">
      <w:pPr>
        <w:rPr>
          <w:sz w:val="8"/>
        </w:rPr>
      </w:pPr>
    </w:p>
    <w:p w14:paraId="7F4A22E1" w14:textId="77777777" w:rsidR="006F3F61" w:rsidRDefault="006F3F61" w:rsidP="006F3F61">
      <w:pPr>
        <w:rPr>
          <w:sz w:val="8"/>
        </w:rPr>
      </w:pPr>
    </w:p>
    <w:p w14:paraId="6B347932" w14:textId="77777777" w:rsidR="000D6DAD" w:rsidRDefault="000D6DAD" w:rsidP="00B02C59">
      <w:pPr>
        <w:pStyle w:val="Heading4"/>
      </w:pPr>
      <w:r>
        <w:t>Low-Frequency Sonar Harms and is likely to kill marine life</w:t>
      </w:r>
    </w:p>
    <w:p w14:paraId="571A692D" w14:textId="77777777" w:rsidR="000D6DAD" w:rsidRPr="00531FFE" w:rsidRDefault="000D6DAD" w:rsidP="00B02C59">
      <w:pPr>
        <w:rPr>
          <w:rStyle w:val="StyleStyleBold12pt"/>
          <w:b w:val="0"/>
          <w:sz w:val="18"/>
        </w:rPr>
      </w:pPr>
      <w:r w:rsidRPr="00531FFE">
        <w:rPr>
          <w:rStyle w:val="StyleStyleBold12pt"/>
        </w:rPr>
        <w:t>The Ocean Mammal Institute</w:t>
      </w:r>
      <w:r>
        <w:rPr>
          <w:rStyle w:val="StyleStyleBold12pt"/>
        </w:rPr>
        <w:t xml:space="preserve"> NO DATE </w:t>
      </w:r>
      <w:r w:rsidRPr="00531FFE">
        <w:rPr>
          <w:rStyle w:val="StyleStyleBold12pt"/>
          <w:b w:val="0"/>
          <w:sz w:val="18"/>
        </w:rPr>
        <w:t xml:space="preserve">(“The US Navy's Low Frequency Active Sonar: Cause for Concern”, http://www.oceanmammalinst.com/mgpaper.html, Accessed: 6-26-14, MSM) </w:t>
      </w:r>
    </w:p>
    <w:p w14:paraId="2B41C07C" w14:textId="77777777" w:rsidR="000D6DAD" w:rsidRDefault="000D6DAD" w:rsidP="00B02C59">
      <w:pPr>
        <w:rPr>
          <w:sz w:val="8"/>
        </w:rPr>
      </w:pPr>
      <w:r w:rsidRPr="00531FFE">
        <w:rPr>
          <w:rStyle w:val="StyleBoldUnderline"/>
        </w:rPr>
        <w:lastRenderedPageBreak/>
        <w:t>Low frequency active sonar</w:t>
      </w:r>
      <w:r w:rsidRPr="00531FFE">
        <w:rPr>
          <w:sz w:val="8"/>
        </w:rPr>
        <w:t xml:space="preserve"> (LFA sonar) </w:t>
      </w:r>
      <w:r w:rsidRPr="00531FFE">
        <w:rPr>
          <w:rStyle w:val="StyleBoldUnderline"/>
        </w:rPr>
        <w:t>is a dangerous technology that has the potential to kill, deafen and/or disorient whales, dolphins and all marine life, as well as humans, in the water. It is the loudest sound ever put into the world's oceans. The U.S. Navy was planning to deploy it in 80% of the world's oceans at a level of 240 decibels in order to detect quiet submarines. Some other countries have similar technology.</w:t>
      </w:r>
      <w:r w:rsidRPr="00531FFE">
        <w:rPr>
          <w:sz w:val="8"/>
        </w:rPr>
        <w:t xml:space="preserve"> In 1996 LFA sonar during NATO exercises in the Mediterranean was correlated with a stranding of beaked whales.</w:t>
      </w:r>
    </w:p>
    <w:p w14:paraId="1482266C" w14:textId="77777777" w:rsidR="000D6DAD" w:rsidRDefault="000D6DAD" w:rsidP="00B02C59"/>
    <w:p w14:paraId="41D059DB" w14:textId="1FA63B37" w:rsidR="00B02C59" w:rsidRDefault="00B02C59" w:rsidP="00B02C59">
      <w:pPr>
        <w:pStyle w:val="Heading2"/>
      </w:pPr>
      <w:r>
        <w:lastRenderedPageBreak/>
        <w:t>Impact</w:t>
      </w:r>
      <w:r w:rsidR="005D6EF6">
        <w:t xml:space="preserve"> (General)</w:t>
      </w:r>
    </w:p>
    <w:p w14:paraId="1B4ADA41" w14:textId="77777777" w:rsidR="006F3F61" w:rsidRPr="0070072E" w:rsidRDefault="006F3F61" w:rsidP="006F3F61">
      <w:pPr>
        <w:pStyle w:val="Heading4"/>
      </w:pPr>
      <w:r>
        <w:t>Marine ecosystem imbalance risks extinction</w:t>
      </w:r>
    </w:p>
    <w:p w14:paraId="21A3B214" w14:textId="77777777" w:rsidR="006F3F61" w:rsidRPr="00577E98" w:rsidRDefault="006F3F61" w:rsidP="006F3F61">
      <w:pPr>
        <w:rPr>
          <w:sz w:val="14"/>
          <w:szCs w:val="16"/>
        </w:rPr>
      </w:pPr>
      <w:r w:rsidRPr="0070072E">
        <w:rPr>
          <w:rStyle w:val="Heading4Char"/>
        </w:rPr>
        <w:t>Craig 3</w:t>
      </w:r>
      <w:r w:rsidRPr="0070072E">
        <w:t xml:space="preserve"> - </w:t>
      </w:r>
      <w:r w:rsidRPr="00253B17">
        <w:rPr>
          <w:sz w:val="28"/>
          <w:szCs w:val="16"/>
        </w:rPr>
        <w:t xml:space="preserve">Associate Dean for Environmental Programs @ Florida State </w:t>
      </w:r>
      <w:r w:rsidRPr="00577E98">
        <w:rPr>
          <w:sz w:val="32"/>
          <w:szCs w:val="16"/>
        </w:rPr>
        <w:t>University</w:t>
      </w:r>
      <w:r w:rsidRPr="00577E98">
        <w:rPr>
          <w:sz w:val="40"/>
          <w:szCs w:val="16"/>
        </w:rPr>
        <w:t xml:space="preserve"> </w:t>
      </w:r>
      <w:r w:rsidRPr="00577E98">
        <w:rPr>
          <w:sz w:val="14"/>
          <w:szCs w:val="16"/>
        </w:rPr>
        <w:t xml:space="preserve">[Robin </w:t>
      </w:r>
      <w:proofErr w:type="spellStart"/>
      <w:r w:rsidRPr="00577E98">
        <w:rPr>
          <w:sz w:val="14"/>
          <w:szCs w:val="16"/>
        </w:rPr>
        <w:t>Kundis</w:t>
      </w:r>
      <w:proofErr w:type="spellEnd"/>
      <w:r w:rsidRPr="00577E98">
        <w:rPr>
          <w:sz w:val="14"/>
          <w:szCs w:val="16"/>
        </w:rPr>
        <w:t xml:space="preserve"> Craig, “Taking Steps Toward Marine Wilderness Protection? Fishing and Coral Reef Marine Reserves in Florida and Hawaii”, http://papers.ssrn.com/sol3/papers.cfm?abstract_id=1289250, </w:t>
      </w:r>
      <w:proofErr w:type="spellStart"/>
      <w:r w:rsidRPr="00577E98">
        <w:rPr>
          <w:sz w:val="14"/>
          <w:szCs w:val="16"/>
          <w:u w:val="single"/>
        </w:rPr>
        <w:t>McGeorge</w:t>
      </w:r>
      <w:proofErr w:type="spellEnd"/>
      <w:r w:rsidRPr="00577E98">
        <w:rPr>
          <w:sz w:val="14"/>
          <w:szCs w:val="16"/>
          <w:u w:val="single"/>
        </w:rPr>
        <w:t xml:space="preserve"> Law Review</w:t>
      </w:r>
      <w:r w:rsidRPr="00577E98">
        <w:rPr>
          <w:sz w:val="14"/>
          <w:szCs w:val="16"/>
        </w:rPr>
        <w:t>, Winter 2003, MSM)</w:t>
      </w:r>
    </w:p>
    <w:p w14:paraId="1FF3612A" w14:textId="77777777" w:rsidR="006F3F61" w:rsidRPr="0070072E" w:rsidRDefault="006F3F61" w:rsidP="006F3F61">
      <w:pPr>
        <w:rPr>
          <w:sz w:val="16"/>
          <w:szCs w:val="16"/>
        </w:rPr>
      </w:pPr>
    </w:p>
    <w:p w14:paraId="1A99D9F2" w14:textId="2C252554" w:rsidR="006F3F61" w:rsidRPr="006F3F61" w:rsidRDefault="006F3F61" w:rsidP="006F3F61">
      <w:pPr>
        <w:rPr>
          <w:b/>
          <w:iCs/>
          <w:u w:val="single"/>
          <w:bdr w:val="single" w:sz="18" w:space="0" w:color="auto"/>
        </w:rPr>
      </w:pPr>
      <w:r w:rsidRPr="00BE669E">
        <w:rPr>
          <w:sz w:val="12"/>
          <w:szCs w:val="10"/>
        </w:rPr>
        <w:t>¶</w:t>
      </w:r>
      <w:r w:rsidRPr="00BE669E">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r w:rsidRPr="00731B9C">
        <w:rPr>
          <w:sz w:val="16"/>
        </w:rPr>
        <w:t>n856</w:t>
      </w:r>
      <w:r w:rsidRPr="00BE669E">
        <w:rPr>
          <w:sz w:val="16"/>
        </w:rPr>
        <w:t xml:space="preserve"> Waste treatment is another significant, non-extractive ecosystem function that intact coral reef ecosystems provide. </w:t>
      </w:r>
      <w:hyperlink r:id="rId15" w:anchor="n857" w:history="1">
        <w:r w:rsidRPr="00BE669E">
          <w:rPr>
            <w:rStyle w:val="Hyperlink"/>
            <w:sz w:val="16"/>
          </w:rPr>
          <w:t>n857</w:t>
        </w:r>
      </w:hyperlink>
      <w:r w:rsidRPr="00BE669E">
        <w:rPr>
          <w:sz w:val="16"/>
        </w:rPr>
        <w:t xml:space="preserve"> More generally, "</w:t>
      </w:r>
      <w:r w:rsidRPr="00731B9C">
        <w:rPr>
          <w:rStyle w:val="IntenseEmphasis"/>
          <w:highlight w:val="yellow"/>
        </w:rPr>
        <w:t xml:space="preserve">ocean ecosystems play a major role </w:t>
      </w:r>
      <w:proofErr w:type="spellStart"/>
      <w:r w:rsidRPr="00731B9C">
        <w:rPr>
          <w:rStyle w:val="IntenseEmphasis"/>
          <w:highlight w:val="yellow"/>
        </w:rPr>
        <w:t>in</w:t>
      </w:r>
      <w:r w:rsidRPr="0070072E">
        <w:rPr>
          <w:u w:val="single"/>
        </w:rPr>
        <w:t>the</w:t>
      </w:r>
      <w:proofErr w:type="spellEnd"/>
      <w:r w:rsidRPr="0070072E">
        <w:rPr>
          <w:u w:val="single"/>
        </w:rPr>
        <w:t xml:space="preserve"> global </w:t>
      </w:r>
      <w:r w:rsidRPr="00731B9C">
        <w:rPr>
          <w:rStyle w:val="IntenseEmphasis"/>
          <w:highlight w:val="yellow"/>
        </w:rPr>
        <w:t xml:space="preserve">geochemical cycling </w:t>
      </w:r>
      <w:proofErr w:type="spellStart"/>
      <w:r w:rsidRPr="00731B9C">
        <w:rPr>
          <w:rStyle w:val="IntenseEmphasis"/>
          <w:highlight w:val="yellow"/>
        </w:rPr>
        <w:t>of</w:t>
      </w:r>
      <w:r w:rsidRPr="0070072E">
        <w:rPr>
          <w:u w:val="single"/>
        </w:rPr>
        <w:t>all</w:t>
      </w:r>
      <w:proofErr w:type="spellEnd"/>
      <w:r w:rsidRPr="0070072E">
        <w:rPr>
          <w:u w:val="single"/>
        </w:rPr>
        <w:t xml:space="preserve"> the </w:t>
      </w:r>
      <w:r w:rsidRPr="00731B9C">
        <w:rPr>
          <w:rStyle w:val="IntenseEmphasis"/>
          <w:highlight w:val="yellow"/>
        </w:rPr>
        <w:t xml:space="preserve">elements that represent the basic building blocks </w:t>
      </w:r>
      <w:proofErr w:type="spellStart"/>
      <w:r w:rsidRPr="00731B9C">
        <w:rPr>
          <w:rStyle w:val="IntenseEmphasis"/>
          <w:highlight w:val="yellow"/>
        </w:rPr>
        <w:t>of</w:t>
      </w:r>
      <w:r w:rsidRPr="0070072E">
        <w:rPr>
          <w:u w:val="single"/>
        </w:rPr>
        <w:t>living</w:t>
      </w:r>
      <w:proofErr w:type="spellEnd"/>
      <w:r w:rsidRPr="0070072E">
        <w:rPr>
          <w:u w:val="single"/>
        </w:rPr>
        <w:t xml:space="preserve"> </w:t>
      </w:r>
      <w:r w:rsidRPr="00731B9C">
        <w:rPr>
          <w:rStyle w:val="IntenseEmphasis"/>
          <w:highlight w:val="yellow"/>
        </w:rPr>
        <w:t xml:space="preserve">organisms, carbon, nitrogen, oxygen, </w:t>
      </w:r>
      <w:r w:rsidRPr="004D6328">
        <w:rPr>
          <w:rStyle w:val="IntenseEmphasis"/>
        </w:rPr>
        <w:t>phosphorus</w:t>
      </w:r>
      <w:r w:rsidRPr="00731B9C">
        <w:rPr>
          <w:rStyle w:val="IntenseEmphasis"/>
          <w:highlight w:val="yellow"/>
        </w:rPr>
        <w:t>, and sulfur</w:t>
      </w:r>
      <w:r w:rsidRPr="0070072E">
        <w:rPr>
          <w:u w:val="single"/>
        </w:rPr>
        <w:t>, as well as other less abundant but necessary elements</w:t>
      </w:r>
      <w:r w:rsidRPr="00BE669E">
        <w:rPr>
          <w:sz w:val="16"/>
        </w:rPr>
        <w:t xml:space="preserve">." n858 In a very real and direct sense, therefore, human </w:t>
      </w:r>
      <w:proofErr w:type="spellStart"/>
      <w:r w:rsidRPr="00731B9C">
        <w:rPr>
          <w:b/>
          <w:highlight w:val="yellow"/>
          <w:u w:val="single"/>
        </w:rPr>
        <w:t>degradation</w:t>
      </w:r>
      <w:r w:rsidRPr="0070072E">
        <w:rPr>
          <w:u w:val="single"/>
        </w:rPr>
        <w:t>of</w:t>
      </w:r>
      <w:proofErr w:type="spellEnd"/>
      <w:r w:rsidRPr="0070072E">
        <w:rPr>
          <w:u w:val="single"/>
        </w:rPr>
        <w:t xml:space="preserve"> marine ecosystems </w:t>
      </w:r>
      <w:r w:rsidRPr="00731B9C">
        <w:rPr>
          <w:rStyle w:val="Emphasis"/>
          <w:highlight w:val="yellow"/>
        </w:rPr>
        <w:t>impairs the planet's ability to support life</w:t>
      </w:r>
      <w:r w:rsidRPr="00BE669E">
        <w:rPr>
          <w:sz w:val="16"/>
        </w:rPr>
        <w:t>.</w:t>
      </w:r>
      <w:r w:rsidRPr="00BE669E">
        <w:rPr>
          <w:sz w:val="12"/>
        </w:rPr>
        <w:t>¶</w:t>
      </w:r>
      <w:r w:rsidRPr="00BE669E">
        <w:rPr>
          <w:sz w:val="16"/>
        </w:rPr>
        <w:t xml:space="preserve"> Maintaining biodiversity is often critical to maintaining the functions of marine ecosystems. </w:t>
      </w:r>
      <w:r w:rsidRPr="0070072E">
        <w:rPr>
          <w:u w:val="single"/>
        </w:rPr>
        <w:t>Current evidence shows that</w:t>
      </w:r>
      <w:r w:rsidRPr="00BE669E">
        <w:rPr>
          <w:sz w:val="16"/>
        </w:rPr>
        <w:t xml:space="preserve">, in general, </w:t>
      </w:r>
      <w:r w:rsidRPr="00731B9C">
        <w:rPr>
          <w:highlight w:val="yellow"/>
          <w:u w:val="single"/>
        </w:rPr>
        <w:t>an ecosystem's ability to keep functioning in the face of disturbance is strongly dependent on its biodiversity</w:t>
      </w:r>
      <w:r w:rsidRPr="00BE669E">
        <w:rPr>
          <w:sz w:val="16"/>
        </w:rPr>
        <w:t xml:space="preserve">, "indicating that more diverse ecosystems are more stable." </w:t>
      </w:r>
      <w:hyperlink r:id="rId16" w:anchor="n859" w:history="1">
        <w:r w:rsidRPr="00BE669E">
          <w:rPr>
            <w:rStyle w:val="Hyperlink"/>
            <w:sz w:val="16"/>
          </w:rPr>
          <w:t>n859</w:t>
        </w:r>
      </w:hyperlink>
      <w:r w:rsidRPr="00BE669E">
        <w:rPr>
          <w:sz w:val="16"/>
        </w:rPr>
        <w:t xml:space="preserve">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w:t>
      </w:r>
      <w:proofErr w:type="spellStart"/>
      <w:r w:rsidRPr="00731B9C">
        <w:rPr>
          <w:rStyle w:val="IntenseEmphasis"/>
          <w:highlight w:val="yellow"/>
        </w:rPr>
        <w:t>maintaining</w:t>
      </w:r>
      <w:r w:rsidRPr="0070072E">
        <w:rPr>
          <w:u w:val="single"/>
        </w:rPr>
        <w:t>and</w:t>
      </w:r>
      <w:proofErr w:type="spellEnd"/>
      <w:r w:rsidRPr="0070072E">
        <w:rPr>
          <w:u w:val="single"/>
        </w:rPr>
        <w:t xml:space="preserve"> restoring</w:t>
      </w:r>
      <w:r w:rsidRPr="00BE669E">
        <w:rPr>
          <w:sz w:val="16"/>
        </w:rPr>
        <w:t xml:space="preserve"> the biodiversity of </w:t>
      </w:r>
      <w:r w:rsidRPr="00731B9C">
        <w:rPr>
          <w:rStyle w:val="IntenseEmphasis"/>
          <w:highlight w:val="yellow"/>
        </w:rPr>
        <w:t xml:space="preserve">marine ecosystems is critical </w:t>
      </w:r>
      <w:proofErr w:type="spellStart"/>
      <w:r w:rsidRPr="00731B9C">
        <w:rPr>
          <w:rStyle w:val="IntenseEmphasis"/>
          <w:highlight w:val="yellow"/>
        </w:rPr>
        <w:t>to</w:t>
      </w:r>
      <w:r w:rsidRPr="0070072E">
        <w:rPr>
          <w:u w:val="single"/>
        </w:rPr>
        <w:t>maintaining</w:t>
      </w:r>
      <w:proofErr w:type="spellEnd"/>
      <w:r w:rsidRPr="0070072E">
        <w:rPr>
          <w:u w:val="single"/>
        </w:rPr>
        <w:t xml:space="preserve"> and restoring </w:t>
      </w:r>
      <w:proofErr w:type="spellStart"/>
      <w:r w:rsidRPr="00731B9C">
        <w:rPr>
          <w:rStyle w:val="IntenseEmphasis"/>
          <w:highlight w:val="yellow"/>
        </w:rPr>
        <w:t>the</w:t>
      </w:r>
      <w:r w:rsidRPr="0070072E">
        <w:rPr>
          <w:u w:val="single"/>
        </w:rPr>
        <w:t>ecosystem</w:t>
      </w:r>
      <w:proofErr w:type="spellEnd"/>
      <w:r w:rsidRPr="0070072E">
        <w:rPr>
          <w:u w:val="single"/>
        </w:rPr>
        <w:t xml:space="preserve"> </w:t>
      </w:r>
      <w:proofErr w:type="spellStart"/>
      <w:r w:rsidRPr="00731B9C">
        <w:rPr>
          <w:rStyle w:val="IntenseEmphasis"/>
          <w:highlight w:val="yellow"/>
        </w:rPr>
        <w:t>services</w:t>
      </w:r>
      <w:r w:rsidRPr="0070072E">
        <w:rPr>
          <w:u w:val="single"/>
        </w:rPr>
        <w:t>that</w:t>
      </w:r>
      <w:proofErr w:type="spellEnd"/>
      <w:r w:rsidRPr="0070072E">
        <w:rPr>
          <w:u w:val="single"/>
        </w:rPr>
        <w:t xml:space="preserve"> </w:t>
      </w:r>
      <w:r w:rsidRPr="00731B9C">
        <w:rPr>
          <w:rStyle w:val="IntenseEmphasis"/>
          <w:highlight w:val="yellow"/>
        </w:rPr>
        <w:t>they provide</w:t>
      </w:r>
      <w:r w:rsidRPr="00BE669E">
        <w:rPr>
          <w:sz w:val="16"/>
        </w:rPr>
        <w:t xml:space="preserve">. Non-use biodiversity values for marine ecosystems have been calculated in the wake of marine disasters, like the Exxon Valdez oil spill in Alaska. </w:t>
      </w:r>
      <w:hyperlink r:id="rId17" w:anchor="n861" w:history="1">
        <w:r w:rsidRPr="00BE669E">
          <w:rPr>
            <w:sz w:val="16"/>
          </w:rPr>
          <w:t>n861</w:t>
        </w:r>
      </w:hyperlink>
      <w:r w:rsidRPr="00BE669E">
        <w:rPr>
          <w:sz w:val="16"/>
        </w:rPr>
        <w:t xml:space="preserve"> Similar calculations could derive preservation values for marine wilderness.</w:t>
      </w:r>
      <w:r w:rsidRPr="00BE669E">
        <w:rPr>
          <w:sz w:val="12"/>
        </w:rPr>
        <w:t>¶</w:t>
      </w:r>
      <w:r w:rsidRPr="00BE669E">
        <w:rPr>
          <w:sz w:val="16"/>
        </w:rPr>
        <w:t xml:space="preserve">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BE669E">
        <w:rPr>
          <w:sz w:val="16"/>
          <w:szCs w:val="16"/>
        </w:rPr>
        <w:t>Ecosystems l</w:t>
      </w:r>
      <w:r w:rsidRPr="00BE669E">
        <w:rPr>
          <w:sz w:val="16"/>
        </w:rPr>
        <w:t xml:space="preserve">ike the NWHI </w:t>
      </w:r>
      <w:r w:rsidRPr="0070072E">
        <w:rPr>
          <w:rStyle w:val="Emphasis"/>
        </w:rPr>
        <w:t xml:space="preserve">coral reef </w:t>
      </w:r>
      <w:proofErr w:type="spellStart"/>
      <w:r w:rsidRPr="0070072E">
        <w:rPr>
          <w:rStyle w:val="Emphasis"/>
        </w:rPr>
        <w:t>ecosystem</w:t>
      </w:r>
      <w:r w:rsidRPr="0070072E">
        <w:rPr>
          <w:u w:val="single"/>
        </w:rPr>
        <w:t>should</w:t>
      </w:r>
      <w:proofErr w:type="spellEnd"/>
      <w:r w:rsidRPr="0070072E">
        <w:rPr>
          <w:u w:val="single"/>
        </w:rPr>
        <w:t xml:space="preserve"> inspire lawmakers and policymakers to admit that most of the time we really do not know what we are doing to the sea and hence should be preserving marine wilderness whenever we can - especially when </w:t>
      </w:r>
      <w:r w:rsidRPr="00731B9C">
        <w:rPr>
          <w:highlight w:val="yellow"/>
          <w:u w:val="single"/>
        </w:rPr>
        <w:t>the U</w:t>
      </w:r>
      <w:r w:rsidRPr="00731B9C">
        <w:rPr>
          <w:sz w:val="16"/>
          <w:highlight w:val="yellow"/>
        </w:rPr>
        <w:t xml:space="preserve">nited </w:t>
      </w:r>
      <w:r w:rsidRPr="00731B9C">
        <w:rPr>
          <w:highlight w:val="yellow"/>
          <w:u w:val="single"/>
        </w:rPr>
        <w:t>S</w:t>
      </w:r>
      <w:r w:rsidRPr="00731B9C">
        <w:rPr>
          <w:sz w:val="16"/>
          <w:highlight w:val="yellow"/>
        </w:rPr>
        <w:t xml:space="preserve">tates </w:t>
      </w:r>
      <w:r w:rsidRPr="00731B9C">
        <w:rPr>
          <w:highlight w:val="yellow"/>
          <w:u w:val="single"/>
        </w:rPr>
        <w:t xml:space="preserve">has </w:t>
      </w:r>
      <w:r w:rsidRPr="0070072E">
        <w:rPr>
          <w:u w:val="single"/>
        </w:rPr>
        <w:t xml:space="preserve">within its territory relatively </w:t>
      </w:r>
      <w:r w:rsidRPr="0070072E">
        <w:rPr>
          <w:rStyle w:val="Emphasis"/>
        </w:rPr>
        <w:t xml:space="preserve">pristine </w:t>
      </w:r>
      <w:r w:rsidRPr="00731B9C">
        <w:rPr>
          <w:rStyle w:val="Emphasis"/>
          <w:highlight w:val="yellow"/>
        </w:rPr>
        <w:t>marine ecosystems that may be unique in the world</w:t>
      </w:r>
    </w:p>
    <w:p w14:paraId="3CA0C0A8" w14:textId="77777777" w:rsidR="00B02C59" w:rsidRDefault="00B02C59" w:rsidP="00B02C59">
      <w:pPr>
        <w:rPr>
          <w:sz w:val="8"/>
        </w:rPr>
      </w:pPr>
    </w:p>
    <w:p w14:paraId="7E0BCCB6" w14:textId="14D8D48C" w:rsidR="002114CB" w:rsidRPr="00AB0CA6" w:rsidRDefault="002114CB" w:rsidP="002114CB">
      <w:pPr>
        <w:pStyle w:val="Heading4"/>
        <w:rPr>
          <w:rStyle w:val="StyleStyleBold12pt"/>
          <w:rFonts w:ascii="Georgia" w:hAnsi="Georgia"/>
          <w:b/>
        </w:rPr>
      </w:pPr>
      <w:r w:rsidRPr="00AB0CA6">
        <w:rPr>
          <w:rStyle w:val="StyleStyleBold12pt"/>
          <w:rFonts w:ascii="Georgia" w:hAnsi="Georgia"/>
          <w:b/>
        </w:rPr>
        <w:t>( )</w:t>
      </w:r>
      <w:r w:rsidR="006F3F61">
        <w:rPr>
          <w:rStyle w:val="StyleStyleBold12pt"/>
          <w:rFonts w:ascii="Georgia" w:hAnsi="Georgia"/>
          <w:b/>
        </w:rPr>
        <w:t xml:space="preserve"> Marine</w:t>
      </w:r>
      <w:r w:rsidRPr="00AB0CA6">
        <w:rPr>
          <w:rStyle w:val="StyleStyleBold12pt"/>
          <w:rFonts w:ascii="Georgia" w:hAnsi="Georgia"/>
          <w:b/>
        </w:rPr>
        <w:t xml:space="preserve"> </w:t>
      </w:r>
      <w:r w:rsidR="00E914D7">
        <w:rPr>
          <w:rStyle w:val="StyleStyleBold12pt"/>
          <w:rFonts w:ascii="Georgia" w:hAnsi="Georgia"/>
          <w:b/>
        </w:rPr>
        <w:t xml:space="preserve">Environmental </w:t>
      </w:r>
      <w:r w:rsidR="006F3F61">
        <w:rPr>
          <w:rStyle w:val="StyleStyleBold12pt"/>
          <w:rFonts w:ascii="Georgia" w:hAnsi="Georgia"/>
          <w:b/>
        </w:rPr>
        <w:t>disorder</w:t>
      </w:r>
      <w:r w:rsidRPr="00AB0CA6">
        <w:rPr>
          <w:rStyle w:val="StyleStyleBold12pt"/>
          <w:rFonts w:ascii="Georgia" w:hAnsi="Georgia"/>
          <w:b/>
        </w:rPr>
        <w:t xml:space="preserve"> cause extinction</w:t>
      </w:r>
    </w:p>
    <w:p w14:paraId="25B96099" w14:textId="77777777" w:rsidR="002114CB" w:rsidRPr="004C7FCA" w:rsidRDefault="002114CB" w:rsidP="002114CB">
      <w:pPr>
        <w:rPr>
          <w:rFonts w:ascii="Georgia" w:hAnsi="Georgia"/>
        </w:rPr>
      </w:pPr>
      <w:r w:rsidRPr="004C7FCA">
        <w:rPr>
          <w:rStyle w:val="StyleStyleBold12pt"/>
          <w:rFonts w:ascii="Georgia" w:hAnsi="Georgia"/>
        </w:rPr>
        <w:t>Ehrlich and Ehrlich 2013</w:t>
      </w:r>
      <w:r w:rsidRPr="004C7FCA">
        <w:rPr>
          <w:rFonts w:ascii="Georgia" w:hAnsi="Georgia"/>
        </w:rPr>
        <w:t xml:space="preserve">—Associate director of the Center for Conservation Biology at Stanford University. Bing Professor of Population Studies in the department of Biological Sciences at Stanford University and president of Stanford's Center for Conservation Biology. Paul and Anne, “Can a collapse of global civilization be avoided?”, </w:t>
      </w:r>
      <w:hyperlink r:id="rId18" w:anchor="ref-1" w:history="1">
        <w:r w:rsidRPr="004C7FCA">
          <w:rPr>
            <w:rStyle w:val="Hyperlink"/>
            <w:rFonts w:ascii="Georgia" w:hAnsi="Georgia"/>
          </w:rPr>
          <w:t>http://rspb.royalsocietypublishing.org/content/280/1754/20122845.full#ref-1</w:t>
        </w:r>
      </w:hyperlink>
      <w:r w:rsidRPr="004C7FCA">
        <w:rPr>
          <w:rFonts w:ascii="Georgia" w:hAnsi="Georgia"/>
        </w:rPr>
        <w:t xml:space="preserve"> </w:t>
      </w:r>
    </w:p>
    <w:p w14:paraId="53BB986F" w14:textId="77777777" w:rsidR="002114CB" w:rsidRPr="004C7FCA" w:rsidRDefault="002114CB" w:rsidP="002114CB">
      <w:pPr>
        <w:rPr>
          <w:rStyle w:val="StyleStyleBold12pt"/>
          <w:rFonts w:ascii="Georgia" w:hAnsi="Georgia"/>
          <w:b w:val="0"/>
          <w:sz w:val="12"/>
        </w:rPr>
      </w:pPr>
    </w:p>
    <w:p w14:paraId="5ED3C5C5" w14:textId="77777777" w:rsidR="002114CB" w:rsidRPr="004C7FCA" w:rsidRDefault="002114CB" w:rsidP="002114CB">
      <w:pPr>
        <w:rPr>
          <w:rStyle w:val="StyleBoldUnderline"/>
          <w:rFonts w:ascii="Georgia" w:hAnsi="Georgia"/>
        </w:rPr>
      </w:pPr>
      <w:r w:rsidRPr="004C7FCA">
        <w:rPr>
          <w:rStyle w:val="StyleBoldUnderline"/>
          <w:rFonts w:ascii="Georgia" w:hAnsi="Georgia"/>
          <w:highlight w:val="cyan"/>
        </w:rPr>
        <w:t xml:space="preserve">Environmental problems have contributed to numerous </w:t>
      </w:r>
      <w:r w:rsidRPr="004C7FCA">
        <w:rPr>
          <w:rStyle w:val="StyleBoldUnderline"/>
          <w:rFonts w:ascii="Georgia" w:hAnsi="Georgia"/>
          <w:highlight w:val="cyan"/>
          <w:bdr w:val="single" w:sz="4" w:space="0" w:color="auto"/>
        </w:rPr>
        <w:t>collapses of civilizations</w:t>
      </w:r>
      <w:r w:rsidRPr="004C7FCA">
        <w:rPr>
          <w:rStyle w:val="StyleBoldUnderline"/>
          <w:rFonts w:ascii="Georgia" w:hAnsi="Georgia"/>
        </w:rPr>
        <w:t xml:space="preserve"> in </w:t>
      </w:r>
      <w:r w:rsidRPr="004C7FCA">
        <w:rPr>
          <w:rFonts w:ascii="Georgia" w:hAnsi="Georgia"/>
          <w:sz w:val="16"/>
        </w:rPr>
        <w:t>the past. Now, for the first time, a global collapse appears likely. Overpopulation, overconsumption by the rich and poor choices of technologies are major drivers; dramatic cultural change provides the main hope of averting calamity.</w:t>
      </w:r>
      <w:r w:rsidRPr="004C7FCA">
        <w:rPr>
          <w:rFonts w:ascii="Georgia" w:hAnsi="Georgia"/>
          <w:sz w:val="12"/>
        </w:rPr>
        <w:t>¶</w:t>
      </w:r>
      <w:r w:rsidRPr="004C7FCA">
        <w:rPr>
          <w:rFonts w:ascii="Georgia" w:hAnsi="Georgia"/>
          <w:sz w:val="16"/>
        </w:rPr>
        <w:t xml:space="preserve"> population consumption environment agriculture climate culture</w:t>
      </w:r>
      <w:r w:rsidRPr="004C7FCA">
        <w:rPr>
          <w:rFonts w:ascii="Georgia" w:hAnsi="Georgia"/>
          <w:sz w:val="12"/>
        </w:rPr>
        <w:t>¶</w:t>
      </w:r>
      <w:r w:rsidRPr="004C7FCA">
        <w:rPr>
          <w:rFonts w:ascii="Georgia" w:hAnsi="Georgia"/>
          <w:sz w:val="16"/>
        </w:rPr>
        <w:t xml:space="preserve"> Previous Section</w:t>
      </w:r>
      <w:r w:rsidRPr="004C7FCA">
        <w:rPr>
          <w:rFonts w:ascii="Georgia" w:hAnsi="Georgia"/>
          <w:sz w:val="12"/>
        </w:rPr>
        <w:t>¶</w:t>
      </w:r>
      <w:r w:rsidRPr="004C7FCA">
        <w:rPr>
          <w:rFonts w:ascii="Georgia" w:hAnsi="Georgia"/>
          <w:sz w:val="16"/>
        </w:rPr>
        <w:t xml:space="preserve"> Next Section</w:t>
      </w:r>
      <w:r w:rsidRPr="004C7FCA">
        <w:rPr>
          <w:rFonts w:ascii="Georgia" w:hAnsi="Georgia"/>
          <w:sz w:val="12"/>
        </w:rPr>
        <w:t>¶</w:t>
      </w:r>
      <w:r w:rsidRPr="004C7FCA">
        <w:rPr>
          <w:rFonts w:ascii="Georgia" w:hAnsi="Georgia"/>
          <w:sz w:val="16"/>
        </w:rPr>
        <w:t xml:space="preserve"> 1. Introduction</w:t>
      </w:r>
      <w:r w:rsidRPr="004C7FCA">
        <w:rPr>
          <w:rFonts w:ascii="Georgia" w:hAnsi="Georgia"/>
          <w:sz w:val="12"/>
        </w:rPr>
        <w:t>¶</w:t>
      </w:r>
      <w:r w:rsidRPr="004C7FCA">
        <w:rPr>
          <w:rFonts w:ascii="Georgia" w:hAnsi="Georgia"/>
          <w:sz w:val="16"/>
        </w:rPr>
        <w:t xml:space="preserve"> Virtually every past civilization has eventually undergone collaps</w:t>
      </w:r>
      <w:r w:rsidRPr="004C7FCA">
        <w:rPr>
          <w:rStyle w:val="StyleBoldUnderline"/>
          <w:rFonts w:ascii="Georgia" w:hAnsi="Georgia"/>
          <w:bdr w:val="single" w:sz="4" w:space="0" w:color="auto"/>
        </w:rPr>
        <w:t>e</w:t>
      </w:r>
      <w:r w:rsidRPr="004C7FCA">
        <w:rPr>
          <w:rStyle w:val="StyleBoldUnderline"/>
          <w:rFonts w:ascii="Georgia" w:hAnsi="Georgia"/>
        </w:rPr>
        <w:t>, a loss of socio-political-economic complexity usually accompanied by a dramatic decline in population size</w:t>
      </w:r>
      <w:r w:rsidRPr="004C7FCA">
        <w:rPr>
          <w:rFonts w:ascii="Georgia" w:hAnsi="Georgia"/>
          <w:sz w:val="16"/>
        </w:rPr>
        <w:t xml:space="preserve"> [1]. </w:t>
      </w:r>
      <w:r w:rsidRPr="004C7FCA">
        <w:rPr>
          <w:rStyle w:val="StyleBoldUnderline"/>
          <w:rFonts w:ascii="Georgia" w:hAnsi="Georgia"/>
        </w:rPr>
        <w:t>Some</w:t>
      </w:r>
      <w:r w:rsidRPr="004C7FCA">
        <w:rPr>
          <w:rFonts w:ascii="Georgia" w:hAnsi="Georgia"/>
          <w:sz w:val="16"/>
        </w:rPr>
        <w:t xml:space="preserve">, such as those of Egypt and China, have recovered from collapses at various stages; </w:t>
      </w:r>
      <w:r w:rsidRPr="004C7FCA">
        <w:rPr>
          <w:rFonts w:ascii="Georgia" w:hAnsi="Georgia"/>
          <w:sz w:val="16"/>
        </w:rPr>
        <w:lastRenderedPageBreak/>
        <w:t xml:space="preserve">others, such as that of Easter Island or the Classic Maya, </w:t>
      </w:r>
      <w:r w:rsidRPr="004C7FCA">
        <w:rPr>
          <w:rStyle w:val="StyleBoldUnderline"/>
          <w:rFonts w:ascii="Georgia" w:hAnsi="Georgia"/>
        </w:rPr>
        <w:t>were</w:t>
      </w:r>
      <w:r w:rsidRPr="004C7FCA">
        <w:rPr>
          <w:rFonts w:ascii="Georgia" w:hAnsi="Georgia"/>
          <w:sz w:val="16"/>
        </w:rPr>
        <w:t xml:space="preserve"> apparently </w:t>
      </w:r>
      <w:r w:rsidRPr="004C7FCA">
        <w:rPr>
          <w:rStyle w:val="StyleBoldUnderline"/>
          <w:rFonts w:ascii="Georgia" w:hAnsi="Georgia"/>
        </w:rPr>
        <w:t>permanent</w:t>
      </w:r>
      <w:r w:rsidRPr="004C7FCA">
        <w:rPr>
          <w:rFonts w:ascii="Georgia" w:hAnsi="Georgia"/>
          <w:sz w:val="16"/>
        </w:rPr>
        <w:t xml:space="preserve"> [1,2]. All those previous collapses were local or regional; elsewhere, other societies and civilizations persisted unaffected. Sometimes, as in the Tigris and Euphrates valleys, new civilizations rose in succession. In many, if not most, cases, </w:t>
      </w:r>
      <w:r w:rsidRPr="004C7FCA">
        <w:rPr>
          <w:rStyle w:val="StyleBoldUnderline"/>
          <w:rFonts w:ascii="Georgia" w:hAnsi="Georgia"/>
          <w:highlight w:val="cyan"/>
        </w:rPr>
        <w:t>overexploitation of the environment</w:t>
      </w:r>
      <w:r w:rsidRPr="004C7FCA">
        <w:rPr>
          <w:rStyle w:val="StyleBoldUnderline"/>
          <w:rFonts w:ascii="Georgia" w:hAnsi="Georgia"/>
        </w:rPr>
        <w:t xml:space="preserve"> was one proximate</w:t>
      </w:r>
      <w:r w:rsidRPr="004C7FCA">
        <w:rPr>
          <w:rFonts w:ascii="Georgia" w:hAnsi="Georgia"/>
          <w:sz w:val="16"/>
        </w:rPr>
        <w:t xml:space="preserve"> or an ultimate cause [3].</w:t>
      </w:r>
      <w:r w:rsidRPr="004C7FCA">
        <w:rPr>
          <w:rFonts w:ascii="Georgia" w:hAnsi="Georgia"/>
          <w:sz w:val="12"/>
        </w:rPr>
        <w:t>¶</w:t>
      </w:r>
      <w:r w:rsidRPr="004C7FCA">
        <w:rPr>
          <w:rFonts w:ascii="Georgia" w:hAnsi="Georgia"/>
          <w:sz w:val="16"/>
        </w:rPr>
        <w:t xml:space="preserve"> But today, for the first time, h</w:t>
      </w:r>
      <w:r w:rsidRPr="004C7FCA">
        <w:rPr>
          <w:rStyle w:val="StyleBoldUnderline"/>
          <w:rFonts w:ascii="Georgia" w:hAnsi="Georgia"/>
        </w:rPr>
        <w:t xml:space="preserve">umanity's global </w:t>
      </w:r>
      <w:r w:rsidRPr="004C7FCA">
        <w:rPr>
          <w:rStyle w:val="StyleBoldUnderline"/>
          <w:rFonts w:ascii="Georgia" w:hAnsi="Georgia"/>
          <w:highlight w:val="cyan"/>
        </w:rPr>
        <w:t>civilization</w:t>
      </w:r>
      <w:r w:rsidRPr="004C7FCA">
        <w:rPr>
          <w:rStyle w:val="StyleBoldUnderline"/>
          <w:rFonts w:ascii="Georgia" w:hAnsi="Georgia"/>
        </w:rPr>
        <w:t>—the worldwide, increasingly interconnected, highly technological society in which we all are to one degree or another, embedded</w:t>
      </w:r>
      <w:r w:rsidRPr="004C7FCA">
        <w:rPr>
          <w:rFonts w:ascii="Georgia" w:hAnsi="Georgia"/>
          <w:sz w:val="16"/>
        </w:rPr>
        <w:t>—</w:t>
      </w:r>
      <w:r w:rsidRPr="004C7FCA">
        <w:rPr>
          <w:rStyle w:val="StyleBoldUnderline"/>
          <w:rFonts w:ascii="Georgia" w:hAnsi="Georgia"/>
          <w:highlight w:val="cyan"/>
        </w:rPr>
        <w:t>is threatened with collapse by an array of environmental problems</w:t>
      </w:r>
      <w:r w:rsidRPr="004C7FCA">
        <w:rPr>
          <w:rStyle w:val="StyleBoldUnderline"/>
          <w:rFonts w:ascii="Georgia" w:hAnsi="Georgia"/>
        </w:rPr>
        <w:t>.</w:t>
      </w:r>
      <w:r w:rsidRPr="004C7FCA">
        <w:rPr>
          <w:rFonts w:ascii="Georgia" w:hAnsi="Georgia"/>
          <w:sz w:val="16"/>
        </w:rPr>
        <w:t xml:space="preserve"> </w:t>
      </w:r>
      <w:r w:rsidRPr="004C7FCA">
        <w:rPr>
          <w:rStyle w:val="StyleBoldUnderline"/>
          <w:rFonts w:ascii="Georgia" w:hAnsi="Georgia"/>
          <w:highlight w:val="cyan"/>
        </w:rPr>
        <w:t>Humankind finds itself engaged</w:t>
      </w:r>
      <w:r w:rsidRPr="004C7FCA">
        <w:rPr>
          <w:rFonts w:ascii="Georgia" w:hAnsi="Georgia"/>
          <w:sz w:val="16"/>
          <w:highlight w:val="cyan"/>
        </w:rPr>
        <w:t xml:space="preserve"> </w:t>
      </w:r>
      <w:r w:rsidRPr="004C7FCA">
        <w:rPr>
          <w:rStyle w:val="StyleBoldUnderline"/>
          <w:rFonts w:ascii="Georgia" w:hAnsi="Georgia"/>
          <w:highlight w:val="cyan"/>
        </w:rPr>
        <w:t>in</w:t>
      </w:r>
      <w:r w:rsidRPr="004C7FCA">
        <w:rPr>
          <w:rFonts w:ascii="Georgia" w:hAnsi="Georgia"/>
          <w:sz w:val="16"/>
        </w:rPr>
        <w:t xml:space="preserve"> what Prince Charles described as ‘</w:t>
      </w:r>
      <w:r w:rsidRPr="004C7FCA">
        <w:rPr>
          <w:rStyle w:val="StyleBoldUnderline"/>
          <w:rFonts w:ascii="Georgia" w:hAnsi="Georgia"/>
          <w:highlight w:val="cyan"/>
        </w:rPr>
        <w:t>an act of suicide on a grand scale’</w:t>
      </w:r>
      <w:r w:rsidRPr="004C7FCA">
        <w:rPr>
          <w:rStyle w:val="StyleBoldUnderline"/>
          <w:rFonts w:ascii="Georgia" w:hAnsi="Georgia"/>
        </w:rPr>
        <w:t xml:space="preserve"> [4</w:t>
      </w:r>
      <w:r w:rsidRPr="004C7FCA">
        <w:rPr>
          <w:rFonts w:ascii="Georgia" w:hAnsi="Georgia"/>
          <w:sz w:val="16"/>
        </w:rPr>
        <w:t xml:space="preserve">], facing what the UK's Chief Scientific Advisor John </w:t>
      </w:r>
      <w:proofErr w:type="spellStart"/>
      <w:r w:rsidRPr="004C7FCA">
        <w:rPr>
          <w:rStyle w:val="StyleBoldUnderline"/>
          <w:rFonts w:ascii="Georgia" w:hAnsi="Georgia"/>
          <w:highlight w:val="cyan"/>
        </w:rPr>
        <w:t>Beddington</w:t>
      </w:r>
      <w:proofErr w:type="spellEnd"/>
      <w:r w:rsidRPr="004C7FCA">
        <w:rPr>
          <w:rStyle w:val="StyleBoldUnderline"/>
          <w:rFonts w:ascii="Georgia" w:hAnsi="Georgia"/>
          <w:highlight w:val="cyan"/>
        </w:rPr>
        <w:t xml:space="preserve"> called a ‘perfect storm’ of environmental problems</w:t>
      </w:r>
      <w:r w:rsidRPr="004C7FCA">
        <w:rPr>
          <w:rFonts w:ascii="Georgia" w:hAnsi="Georgia"/>
          <w:sz w:val="16"/>
        </w:rPr>
        <w:t xml:space="preserve"> [5]. </w:t>
      </w:r>
      <w:r w:rsidRPr="004C7FCA">
        <w:rPr>
          <w:rStyle w:val="StyleBoldUnderline"/>
          <w:rFonts w:ascii="Georgia" w:hAnsi="Georgia"/>
          <w:highlight w:val="cyan"/>
        </w:rPr>
        <w:t>The most serious of these problems show signs of rapidly escalating severity, especially climate disruption</w:t>
      </w:r>
      <w:r w:rsidRPr="004C7FCA">
        <w:rPr>
          <w:rStyle w:val="StyleBoldUnderline"/>
          <w:rFonts w:ascii="Georgia" w:hAnsi="Georgia"/>
        </w:rPr>
        <w:t xml:space="preserve">. But other elements could potentially also contribute to a collapse: an </w:t>
      </w:r>
      <w:r w:rsidRPr="004C7FCA">
        <w:rPr>
          <w:rStyle w:val="StyleBoldUnderline"/>
          <w:rFonts w:ascii="Georgia" w:hAnsi="Georgia"/>
          <w:highlight w:val="cyan"/>
        </w:rPr>
        <w:t>accelerating extinction of animal and plant populations and species, which could lead to a loss of ecosystem services essential for human survival; land degradation and land-use change; a pole-to-pole spread of toxic compounds; ocean acidification and eutrophication</w:t>
      </w:r>
      <w:r w:rsidRPr="004C7FCA">
        <w:rPr>
          <w:rStyle w:val="StyleBoldUnderline"/>
          <w:rFonts w:ascii="Georgia" w:hAnsi="Georgia"/>
        </w:rPr>
        <w:t xml:space="preserve"> </w:t>
      </w:r>
      <w:r w:rsidRPr="004C7FCA">
        <w:rPr>
          <w:rFonts w:ascii="Georgia" w:hAnsi="Georgia"/>
          <w:sz w:val="16"/>
        </w:rPr>
        <w:t xml:space="preserve">(dead zones); worsening of some aspects of the epidemiological environment (factors that make human populations susceptible to </w:t>
      </w:r>
      <w:r w:rsidRPr="004C7FCA">
        <w:rPr>
          <w:rStyle w:val="StyleBoldUnderline"/>
          <w:rFonts w:ascii="Georgia" w:hAnsi="Georgia"/>
        </w:rPr>
        <w:t xml:space="preserve">infectious diseases); </w:t>
      </w:r>
      <w:r w:rsidRPr="004C7FCA">
        <w:rPr>
          <w:rFonts w:ascii="Georgia" w:hAnsi="Georgia"/>
          <w:sz w:val="16"/>
        </w:rPr>
        <w:t xml:space="preserve">depletion of increasingly </w:t>
      </w:r>
      <w:r w:rsidRPr="004C7FCA">
        <w:rPr>
          <w:rStyle w:val="StyleBoldUnderline"/>
          <w:rFonts w:ascii="Georgia" w:hAnsi="Georgia"/>
        </w:rPr>
        <w:t>scarce resources</w:t>
      </w:r>
      <w:r w:rsidRPr="004C7FCA">
        <w:rPr>
          <w:rFonts w:ascii="Georgia" w:hAnsi="Georgia"/>
          <w:sz w:val="16"/>
        </w:rPr>
        <w:t xml:space="preserve"> [6,7], including especially </w:t>
      </w:r>
      <w:r w:rsidRPr="004C7FCA">
        <w:rPr>
          <w:rStyle w:val="StyleBoldUnderline"/>
          <w:rFonts w:ascii="Georgia" w:hAnsi="Georgia"/>
        </w:rPr>
        <w:t>groundwater</w:t>
      </w:r>
      <w:r w:rsidRPr="004C7FCA">
        <w:rPr>
          <w:rFonts w:ascii="Georgia" w:hAnsi="Georgia"/>
          <w:sz w:val="16"/>
        </w:rPr>
        <w:t xml:space="preserve">, which </w:t>
      </w:r>
      <w:r w:rsidRPr="004C7FCA">
        <w:rPr>
          <w:rStyle w:val="StyleBoldUnderline"/>
          <w:rFonts w:ascii="Georgia" w:hAnsi="Georgia"/>
        </w:rPr>
        <w:t xml:space="preserve">is being overexploited in many key agricultural areas </w:t>
      </w:r>
      <w:r w:rsidRPr="004C7FCA">
        <w:rPr>
          <w:rFonts w:ascii="Georgia" w:hAnsi="Georgia"/>
          <w:sz w:val="16"/>
        </w:rPr>
        <w:t xml:space="preserve">[8]; </w:t>
      </w:r>
      <w:r w:rsidRPr="004C7FCA">
        <w:rPr>
          <w:rStyle w:val="StyleBoldUnderline"/>
          <w:rFonts w:ascii="Georgia" w:hAnsi="Georgia"/>
        </w:rPr>
        <w:t>and resource wars</w:t>
      </w:r>
      <w:r w:rsidRPr="004C7FCA">
        <w:rPr>
          <w:rFonts w:ascii="Georgia" w:hAnsi="Georgia"/>
          <w:sz w:val="16"/>
        </w:rPr>
        <w:t xml:space="preserve"> [9]. </w:t>
      </w:r>
      <w:r w:rsidRPr="004C7FCA">
        <w:rPr>
          <w:rStyle w:val="StyleBoldUnderline"/>
          <w:rFonts w:ascii="Georgia" w:hAnsi="Georgia"/>
        </w:rPr>
        <w:t>These</w:t>
      </w:r>
      <w:r w:rsidRPr="004C7FCA">
        <w:rPr>
          <w:rFonts w:ascii="Georgia" w:hAnsi="Georgia"/>
          <w:sz w:val="16"/>
        </w:rPr>
        <w:t xml:space="preserve"> are not separate problems; rather they </w:t>
      </w:r>
      <w:r w:rsidRPr="004C7FCA">
        <w:rPr>
          <w:rStyle w:val="StyleBoldUnderline"/>
          <w:rFonts w:ascii="Georgia" w:hAnsi="Georgia"/>
        </w:rPr>
        <w:t xml:space="preserve">interact in two gigantic complex adaptive systems: </w:t>
      </w:r>
      <w:r w:rsidRPr="004C7FCA">
        <w:rPr>
          <w:rStyle w:val="StyleBoldUnderline"/>
          <w:rFonts w:ascii="Georgia" w:hAnsi="Georgia"/>
          <w:highlight w:val="cyan"/>
        </w:rPr>
        <w:t>the biosphere system and the human socio-economic system</w:t>
      </w:r>
      <w:r w:rsidRPr="004C7FCA">
        <w:rPr>
          <w:rStyle w:val="StyleBoldUnderline"/>
          <w:rFonts w:ascii="Georgia" w:hAnsi="Georgia"/>
        </w:rPr>
        <w:t>.</w:t>
      </w:r>
      <w:r w:rsidRPr="004C7FCA">
        <w:rPr>
          <w:rFonts w:ascii="Georgia" w:hAnsi="Georgia"/>
          <w:sz w:val="16"/>
        </w:rPr>
        <w:t xml:space="preserve"> The </w:t>
      </w:r>
      <w:r w:rsidRPr="004C7FCA">
        <w:rPr>
          <w:rStyle w:val="StyleBoldUnderline"/>
          <w:rFonts w:ascii="Georgia" w:hAnsi="Georgia"/>
          <w:highlight w:val="cyan"/>
        </w:rPr>
        <w:t>negative manifestations</w:t>
      </w:r>
      <w:r w:rsidRPr="004C7FCA">
        <w:rPr>
          <w:rFonts w:ascii="Georgia" w:hAnsi="Georgia"/>
          <w:sz w:val="16"/>
        </w:rPr>
        <w:t xml:space="preserve"> of these interactions </w:t>
      </w:r>
      <w:r w:rsidRPr="004C7FCA">
        <w:rPr>
          <w:rStyle w:val="StyleBoldUnderline"/>
          <w:rFonts w:ascii="Georgia" w:hAnsi="Georgia"/>
          <w:highlight w:val="cyan"/>
        </w:rPr>
        <w:t>are</w:t>
      </w:r>
      <w:r w:rsidRPr="004C7FCA">
        <w:rPr>
          <w:rFonts w:ascii="Georgia" w:hAnsi="Georgia"/>
          <w:sz w:val="16"/>
        </w:rPr>
        <w:t xml:space="preserve"> often referred to as ‘</w:t>
      </w:r>
      <w:r w:rsidRPr="004C7FCA">
        <w:rPr>
          <w:rStyle w:val="StyleBoldUnderline"/>
          <w:rFonts w:ascii="Georgia" w:hAnsi="Georgia"/>
          <w:highlight w:val="cyan"/>
        </w:rPr>
        <w:t>the human predicamen</w:t>
      </w:r>
      <w:r w:rsidRPr="004C7FCA">
        <w:rPr>
          <w:rStyle w:val="StyleBoldUnderline"/>
          <w:rFonts w:ascii="Georgia" w:hAnsi="Georgia"/>
        </w:rPr>
        <w:t>t’</w:t>
      </w:r>
      <w:r w:rsidRPr="004C7FCA">
        <w:rPr>
          <w:rFonts w:ascii="Georgia" w:hAnsi="Georgia"/>
          <w:sz w:val="16"/>
        </w:rPr>
        <w:t xml:space="preserve"> [10], and determining </w:t>
      </w:r>
      <w:r w:rsidRPr="004C7FCA">
        <w:rPr>
          <w:rStyle w:val="StyleBoldUnderline"/>
          <w:rFonts w:ascii="Georgia" w:hAnsi="Georgia"/>
        </w:rPr>
        <w:t>how to prevent</w:t>
      </w:r>
      <w:r w:rsidRPr="004C7FCA">
        <w:rPr>
          <w:rFonts w:ascii="Georgia" w:hAnsi="Georgia"/>
          <w:sz w:val="16"/>
        </w:rPr>
        <w:t xml:space="preserve"> it from generating </w:t>
      </w:r>
      <w:r w:rsidRPr="004C7FCA">
        <w:rPr>
          <w:rStyle w:val="StyleBoldUnderline"/>
          <w:rFonts w:ascii="Georgia" w:hAnsi="Georgia"/>
        </w:rPr>
        <w:t>a global collapse is perhaps the foremost challenge confronting humanity.</w:t>
      </w:r>
      <w:r w:rsidRPr="004C7FCA">
        <w:rPr>
          <w:rStyle w:val="StyleBoldUnderline"/>
          <w:rFonts w:ascii="Georgia" w:hAnsi="Georgia"/>
          <w:sz w:val="12"/>
        </w:rPr>
        <w:t>¶</w:t>
      </w:r>
      <w:r w:rsidRPr="004C7FCA">
        <w:rPr>
          <w:rFonts w:ascii="Georgia" w:hAnsi="Georgia"/>
          <w:sz w:val="16"/>
        </w:rPr>
        <w:t xml:space="preserve"> The</w:t>
      </w:r>
      <w:r w:rsidRPr="004C7FCA">
        <w:rPr>
          <w:rStyle w:val="StyleBoldUnderline"/>
          <w:rFonts w:ascii="Georgia" w:hAnsi="Georgia"/>
        </w:rPr>
        <w:t xml:space="preserve"> </w:t>
      </w:r>
      <w:r w:rsidRPr="004C7FCA">
        <w:rPr>
          <w:rStyle w:val="StyleBoldUnderline"/>
          <w:rFonts w:ascii="Georgia" w:hAnsi="Georgia"/>
          <w:highlight w:val="cyan"/>
        </w:rPr>
        <w:t>human predicament is driven by</w:t>
      </w:r>
      <w:r w:rsidRPr="004C7FCA">
        <w:rPr>
          <w:rStyle w:val="StyleBoldUnderline"/>
          <w:rFonts w:ascii="Georgia" w:hAnsi="Georgia"/>
        </w:rPr>
        <w:t xml:space="preserve"> overpopulation, overconsumption</w:t>
      </w:r>
      <w:r w:rsidRPr="004C7FCA">
        <w:rPr>
          <w:rFonts w:ascii="Georgia" w:hAnsi="Georgia"/>
          <w:sz w:val="16"/>
        </w:rPr>
        <w:t xml:space="preserve"> of natural resources </w:t>
      </w:r>
      <w:r w:rsidRPr="004C7FCA">
        <w:rPr>
          <w:rStyle w:val="StyleBoldUnderline"/>
          <w:rFonts w:ascii="Georgia" w:hAnsi="Georgia"/>
        </w:rPr>
        <w:t>and</w:t>
      </w:r>
      <w:r w:rsidRPr="004C7FCA">
        <w:rPr>
          <w:rFonts w:ascii="Georgia" w:hAnsi="Georgia"/>
          <w:sz w:val="16"/>
        </w:rPr>
        <w:t xml:space="preserve"> the use of </w:t>
      </w:r>
      <w:r w:rsidRPr="004C7FCA">
        <w:rPr>
          <w:rStyle w:val="StyleBoldUnderline"/>
          <w:rFonts w:ascii="Georgia" w:hAnsi="Georgia"/>
          <w:highlight w:val="cyan"/>
        </w:rPr>
        <w:t>unnecessarily environmentally damaging</w:t>
      </w:r>
      <w:r w:rsidRPr="004C7FCA">
        <w:rPr>
          <w:rStyle w:val="StyleBoldUnderline"/>
          <w:rFonts w:ascii="Georgia" w:hAnsi="Georgia"/>
        </w:rPr>
        <w:t xml:space="preserve"> technologies and socio-economic-political </w:t>
      </w:r>
      <w:r w:rsidRPr="004C7FCA">
        <w:rPr>
          <w:rStyle w:val="StyleBoldUnderline"/>
          <w:rFonts w:ascii="Georgia" w:hAnsi="Georgia"/>
          <w:highlight w:val="cyan"/>
        </w:rPr>
        <w:t>arrangements</w:t>
      </w:r>
      <w:r w:rsidRPr="004C7FCA">
        <w:rPr>
          <w:rStyle w:val="StyleBoldUnderline"/>
          <w:rFonts w:ascii="Georgia" w:hAnsi="Georgia"/>
        </w:rPr>
        <w:t xml:space="preserve"> to service Homo sapiens’ aggregate consumption</w:t>
      </w:r>
      <w:r w:rsidRPr="004C7FCA">
        <w:rPr>
          <w:rFonts w:ascii="Georgia" w:hAnsi="Georgia"/>
          <w:sz w:val="16"/>
        </w:rPr>
        <w:t xml:space="preserve"> [11–17]. How far </w:t>
      </w:r>
      <w:r w:rsidRPr="004C7FCA">
        <w:rPr>
          <w:rStyle w:val="StyleBoldUnderline"/>
          <w:rFonts w:ascii="Georgia" w:hAnsi="Georgia"/>
        </w:rPr>
        <w:t>the human population size</w:t>
      </w:r>
      <w:r w:rsidRPr="004C7FCA">
        <w:rPr>
          <w:rFonts w:ascii="Georgia" w:hAnsi="Georgia"/>
          <w:sz w:val="16"/>
        </w:rPr>
        <w:t xml:space="preserve"> now </w:t>
      </w:r>
      <w:r w:rsidRPr="004C7FCA">
        <w:rPr>
          <w:rStyle w:val="StyleBoldUnderline"/>
          <w:rFonts w:ascii="Georgia" w:hAnsi="Georgia"/>
        </w:rPr>
        <w:t>is above the planet's long-term carrying capacity</w:t>
      </w:r>
      <w:r w:rsidRPr="004C7FCA">
        <w:rPr>
          <w:rFonts w:ascii="Georgia" w:hAnsi="Georgia"/>
          <w:sz w:val="16"/>
        </w:rPr>
        <w:t xml:space="preserve"> is suggested (conservatively) by ecological footprint analysis [18–20]. It shows that </w:t>
      </w:r>
      <w:r w:rsidRPr="004C7FCA">
        <w:rPr>
          <w:rStyle w:val="StyleBoldUnderline"/>
          <w:rFonts w:ascii="Georgia" w:hAnsi="Georgia"/>
        </w:rPr>
        <w:t xml:space="preserve">to support today's population of seven billion sustainably </w:t>
      </w:r>
      <w:r w:rsidRPr="004C7FCA">
        <w:rPr>
          <w:rFonts w:ascii="Georgia" w:hAnsi="Georgia"/>
          <w:sz w:val="16"/>
        </w:rPr>
        <w:t xml:space="preserve">(i.e. with business as usual, including current technologies and standards of living) </w:t>
      </w:r>
      <w:r w:rsidRPr="004C7FCA">
        <w:rPr>
          <w:rStyle w:val="StyleBoldUnderline"/>
          <w:rFonts w:ascii="Georgia" w:hAnsi="Georgia"/>
        </w:rPr>
        <w:t>would require roughly half an additional planet; to do so, if all citizens of Earth consumed resources at the US level would take four to five more Earths</w:t>
      </w:r>
      <w:r w:rsidRPr="004C7FCA">
        <w:rPr>
          <w:rFonts w:ascii="Georgia" w:hAnsi="Georgia"/>
          <w:sz w:val="16"/>
        </w:rPr>
        <w:t xml:space="preserve">. </w:t>
      </w:r>
      <w:r w:rsidRPr="004C7FCA">
        <w:rPr>
          <w:rStyle w:val="StyleBoldUnderline"/>
          <w:rFonts w:ascii="Georgia" w:hAnsi="Georgia"/>
        </w:rPr>
        <w:t>Adding the projected 2.5 billion more people by 2050 would make the human assault on civilization's life-support systems disproportionately worse, because almost everywhere people face systems with nonlinear responses</w:t>
      </w:r>
      <w:r w:rsidRPr="004C7FCA">
        <w:rPr>
          <w:rFonts w:ascii="Georgia" w:hAnsi="Georgia"/>
          <w:sz w:val="16"/>
        </w:rPr>
        <w:t xml:space="preserve"> [11,21–23], in which </w:t>
      </w:r>
      <w:r w:rsidRPr="004C7FCA">
        <w:rPr>
          <w:rStyle w:val="StyleBoldUnderline"/>
          <w:rFonts w:ascii="Georgia" w:hAnsi="Georgia"/>
          <w:highlight w:val="cyan"/>
        </w:rPr>
        <w:t>environmental damage increases</w:t>
      </w:r>
      <w:r w:rsidRPr="004C7FCA">
        <w:rPr>
          <w:rStyle w:val="StyleBoldUnderline"/>
          <w:rFonts w:ascii="Georgia" w:hAnsi="Georgia"/>
        </w:rPr>
        <w:t xml:space="preserve"> at a rate that becomes faster with each additional person</w:t>
      </w:r>
      <w:r w:rsidRPr="004C7FCA">
        <w:rPr>
          <w:rFonts w:ascii="Georgia" w:hAnsi="Georgia"/>
          <w:sz w:val="16"/>
        </w:rPr>
        <w:t xml:space="preserve">. Of course, the claim is often made that humanity will expand Earth's carrying capacity dramatically with technological innovation [24], but it is widely recognized that </w:t>
      </w:r>
      <w:r w:rsidRPr="004C7FCA">
        <w:rPr>
          <w:rStyle w:val="StyleBoldUnderline"/>
          <w:rFonts w:ascii="Georgia" w:hAnsi="Georgia"/>
        </w:rPr>
        <w:t>technologies can both add and subtract from carrying capacity</w:t>
      </w:r>
      <w:r w:rsidRPr="004C7FCA">
        <w:rPr>
          <w:rFonts w:ascii="Georgia" w:hAnsi="Georgia"/>
          <w:sz w:val="16"/>
        </w:rPr>
        <w:t xml:space="preserve">. </w:t>
      </w:r>
      <w:r w:rsidRPr="004C7FCA">
        <w:rPr>
          <w:rStyle w:val="StyleBoldUnderline"/>
          <w:rFonts w:ascii="Georgia" w:hAnsi="Georgia"/>
        </w:rPr>
        <w:t>The plough</w:t>
      </w:r>
      <w:r w:rsidRPr="004C7FCA">
        <w:rPr>
          <w:rFonts w:ascii="Georgia" w:hAnsi="Georgia"/>
          <w:sz w:val="16"/>
        </w:rPr>
        <w:t xml:space="preserve"> evidently </w:t>
      </w:r>
      <w:r w:rsidRPr="004C7FCA">
        <w:rPr>
          <w:rStyle w:val="StyleBoldUnderline"/>
          <w:rFonts w:ascii="Georgia" w:hAnsi="Georgia"/>
        </w:rPr>
        <w:t>first expanded it and now appears to be reducing it</w:t>
      </w:r>
      <w:r w:rsidRPr="004C7FCA">
        <w:rPr>
          <w:rFonts w:ascii="Georgia" w:hAnsi="Georgia"/>
          <w:sz w:val="16"/>
        </w:rPr>
        <w:t xml:space="preserve"> [3]. Overall, </w:t>
      </w:r>
      <w:r w:rsidRPr="004C7FCA">
        <w:rPr>
          <w:rStyle w:val="StyleBoldUnderline"/>
          <w:rFonts w:ascii="Georgia" w:hAnsi="Georgia"/>
        </w:rPr>
        <w:t>careful analysis of the prospects does not provide much confidence that technology will save us</w:t>
      </w:r>
      <w:r w:rsidRPr="004C7FCA">
        <w:rPr>
          <w:rFonts w:ascii="Georgia" w:hAnsi="Georgia"/>
          <w:sz w:val="16"/>
        </w:rPr>
        <w:t xml:space="preserve"> [25] </w:t>
      </w:r>
      <w:r w:rsidRPr="004C7FCA">
        <w:rPr>
          <w:rStyle w:val="StyleBoldUnderline"/>
          <w:rFonts w:ascii="Georgia" w:hAnsi="Georgia"/>
        </w:rPr>
        <w:t>or that gross domestic product can be disengaged from resource use [26].</w:t>
      </w:r>
      <w:r w:rsidRPr="004C7FCA">
        <w:rPr>
          <w:rStyle w:val="StyleBoldUnderline"/>
          <w:rFonts w:ascii="Georgia" w:hAnsi="Georgia"/>
          <w:sz w:val="12"/>
        </w:rPr>
        <w:t>¶</w:t>
      </w:r>
      <w:r w:rsidRPr="004C7FCA">
        <w:rPr>
          <w:rStyle w:val="StyleBoldUnderline"/>
          <w:rFonts w:ascii="Georgia" w:hAnsi="Georgia"/>
        </w:rPr>
        <w:t xml:space="preserve"> </w:t>
      </w:r>
      <w:r w:rsidRPr="004C7FCA">
        <w:rPr>
          <w:rFonts w:ascii="Georgia" w:hAnsi="Georgia"/>
          <w:sz w:val="16"/>
        </w:rPr>
        <w:t>Previous Section</w:t>
      </w:r>
      <w:r w:rsidRPr="004C7FCA">
        <w:rPr>
          <w:rFonts w:ascii="Georgia" w:hAnsi="Georgia"/>
          <w:sz w:val="12"/>
        </w:rPr>
        <w:t>¶</w:t>
      </w:r>
      <w:r w:rsidRPr="004C7FCA">
        <w:rPr>
          <w:rFonts w:ascii="Georgia" w:hAnsi="Georgia"/>
          <w:sz w:val="16"/>
        </w:rPr>
        <w:t xml:space="preserve"> Next Section</w:t>
      </w:r>
      <w:r w:rsidRPr="004C7FCA">
        <w:rPr>
          <w:rFonts w:ascii="Georgia" w:hAnsi="Georgia"/>
          <w:sz w:val="12"/>
        </w:rPr>
        <w:t>¶</w:t>
      </w:r>
      <w:r w:rsidRPr="004C7FCA">
        <w:rPr>
          <w:rFonts w:ascii="Georgia" w:hAnsi="Georgia"/>
          <w:sz w:val="16"/>
        </w:rPr>
        <w:t xml:space="preserve"> 2. Do current trends portend a collapse?</w:t>
      </w:r>
      <w:r w:rsidRPr="004C7FCA">
        <w:rPr>
          <w:rFonts w:ascii="Georgia" w:hAnsi="Georgia"/>
          <w:sz w:val="12"/>
        </w:rPr>
        <w:t>¶</w:t>
      </w:r>
      <w:r w:rsidRPr="004C7FCA">
        <w:rPr>
          <w:rFonts w:ascii="Georgia" w:hAnsi="Georgia"/>
          <w:sz w:val="16"/>
        </w:rPr>
        <w:t xml:space="preserve"> What is the likelihood of this set of interconnected predicaments [27] leading to a global collapse in this century? There have been many definitions and much discussion of past ‘collapses’ [1,3,28–31], but a future global collapse does not require a careful definition. It could be triggered by anything from a ‘small’ nuclear war, whose ecological effects could quickly end civilization [32], to a more gradual breakdown because famines, epidemics and resource shortages</w:t>
      </w:r>
      <w:r w:rsidRPr="004C7FCA">
        <w:rPr>
          <w:rStyle w:val="StyleBoldUnderline"/>
          <w:rFonts w:ascii="Georgia" w:hAnsi="Georgia"/>
        </w:rPr>
        <w:t xml:space="preserve"> cause a disintegration of central control within nations, in concert with disruptions of trade and conflicts over increasingly scarce necessities</w:t>
      </w:r>
      <w:r w:rsidRPr="004C7FCA">
        <w:rPr>
          <w:rFonts w:ascii="Georgia" w:hAnsi="Georgia"/>
          <w:sz w:val="16"/>
        </w:rPr>
        <w:t xml:space="preserve">. In either case, regardless of survivors or replacement societies, </w:t>
      </w:r>
      <w:r w:rsidRPr="004C7FCA">
        <w:rPr>
          <w:rStyle w:val="StyleBoldUnderline"/>
          <w:rFonts w:ascii="Georgia" w:hAnsi="Georgia"/>
        </w:rPr>
        <w:t xml:space="preserve">the </w:t>
      </w:r>
      <w:r w:rsidRPr="004C7FCA">
        <w:rPr>
          <w:rStyle w:val="StyleBoldUnderline"/>
          <w:rFonts w:ascii="Georgia" w:hAnsi="Georgia"/>
          <w:highlight w:val="cyan"/>
        </w:rPr>
        <w:t>world familiar to anyone reading this study and the well-being of the vast majority of people would disappear</w:t>
      </w:r>
      <w:r w:rsidRPr="004C7FCA">
        <w:rPr>
          <w:rStyle w:val="StyleBoldUnderline"/>
          <w:rFonts w:ascii="Georgia" w:hAnsi="Georgia"/>
        </w:rPr>
        <w:t>.</w:t>
      </w:r>
    </w:p>
    <w:p w14:paraId="7D570289" w14:textId="77777777" w:rsidR="002114CB" w:rsidRDefault="002114CB" w:rsidP="002114CB"/>
    <w:p w14:paraId="0E093829" w14:textId="77777777" w:rsidR="002114CB" w:rsidRDefault="002114CB" w:rsidP="002114CB"/>
    <w:p w14:paraId="12BC3013" w14:textId="77777777" w:rsidR="00B02C59" w:rsidRDefault="00B02C59" w:rsidP="00B02C59">
      <w:pPr>
        <w:rPr>
          <w:sz w:val="8"/>
        </w:rPr>
      </w:pPr>
    </w:p>
    <w:p w14:paraId="588CFEB3" w14:textId="77777777" w:rsidR="00B02C59" w:rsidRDefault="00B02C59" w:rsidP="00B02C59">
      <w:pPr>
        <w:rPr>
          <w:sz w:val="8"/>
        </w:rPr>
      </w:pPr>
    </w:p>
    <w:p w14:paraId="6EE5C687" w14:textId="4075A532" w:rsidR="0098257C" w:rsidRDefault="0098257C" w:rsidP="0098257C">
      <w:pPr>
        <w:pStyle w:val="Heading2"/>
      </w:pPr>
      <w:r>
        <w:lastRenderedPageBreak/>
        <w:t>Impact Modules</w:t>
      </w:r>
    </w:p>
    <w:p w14:paraId="0862E088" w14:textId="77777777" w:rsidR="0098257C" w:rsidRDefault="0098257C" w:rsidP="0098257C">
      <w:pPr>
        <w:pStyle w:val="Heading3"/>
      </w:pPr>
      <w:r>
        <w:lastRenderedPageBreak/>
        <w:t>Impact Module-- Whales</w:t>
      </w:r>
    </w:p>
    <w:p w14:paraId="544C70AF" w14:textId="77777777" w:rsidR="0098257C" w:rsidRPr="009927FC" w:rsidRDefault="0098257C" w:rsidP="0098257C">
      <w:pPr>
        <w:pStyle w:val="Heading4"/>
        <w:rPr>
          <w:sz w:val="28"/>
        </w:rPr>
      </w:pPr>
      <w:r w:rsidRPr="009927FC">
        <w:rPr>
          <w:sz w:val="28"/>
        </w:rPr>
        <w:t>Whales are specifically key to ocean ecosystems</w:t>
      </w:r>
    </w:p>
    <w:p w14:paraId="138BDB05" w14:textId="77777777" w:rsidR="0098257C" w:rsidRPr="009927FC" w:rsidRDefault="0098257C" w:rsidP="0098257C">
      <w:pPr>
        <w:rPr>
          <w:sz w:val="12"/>
        </w:rPr>
      </w:pPr>
      <w:r w:rsidRPr="009927FC">
        <w:rPr>
          <w:rStyle w:val="StyleStyleBold12pt"/>
        </w:rPr>
        <w:t>Estes, international expert on sea otters and a specialist in the critical role of apex (top level) predators in the marine environment,</w:t>
      </w:r>
      <w:r>
        <w:t xml:space="preserve"> 20</w:t>
      </w:r>
      <w:r w:rsidRPr="009927FC">
        <w:rPr>
          <w:rStyle w:val="StyleStyleBold12pt"/>
        </w:rPr>
        <w:t>06</w:t>
      </w:r>
      <w:r>
        <w:t xml:space="preserve"> </w:t>
      </w:r>
      <w:r w:rsidRPr="009927FC">
        <w:rPr>
          <w:sz w:val="12"/>
        </w:rPr>
        <w:t xml:space="preserve">(James, “Whales, Whaling, and Ocean Ecosystems”, </w:t>
      </w:r>
      <w:r w:rsidRPr="00B4260C">
        <w:rPr>
          <w:sz w:val="12"/>
        </w:rPr>
        <w:t>http://books.google.com/books?hl=en&amp;lr=&amp;id=daY_utPoJGAC&amp;oi=fnd&amp;pg=PA379&amp;dq=%22whales%22+AROUND+(25)+%22keystone+species%22&amp;ots=5H5_ZZFFj-&amp;sig=k_jK3Vi9mfJ_M5fJTqvWnK6KUzg#v=onepage&amp;q=keystone%20species&amp;f=false</w:t>
      </w:r>
      <w:r w:rsidRPr="009927FC">
        <w:rPr>
          <w:sz w:val="12"/>
        </w:rPr>
        <w:t>, 2006, Accessed: 6-29-14, MSM)</w:t>
      </w:r>
    </w:p>
    <w:p w14:paraId="775E0270" w14:textId="77777777" w:rsidR="0098257C" w:rsidRDefault="0098257C" w:rsidP="0098257C">
      <w:pPr>
        <w:rPr>
          <w:rFonts w:asciiTheme="minorHAnsi" w:eastAsia="Times New Roman" w:hAnsiTheme="minorHAnsi" w:cs="Times New Roman"/>
          <w:sz w:val="8"/>
        </w:rPr>
      </w:pPr>
    </w:p>
    <w:p w14:paraId="6C9088A8" w14:textId="77777777" w:rsidR="0098257C" w:rsidRPr="006F3F61" w:rsidRDefault="0098257C" w:rsidP="0098257C">
      <w:pPr>
        <w:rPr>
          <w:b/>
          <w:u w:val="single"/>
        </w:rPr>
      </w:pPr>
      <w:r w:rsidRPr="00652245">
        <w:rPr>
          <w:rStyle w:val="StyleBoldUnderline"/>
        </w:rPr>
        <w:t>Whales are Hugely Important to Ocean Ecosystem Functioning</w:t>
      </w:r>
      <w:r w:rsidRPr="00423889">
        <w:rPr>
          <w:rStyle w:val="StyleBoldUnderline"/>
          <w:b w:val="0"/>
          <w:sz w:val="4"/>
          <w:u w:val="none"/>
        </w:rPr>
        <w:t>¶</w:t>
      </w:r>
      <w:r w:rsidRPr="00423889">
        <w:rPr>
          <w:rFonts w:ascii="Times" w:hAnsi="Times" w:cs="Times New Roman"/>
          <w:sz w:val="8"/>
          <w:szCs w:val="20"/>
        </w:rPr>
        <w:t xml:space="preserve"> </w:t>
      </w:r>
      <w:r w:rsidRPr="00423889">
        <w:rPr>
          <w:rFonts w:ascii="Arial" w:eastAsia="Times New Roman" w:hAnsi="Arial" w:cs="Arial"/>
          <w:bCs/>
          <w:color w:val="000000"/>
          <w:sz w:val="8"/>
          <w:szCs w:val="86"/>
        </w:rPr>
        <w:t xml:space="preserve">Several lines of </w:t>
      </w:r>
      <w:r w:rsidRPr="009927FC">
        <w:rPr>
          <w:rStyle w:val="StyleBoldUnderline"/>
        </w:rPr>
        <w:t>evidence point towards an ecologically significant role for whales in marine ecosystems</w:t>
      </w:r>
      <w:r w:rsidRPr="00423889">
        <w:rPr>
          <w:rFonts w:ascii="Arial" w:eastAsia="Times New Roman" w:hAnsi="Arial" w:cs="Arial"/>
          <w:bCs/>
          <w:color w:val="000000"/>
          <w:sz w:val="16"/>
          <w:szCs w:val="86"/>
        </w:rPr>
        <w:t xml:space="preserve">. </w:t>
      </w:r>
      <w:r w:rsidRPr="00423889">
        <w:rPr>
          <w:rFonts w:ascii="Arial" w:eastAsia="Times New Roman" w:hAnsi="Arial" w:cs="Arial"/>
          <w:bCs/>
          <w:color w:val="000000"/>
          <w:sz w:val="10"/>
          <w:szCs w:val="86"/>
        </w:rPr>
        <w:t xml:space="preserve">First, even if we assume low estimates of past abundance. simply by virtue of their energetics, whales must have been important </w:t>
      </w:r>
      <w:r w:rsidRPr="00423889">
        <w:rPr>
          <w:rFonts w:ascii="Arial" w:hAnsi="Arial" w:cs="Arial"/>
          <w:bCs/>
          <w:color w:val="000000"/>
          <w:sz w:val="10"/>
          <w:szCs w:val="89"/>
        </w:rPr>
        <w:t xml:space="preserve">consumers (Williams. Chapter IS </w:t>
      </w:r>
      <w:proofErr w:type="spellStart"/>
      <w:r w:rsidRPr="00423889">
        <w:rPr>
          <w:rFonts w:ascii="Arial" w:hAnsi="Arial" w:cs="Arial"/>
          <w:bCs/>
          <w:color w:val="000000"/>
          <w:sz w:val="10"/>
          <w:szCs w:val="89"/>
        </w:rPr>
        <w:t>oi</w:t>
      </w:r>
      <w:proofErr w:type="spellEnd"/>
      <w:r w:rsidRPr="00423889">
        <w:rPr>
          <w:rFonts w:ascii="Arial" w:hAnsi="Arial" w:cs="Arial"/>
          <w:bCs/>
          <w:color w:val="000000"/>
          <w:sz w:val="10"/>
          <w:szCs w:val="89"/>
        </w:rPr>
        <w:t xml:space="preserve"> this volume). For example, off the Northeast Continental Shelf of the United States</w:t>
      </w:r>
      <w:r w:rsidRPr="00423889">
        <w:rPr>
          <w:rStyle w:val="StyleBoldUnderline"/>
          <w:sz w:val="16"/>
        </w:rPr>
        <w:t xml:space="preserve">. </w:t>
      </w:r>
      <w:r w:rsidRPr="009927FC">
        <w:rPr>
          <w:rStyle w:val="StyleBoldUnderline"/>
        </w:rPr>
        <w:t>six whale species</w:t>
      </w:r>
      <w:r w:rsidRPr="00423889">
        <w:rPr>
          <w:rFonts w:ascii="Arial" w:hAnsi="Arial" w:cs="Arial"/>
          <w:bCs/>
          <w:color w:val="000000"/>
          <w:sz w:val="16"/>
          <w:szCs w:val="89"/>
        </w:rPr>
        <w:t xml:space="preserve"> </w:t>
      </w:r>
      <w:r w:rsidRPr="00423889">
        <w:rPr>
          <w:rFonts w:ascii="Arial" w:hAnsi="Arial" w:cs="Arial"/>
          <w:bCs/>
          <w:color w:val="000000"/>
          <w:sz w:val="10"/>
          <w:szCs w:val="89"/>
        </w:rPr>
        <w:t xml:space="preserve">(right. tin, </w:t>
      </w:r>
      <w:proofErr w:type="spellStart"/>
      <w:r w:rsidRPr="00423889">
        <w:rPr>
          <w:rFonts w:ascii="Arial" w:hAnsi="Arial" w:cs="Arial"/>
          <w:bCs/>
          <w:color w:val="000000"/>
          <w:sz w:val="10"/>
          <w:szCs w:val="89"/>
        </w:rPr>
        <w:t>sei</w:t>
      </w:r>
      <w:proofErr w:type="spellEnd"/>
      <w:r w:rsidRPr="00423889">
        <w:rPr>
          <w:rFonts w:ascii="Arial" w:hAnsi="Arial" w:cs="Arial"/>
          <w:bCs/>
          <w:color w:val="000000"/>
          <w:sz w:val="10"/>
          <w:szCs w:val="89"/>
        </w:rPr>
        <w:t xml:space="preserve">, </w:t>
      </w:r>
      <w:proofErr w:type="spellStart"/>
      <w:r w:rsidRPr="00423889">
        <w:rPr>
          <w:rFonts w:ascii="Arial" w:hAnsi="Arial" w:cs="Arial"/>
          <w:bCs/>
          <w:color w:val="000000"/>
          <w:sz w:val="10"/>
          <w:szCs w:val="89"/>
        </w:rPr>
        <w:t>minke</w:t>
      </w:r>
      <w:proofErr w:type="spellEnd"/>
      <w:r w:rsidRPr="00423889">
        <w:rPr>
          <w:rFonts w:ascii="Arial" w:hAnsi="Arial" w:cs="Arial"/>
          <w:bCs/>
          <w:color w:val="000000"/>
          <w:sz w:val="10"/>
          <w:szCs w:val="89"/>
        </w:rPr>
        <w:t>, humpback, and sperm)</w:t>
      </w:r>
      <w:r w:rsidRPr="00423889">
        <w:rPr>
          <w:rFonts w:ascii="Arial" w:hAnsi="Arial" w:cs="Arial"/>
          <w:bCs/>
          <w:color w:val="000000"/>
          <w:sz w:val="16"/>
          <w:szCs w:val="89"/>
        </w:rPr>
        <w:t xml:space="preserve"> </w:t>
      </w:r>
      <w:r w:rsidRPr="009927FC">
        <w:rPr>
          <w:rStyle w:val="StyleBoldUnderline"/>
        </w:rPr>
        <w:t>currently command roughly 848% of net primary productivity</w:t>
      </w:r>
      <w:r w:rsidRPr="00423889">
        <w:rPr>
          <w:rFonts w:ascii="Arial" w:hAnsi="Arial" w:cs="Arial"/>
          <w:bCs/>
          <w:color w:val="000000"/>
          <w:sz w:val="16"/>
          <w:szCs w:val="89"/>
        </w:rPr>
        <w:t xml:space="preserve"> </w:t>
      </w:r>
      <w:r w:rsidRPr="00423889">
        <w:rPr>
          <w:rFonts w:ascii="Arial" w:hAnsi="Arial" w:cs="Arial"/>
          <w:bCs/>
          <w:color w:val="000000"/>
          <w:sz w:val="10"/>
          <w:szCs w:val="89"/>
        </w:rPr>
        <w:t xml:space="preserve">(based on Kenney et al. 1997). If these whale populations were to triple in magnitude, which is not unreasonable given that these six species average at only 34% of their global historic levels (Table 30.2]. these whales could consume 24-54% of all primary productivity in </w:t>
      </w:r>
      <w:proofErr w:type="spellStart"/>
      <w:r w:rsidRPr="00423889">
        <w:rPr>
          <w:rFonts w:ascii="Arial" w:hAnsi="Arial" w:cs="Arial"/>
          <w:bCs/>
          <w:color w:val="000000"/>
          <w:sz w:val="10"/>
          <w:szCs w:val="89"/>
        </w:rPr>
        <w:t>thc</w:t>
      </w:r>
      <w:proofErr w:type="spellEnd"/>
      <w:r w:rsidRPr="00423889">
        <w:rPr>
          <w:rFonts w:ascii="Arial" w:hAnsi="Arial" w:cs="Arial"/>
          <w:bCs/>
          <w:color w:val="000000"/>
          <w:sz w:val="10"/>
          <w:szCs w:val="89"/>
        </w:rPr>
        <w:t xml:space="preserve"> </w:t>
      </w:r>
      <w:proofErr w:type="spellStart"/>
      <w:r w:rsidRPr="00423889">
        <w:rPr>
          <w:rFonts w:ascii="Arial" w:hAnsi="Arial" w:cs="Arial"/>
          <w:bCs/>
          <w:color w:val="000000"/>
          <w:sz w:val="10"/>
          <w:szCs w:val="89"/>
        </w:rPr>
        <w:t>arca</w:t>
      </w:r>
      <w:proofErr w:type="spellEnd"/>
      <w:r w:rsidRPr="00423889">
        <w:rPr>
          <w:rFonts w:ascii="Arial" w:hAnsi="Arial" w:cs="Arial"/>
          <w:bCs/>
          <w:color w:val="000000"/>
          <w:sz w:val="10"/>
          <w:szCs w:val="89"/>
        </w:rPr>
        <w:t xml:space="preserve">. </w:t>
      </w:r>
      <w:proofErr w:type="spellStart"/>
      <w:r w:rsidRPr="00423889">
        <w:rPr>
          <w:rFonts w:ascii="Arial" w:hAnsi="Arial" w:cs="Arial"/>
          <w:bCs/>
          <w:color w:val="000000"/>
          <w:sz w:val="10"/>
          <w:szCs w:val="89"/>
        </w:rPr>
        <w:t>lel</w:t>
      </w:r>
      <w:proofErr w:type="spellEnd"/>
      <w:r w:rsidRPr="00423889">
        <w:rPr>
          <w:rFonts w:ascii="Arial" w:hAnsi="Arial" w:cs="Arial"/>
          <w:bCs/>
          <w:color w:val="000000"/>
          <w:sz w:val="10"/>
          <w:szCs w:val="89"/>
        </w:rPr>
        <w:t xml:space="preserve"> </w:t>
      </w:r>
      <w:proofErr w:type="spellStart"/>
      <w:r w:rsidRPr="00423889">
        <w:rPr>
          <w:rFonts w:ascii="Arial" w:hAnsi="Arial" w:cs="Arial"/>
          <w:bCs/>
          <w:color w:val="000000"/>
          <w:sz w:val="10"/>
          <w:szCs w:val="89"/>
        </w:rPr>
        <w:t>ct</w:t>
      </w:r>
      <w:proofErr w:type="spellEnd"/>
      <w:r w:rsidRPr="00423889">
        <w:rPr>
          <w:rFonts w:ascii="Arial" w:hAnsi="Arial" w:cs="Arial"/>
          <w:bCs/>
          <w:color w:val="000000"/>
          <w:sz w:val="10"/>
          <w:szCs w:val="89"/>
        </w:rPr>
        <w:t xml:space="preserve"> al. (Chapter 16 in this </w:t>
      </w:r>
      <w:proofErr w:type="spellStart"/>
      <w:r w:rsidRPr="00423889">
        <w:rPr>
          <w:rFonts w:ascii="Arial" w:hAnsi="Arial" w:cs="Arial"/>
          <w:bCs/>
          <w:color w:val="000000"/>
          <w:sz w:val="10"/>
          <w:szCs w:val="89"/>
        </w:rPr>
        <w:t>volumc</w:t>
      </w:r>
      <w:proofErr w:type="spellEnd"/>
      <w:r w:rsidRPr="00423889">
        <w:rPr>
          <w:rFonts w:ascii="Arial" w:hAnsi="Arial" w:cs="Arial"/>
          <w:bCs/>
          <w:color w:val="000000"/>
          <w:sz w:val="10"/>
          <w:szCs w:val="89"/>
        </w:rPr>
        <w:t>) estimate a similar scenario for the North Pacific, when: large whale species currently consume 9% of the net primary production—nearly 7 times less than historic consumption rates of 62% in the same geographic area. Although it is unlikely that whale populations will grow homogenously worldwide. rising whale numbers will certainly alter energy flows and species composition in many marine communities.</w:t>
      </w:r>
      <w:r w:rsidRPr="00423889">
        <w:rPr>
          <w:sz w:val="6"/>
        </w:rPr>
        <w:t>¶</w:t>
      </w:r>
      <w:r w:rsidRPr="00423889">
        <w:rPr>
          <w:sz w:val="10"/>
        </w:rPr>
        <w:t xml:space="preserve"> </w:t>
      </w:r>
      <w:r w:rsidRPr="00423889">
        <w:rPr>
          <w:rFonts w:ascii="Arial" w:eastAsia="Times New Roman" w:hAnsi="Arial" w:cs="Arial"/>
          <w:bCs/>
          <w:color w:val="000000"/>
          <w:sz w:val="10"/>
          <w:szCs w:val="86"/>
        </w:rPr>
        <w:t xml:space="preserve">In addition to </w:t>
      </w:r>
      <w:proofErr w:type="spellStart"/>
      <w:r w:rsidRPr="00423889">
        <w:rPr>
          <w:rFonts w:ascii="Arial" w:eastAsia="Times New Roman" w:hAnsi="Arial" w:cs="Arial"/>
          <w:bCs/>
          <w:color w:val="000000"/>
          <w:sz w:val="10"/>
          <w:szCs w:val="86"/>
        </w:rPr>
        <w:t>t'uud</w:t>
      </w:r>
      <w:proofErr w:type="spellEnd"/>
      <w:r w:rsidRPr="00423889">
        <w:rPr>
          <w:rFonts w:ascii="Arial" w:eastAsia="Times New Roman" w:hAnsi="Arial" w:cs="Arial"/>
          <w:bCs/>
          <w:color w:val="000000"/>
          <w:sz w:val="10"/>
          <w:szCs w:val="86"/>
        </w:rPr>
        <w:t xml:space="preserve"> Web effects due to consumption. </w:t>
      </w:r>
      <w:r w:rsidRPr="009927FC">
        <w:rPr>
          <w:rStyle w:val="StyleBoldUnderline"/>
        </w:rPr>
        <w:t>whales</w:t>
      </w:r>
      <w:r w:rsidRPr="00423889">
        <w:rPr>
          <w:rFonts w:ascii="Arial" w:eastAsia="Times New Roman" w:hAnsi="Arial" w:cs="Arial"/>
          <w:bCs/>
          <w:color w:val="000000"/>
          <w:sz w:val="16"/>
          <w:szCs w:val="86"/>
        </w:rPr>
        <w:t xml:space="preserve"> </w:t>
      </w:r>
      <w:r w:rsidRPr="00423889">
        <w:rPr>
          <w:rFonts w:ascii="Arial" w:eastAsia="Times New Roman" w:hAnsi="Arial" w:cs="Arial"/>
          <w:bCs/>
          <w:color w:val="000000"/>
          <w:sz w:val="10"/>
          <w:szCs w:val="86"/>
        </w:rPr>
        <w:t>also</w:t>
      </w:r>
      <w:r w:rsidRPr="00423889">
        <w:rPr>
          <w:rFonts w:ascii="Arial" w:eastAsia="Times New Roman" w:hAnsi="Arial" w:cs="Arial"/>
          <w:bCs/>
          <w:color w:val="000000"/>
          <w:sz w:val="16"/>
          <w:szCs w:val="86"/>
        </w:rPr>
        <w:t xml:space="preserve"> </w:t>
      </w:r>
      <w:r w:rsidRPr="009927FC">
        <w:rPr>
          <w:rStyle w:val="StyleBoldUnderline"/>
        </w:rPr>
        <w:t>impact ecosystems in a variety of other ways</w:t>
      </w:r>
      <w:r w:rsidRPr="00423889">
        <w:rPr>
          <w:rFonts w:ascii="Arial" w:eastAsia="Times New Roman" w:hAnsi="Arial" w:cs="Arial"/>
          <w:bCs/>
          <w:color w:val="000000"/>
          <w:sz w:val="16"/>
          <w:szCs w:val="86"/>
        </w:rPr>
        <w:t xml:space="preserve">. </w:t>
      </w:r>
      <w:r w:rsidRPr="009927FC">
        <w:rPr>
          <w:rStyle w:val="StyleBoldUnderline"/>
        </w:rPr>
        <w:t>including substrate disturbance and sediment re</w:t>
      </w:r>
      <w:r>
        <w:rPr>
          <w:rStyle w:val="StyleBoldUnderline"/>
        </w:rPr>
        <w:t>-</w:t>
      </w:r>
      <w:r w:rsidRPr="009927FC">
        <w:rPr>
          <w:rStyle w:val="StyleBoldUnderline"/>
        </w:rPr>
        <w:t>suspension.</w:t>
      </w:r>
      <w:r w:rsidRPr="00423889">
        <w:rPr>
          <w:rFonts w:ascii="Arial" w:eastAsia="Times New Roman" w:hAnsi="Arial" w:cs="Arial"/>
          <w:bCs/>
          <w:color w:val="000000"/>
          <w:sz w:val="16"/>
          <w:szCs w:val="86"/>
        </w:rPr>
        <w:t xml:space="preserve"> </w:t>
      </w:r>
      <w:r w:rsidRPr="00423889">
        <w:rPr>
          <w:rFonts w:ascii="Arial" w:eastAsia="Times New Roman" w:hAnsi="Arial" w:cs="Arial"/>
          <w:bCs/>
          <w:color w:val="000000"/>
          <w:sz w:val="10"/>
          <w:szCs w:val="86"/>
        </w:rPr>
        <w:t xml:space="preserve">For example, gray </w:t>
      </w:r>
      <w:r w:rsidRPr="009927FC">
        <w:rPr>
          <w:rStyle w:val="StyleBoldUnderline"/>
        </w:rPr>
        <w:t>whales use suction to gather prey</w:t>
      </w:r>
      <w:r w:rsidRPr="00423889">
        <w:rPr>
          <w:rFonts w:ascii="Arial" w:eastAsia="Times New Roman" w:hAnsi="Arial" w:cs="Arial"/>
          <w:bCs/>
          <w:color w:val="000000"/>
          <w:sz w:val="16"/>
          <w:szCs w:val="86"/>
        </w:rPr>
        <w:t xml:space="preserve"> </w:t>
      </w:r>
      <w:r w:rsidRPr="00423889">
        <w:rPr>
          <w:rFonts w:ascii="Arial" w:eastAsia="Times New Roman" w:hAnsi="Arial" w:cs="Arial"/>
          <w:bCs/>
          <w:color w:val="000000"/>
          <w:sz w:val="10"/>
          <w:szCs w:val="86"/>
        </w:rPr>
        <w:t xml:space="preserve">{rum the sea floor and in doing so </w:t>
      </w:r>
      <w:proofErr w:type="spellStart"/>
      <w:r w:rsidRPr="00423889">
        <w:rPr>
          <w:rFonts w:ascii="Arial" w:eastAsia="Times New Roman" w:hAnsi="Arial" w:cs="Arial"/>
          <w:bCs/>
          <w:color w:val="000000"/>
          <w:sz w:val="10"/>
          <w:szCs w:val="86"/>
        </w:rPr>
        <w:t>crcau</w:t>
      </w:r>
      <w:proofErr w:type="spellEnd"/>
      <w:r w:rsidRPr="00423889">
        <w:rPr>
          <w:rFonts w:ascii="Arial" w:eastAsia="Times New Roman" w:hAnsi="Arial" w:cs="Arial"/>
          <w:bCs/>
          <w:color w:val="000000"/>
          <w:sz w:val="10"/>
          <w:szCs w:val="86"/>
        </w:rPr>
        <w:t>: large disturbances (</w:t>
      </w:r>
      <w:proofErr w:type="spellStart"/>
      <w:r w:rsidRPr="00423889">
        <w:rPr>
          <w:rFonts w:ascii="Arial" w:eastAsia="Times New Roman" w:hAnsi="Arial" w:cs="Arial"/>
          <w:bCs/>
          <w:color w:val="000000"/>
          <w:sz w:val="10"/>
          <w:szCs w:val="86"/>
        </w:rPr>
        <w:t>llighsmith</w:t>
      </w:r>
      <w:proofErr w:type="spellEnd"/>
      <w:r w:rsidRPr="00423889">
        <w:rPr>
          <w:rFonts w:ascii="Arial" w:eastAsia="Times New Roman" w:hAnsi="Arial" w:cs="Arial"/>
          <w:bCs/>
          <w:color w:val="000000"/>
          <w:sz w:val="10"/>
          <w:szCs w:val="86"/>
        </w:rPr>
        <w:t xml:space="preserve"> </w:t>
      </w:r>
      <w:proofErr w:type="spellStart"/>
      <w:r w:rsidRPr="00423889">
        <w:rPr>
          <w:rFonts w:ascii="Arial" w:eastAsia="Times New Roman" w:hAnsi="Arial" w:cs="Arial"/>
          <w:bCs/>
          <w:color w:val="000000"/>
          <w:sz w:val="10"/>
          <w:szCs w:val="86"/>
        </w:rPr>
        <w:t>ct</w:t>
      </w:r>
      <w:proofErr w:type="spellEnd"/>
      <w:r w:rsidRPr="00423889">
        <w:rPr>
          <w:rFonts w:ascii="Arial" w:eastAsia="Times New Roman" w:hAnsi="Arial" w:cs="Arial"/>
          <w:bCs/>
          <w:color w:val="000000"/>
          <w:sz w:val="10"/>
          <w:szCs w:val="86"/>
        </w:rPr>
        <w:t xml:space="preserve"> al., Chapter 23 of this </w:t>
      </w:r>
      <w:proofErr w:type="spellStart"/>
      <w:r w:rsidRPr="00423889">
        <w:rPr>
          <w:rFonts w:ascii="Arial" w:eastAsia="Times New Roman" w:hAnsi="Arial" w:cs="Arial"/>
          <w:bCs/>
          <w:color w:val="000000"/>
          <w:sz w:val="10"/>
          <w:szCs w:val="86"/>
        </w:rPr>
        <w:t>volumc</w:t>
      </w:r>
      <w:proofErr w:type="spellEnd"/>
      <w:r w:rsidRPr="00423889">
        <w:rPr>
          <w:rFonts w:ascii="Arial" w:eastAsia="Times New Roman" w:hAnsi="Arial" w:cs="Arial"/>
          <w:bCs/>
          <w:color w:val="000000"/>
          <w:sz w:val="10"/>
          <w:szCs w:val="86"/>
        </w:rPr>
        <w:t>)</w:t>
      </w:r>
      <w:r w:rsidRPr="00423889">
        <w:rPr>
          <w:rFonts w:ascii="Arial" w:eastAsia="Times New Roman" w:hAnsi="Arial" w:cs="Arial"/>
          <w:bCs/>
          <w:color w:val="000000"/>
          <w:sz w:val="16"/>
          <w:szCs w:val="86"/>
        </w:rPr>
        <w:t xml:space="preserve">, </w:t>
      </w:r>
      <w:r w:rsidRPr="009927FC">
        <w:rPr>
          <w:rStyle w:val="StyleBoldUnderline"/>
        </w:rPr>
        <w:t>in some feuding areas plowing through over 30%0l the floor</w:t>
      </w:r>
      <w:r w:rsidRPr="00423889">
        <w:rPr>
          <w:rFonts w:ascii="Arial" w:eastAsia="Times New Roman" w:hAnsi="Arial" w:cs="Arial"/>
          <w:bCs/>
          <w:color w:val="000000"/>
          <w:sz w:val="16"/>
          <w:szCs w:val="86"/>
        </w:rPr>
        <w:t xml:space="preserve"> </w:t>
      </w:r>
      <w:r w:rsidRPr="00423889">
        <w:rPr>
          <w:rFonts w:ascii="Arial" w:eastAsia="Times New Roman" w:hAnsi="Arial" w:cs="Arial"/>
          <w:bCs/>
          <w:color w:val="000000"/>
          <w:sz w:val="10"/>
          <w:szCs w:val="86"/>
        </w:rPr>
        <w:t xml:space="preserve">(Oliver and </w:t>
      </w:r>
      <w:proofErr w:type="spellStart"/>
      <w:r w:rsidRPr="00423889">
        <w:rPr>
          <w:rFonts w:ascii="Arial" w:eastAsia="Times New Roman" w:hAnsi="Arial" w:cs="Arial"/>
          <w:bCs/>
          <w:color w:val="000000"/>
          <w:sz w:val="10"/>
          <w:szCs w:val="86"/>
        </w:rPr>
        <w:t>Kvitck</w:t>
      </w:r>
      <w:proofErr w:type="spellEnd"/>
      <w:r w:rsidRPr="00423889">
        <w:rPr>
          <w:rFonts w:ascii="Arial" w:eastAsia="Times New Roman" w:hAnsi="Arial" w:cs="Arial"/>
          <w:bCs/>
          <w:color w:val="000000"/>
          <w:sz w:val="10"/>
          <w:szCs w:val="86"/>
        </w:rPr>
        <w:t xml:space="preserve"> 1984). In the northeastern Bering Sea. gray whales </w:t>
      </w:r>
      <w:proofErr w:type="spellStart"/>
      <w:r w:rsidRPr="00423889">
        <w:rPr>
          <w:rFonts w:ascii="Arial" w:eastAsia="Times New Roman" w:hAnsi="Arial" w:cs="Arial"/>
          <w:bCs/>
          <w:color w:val="000000"/>
          <w:sz w:val="10"/>
          <w:szCs w:val="86"/>
        </w:rPr>
        <w:t>msuspcnd</w:t>
      </w:r>
      <w:proofErr w:type="spellEnd"/>
      <w:r w:rsidRPr="00423889">
        <w:rPr>
          <w:rFonts w:ascii="Arial" w:eastAsia="Times New Roman" w:hAnsi="Arial" w:cs="Arial"/>
          <w:bCs/>
          <w:color w:val="000000"/>
          <w:sz w:val="10"/>
          <w:szCs w:val="86"/>
        </w:rPr>
        <w:t xml:space="preserve"> 120 million m3 of sediment annually. which is twice the amount introduced by the Yukon River (Johnson and Nelson 1984). </w:t>
      </w:r>
      <w:proofErr w:type="spellStart"/>
      <w:r w:rsidRPr="00423889">
        <w:rPr>
          <w:rFonts w:ascii="Arial" w:eastAsia="Times New Roman" w:hAnsi="Arial" w:cs="Arial"/>
          <w:bCs/>
          <w:color w:val="000000"/>
          <w:sz w:val="10"/>
          <w:szCs w:val="86"/>
        </w:rPr>
        <w:t>I’ilskaln</w:t>
      </w:r>
      <w:proofErr w:type="spellEnd"/>
      <w:r w:rsidRPr="00423889">
        <w:rPr>
          <w:rFonts w:ascii="Arial" w:eastAsia="Times New Roman" w:hAnsi="Arial" w:cs="Arial"/>
          <w:bCs/>
          <w:color w:val="000000"/>
          <w:sz w:val="10"/>
          <w:szCs w:val="86"/>
        </w:rPr>
        <w:t xml:space="preserve"> and colleagues (1998) speculate that sediment mixing, in this case </w:t>
      </w:r>
      <w:proofErr w:type="spellStart"/>
      <w:r w:rsidRPr="00423889">
        <w:rPr>
          <w:rFonts w:ascii="Arial" w:eastAsia="Times New Roman" w:hAnsi="Arial" w:cs="Arial"/>
          <w:bCs/>
          <w:color w:val="000000"/>
          <w:sz w:val="10"/>
          <w:szCs w:val="86"/>
        </w:rPr>
        <w:t>trom</w:t>
      </w:r>
      <w:proofErr w:type="spellEnd"/>
      <w:r w:rsidRPr="00423889">
        <w:rPr>
          <w:rFonts w:ascii="Arial" w:eastAsia="Times New Roman" w:hAnsi="Arial" w:cs="Arial"/>
          <w:bCs/>
          <w:color w:val="000000"/>
          <w:sz w:val="10"/>
          <w:szCs w:val="86"/>
        </w:rPr>
        <w:t xml:space="preserve"> biogenic perturbation, could </w:t>
      </w:r>
      <w:proofErr w:type="spellStart"/>
      <w:r w:rsidRPr="00423889">
        <w:rPr>
          <w:rFonts w:ascii="Arial" w:eastAsia="Times New Roman" w:hAnsi="Arial" w:cs="Arial"/>
          <w:bCs/>
          <w:color w:val="000000"/>
          <w:sz w:val="10"/>
          <w:szCs w:val="86"/>
        </w:rPr>
        <w:t>shilt</w:t>
      </w:r>
      <w:proofErr w:type="spellEnd"/>
      <w:r w:rsidRPr="00423889">
        <w:rPr>
          <w:rFonts w:ascii="Arial" w:eastAsia="Times New Roman" w:hAnsi="Arial" w:cs="Arial"/>
          <w:bCs/>
          <w:color w:val="000000"/>
          <w:sz w:val="10"/>
          <w:szCs w:val="86"/>
        </w:rPr>
        <w:t xml:space="preserve"> organic matter between aerobic and anaerobic environments and greatly alter primary productivity. Sediment disturbance will release significant organic material as well as ammonium and nitrate into the water column (</w:t>
      </w:r>
      <w:proofErr w:type="spellStart"/>
      <w:r w:rsidRPr="00423889">
        <w:rPr>
          <w:rFonts w:ascii="Arial" w:eastAsia="Times New Roman" w:hAnsi="Arial" w:cs="Arial"/>
          <w:bCs/>
          <w:color w:val="000000"/>
          <w:sz w:val="10"/>
          <w:szCs w:val="86"/>
        </w:rPr>
        <w:t>Pilskaln</w:t>
      </w:r>
      <w:proofErr w:type="spellEnd"/>
      <w:r w:rsidRPr="00423889">
        <w:rPr>
          <w:rFonts w:ascii="Arial" w:eastAsia="Times New Roman" w:hAnsi="Arial" w:cs="Arial"/>
          <w:bCs/>
          <w:color w:val="000000"/>
          <w:sz w:val="10"/>
          <w:szCs w:val="86"/>
        </w:rPr>
        <w:t xml:space="preserve"> et al. 1998].</w:t>
      </w:r>
      <w:r w:rsidRPr="00423889">
        <w:rPr>
          <w:rFonts w:ascii="Arial" w:eastAsia="Times New Roman" w:hAnsi="Arial" w:cs="Arial"/>
          <w:bCs/>
          <w:color w:val="000000"/>
          <w:sz w:val="16"/>
          <w:szCs w:val="86"/>
        </w:rPr>
        <w:t xml:space="preserve"> </w:t>
      </w:r>
      <w:r w:rsidRPr="009927FC">
        <w:rPr>
          <w:rStyle w:val="StyleBoldUnderline"/>
        </w:rPr>
        <w:t>The disturbances created by this feeding also generate open habitat patches, which are then exploited by a diverse fauna of</w:t>
      </w:r>
      <w:r w:rsidRPr="00423889">
        <w:rPr>
          <w:rFonts w:ascii="Arial" w:hAnsi="Arial" w:cs="Arial"/>
          <w:bCs/>
          <w:color w:val="000000"/>
          <w:sz w:val="16"/>
          <w:szCs w:val="89"/>
        </w:rPr>
        <w:t xml:space="preserve"> </w:t>
      </w:r>
      <w:proofErr w:type="spellStart"/>
      <w:r w:rsidRPr="00423889">
        <w:rPr>
          <w:rFonts w:ascii="Arial" w:hAnsi="Arial" w:cs="Arial"/>
          <w:bCs/>
          <w:color w:val="000000"/>
          <w:sz w:val="10"/>
          <w:szCs w:val="89"/>
        </w:rPr>
        <w:t>scavench</w:t>
      </w:r>
      <w:proofErr w:type="spellEnd"/>
      <w:r w:rsidRPr="00423889">
        <w:rPr>
          <w:rFonts w:ascii="Arial" w:hAnsi="Arial" w:cs="Arial"/>
          <w:bCs/>
          <w:color w:val="000000"/>
          <w:sz w:val="16"/>
          <w:szCs w:val="89"/>
        </w:rPr>
        <w:t xml:space="preserve"> </w:t>
      </w:r>
      <w:r w:rsidRPr="009927FC">
        <w:rPr>
          <w:rStyle w:val="StyleBoldUnderline"/>
        </w:rPr>
        <w:t>populations</w:t>
      </w:r>
      <w:r w:rsidRPr="00423889">
        <w:rPr>
          <w:rFonts w:ascii="Arial" w:hAnsi="Arial" w:cs="Arial"/>
          <w:bCs/>
          <w:color w:val="000000"/>
          <w:sz w:val="16"/>
          <w:szCs w:val="89"/>
        </w:rPr>
        <w:t xml:space="preserve"> </w:t>
      </w:r>
      <w:r w:rsidRPr="00423889">
        <w:rPr>
          <w:rFonts w:ascii="Arial" w:hAnsi="Arial" w:cs="Arial"/>
          <w:bCs/>
          <w:color w:val="000000"/>
          <w:sz w:val="10"/>
          <w:szCs w:val="89"/>
        </w:rPr>
        <w:t>(Oliver and Slattery I985).</w:t>
      </w:r>
      <w:r w:rsidRPr="00423889">
        <w:rPr>
          <w:sz w:val="6"/>
        </w:rPr>
        <w:t>¶</w:t>
      </w:r>
      <w:r w:rsidRPr="00423889">
        <w:rPr>
          <w:sz w:val="10"/>
        </w:rPr>
        <w:t xml:space="preserve"> </w:t>
      </w:r>
      <w:r w:rsidRPr="009927FC">
        <w:rPr>
          <w:rStyle w:val="StyleBoldUnderline"/>
        </w:rPr>
        <w:t>Whale carcasses have been shown to support a diversity of marine life totaling more than 350 species in the northeast Pacific. They serve as important habitats for</w:t>
      </w:r>
      <w:r w:rsidRPr="00423889">
        <w:rPr>
          <w:rFonts w:ascii="Arial" w:hAnsi="Arial" w:cs="Arial"/>
          <w:color w:val="000000"/>
          <w:sz w:val="16"/>
          <w:szCs w:val="89"/>
        </w:rPr>
        <w:t xml:space="preserve"> </w:t>
      </w:r>
      <w:proofErr w:type="spellStart"/>
      <w:r w:rsidRPr="00423889">
        <w:rPr>
          <w:rFonts w:ascii="Arial" w:hAnsi="Arial" w:cs="Arial"/>
          <w:color w:val="000000"/>
          <w:sz w:val="10"/>
          <w:szCs w:val="89"/>
        </w:rPr>
        <w:t>polychactcs</w:t>
      </w:r>
      <w:proofErr w:type="spellEnd"/>
      <w:r w:rsidRPr="00423889">
        <w:rPr>
          <w:rFonts w:ascii="Arial" w:hAnsi="Arial" w:cs="Arial"/>
          <w:color w:val="000000"/>
          <w:sz w:val="10"/>
          <w:szCs w:val="89"/>
        </w:rPr>
        <w:t xml:space="preserve">. </w:t>
      </w:r>
      <w:proofErr w:type="spellStart"/>
      <w:r w:rsidRPr="00423889">
        <w:rPr>
          <w:rFonts w:ascii="Arial" w:hAnsi="Arial" w:cs="Arial"/>
          <w:color w:val="000000"/>
          <w:sz w:val="10"/>
          <w:szCs w:val="89"/>
        </w:rPr>
        <w:t>mullusks</w:t>
      </w:r>
      <w:proofErr w:type="spellEnd"/>
      <w:r w:rsidRPr="00423889">
        <w:rPr>
          <w:rFonts w:ascii="Arial" w:hAnsi="Arial" w:cs="Arial"/>
          <w:color w:val="000000"/>
          <w:sz w:val="10"/>
          <w:szCs w:val="89"/>
        </w:rPr>
        <w:t xml:space="preserve">, </w:t>
      </w:r>
      <w:proofErr w:type="spellStart"/>
      <w:r w:rsidRPr="00423889">
        <w:rPr>
          <w:rFonts w:ascii="Arial" w:hAnsi="Arial" w:cs="Arial"/>
          <w:color w:val="000000"/>
          <w:sz w:val="10"/>
          <w:szCs w:val="89"/>
        </w:rPr>
        <w:t>cmstaceans</w:t>
      </w:r>
      <w:proofErr w:type="spellEnd"/>
      <w:r w:rsidRPr="00423889">
        <w:rPr>
          <w:rFonts w:ascii="Arial" w:hAnsi="Arial" w:cs="Arial"/>
          <w:color w:val="000000"/>
          <w:sz w:val="10"/>
          <w:szCs w:val="89"/>
        </w:rPr>
        <w:t xml:space="preserve">. and </w:t>
      </w:r>
      <w:r w:rsidRPr="009927FC">
        <w:rPr>
          <w:rStyle w:val="StyleBoldUnderline"/>
        </w:rPr>
        <w:t>bottom-dwelling.</w:t>
      </w:r>
      <w:r w:rsidRPr="00423889">
        <w:rPr>
          <w:rFonts w:ascii="Arial" w:hAnsi="Arial" w:cs="Arial"/>
          <w:color w:val="000000"/>
          <w:sz w:val="16"/>
          <w:szCs w:val="89"/>
        </w:rPr>
        <w:t xml:space="preserve"> </w:t>
      </w:r>
      <w:proofErr w:type="spellStart"/>
      <w:r w:rsidRPr="00423889">
        <w:rPr>
          <w:rFonts w:ascii="Arial" w:hAnsi="Arial" w:cs="Arial"/>
          <w:color w:val="000000"/>
          <w:sz w:val="10"/>
          <w:szCs w:val="89"/>
        </w:rPr>
        <w:t>chemouulotrophic</w:t>
      </w:r>
      <w:proofErr w:type="spellEnd"/>
      <w:r w:rsidRPr="00423889">
        <w:rPr>
          <w:rFonts w:ascii="Arial" w:hAnsi="Arial" w:cs="Arial"/>
          <w:color w:val="000000"/>
          <w:sz w:val="10"/>
          <w:szCs w:val="89"/>
        </w:rPr>
        <w:t xml:space="preserve"> organisms, as well as nutrient sources for scavenging fish and sharks. A large whale carcass (&gt;30 tons] can support successional communities for up to 80 years or more before being totally decomposed (Smith, Chapter 22 of this volume). The combination of the mass and longevity of these whale carcasses </w:t>
      </w:r>
      <w:proofErr w:type="spellStart"/>
      <w:r w:rsidRPr="00423889">
        <w:rPr>
          <w:rFonts w:ascii="Arial" w:hAnsi="Arial" w:cs="Arial"/>
          <w:color w:val="000000"/>
          <w:sz w:val="10"/>
          <w:szCs w:val="89"/>
        </w:rPr>
        <w:t>makcs</w:t>
      </w:r>
      <w:proofErr w:type="spellEnd"/>
      <w:r w:rsidRPr="00423889">
        <w:rPr>
          <w:rFonts w:ascii="Arial" w:hAnsi="Arial" w:cs="Arial"/>
          <w:color w:val="000000"/>
          <w:sz w:val="10"/>
          <w:szCs w:val="89"/>
        </w:rPr>
        <w:t xml:space="preserve"> them extremely important havens for biodiversity in </w:t>
      </w:r>
      <w:proofErr w:type="spellStart"/>
      <w:r w:rsidRPr="00423889">
        <w:rPr>
          <w:rFonts w:ascii="Arial" w:hAnsi="Arial" w:cs="Arial"/>
          <w:color w:val="000000"/>
          <w:sz w:val="10"/>
          <w:szCs w:val="89"/>
        </w:rPr>
        <w:t>dccp-sca</w:t>
      </w:r>
      <w:proofErr w:type="spellEnd"/>
      <w:r w:rsidRPr="00423889">
        <w:rPr>
          <w:rFonts w:ascii="Arial" w:hAnsi="Arial" w:cs="Arial"/>
          <w:color w:val="000000"/>
          <w:sz w:val="10"/>
          <w:szCs w:val="89"/>
        </w:rPr>
        <w:t xml:space="preserve"> ecosystems (</w:t>
      </w:r>
      <w:proofErr w:type="spellStart"/>
      <w:r w:rsidRPr="00423889">
        <w:rPr>
          <w:rFonts w:ascii="Arial" w:hAnsi="Arial" w:cs="Arial"/>
          <w:color w:val="000000"/>
          <w:sz w:val="10"/>
          <w:szCs w:val="89"/>
        </w:rPr>
        <w:t>loncs</w:t>
      </w:r>
      <w:proofErr w:type="spellEnd"/>
      <w:r w:rsidRPr="00423889">
        <w:rPr>
          <w:rFonts w:ascii="Arial" w:hAnsi="Arial" w:cs="Arial"/>
          <w:color w:val="000000"/>
          <w:sz w:val="10"/>
          <w:szCs w:val="89"/>
        </w:rPr>
        <w:t xml:space="preserve"> </w:t>
      </w:r>
      <w:proofErr w:type="spellStart"/>
      <w:r w:rsidRPr="00423889">
        <w:rPr>
          <w:rFonts w:ascii="Arial" w:hAnsi="Arial" w:cs="Arial"/>
          <w:color w:val="000000"/>
          <w:sz w:val="10"/>
          <w:szCs w:val="89"/>
        </w:rPr>
        <w:t>ct</w:t>
      </w:r>
      <w:proofErr w:type="spellEnd"/>
      <w:r w:rsidRPr="00423889">
        <w:rPr>
          <w:rFonts w:ascii="Arial" w:hAnsi="Arial" w:cs="Arial"/>
          <w:color w:val="000000"/>
          <w:sz w:val="10"/>
          <w:szCs w:val="89"/>
        </w:rPr>
        <w:t xml:space="preserve"> al. 1998].</w:t>
      </w:r>
      <w:r w:rsidRPr="00423889">
        <w:rPr>
          <w:rFonts w:ascii="Times" w:hAnsi="Times" w:cs="Times New Roman"/>
          <w:sz w:val="6"/>
          <w:szCs w:val="20"/>
        </w:rPr>
        <w:t>¶</w:t>
      </w:r>
      <w:r w:rsidRPr="00423889">
        <w:rPr>
          <w:rFonts w:ascii="Times" w:hAnsi="Times" w:cs="Times New Roman"/>
          <w:sz w:val="10"/>
          <w:szCs w:val="20"/>
        </w:rPr>
        <w:t xml:space="preserve"> </w:t>
      </w:r>
      <w:r w:rsidRPr="00423889">
        <w:rPr>
          <w:rFonts w:ascii="Arial" w:eastAsia="Times New Roman" w:hAnsi="Arial" w:cs="Arial"/>
          <w:color w:val="000000"/>
          <w:sz w:val="10"/>
          <w:szCs w:val="86"/>
        </w:rPr>
        <w:t xml:space="preserve">Perhaps most compelling is the large number of experiments pointing out that predators commonly have a cascade of </w:t>
      </w:r>
      <w:proofErr w:type="spellStart"/>
      <w:r w:rsidRPr="00423889">
        <w:rPr>
          <w:rFonts w:ascii="Arial" w:eastAsia="Times New Roman" w:hAnsi="Arial" w:cs="Arial"/>
          <w:color w:val="000000"/>
          <w:sz w:val="10"/>
          <w:szCs w:val="86"/>
        </w:rPr>
        <w:t>eftects</w:t>
      </w:r>
      <w:proofErr w:type="spellEnd"/>
      <w:r w:rsidRPr="00423889">
        <w:rPr>
          <w:rFonts w:ascii="Arial" w:eastAsia="Times New Roman" w:hAnsi="Arial" w:cs="Arial"/>
          <w:color w:val="000000"/>
          <w:sz w:val="10"/>
          <w:szCs w:val="86"/>
        </w:rPr>
        <w:t xml:space="preserve"> that reverberate through ecosystems as a result 0! trophic interactions (</w:t>
      </w:r>
      <w:proofErr w:type="spellStart"/>
      <w:r w:rsidRPr="00423889">
        <w:rPr>
          <w:rFonts w:ascii="Arial" w:eastAsia="Times New Roman" w:hAnsi="Arial" w:cs="Arial"/>
          <w:color w:val="000000"/>
          <w:sz w:val="10"/>
          <w:szCs w:val="86"/>
        </w:rPr>
        <w:t>l’aine</w:t>
      </w:r>
      <w:proofErr w:type="spellEnd"/>
      <w:r w:rsidRPr="00423889">
        <w:rPr>
          <w:rFonts w:ascii="Arial" w:eastAsia="Times New Roman" w:hAnsi="Arial" w:cs="Arial"/>
          <w:color w:val="000000"/>
          <w:sz w:val="10"/>
          <w:szCs w:val="86"/>
        </w:rPr>
        <w:t xml:space="preserve">, Chapter 2 of this volume). </w:t>
      </w:r>
      <w:r w:rsidRPr="009927FC">
        <w:rPr>
          <w:rStyle w:val="StyleBoldUnderline"/>
        </w:rPr>
        <w:t>There is no reason to expect whales, especially top predators such as killer whales, to be any less influential than keystone predators in other systems</w:t>
      </w:r>
      <w:r w:rsidRPr="00423889">
        <w:rPr>
          <w:rFonts w:ascii="Arial" w:eastAsia="Times New Roman" w:hAnsi="Arial" w:cs="Arial"/>
          <w:color w:val="000000"/>
          <w:sz w:val="16"/>
          <w:szCs w:val="86"/>
        </w:rPr>
        <w:t xml:space="preserve">. </w:t>
      </w:r>
      <w:r w:rsidRPr="00423889">
        <w:rPr>
          <w:rFonts w:ascii="Arial" w:eastAsia="Times New Roman" w:hAnsi="Arial" w:cs="Arial"/>
          <w:color w:val="000000"/>
          <w:sz w:val="10"/>
          <w:szCs w:val="86"/>
        </w:rPr>
        <w:t xml:space="preserve">Unfortunately, in the absence of manipulative field experiments, inferences about </w:t>
      </w:r>
      <w:proofErr w:type="spellStart"/>
      <w:r w:rsidRPr="00423889">
        <w:rPr>
          <w:rFonts w:ascii="Arial" w:eastAsia="Times New Roman" w:hAnsi="Arial" w:cs="Arial"/>
          <w:color w:val="000000"/>
          <w:sz w:val="10"/>
          <w:szCs w:val="86"/>
        </w:rPr>
        <w:t>trophie</w:t>
      </w:r>
      <w:proofErr w:type="spellEnd"/>
      <w:r w:rsidRPr="00423889">
        <w:rPr>
          <w:rFonts w:ascii="Arial" w:eastAsia="Times New Roman" w:hAnsi="Arial" w:cs="Arial"/>
          <w:color w:val="000000"/>
          <w:sz w:val="10"/>
          <w:szCs w:val="86"/>
        </w:rPr>
        <w:t xml:space="preserve"> impacts of whales an: not straightforward. One approach has been to take advantage of human-induced changes in marine food webs and then. through either statistical techniques or models. draw conclusions about the role </w:t>
      </w:r>
      <w:proofErr w:type="spellStart"/>
      <w:r w:rsidRPr="00423889">
        <w:rPr>
          <w:rFonts w:ascii="Arial" w:eastAsia="Times New Roman" w:hAnsi="Arial" w:cs="Arial"/>
          <w:color w:val="000000"/>
          <w:sz w:val="10"/>
          <w:szCs w:val="86"/>
        </w:rPr>
        <w:t>ol</w:t>
      </w:r>
      <w:proofErr w:type="spellEnd"/>
      <w:r w:rsidRPr="00423889">
        <w:rPr>
          <w:rFonts w:ascii="Arial" w:eastAsia="Times New Roman" w:hAnsi="Arial" w:cs="Arial"/>
          <w:color w:val="000000"/>
          <w:sz w:val="10"/>
          <w:szCs w:val="86"/>
        </w:rPr>
        <w:t xml:space="preserve">' whales. For example, the food web model analyzed by </w:t>
      </w:r>
      <w:proofErr w:type="spellStart"/>
      <w:r w:rsidRPr="00423889">
        <w:rPr>
          <w:rFonts w:ascii="Arial" w:eastAsia="Times New Roman" w:hAnsi="Arial" w:cs="Arial"/>
          <w:color w:val="000000"/>
          <w:sz w:val="10"/>
          <w:szCs w:val="86"/>
        </w:rPr>
        <w:t>lissington</w:t>
      </w:r>
      <w:proofErr w:type="spellEnd"/>
      <w:r w:rsidRPr="00423889">
        <w:rPr>
          <w:rFonts w:ascii="Arial" w:eastAsia="Times New Roman" w:hAnsi="Arial" w:cs="Arial"/>
          <w:color w:val="000000"/>
          <w:sz w:val="10"/>
          <w:szCs w:val="86"/>
        </w:rPr>
        <w:t xml:space="preserve"> (Chapter 5 of this volume) suggests that the decline of sperm whales in the tropical and subtropical </w:t>
      </w:r>
      <w:proofErr w:type="spellStart"/>
      <w:r w:rsidRPr="00423889">
        <w:rPr>
          <w:rFonts w:ascii="Arial" w:eastAsia="Times New Roman" w:hAnsi="Arial" w:cs="Arial"/>
          <w:color w:val="000000"/>
          <w:sz w:val="10"/>
          <w:szCs w:val="86"/>
        </w:rPr>
        <w:t>l’acilic</w:t>
      </w:r>
      <w:proofErr w:type="spellEnd"/>
      <w:r w:rsidRPr="00423889">
        <w:rPr>
          <w:rFonts w:ascii="Arial" w:eastAsia="Times New Roman" w:hAnsi="Arial" w:cs="Arial"/>
          <w:color w:val="000000"/>
          <w:sz w:val="10"/>
          <w:szCs w:val="86"/>
        </w:rPr>
        <w:t xml:space="preserve"> led to a </w:t>
      </w:r>
      <w:proofErr w:type="spellStart"/>
      <w:r w:rsidRPr="00423889">
        <w:rPr>
          <w:rFonts w:ascii="Arial" w:eastAsia="Times New Roman" w:hAnsi="Arial" w:cs="Arial"/>
          <w:color w:val="000000"/>
          <w:sz w:val="10"/>
          <w:szCs w:val="86"/>
        </w:rPr>
        <w:t>shilt</w:t>
      </w:r>
      <w:proofErr w:type="spellEnd"/>
      <w:r w:rsidRPr="00423889">
        <w:rPr>
          <w:rFonts w:ascii="Arial" w:eastAsia="Times New Roman" w:hAnsi="Arial" w:cs="Arial"/>
          <w:color w:val="000000"/>
          <w:sz w:val="10"/>
          <w:szCs w:val="86"/>
        </w:rPr>
        <w:t xml:space="preserve"> toward pelagic systems dominated by squid and small tuna. Using analyses of population trend data as opposed to a food web model. Worm el al. (Chapter 26 0| this volume] provide a plausible scenario by which the </w:t>
      </w:r>
      <w:r w:rsidRPr="009927FC">
        <w:rPr>
          <w:rStyle w:val="StyleBoldUnderline"/>
        </w:rPr>
        <w:t>decline of whales</w:t>
      </w:r>
      <w:r w:rsidRPr="00423889">
        <w:rPr>
          <w:rFonts w:ascii="Arial" w:eastAsia="Times New Roman" w:hAnsi="Arial" w:cs="Arial"/>
          <w:color w:val="000000"/>
          <w:sz w:val="16"/>
          <w:szCs w:val="86"/>
        </w:rPr>
        <w:t xml:space="preserve"> </w:t>
      </w:r>
      <w:r w:rsidRPr="00423889">
        <w:rPr>
          <w:rFonts w:ascii="Arial" w:eastAsia="Times New Roman" w:hAnsi="Arial" w:cs="Arial"/>
          <w:color w:val="000000"/>
          <w:sz w:val="10"/>
          <w:szCs w:val="86"/>
        </w:rPr>
        <w:t xml:space="preserve">in the IQSOs and l960s </w:t>
      </w:r>
      <w:r w:rsidRPr="009927FC">
        <w:rPr>
          <w:rStyle w:val="StyleBoldUnderline"/>
        </w:rPr>
        <w:t>led to ground fish dominated systems</w:t>
      </w:r>
      <w:r w:rsidRPr="00423889">
        <w:rPr>
          <w:rFonts w:ascii="Arial" w:eastAsia="Times New Roman" w:hAnsi="Arial" w:cs="Arial"/>
          <w:color w:val="000000"/>
          <w:sz w:val="16"/>
          <w:szCs w:val="86"/>
        </w:rPr>
        <w:t xml:space="preserve">. </w:t>
      </w:r>
      <w:r w:rsidRPr="00423889">
        <w:rPr>
          <w:rFonts w:ascii="Arial" w:eastAsia="Times New Roman" w:hAnsi="Arial" w:cs="Arial"/>
          <w:color w:val="000000"/>
          <w:sz w:val="10"/>
          <w:szCs w:val="86"/>
        </w:rPr>
        <w:t xml:space="preserve">The concordance of marine mammal declines in the </w:t>
      </w:r>
      <w:r w:rsidRPr="00423889">
        <w:rPr>
          <w:rFonts w:ascii="Arial" w:eastAsia="Times New Roman" w:hAnsi="Arial" w:cs="Arial"/>
          <w:bCs/>
          <w:color w:val="000000"/>
          <w:sz w:val="10"/>
          <w:szCs w:val="89"/>
        </w:rPr>
        <w:t xml:space="preserve">Bering Sea and possible prey switching by killer whales (Estes. Chapter 1 of this volume; Estes </w:t>
      </w:r>
      <w:proofErr w:type="spellStart"/>
      <w:r w:rsidRPr="00423889">
        <w:rPr>
          <w:rFonts w:ascii="Arial" w:eastAsia="Times New Roman" w:hAnsi="Arial" w:cs="Arial"/>
          <w:bCs/>
          <w:color w:val="000000"/>
          <w:sz w:val="10"/>
          <w:szCs w:val="89"/>
        </w:rPr>
        <w:t>ct</w:t>
      </w:r>
      <w:proofErr w:type="spellEnd"/>
      <w:r w:rsidRPr="00423889">
        <w:rPr>
          <w:rFonts w:ascii="Arial" w:eastAsia="Times New Roman" w:hAnsi="Arial" w:cs="Arial"/>
          <w:bCs/>
          <w:color w:val="000000"/>
          <w:sz w:val="10"/>
          <w:szCs w:val="89"/>
        </w:rPr>
        <w:t xml:space="preserve"> al. 1998; Springer </w:t>
      </w:r>
      <w:proofErr w:type="spellStart"/>
      <w:r w:rsidRPr="00423889">
        <w:rPr>
          <w:rFonts w:ascii="Arial" w:eastAsia="Times New Roman" w:hAnsi="Arial" w:cs="Arial"/>
          <w:bCs/>
          <w:color w:val="000000"/>
          <w:sz w:val="10"/>
          <w:szCs w:val="89"/>
        </w:rPr>
        <w:t>ct</w:t>
      </w:r>
      <w:proofErr w:type="spellEnd"/>
      <w:r w:rsidRPr="00423889">
        <w:rPr>
          <w:rFonts w:ascii="Arial" w:eastAsia="Times New Roman" w:hAnsi="Arial" w:cs="Arial"/>
          <w:bCs/>
          <w:color w:val="000000"/>
          <w:sz w:val="10"/>
          <w:szCs w:val="89"/>
        </w:rPr>
        <w:t xml:space="preserve"> al. 2003) is </w:t>
      </w:r>
      <w:proofErr w:type="spellStart"/>
      <w:r w:rsidRPr="00423889">
        <w:rPr>
          <w:rFonts w:ascii="Arial" w:eastAsia="Times New Roman" w:hAnsi="Arial" w:cs="Arial"/>
          <w:bCs/>
          <w:color w:val="000000"/>
          <w:sz w:val="10"/>
          <w:szCs w:val="89"/>
        </w:rPr>
        <w:t>yct</w:t>
      </w:r>
      <w:proofErr w:type="spellEnd"/>
      <w:r w:rsidRPr="00423889">
        <w:rPr>
          <w:rFonts w:ascii="Arial" w:eastAsia="Times New Roman" w:hAnsi="Arial" w:cs="Arial"/>
          <w:bCs/>
          <w:color w:val="000000"/>
          <w:sz w:val="10"/>
          <w:szCs w:val="89"/>
        </w:rPr>
        <w:t xml:space="preserve"> another line: of </w:t>
      </w:r>
      <w:proofErr w:type="spellStart"/>
      <w:r w:rsidRPr="00423889">
        <w:rPr>
          <w:rFonts w:ascii="Arial" w:eastAsia="Times New Roman" w:hAnsi="Arial" w:cs="Arial"/>
          <w:bCs/>
          <w:color w:val="000000"/>
          <w:sz w:val="10"/>
          <w:szCs w:val="89"/>
        </w:rPr>
        <w:t>cvidcncc</w:t>
      </w:r>
      <w:proofErr w:type="spellEnd"/>
      <w:r w:rsidRPr="00423889">
        <w:rPr>
          <w:rFonts w:ascii="Arial" w:eastAsia="Times New Roman" w:hAnsi="Arial" w:cs="Arial"/>
          <w:bCs/>
          <w:color w:val="000000"/>
          <w:sz w:val="10"/>
          <w:szCs w:val="89"/>
        </w:rPr>
        <w:t xml:space="preserve"> suggesting that </w:t>
      </w:r>
      <w:r w:rsidRPr="00423889">
        <w:rPr>
          <w:rStyle w:val="StyleBoldUnderline"/>
        </w:rPr>
        <w:t>hunting whales led to major shifts in species interactions with reverberations throughout marine ecosystems</w:t>
      </w:r>
      <w:r w:rsidRPr="00423889">
        <w:rPr>
          <w:rFonts w:ascii="Arial" w:eastAsia="Times New Roman" w:hAnsi="Arial" w:cs="Arial"/>
          <w:bCs/>
          <w:color w:val="000000"/>
          <w:sz w:val="16"/>
          <w:szCs w:val="89"/>
        </w:rPr>
        <w:t xml:space="preserve">. Although more research is needed in this area. </w:t>
      </w:r>
      <w:r w:rsidRPr="00423889">
        <w:rPr>
          <w:rStyle w:val="StyleBoldUnderline"/>
        </w:rPr>
        <w:t>the weight of evidence to date suggests that whales profoundly alter the composition and functioning of oceanic ecosystems.</w:t>
      </w:r>
      <w:r w:rsidRPr="00423889">
        <w:rPr>
          <w:rStyle w:val="StyleBoldUnderline"/>
          <w:b w:val="0"/>
          <w:sz w:val="12"/>
          <w:u w:val="none"/>
        </w:rPr>
        <w:t>¶</w:t>
      </w:r>
      <w:r w:rsidRPr="00423889">
        <w:rPr>
          <w:rStyle w:val="StyleBoldUnderline"/>
        </w:rPr>
        <w:t xml:space="preserve"> </w:t>
      </w:r>
    </w:p>
    <w:p w14:paraId="0E6C1445" w14:textId="77777777" w:rsidR="00DD2A87" w:rsidRDefault="00DD2A87" w:rsidP="00DD2A87"/>
    <w:p w14:paraId="7FD78C8A" w14:textId="77777777" w:rsidR="0098257C" w:rsidRPr="0068230E" w:rsidRDefault="0098257C" w:rsidP="0098257C">
      <w:pPr>
        <w:keepNext/>
        <w:keepLines/>
        <w:spacing w:before="40"/>
        <w:outlineLvl w:val="3"/>
        <w:rPr>
          <w:rFonts w:eastAsia="Times New Roman" w:cs="Times New Roman"/>
          <w:b/>
          <w:bCs/>
          <w:iCs/>
          <w:sz w:val="28"/>
        </w:rPr>
      </w:pPr>
      <w:r w:rsidRPr="0068230E">
        <w:rPr>
          <w:rFonts w:eastAsia="Times New Roman" w:cs="Times New Roman"/>
          <w:b/>
          <w:bCs/>
          <w:iCs/>
          <w:sz w:val="28"/>
        </w:rPr>
        <w:t>Whales are key to krill populations.</w:t>
      </w:r>
    </w:p>
    <w:p w14:paraId="0B377F8D" w14:textId="77777777" w:rsidR="0098257C" w:rsidRPr="00657ED7" w:rsidRDefault="0098257C" w:rsidP="0098257C">
      <w:pPr>
        <w:rPr>
          <w:rFonts w:eastAsia="Calibri" w:cs="Times New Roman"/>
          <w:b/>
          <w:bCs/>
          <w:sz w:val="26"/>
        </w:rPr>
      </w:pPr>
      <w:proofErr w:type="spellStart"/>
      <w:r w:rsidRPr="00657ED7">
        <w:rPr>
          <w:rFonts w:eastAsia="Calibri" w:cs="Times New Roman"/>
          <w:b/>
          <w:bCs/>
          <w:sz w:val="26"/>
        </w:rPr>
        <w:t>Krulwich</w:t>
      </w:r>
      <w:proofErr w:type="spellEnd"/>
      <w:r w:rsidRPr="00657ED7">
        <w:rPr>
          <w:rFonts w:eastAsia="Calibri" w:cs="Times New Roman"/>
          <w:b/>
          <w:bCs/>
          <w:sz w:val="26"/>
        </w:rPr>
        <w:t>, an NPR science correspondent, April 5, 2014</w:t>
      </w:r>
    </w:p>
    <w:p w14:paraId="6B24E99C" w14:textId="77777777" w:rsidR="0098257C" w:rsidRPr="0068230E" w:rsidRDefault="0098257C" w:rsidP="0098257C">
      <w:pPr>
        <w:rPr>
          <w:rFonts w:eastAsia="Calibri" w:cs="Times New Roman"/>
          <w:bCs/>
          <w:sz w:val="12"/>
        </w:rPr>
      </w:pPr>
      <w:r w:rsidRPr="0068230E">
        <w:rPr>
          <w:rFonts w:eastAsia="Calibri" w:cs="Times New Roman"/>
          <w:bCs/>
          <w:sz w:val="12"/>
        </w:rPr>
        <w:t xml:space="preserve">(Robert </w:t>
      </w:r>
      <w:proofErr w:type="spellStart"/>
      <w:r w:rsidRPr="0068230E">
        <w:rPr>
          <w:rFonts w:eastAsia="Calibri" w:cs="Times New Roman"/>
          <w:bCs/>
          <w:sz w:val="12"/>
        </w:rPr>
        <w:t>Krulwich</w:t>
      </w:r>
      <w:proofErr w:type="spellEnd"/>
      <w:r w:rsidRPr="0068230E">
        <w:rPr>
          <w:rFonts w:eastAsia="Calibri" w:cs="Times New Roman"/>
          <w:bCs/>
          <w:sz w:val="12"/>
        </w:rPr>
        <w:t xml:space="preserve">, Robert </w:t>
      </w:r>
      <w:proofErr w:type="spellStart"/>
      <w:r w:rsidRPr="0068230E">
        <w:rPr>
          <w:rFonts w:eastAsia="Calibri" w:cs="Times New Roman"/>
          <w:bCs/>
          <w:sz w:val="12"/>
        </w:rPr>
        <w:t>Krulwich</w:t>
      </w:r>
      <w:proofErr w:type="spellEnd"/>
      <w:r w:rsidRPr="0068230E">
        <w:rPr>
          <w:rFonts w:eastAsia="Calibri" w:cs="Times New Roman"/>
          <w:bCs/>
          <w:sz w:val="12"/>
        </w:rPr>
        <w:t xml:space="preserve"> works on radio, podcasts, video, the blogosphere. He has been called "the most inventive network reporter in television" by TV Guide.</w:t>
      </w:r>
      <w:r w:rsidRPr="0068230E">
        <w:rPr>
          <w:rFonts w:eastAsia="Calibri" w:cs="Times New Roman"/>
          <w:sz w:val="8"/>
        </w:rPr>
        <w:t xml:space="preserve"> </w:t>
      </w:r>
      <w:r w:rsidRPr="0068230E">
        <w:rPr>
          <w:rFonts w:eastAsia="Calibri" w:cs="Times New Roman"/>
          <w:bCs/>
          <w:sz w:val="12"/>
        </w:rPr>
        <w:t xml:space="preserve">He is the co-host of </w:t>
      </w:r>
      <w:proofErr w:type="spellStart"/>
      <w:r w:rsidRPr="0068230E">
        <w:rPr>
          <w:rFonts w:eastAsia="Calibri" w:cs="Times New Roman"/>
          <w:bCs/>
          <w:sz w:val="12"/>
        </w:rPr>
        <w:t>Radiolab</w:t>
      </w:r>
      <w:proofErr w:type="spellEnd"/>
      <w:r w:rsidRPr="0068230E">
        <w:rPr>
          <w:rFonts w:eastAsia="Calibri" w:cs="Times New Roman"/>
          <w:bCs/>
          <w:sz w:val="12"/>
        </w:rPr>
        <w:t>, a nationally distributed radio/podcast series that explores new developments in science.</w:t>
      </w:r>
      <w:r w:rsidRPr="0068230E">
        <w:rPr>
          <w:rFonts w:eastAsia="Calibri" w:cs="Times New Roman"/>
          <w:sz w:val="8"/>
        </w:rPr>
        <w:t xml:space="preserve"> </w:t>
      </w:r>
      <w:r w:rsidRPr="0068230E">
        <w:rPr>
          <w:rFonts w:eastAsia="Calibri" w:cs="Times New Roman"/>
          <w:bCs/>
          <w:sz w:val="12"/>
        </w:rPr>
        <w:t xml:space="preserve">For 22 years, </w:t>
      </w:r>
      <w:proofErr w:type="spellStart"/>
      <w:r w:rsidRPr="0068230E">
        <w:rPr>
          <w:rFonts w:eastAsia="Calibri" w:cs="Times New Roman"/>
          <w:bCs/>
          <w:sz w:val="12"/>
        </w:rPr>
        <w:t>Krulwich</w:t>
      </w:r>
      <w:proofErr w:type="spellEnd"/>
      <w:r w:rsidRPr="0068230E">
        <w:rPr>
          <w:rFonts w:eastAsia="Calibri" w:cs="Times New Roman"/>
          <w:bCs/>
          <w:sz w:val="12"/>
        </w:rPr>
        <w:t xml:space="preserve"> was a science, economics, general assignment and foreign correspondent at ABC and CBS News., “The Power Of Poop: A Whale Story”, NPR, </w:t>
      </w:r>
      <w:hyperlink r:id="rId19" w:history="1">
        <w:r w:rsidRPr="0068230E">
          <w:rPr>
            <w:rFonts w:eastAsia="Calibri" w:cs="Times New Roman"/>
            <w:bCs/>
            <w:sz w:val="12"/>
          </w:rPr>
          <w:t>http://www.npr.org/blogs/krulwich/2014/04/03/298778615/the-power-of-poop-a-whale-story</w:t>
        </w:r>
      </w:hyperlink>
      <w:r w:rsidRPr="0068230E">
        <w:rPr>
          <w:rFonts w:eastAsia="Calibri" w:cs="Times New Roman"/>
          <w:bCs/>
          <w:sz w:val="12"/>
        </w:rPr>
        <w:t>, Accessed 6/28/2014, RJS)</w:t>
      </w:r>
    </w:p>
    <w:p w14:paraId="0222F804" w14:textId="77777777" w:rsidR="0098257C" w:rsidRPr="00657ED7" w:rsidRDefault="0098257C" w:rsidP="0098257C">
      <w:pPr>
        <w:rPr>
          <w:rFonts w:eastAsia="Calibri" w:cs="Times New Roman"/>
          <w:u w:val="single"/>
        </w:rPr>
      </w:pPr>
      <w:r w:rsidRPr="00657ED7">
        <w:rPr>
          <w:rFonts w:eastAsia="Calibri" w:cs="Times New Roman"/>
        </w:rPr>
        <w:t xml:space="preserve">This, I would think, should be self-evident: Generally speaking, big creatures eat smaller creatures that, in turn, eat even smaller creatures, like this ... A big fish eating a smaller one eating the smallest one.   And just as obviously, one would expect the food chain to be pyramid-shaped: a few big creatures at the top eating more middle-sized creatures in the middle, that eat many, many, many little creatures at the bottom, like so: Food pyramid   Which brings me to a curious exception — a real life mystery — discovered a few years ago. A marine biologist, Victor </w:t>
      </w:r>
      <w:proofErr w:type="spellStart"/>
      <w:r w:rsidRPr="00657ED7">
        <w:rPr>
          <w:rFonts w:eastAsia="Calibri" w:cs="Times New Roman"/>
        </w:rPr>
        <w:t>Smetacek</w:t>
      </w:r>
      <w:proofErr w:type="spellEnd"/>
      <w:r w:rsidRPr="00657ED7">
        <w:rPr>
          <w:rFonts w:eastAsia="Calibri" w:cs="Times New Roman"/>
        </w:rPr>
        <w:t xml:space="preserve">, was thinking about giant whales — blues, humpbacks and especially the baleens. </w:t>
      </w:r>
      <w:r w:rsidRPr="00657ED7">
        <w:rPr>
          <w:rFonts w:eastAsia="Calibri" w:cs="Times New Roman"/>
          <w:u w:val="single"/>
        </w:rPr>
        <w:t xml:space="preserve">Baleen </w:t>
      </w:r>
      <w:r w:rsidRPr="00657ED7">
        <w:rPr>
          <w:rFonts w:eastAsia="Calibri" w:cs="Times New Roman"/>
          <w:highlight w:val="yellow"/>
          <w:u w:val="single"/>
        </w:rPr>
        <w:t>whales eat lots of krill</w:t>
      </w:r>
      <w:r w:rsidRPr="00657ED7">
        <w:rPr>
          <w:rFonts w:eastAsia="Calibri" w:cs="Times New Roman"/>
          <w:u w:val="single"/>
        </w:rPr>
        <w:t xml:space="preserve">, little crustacean critters that look like itty-bitty lobsters. Krill, in turn, eat even smaller, almost microscopic varieties of plankton, diatoms and </w:t>
      </w:r>
      <w:r w:rsidRPr="00657ED7">
        <w:rPr>
          <w:rFonts w:eastAsia="Calibri" w:cs="Times New Roman"/>
          <w:u w:val="single"/>
        </w:rPr>
        <w:lastRenderedPageBreak/>
        <w:t>zooplankton.</w:t>
      </w:r>
      <w:r w:rsidRPr="00657ED7">
        <w:rPr>
          <w:rFonts w:eastAsia="Calibri" w:cs="Times New Roman"/>
        </w:rPr>
        <w:t xml:space="preserve"> An open mouthed whale.   So that follows the classic "biggies eat the littlies" pattern. But what about the few-to-many pyramid? Well, here, when </w:t>
      </w:r>
      <w:proofErr w:type="spellStart"/>
      <w:r w:rsidRPr="00657ED7">
        <w:rPr>
          <w:rFonts w:eastAsia="Calibri" w:cs="Times New Roman"/>
        </w:rPr>
        <w:t>Smetacek</w:t>
      </w:r>
      <w:proofErr w:type="spellEnd"/>
      <w:r w:rsidRPr="00657ED7">
        <w:rPr>
          <w:rFonts w:eastAsia="Calibri" w:cs="Times New Roman"/>
        </w:rPr>
        <w:t xml:space="preserve"> looked closely, something wasn't right. The problem was with the middle group — the krill. A krill.   We know how much whales eat today. We know that a hundred years ago, there were lots more whales in the southern oceans. We can guess what the whale population was in 1910. If we multiply the number of whales back then times the size of their meals, we can imagine how much krill had to be in the ocean. It comes out to 1.5 billion tons of krill. As it turns out, that's a whole lot of krill. Too much for Professor </w:t>
      </w:r>
      <w:proofErr w:type="spellStart"/>
      <w:r w:rsidRPr="00657ED7">
        <w:rPr>
          <w:rFonts w:eastAsia="Calibri" w:cs="Times New Roman"/>
        </w:rPr>
        <w:t>Smetacek</w:t>
      </w:r>
      <w:proofErr w:type="spellEnd"/>
      <w:r w:rsidRPr="00657ED7">
        <w:rPr>
          <w:rFonts w:eastAsia="Calibri" w:cs="Times New Roman"/>
          <w:u w:val="single"/>
        </w:rPr>
        <w:t xml:space="preserve">. </w:t>
      </w:r>
      <w:r w:rsidRPr="00657ED7">
        <w:rPr>
          <w:rFonts w:eastAsia="Calibri" w:cs="Times New Roman"/>
          <w:highlight w:val="yellow"/>
          <w:u w:val="single"/>
        </w:rPr>
        <w:t>Krill need iron to grow and multiply</w:t>
      </w:r>
      <w:r w:rsidRPr="00657ED7">
        <w:rPr>
          <w:rFonts w:eastAsia="Calibri" w:cs="Times New Roman"/>
          <w:u w:val="single"/>
        </w:rPr>
        <w:t>.</w:t>
      </w:r>
      <w:r w:rsidRPr="00657ED7">
        <w:rPr>
          <w:rFonts w:eastAsia="Calibri" w:cs="Times New Roman"/>
        </w:rPr>
        <w:t xml:space="preserve"> Given what we know about ocean chemistry, </w:t>
      </w:r>
      <w:proofErr w:type="spellStart"/>
      <w:r w:rsidRPr="00657ED7">
        <w:rPr>
          <w:rFonts w:eastAsia="Calibri" w:cs="Times New Roman"/>
        </w:rPr>
        <w:t>Smetacek</w:t>
      </w:r>
      <w:proofErr w:type="spellEnd"/>
      <w:r w:rsidRPr="00657ED7">
        <w:rPr>
          <w:rFonts w:eastAsia="Calibri" w:cs="Times New Roman"/>
        </w:rPr>
        <w:t xml:space="preserve"> wrote, </w:t>
      </w:r>
      <w:r w:rsidRPr="00657ED7">
        <w:rPr>
          <w:rFonts w:eastAsia="Calibri" w:cs="Times New Roman"/>
          <w:highlight w:val="yellow"/>
          <w:u w:val="single"/>
        </w:rPr>
        <w:t>there's not enough iron in</w:t>
      </w:r>
      <w:r w:rsidRPr="00657ED7">
        <w:rPr>
          <w:rFonts w:eastAsia="Calibri" w:cs="Times New Roman"/>
          <w:u w:val="single"/>
        </w:rPr>
        <w:t xml:space="preserve"> the southern </w:t>
      </w:r>
      <w:r w:rsidRPr="00657ED7">
        <w:rPr>
          <w:rFonts w:eastAsia="Calibri" w:cs="Times New Roman"/>
          <w:highlight w:val="yellow"/>
          <w:u w:val="single"/>
        </w:rPr>
        <w:t>ocean water to support that many krill.</w:t>
      </w:r>
      <w:r w:rsidRPr="00657ED7">
        <w:rPr>
          <w:rFonts w:eastAsia="Calibri" w:cs="Times New Roman"/>
        </w:rPr>
        <w:t xml:space="preserve"> So either the whales had smaller meals a century ago, or </w:t>
      </w:r>
      <w:r w:rsidRPr="00657ED7">
        <w:rPr>
          <w:rFonts w:eastAsia="Calibri" w:cs="Times New Roman"/>
          <w:highlight w:val="yellow"/>
          <w:u w:val="single"/>
        </w:rPr>
        <w:t>somehow the oceans got</w:t>
      </w:r>
      <w:r w:rsidRPr="00657ED7">
        <w:rPr>
          <w:rFonts w:eastAsia="Calibri" w:cs="Times New Roman"/>
          <w:u w:val="single"/>
        </w:rPr>
        <w:t xml:space="preserve"> </w:t>
      </w:r>
      <w:r w:rsidRPr="00657ED7">
        <w:rPr>
          <w:rFonts w:eastAsia="Calibri" w:cs="Times New Roman"/>
          <w:highlight w:val="yellow"/>
          <w:u w:val="single"/>
        </w:rPr>
        <w:t>a</w:t>
      </w:r>
      <w:r w:rsidRPr="00657ED7">
        <w:rPr>
          <w:rFonts w:eastAsia="Calibri" w:cs="Times New Roman"/>
          <w:u w:val="single"/>
        </w:rPr>
        <w:t xml:space="preserve">n extra kick or </w:t>
      </w:r>
      <w:r w:rsidRPr="00657ED7">
        <w:rPr>
          <w:rFonts w:eastAsia="Calibri" w:cs="Times New Roman"/>
          <w:highlight w:val="yellow"/>
          <w:u w:val="single"/>
        </w:rPr>
        <w:t>boost of iron to create more krill</w:t>
      </w:r>
      <w:r w:rsidRPr="00657ED7">
        <w:rPr>
          <w:rFonts w:eastAsia="Calibri" w:cs="Times New Roman"/>
        </w:rPr>
        <w:t xml:space="preserve">. Nobody was willing to consider a food pyramid that looked like this: An oddly shaped food pyramid with too many big animals on top, and not enough animals in the middle.   ... with too many big animals on top, and not enough animals in the middle. The 'Whale Poop Hypothesis' And that's when </w:t>
      </w:r>
      <w:proofErr w:type="spellStart"/>
      <w:r w:rsidRPr="00657ED7">
        <w:rPr>
          <w:rFonts w:eastAsia="Calibri" w:cs="Times New Roman"/>
        </w:rPr>
        <w:t>Smetacek</w:t>
      </w:r>
      <w:proofErr w:type="spellEnd"/>
      <w:r w:rsidRPr="00657ED7">
        <w:rPr>
          <w:rFonts w:eastAsia="Calibri" w:cs="Times New Roman"/>
        </w:rPr>
        <w:t xml:space="preserve"> proposed what he delicately called in his paper, the whales' extra nutritious "</w:t>
      </w:r>
      <w:proofErr w:type="spellStart"/>
      <w:r w:rsidRPr="00657ED7">
        <w:rPr>
          <w:rFonts w:eastAsia="Calibri" w:cs="Times New Roman"/>
        </w:rPr>
        <w:t>manuring</w:t>
      </w:r>
      <w:proofErr w:type="spellEnd"/>
      <w:r w:rsidRPr="00657ED7">
        <w:rPr>
          <w:rFonts w:eastAsia="Calibri" w:cs="Times New Roman"/>
        </w:rPr>
        <w:t xml:space="preserve"> mechanism." (Or, as it's come to be known, his "whale poop hypothesis.") It begins with this obvious observation: Whales poop. In fact, they poop mightily. Whales poop mightily.   </w:t>
      </w:r>
      <w:proofErr w:type="spellStart"/>
      <w:r w:rsidRPr="00657ED7">
        <w:rPr>
          <w:rFonts w:eastAsia="Calibri" w:cs="Times New Roman"/>
        </w:rPr>
        <w:t>Smetacek</w:t>
      </w:r>
      <w:proofErr w:type="spellEnd"/>
      <w:r w:rsidRPr="00657ED7">
        <w:rPr>
          <w:rFonts w:eastAsia="Calibri" w:cs="Times New Roman"/>
        </w:rPr>
        <w:t xml:space="preserve"> proposed that </w:t>
      </w:r>
      <w:r w:rsidRPr="00657ED7">
        <w:rPr>
          <w:rFonts w:eastAsia="Calibri" w:cs="Times New Roman"/>
          <w:u w:val="single"/>
        </w:rPr>
        <w:t xml:space="preserve">because baleen </w:t>
      </w:r>
      <w:r w:rsidRPr="00657ED7">
        <w:rPr>
          <w:rFonts w:eastAsia="Calibri" w:cs="Times New Roman"/>
          <w:highlight w:val="yellow"/>
          <w:u w:val="single"/>
        </w:rPr>
        <w:t>whales</w:t>
      </w:r>
      <w:r w:rsidRPr="00657ED7">
        <w:rPr>
          <w:rFonts w:eastAsia="Calibri" w:cs="Times New Roman"/>
          <w:u w:val="single"/>
        </w:rPr>
        <w:t xml:space="preserve"> prowl the seas </w:t>
      </w:r>
      <w:r w:rsidRPr="00657ED7">
        <w:rPr>
          <w:rFonts w:eastAsia="Calibri" w:cs="Times New Roman"/>
          <w:highlight w:val="yellow"/>
          <w:u w:val="single"/>
        </w:rPr>
        <w:t>consum</w:t>
      </w:r>
      <w:r w:rsidRPr="00657ED7">
        <w:rPr>
          <w:rFonts w:eastAsia="Calibri" w:cs="Times New Roman"/>
          <w:u w:val="single"/>
        </w:rPr>
        <w:t xml:space="preserve">ing </w:t>
      </w:r>
      <w:r w:rsidRPr="00657ED7">
        <w:rPr>
          <w:rFonts w:eastAsia="Calibri" w:cs="Times New Roman"/>
          <w:highlight w:val="yellow"/>
          <w:u w:val="single"/>
        </w:rPr>
        <w:t>immense</w:t>
      </w:r>
      <w:r w:rsidRPr="00657ED7">
        <w:rPr>
          <w:rFonts w:eastAsia="Calibri" w:cs="Times New Roman"/>
          <w:u w:val="single"/>
        </w:rPr>
        <w:t xml:space="preserve"> </w:t>
      </w:r>
      <w:r w:rsidRPr="00657ED7">
        <w:rPr>
          <w:rFonts w:eastAsia="Calibri" w:cs="Times New Roman"/>
          <w:highlight w:val="yellow"/>
          <w:u w:val="single"/>
        </w:rPr>
        <w:t>quantities of krill, they</w:t>
      </w:r>
      <w:r w:rsidRPr="00657ED7">
        <w:rPr>
          <w:rFonts w:eastAsia="Calibri" w:cs="Times New Roman"/>
          <w:u w:val="single"/>
        </w:rPr>
        <w:t xml:space="preserve"> might, during digestion, </w:t>
      </w:r>
      <w:r w:rsidRPr="00657ED7">
        <w:rPr>
          <w:rFonts w:eastAsia="Calibri" w:cs="Times New Roman"/>
          <w:highlight w:val="yellow"/>
          <w:u w:val="single"/>
        </w:rPr>
        <w:t>concentrate their food into iron-rich deposits which</w:t>
      </w:r>
      <w:r w:rsidRPr="00657ED7">
        <w:rPr>
          <w:rFonts w:eastAsia="Calibri" w:cs="Times New Roman"/>
          <w:u w:val="single"/>
        </w:rPr>
        <w:t xml:space="preserve">, when the time comes, </w:t>
      </w:r>
      <w:r w:rsidRPr="00657ED7">
        <w:rPr>
          <w:rFonts w:eastAsia="Calibri" w:cs="Times New Roman"/>
          <w:highlight w:val="yellow"/>
          <w:u w:val="single"/>
        </w:rPr>
        <w:t>they eject back into the ocean</w:t>
      </w:r>
      <w:r w:rsidRPr="00657ED7">
        <w:rPr>
          <w:rFonts w:eastAsia="Calibri" w:cs="Times New Roman"/>
          <w:u w:val="single"/>
        </w:rPr>
        <w:t xml:space="preserve">. Nobody had looked closely at whale poop, but following </w:t>
      </w:r>
      <w:proofErr w:type="spellStart"/>
      <w:r w:rsidRPr="00657ED7">
        <w:rPr>
          <w:rFonts w:eastAsia="Calibri" w:cs="Times New Roman"/>
          <w:u w:val="single"/>
        </w:rPr>
        <w:t>Smetacek's</w:t>
      </w:r>
      <w:proofErr w:type="spellEnd"/>
      <w:r w:rsidRPr="00657ED7">
        <w:rPr>
          <w:rFonts w:eastAsia="Calibri" w:cs="Times New Roman"/>
          <w:u w:val="single"/>
        </w:rPr>
        <w:t xml:space="preserve"> article, marine biologist Stephen </w:t>
      </w:r>
      <w:proofErr w:type="spellStart"/>
      <w:r w:rsidRPr="00657ED7">
        <w:rPr>
          <w:rFonts w:eastAsia="Calibri" w:cs="Times New Roman"/>
          <w:u w:val="single"/>
        </w:rPr>
        <w:t>Nicol</w:t>
      </w:r>
      <w:proofErr w:type="spellEnd"/>
      <w:r w:rsidRPr="00657ED7">
        <w:rPr>
          <w:rFonts w:eastAsia="Calibri" w:cs="Times New Roman"/>
          <w:u w:val="single"/>
        </w:rPr>
        <w:t xml:space="preserve"> found, to quote him, "huge amounts of iron in whale poo." Poop With 10 Million Times More Iron </w:t>
      </w:r>
      <w:proofErr w:type="spellStart"/>
      <w:r w:rsidRPr="00657ED7">
        <w:rPr>
          <w:rFonts w:eastAsia="Calibri" w:cs="Times New Roman"/>
          <w:u w:val="single"/>
        </w:rPr>
        <w:t>Nicols</w:t>
      </w:r>
      <w:proofErr w:type="spellEnd"/>
      <w:r w:rsidRPr="00657ED7">
        <w:rPr>
          <w:rFonts w:eastAsia="Calibri" w:cs="Times New Roman"/>
          <w:u w:val="single"/>
        </w:rPr>
        <w:t xml:space="preserve">' team analyzed 27 fecal samples from four species of baleen whales, reported New Scientist. "He found that on average </w:t>
      </w:r>
      <w:r w:rsidRPr="00657ED7">
        <w:rPr>
          <w:rFonts w:eastAsia="Calibri" w:cs="Times New Roman"/>
          <w:highlight w:val="yellow"/>
          <w:u w:val="single"/>
        </w:rPr>
        <w:t xml:space="preserve">whale </w:t>
      </w:r>
      <w:proofErr w:type="spellStart"/>
      <w:r w:rsidRPr="00657ED7">
        <w:rPr>
          <w:rFonts w:eastAsia="Calibri" w:cs="Times New Roman"/>
          <w:highlight w:val="yellow"/>
          <w:u w:val="single"/>
        </w:rPr>
        <w:t>faeces</w:t>
      </w:r>
      <w:proofErr w:type="spellEnd"/>
      <w:r w:rsidRPr="00657ED7">
        <w:rPr>
          <w:rFonts w:eastAsia="Calibri" w:cs="Times New Roman"/>
          <w:highlight w:val="yellow"/>
          <w:u w:val="single"/>
        </w:rPr>
        <w:t xml:space="preserve"> had 10 million times as much iron as</w:t>
      </w:r>
      <w:r w:rsidRPr="00657ED7">
        <w:rPr>
          <w:rFonts w:eastAsia="Calibri" w:cs="Times New Roman"/>
          <w:u w:val="single"/>
        </w:rPr>
        <w:t xml:space="preserve"> Antarctic </w:t>
      </w:r>
      <w:r w:rsidRPr="00657ED7">
        <w:rPr>
          <w:rFonts w:eastAsia="Calibri" w:cs="Times New Roman"/>
          <w:highlight w:val="yellow"/>
          <w:u w:val="single"/>
        </w:rPr>
        <w:t>seawater.</w:t>
      </w:r>
      <w:r w:rsidRPr="00657ED7">
        <w:rPr>
          <w:rFonts w:eastAsia="Calibri" w:cs="Times New Roman"/>
          <w:u w:val="single"/>
        </w:rPr>
        <w:t xml:space="preserve">" Basically, </w:t>
      </w:r>
      <w:r w:rsidRPr="00657ED7">
        <w:rPr>
          <w:rFonts w:eastAsia="Calibri" w:cs="Times New Roman"/>
          <w:highlight w:val="yellow"/>
          <w:u w:val="single"/>
        </w:rPr>
        <w:t>that's iron concentrate.</w:t>
      </w:r>
      <w:r w:rsidRPr="00657ED7">
        <w:rPr>
          <w:rFonts w:eastAsia="Calibri" w:cs="Times New Roman"/>
          <w:u w:val="single"/>
        </w:rPr>
        <w:t xml:space="preserve"> And strategically </w:t>
      </w:r>
      <w:r w:rsidRPr="00657ED7">
        <w:rPr>
          <w:rFonts w:eastAsia="Calibri" w:cs="Times New Roman"/>
          <w:highlight w:val="yellow"/>
          <w:u w:val="single"/>
        </w:rPr>
        <w:t>emitted</w:t>
      </w:r>
      <w:r w:rsidRPr="00657ED7">
        <w:rPr>
          <w:rFonts w:eastAsia="Calibri" w:cs="Times New Roman"/>
          <w:u w:val="single"/>
        </w:rPr>
        <w:t xml:space="preserve"> — which would have to be </w:t>
      </w:r>
      <w:r w:rsidRPr="00657ED7">
        <w:rPr>
          <w:rFonts w:eastAsia="Calibri" w:cs="Times New Roman"/>
          <w:highlight w:val="yellow"/>
          <w:u w:val="single"/>
        </w:rPr>
        <w:t>up near the ocean surface</w:t>
      </w:r>
      <w:r w:rsidRPr="00657ED7">
        <w:rPr>
          <w:rFonts w:eastAsia="Calibri" w:cs="Times New Roman"/>
          <w:u w:val="single"/>
        </w:rPr>
        <w:t xml:space="preserve">, where the sun shines — that extra iron would create blooms of phytoplankton, which would then be eaten by krill, </w:t>
      </w:r>
      <w:r w:rsidRPr="00657ED7">
        <w:rPr>
          <w:rFonts w:eastAsia="Calibri" w:cs="Times New Roman"/>
          <w:highlight w:val="yellow"/>
          <w:u w:val="single"/>
        </w:rPr>
        <w:t>lead</w:t>
      </w:r>
      <w:r w:rsidRPr="00657ED7">
        <w:rPr>
          <w:rFonts w:eastAsia="Calibri" w:cs="Times New Roman"/>
          <w:u w:val="single"/>
        </w:rPr>
        <w:t xml:space="preserve">ing </w:t>
      </w:r>
      <w:r w:rsidRPr="00657ED7">
        <w:rPr>
          <w:rFonts w:eastAsia="Calibri" w:cs="Times New Roman"/>
          <w:highlight w:val="yellow"/>
          <w:u w:val="single"/>
        </w:rPr>
        <w:t>to a boost in the krill population, leading to</w:t>
      </w:r>
      <w:r w:rsidRPr="00657ED7">
        <w:rPr>
          <w:rFonts w:eastAsia="Calibri" w:cs="Times New Roman"/>
          <w:u w:val="single"/>
        </w:rPr>
        <w:t xml:space="preserve"> ... yes ... bigger whale dinners! Pooping near the ocean surface can lead to a bigger </w:t>
      </w:r>
      <w:r w:rsidRPr="00657ED7">
        <w:rPr>
          <w:rFonts w:eastAsia="Calibri" w:cs="Times New Roman"/>
          <w:highlight w:val="yellow"/>
          <w:u w:val="single"/>
        </w:rPr>
        <w:t>dinner for whales</w:t>
      </w:r>
      <w:r w:rsidRPr="00657ED7">
        <w:rPr>
          <w:rFonts w:eastAsia="Calibri" w:cs="Times New Roman"/>
          <w:u w:val="single"/>
        </w:rPr>
        <w:t xml:space="preserve">.   And this led </w:t>
      </w:r>
      <w:proofErr w:type="spellStart"/>
      <w:r w:rsidRPr="00657ED7">
        <w:rPr>
          <w:rFonts w:eastAsia="Calibri" w:cs="Times New Roman"/>
          <w:u w:val="single"/>
        </w:rPr>
        <w:t>Smetacek</w:t>
      </w:r>
      <w:proofErr w:type="spellEnd"/>
      <w:r w:rsidRPr="00657ED7">
        <w:rPr>
          <w:rFonts w:eastAsia="Calibri" w:cs="Times New Roman"/>
          <w:u w:val="single"/>
        </w:rPr>
        <w:t xml:space="preserve"> to think you could start with an enormous population of plankton, a few whales and a few krill, and slowly but surely the </w:t>
      </w:r>
      <w:r w:rsidRPr="00657ED7">
        <w:rPr>
          <w:rFonts w:eastAsia="Calibri" w:cs="Times New Roman"/>
          <w:highlight w:val="yellow"/>
          <w:u w:val="single"/>
        </w:rPr>
        <w:t>whales</w:t>
      </w:r>
      <w:r w:rsidRPr="00657ED7">
        <w:rPr>
          <w:rFonts w:eastAsia="Calibri" w:cs="Times New Roman"/>
          <w:u w:val="single"/>
        </w:rPr>
        <w:t xml:space="preserve"> will </w:t>
      </w:r>
      <w:r w:rsidRPr="00657ED7">
        <w:rPr>
          <w:rFonts w:eastAsia="Calibri" w:cs="Times New Roman"/>
          <w:highlight w:val="yellow"/>
          <w:u w:val="single"/>
        </w:rPr>
        <w:t>multiply, pooping more</w:t>
      </w:r>
      <w:r w:rsidRPr="00657ED7">
        <w:rPr>
          <w:rFonts w:eastAsia="Calibri" w:cs="Times New Roman"/>
          <w:u w:val="single"/>
        </w:rPr>
        <w:t xml:space="preserve"> iron into the ocean </w:t>
      </w:r>
      <w:r w:rsidRPr="00657ED7">
        <w:rPr>
          <w:rFonts w:eastAsia="Calibri" w:cs="Times New Roman"/>
          <w:highlight w:val="yellow"/>
          <w:u w:val="single"/>
        </w:rPr>
        <w:t>to produce more krill</w:t>
      </w:r>
      <w:r w:rsidRPr="00657ED7">
        <w:rPr>
          <w:rFonts w:eastAsia="Calibri" w:cs="Times New Roman"/>
          <w:u w:val="single"/>
        </w:rPr>
        <w:t xml:space="preserve">, which produces more whales, then more krill, then more whales, then more krill, until you could support an ocean teeming with whales. </w:t>
      </w:r>
      <w:r w:rsidRPr="00657ED7">
        <w:rPr>
          <w:rFonts w:eastAsia="Calibri" w:cs="Times New Roman"/>
          <w:highlight w:val="yellow"/>
          <w:u w:val="single"/>
        </w:rPr>
        <w:t>Then, if something</w:t>
      </w:r>
      <w:r w:rsidRPr="00657ED7">
        <w:rPr>
          <w:rFonts w:eastAsia="Calibri" w:cs="Times New Roman"/>
          <w:u w:val="single"/>
        </w:rPr>
        <w:t xml:space="preserve"> nasty </w:t>
      </w:r>
      <w:r w:rsidRPr="00657ED7">
        <w:rPr>
          <w:rFonts w:eastAsia="Calibri" w:cs="Times New Roman"/>
          <w:highlight w:val="yellow"/>
          <w:u w:val="single"/>
        </w:rPr>
        <w:t>were to happen, like</w:t>
      </w:r>
      <w:r w:rsidRPr="00657ED7">
        <w:rPr>
          <w:rFonts w:eastAsia="Calibri" w:cs="Times New Roman"/>
          <w:u w:val="single"/>
        </w:rPr>
        <w:t xml:space="preserve"> ocean-going terrestrials invent </w:t>
      </w:r>
      <w:r w:rsidRPr="00657ED7">
        <w:rPr>
          <w:rFonts w:eastAsia="Calibri" w:cs="Times New Roman"/>
          <w:highlight w:val="yellow"/>
          <w:u w:val="single"/>
        </w:rPr>
        <w:t>boats, harpoons, trawlers, nets and kill masses of whales</w:t>
      </w:r>
      <w:r w:rsidRPr="00657ED7">
        <w:rPr>
          <w:rFonts w:eastAsia="Calibri" w:cs="Times New Roman"/>
          <w:u w:val="single"/>
        </w:rPr>
        <w:t xml:space="preserve"> — instead of the krill population expanding ("Hooray! Those giants who eat us are gone — let's multiply!"), </w:t>
      </w:r>
      <w:r w:rsidRPr="00657ED7">
        <w:rPr>
          <w:rFonts w:eastAsia="Calibri" w:cs="Times New Roman"/>
          <w:highlight w:val="yellow"/>
          <w:u w:val="single"/>
        </w:rPr>
        <w:t>the krill population might shrink</w:t>
      </w:r>
      <w:r w:rsidRPr="00657ED7">
        <w:rPr>
          <w:rFonts w:eastAsia="Calibri" w:cs="Times New Roman"/>
          <w:u w:val="single"/>
        </w:rPr>
        <w:t xml:space="preserve">. ("Oh no! Those big animals who gave us iron are gone! We're going to starve.") And guess what? </w:t>
      </w:r>
      <w:r w:rsidRPr="00657ED7">
        <w:rPr>
          <w:rFonts w:eastAsia="Calibri" w:cs="Times New Roman"/>
          <w:highlight w:val="yellow"/>
          <w:u w:val="single"/>
        </w:rPr>
        <w:t>When Antarctica's great whales were nearly destroyed in the 1960s, the krill population</w:t>
      </w:r>
      <w:r w:rsidRPr="00657ED7">
        <w:rPr>
          <w:rFonts w:eastAsia="Calibri" w:cs="Times New Roman"/>
          <w:u w:val="single"/>
        </w:rPr>
        <w:t xml:space="preserve">, instead of expanding, </w:t>
      </w:r>
      <w:r w:rsidRPr="00657ED7">
        <w:rPr>
          <w:rFonts w:eastAsia="Calibri" w:cs="Times New Roman"/>
          <w:highlight w:val="yellow"/>
          <w:u w:val="single"/>
        </w:rPr>
        <w:t>collapsed, by</w:t>
      </w:r>
      <w:r w:rsidRPr="00657ED7">
        <w:rPr>
          <w:rFonts w:eastAsia="Calibri" w:cs="Times New Roman"/>
          <w:u w:val="single"/>
        </w:rPr>
        <w:t xml:space="preserve"> some </w:t>
      </w:r>
      <w:r w:rsidRPr="00657ED7">
        <w:rPr>
          <w:rFonts w:eastAsia="Calibri" w:cs="Times New Roman"/>
          <w:highlight w:val="yellow"/>
          <w:u w:val="single"/>
        </w:rPr>
        <w:t>80 percent.</w:t>
      </w:r>
      <w:r w:rsidRPr="00657ED7">
        <w:rPr>
          <w:rFonts w:eastAsia="Calibri" w:cs="Times New Roman"/>
        </w:rPr>
        <w:t xml:space="preserve"> </w:t>
      </w:r>
      <w:proofErr w:type="spellStart"/>
      <w:r w:rsidRPr="00657ED7">
        <w:rPr>
          <w:rFonts w:eastAsia="Calibri" w:cs="Times New Roman"/>
          <w:u w:val="single"/>
        </w:rPr>
        <w:t>Smetacek</w:t>
      </w:r>
      <w:proofErr w:type="spellEnd"/>
      <w:r w:rsidRPr="00657ED7">
        <w:rPr>
          <w:rFonts w:eastAsia="Calibri" w:cs="Times New Roman"/>
          <w:u w:val="single"/>
        </w:rPr>
        <w:t xml:space="preserve"> got it right. Whales do, in fact, garden the ocean, fertilizing the seas to grow their own food. Whales recirculate the iron. Even the bits that slip down to the dark bottom get pulled back up by whales. Sperm whales dive to terrifying depths, 3,000 feet below, to hunt iron-rich prey like giant squid.</w:t>
      </w:r>
      <w:r w:rsidRPr="00657ED7">
        <w:rPr>
          <w:rFonts w:eastAsia="Calibri" w:cs="Times New Roman"/>
        </w:rPr>
        <w:t xml:space="preserve"> Pressed by the weight of the ocean, their digestion stops; they don't excrete</w:t>
      </w:r>
      <w:r w:rsidRPr="00657ED7">
        <w:rPr>
          <w:rFonts w:eastAsia="Calibri" w:cs="Times New Roman"/>
          <w:u w:val="single"/>
        </w:rPr>
        <w:t>. They consume the iron below, hold it in, climb back to the surface, and that's where they poop. Every sperm whale, it is said, draws 50 tons of iron to the surface every year</w:t>
      </w:r>
      <w:r w:rsidRPr="00657ED7">
        <w:rPr>
          <w:rFonts w:eastAsia="Calibri" w:cs="Times New Roman"/>
        </w:rPr>
        <w:t xml:space="preserve">. Recycling Yourself Into Abundance So who knew? A couple of centuries ago, the southern seas were packed with baleen whales. Blue whales, the biggest creatures on Earth, were a hundred times more plentiful than they are today. Biologists couldn't understand how whales could feed themselves in such an iron-poor environment. And now we may have an answer: Whales are extraordinary recyclers. What whales consume (which is a lot), they give back. As science writer </w:t>
      </w:r>
      <w:r w:rsidRPr="00657ED7">
        <w:rPr>
          <w:rFonts w:eastAsia="Calibri" w:cs="Times New Roman"/>
        </w:rPr>
        <w:lastRenderedPageBreak/>
        <w:t xml:space="preserve">J.B. MacKinnon writes in his book The Once and Future World, </w:t>
      </w:r>
      <w:r w:rsidRPr="00657ED7">
        <w:rPr>
          <w:rFonts w:eastAsia="Calibri" w:cs="Times New Roman"/>
          <w:u w:val="single"/>
        </w:rPr>
        <w:t>"</w:t>
      </w:r>
      <w:r w:rsidRPr="00657ED7">
        <w:rPr>
          <w:rFonts w:eastAsia="Calibri" w:cs="Times New Roman"/>
          <w:highlight w:val="yellow"/>
          <w:u w:val="single"/>
        </w:rPr>
        <w:t>Whales may have been boosting the productivity of the entire ocean</w:t>
      </w:r>
      <w:r w:rsidRPr="00657ED7">
        <w:rPr>
          <w:rFonts w:eastAsia="Calibri" w:cs="Times New Roman"/>
          <w:u w:val="single"/>
        </w:rPr>
        <w:t xml:space="preserve">, making their own extraordinary abundance possible." </w:t>
      </w:r>
    </w:p>
    <w:p w14:paraId="12916C20" w14:textId="77777777" w:rsidR="0098257C" w:rsidRPr="00657ED7" w:rsidRDefault="0098257C" w:rsidP="0098257C">
      <w:pPr>
        <w:rPr>
          <w:rFonts w:eastAsia="Calibri" w:cs="Times New Roman"/>
          <w:u w:val="single"/>
        </w:rPr>
      </w:pPr>
    </w:p>
    <w:p w14:paraId="6FEDC3B8" w14:textId="77777777" w:rsidR="0098257C" w:rsidRPr="00657ED7" w:rsidRDefault="0098257C" w:rsidP="0098257C">
      <w:pPr>
        <w:pStyle w:val="Heading4"/>
      </w:pPr>
      <w:r w:rsidRPr="00657ED7">
        <w:t xml:space="preserve">Krill are the </w:t>
      </w:r>
      <w:proofErr w:type="spellStart"/>
      <w:r w:rsidRPr="00657ED7">
        <w:t>foodsource</w:t>
      </w:r>
      <w:proofErr w:type="spellEnd"/>
      <w:r w:rsidRPr="00657ED7">
        <w:t xml:space="preserve"> of a variety of Antarctic species.</w:t>
      </w:r>
    </w:p>
    <w:p w14:paraId="0F7A4E40" w14:textId="77777777" w:rsidR="0098257C" w:rsidRPr="00657ED7" w:rsidRDefault="0098257C" w:rsidP="0098257C">
      <w:pPr>
        <w:rPr>
          <w:rFonts w:eastAsia="Calibri" w:cs="Times New Roman"/>
          <w:b/>
          <w:bCs/>
          <w:sz w:val="26"/>
        </w:rPr>
      </w:pPr>
      <w:proofErr w:type="spellStart"/>
      <w:r w:rsidRPr="00657ED7">
        <w:rPr>
          <w:rFonts w:eastAsia="Calibri" w:cs="Times New Roman"/>
          <w:b/>
          <w:bCs/>
          <w:sz w:val="26"/>
        </w:rPr>
        <w:t>Gascon</w:t>
      </w:r>
      <w:proofErr w:type="spellEnd"/>
      <w:r w:rsidRPr="00657ED7">
        <w:rPr>
          <w:rFonts w:eastAsia="Calibri" w:cs="Times New Roman"/>
          <w:b/>
          <w:bCs/>
          <w:sz w:val="26"/>
        </w:rPr>
        <w:t xml:space="preserve"> and Werner, part of the Antarctic and Southern Ocean Coalition (ASOC), October 2005</w:t>
      </w:r>
    </w:p>
    <w:p w14:paraId="6218B002" w14:textId="77777777" w:rsidR="0098257C" w:rsidRPr="0068230E" w:rsidRDefault="0098257C" w:rsidP="0098257C">
      <w:pPr>
        <w:rPr>
          <w:rFonts w:eastAsia="Calibri" w:cs="Times New Roman"/>
          <w:bCs/>
          <w:sz w:val="10"/>
        </w:rPr>
      </w:pPr>
      <w:r w:rsidRPr="0068230E">
        <w:rPr>
          <w:rFonts w:eastAsia="Calibri" w:cs="Times New Roman"/>
          <w:bCs/>
          <w:sz w:val="10"/>
        </w:rPr>
        <w:t xml:space="preserve">(Virginia </w:t>
      </w:r>
      <w:proofErr w:type="spellStart"/>
      <w:r w:rsidRPr="0068230E">
        <w:rPr>
          <w:rFonts w:eastAsia="Calibri" w:cs="Times New Roman"/>
          <w:bCs/>
          <w:sz w:val="10"/>
        </w:rPr>
        <w:t>Gascón</w:t>
      </w:r>
      <w:proofErr w:type="spellEnd"/>
      <w:r w:rsidRPr="0068230E">
        <w:rPr>
          <w:rFonts w:eastAsia="Calibri" w:cs="Times New Roman"/>
          <w:bCs/>
          <w:sz w:val="10"/>
        </w:rPr>
        <w:t xml:space="preserve"> &amp; Rodolfo Werner,</w:t>
      </w:r>
      <w:r w:rsidRPr="0068230E">
        <w:rPr>
          <w:rFonts w:eastAsia="Calibri" w:cs="Times New Roman"/>
          <w:sz w:val="6"/>
        </w:rPr>
        <w:t xml:space="preserve"> </w:t>
      </w:r>
      <w:r w:rsidRPr="0068230E">
        <w:rPr>
          <w:rFonts w:eastAsia="Calibri" w:cs="Times New Roman"/>
          <w:bCs/>
          <w:sz w:val="10"/>
        </w:rPr>
        <w:t xml:space="preserve">Virginia </w:t>
      </w:r>
      <w:proofErr w:type="spellStart"/>
      <w:r w:rsidRPr="0068230E">
        <w:rPr>
          <w:rFonts w:eastAsia="Calibri" w:cs="Times New Roman"/>
          <w:bCs/>
          <w:sz w:val="10"/>
        </w:rPr>
        <w:t>Gascón</w:t>
      </w:r>
      <w:proofErr w:type="spellEnd"/>
      <w:r w:rsidRPr="0068230E">
        <w:rPr>
          <w:rFonts w:eastAsia="Calibri" w:cs="Times New Roman"/>
          <w:bCs/>
          <w:sz w:val="10"/>
        </w:rPr>
        <w:t xml:space="preserve"> González is ASOC's Marine Coordinator. She holds a Degree in Law from Universidad </w:t>
      </w:r>
      <w:proofErr w:type="spellStart"/>
      <w:r w:rsidRPr="0068230E">
        <w:rPr>
          <w:rFonts w:eastAsia="Calibri" w:cs="Times New Roman"/>
          <w:bCs/>
          <w:sz w:val="10"/>
        </w:rPr>
        <w:t>Autonoma</w:t>
      </w:r>
      <w:proofErr w:type="spellEnd"/>
      <w:r w:rsidRPr="0068230E">
        <w:rPr>
          <w:rFonts w:eastAsia="Calibri" w:cs="Times New Roman"/>
          <w:bCs/>
          <w:sz w:val="10"/>
        </w:rPr>
        <w:t xml:space="preserve"> (Madrid) and two Masters in International Law from the Free University (Brussels) and Georgetown University (Washington, DC). From 1997 to 2002, she consulted for the World Wildlife Fund International and US, as well as other environmental groups, on various environmental policy and fisheries issues. She also has experience as a lawyer and University teacher. She now coordinates ASOC's marine campaign work from Puerto </w:t>
      </w:r>
      <w:proofErr w:type="spellStart"/>
      <w:r w:rsidRPr="0068230E">
        <w:rPr>
          <w:rFonts w:eastAsia="Calibri" w:cs="Times New Roman"/>
          <w:bCs/>
          <w:sz w:val="10"/>
        </w:rPr>
        <w:t>Madryn</w:t>
      </w:r>
      <w:proofErr w:type="spellEnd"/>
      <w:r w:rsidRPr="0068230E">
        <w:rPr>
          <w:rFonts w:eastAsia="Calibri" w:cs="Times New Roman"/>
          <w:bCs/>
          <w:sz w:val="10"/>
        </w:rPr>
        <w:t xml:space="preserve">, Argentina, Dr. Rodolfo Werner </w:t>
      </w:r>
      <w:proofErr w:type="spellStart"/>
      <w:r w:rsidRPr="0068230E">
        <w:rPr>
          <w:rFonts w:eastAsia="Calibri" w:cs="Times New Roman"/>
          <w:bCs/>
          <w:sz w:val="10"/>
        </w:rPr>
        <w:t>Kinkelin</w:t>
      </w:r>
      <w:proofErr w:type="spellEnd"/>
      <w:r w:rsidRPr="0068230E">
        <w:rPr>
          <w:rFonts w:eastAsia="Calibri" w:cs="Times New Roman"/>
          <w:bCs/>
          <w:sz w:val="10"/>
        </w:rPr>
        <w:t xml:space="preserve"> was born in Argentina and devoted many years of his career as a biologist to the study and conservation of marine Patagonian wildlife. He graduated as a biologist at the University of Buenos Aires (Argentina), obtained a Ph.D. in Biology from the University of Munich (Germany) and conducted postdoctoral work in marine zoology at the University of Guelph (Ontario, Canada). From 1997 to 2004, he consulted for the World Wildlife Fund International and US, and other international organizations on marine conservation issues such as marine protected areas, fisheries, policy, and marine mammals. Besides of contributing to ASOC's work, he is currently the Coordinator of the Forum for the Conservation of the Patagonian Sea and Areas of Influence, an initiative that includes regional and international organizations devoted to the conservation of this geographic area. ,“</w:t>
      </w:r>
      <w:r w:rsidRPr="0068230E">
        <w:rPr>
          <w:rFonts w:eastAsia="Calibri" w:cs="Times New Roman"/>
          <w:bCs/>
          <w:i/>
          <w:sz w:val="10"/>
        </w:rPr>
        <w:t>Antarctic Krill: a case study on the ecosystem implications of fishing</w:t>
      </w:r>
      <w:r w:rsidRPr="0068230E">
        <w:rPr>
          <w:rFonts w:eastAsia="Calibri" w:cs="Times New Roman"/>
          <w:bCs/>
          <w:sz w:val="10"/>
        </w:rPr>
        <w:t>”, ASOC, Accessed: 6/28/2014 RJS)</w:t>
      </w:r>
    </w:p>
    <w:p w14:paraId="682536DC" w14:textId="77777777" w:rsidR="0098257C" w:rsidRPr="00657ED7" w:rsidRDefault="0098257C" w:rsidP="0098257C">
      <w:pPr>
        <w:rPr>
          <w:rFonts w:eastAsia="Calibri" w:cs="Times New Roman"/>
        </w:rPr>
      </w:pPr>
      <w:r w:rsidRPr="00657ED7">
        <w:rPr>
          <w:rFonts w:eastAsia="Calibri" w:cs="Times New Roman"/>
          <w:highlight w:val="yellow"/>
          <w:u w:val="single"/>
        </w:rPr>
        <w:t>The</w:t>
      </w:r>
      <w:r w:rsidRPr="00657ED7">
        <w:rPr>
          <w:rFonts w:eastAsia="Calibri" w:cs="Times New Roman"/>
          <w:u w:val="single"/>
        </w:rPr>
        <w:t xml:space="preserve"> Antarctic </w:t>
      </w:r>
      <w:r w:rsidRPr="00657ED7">
        <w:rPr>
          <w:rFonts w:eastAsia="Calibri" w:cs="Times New Roman"/>
          <w:highlight w:val="yellow"/>
          <w:u w:val="single"/>
        </w:rPr>
        <w:t>marine ecosystem is</w:t>
      </w:r>
      <w:r w:rsidRPr="00657ED7">
        <w:rPr>
          <w:rFonts w:eastAsia="Calibri" w:cs="Times New Roman"/>
          <w:u w:val="single"/>
        </w:rPr>
        <w:t xml:space="preserve"> largely </w:t>
      </w:r>
      <w:r w:rsidRPr="00657ED7">
        <w:rPr>
          <w:rFonts w:eastAsia="Calibri" w:cs="Times New Roman"/>
          <w:highlight w:val="yellow"/>
          <w:u w:val="single"/>
        </w:rPr>
        <w:t>dependent on</w:t>
      </w:r>
      <w:r w:rsidRPr="00657ED7">
        <w:rPr>
          <w:rFonts w:eastAsia="Calibri" w:cs="Times New Roman"/>
          <w:u w:val="single"/>
        </w:rPr>
        <w:t xml:space="preserve"> Antarctic </w:t>
      </w:r>
      <w:r w:rsidRPr="00657ED7">
        <w:rPr>
          <w:rFonts w:eastAsia="Calibri" w:cs="Times New Roman"/>
          <w:highlight w:val="yellow"/>
          <w:u w:val="single"/>
        </w:rPr>
        <w:t>krill as the key prey</w:t>
      </w:r>
      <w:r w:rsidRPr="00657ED7">
        <w:rPr>
          <w:rFonts w:eastAsia="Calibri" w:cs="Times New Roman"/>
          <w:u w:val="single"/>
        </w:rPr>
        <w:t xml:space="preserve"> item</w:t>
      </w:r>
      <w:r w:rsidRPr="00657ED7">
        <w:rPr>
          <w:rFonts w:eastAsia="Calibri" w:cs="Times New Roman"/>
          <w:highlight w:val="yellow"/>
          <w:u w:val="single"/>
        </w:rPr>
        <w:t>. Most</w:t>
      </w:r>
      <w:r w:rsidRPr="00657ED7">
        <w:rPr>
          <w:rFonts w:eastAsia="Calibri" w:cs="Times New Roman"/>
          <w:u w:val="single"/>
        </w:rPr>
        <w:t xml:space="preserve"> </w:t>
      </w:r>
      <w:r w:rsidRPr="00657ED7">
        <w:rPr>
          <w:rFonts w:eastAsia="Calibri" w:cs="Times New Roman"/>
          <w:highlight w:val="yellow"/>
          <w:u w:val="single"/>
        </w:rPr>
        <w:t>species in the Antarctic are one or two</w:t>
      </w:r>
      <w:r w:rsidRPr="00657ED7">
        <w:rPr>
          <w:rFonts w:eastAsia="Calibri" w:cs="Times New Roman"/>
          <w:u w:val="single"/>
        </w:rPr>
        <w:t xml:space="preserve"> trophic </w:t>
      </w:r>
      <w:r w:rsidRPr="00657ED7">
        <w:rPr>
          <w:rFonts w:eastAsia="Calibri" w:cs="Times New Roman"/>
          <w:highlight w:val="yellow"/>
          <w:u w:val="single"/>
        </w:rPr>
        <w:t>levels away from krill</w:t>
      </w:r>
      <w:r w:rsidRPr="00657ED7">
        <w:rPr>
          <w:rFonts w:eastAsia="Calibri" w:cs="Times New Roman"/>
          <w:u w:val="single"/>
        </w:rPr>
        <w:t xml:space="preserve">. Antarctic </w:t>
      </w:r>
      <w:r w:rsidRPr="00657ED7">
        <w:rPr>
          <w:rFonts w:eastAsia="Calibri" w:cs="Times New Roman"/>
          <w:highlight w:val="yellow"/>
          <w:u w:val="single"/>
        </w:rPr>
        <w:t>krill is a major</w:t>
      </w:r>
      <w:r w:rsidRPr="00657ED7">
        <w:rPr>
          <w:rFonts w:eastAsia="Calibri" w:cs="Times New Roman"/>
          <w:u w:val="single"/>
        </w:rPr>
        <w:t xml:space="preserve"> component of the </w:t>
      </w:r>
      <w:r w:rsidRPr="00657ED7">
        <w:rPr>
          <w:rFonts w:eastAsia="Calibri" w:cs="Times New Roman"/>
          <w:highlight w:val="yellow"/>
          <w:u w:val="single"/>
        </w:rPr>
        <w:t>diet for a variety of species, and many rely on krill almost entirely</w:t>
      </w:r>
      <w:r w:rsidRPr="00657ED7">
        <w:rPr>
          <w:rFonts w:eastAsia="Calibri" w:cs="Times New Roman"/>
          <w:u w:val="single"/>
        </w:rPr>
        <w:t xml:space="preserve"> (Alonzo et al. 2003). </w:t>
      </w:r>
      <w:r w:rsidRPr="00657ED7">
        <w:rPr>
          <w:rFonts w:eastAsia="Calibri" w:cs="Times New Roman"/>
          <w:highlight w:val="yellow"/>
          <w:u w:val="single"/>
        </w:rPr>
        <w:t>For</w:t>
      </w:r>
      <w:r w:rsidRPr="00657ED7">
        <w:rPr>
          <w:rFonts w:eastAsia="Calibri" w:cs="Times New Roman"/>
          <w:u w:val="single"/>
        </w:rPr>
        <w:t xml:space="preserve"> many </w:t>
      </w:r>
      <w:r w:rsidRPr="00657ED7">
        <w:rPr>
          <w:rFonts w:eastAsia="Calibri" w:cs="Times New Roman"/>
          <w:highlight w:val="yellow"/>
          <w:u w:val="single"/>
        </w:rPr>
        <w:t>marine mammals</w:t>
      </w:r>
      <w:r w:rsidRPr="00657ED7">
        <w:rPr>
          <w:rFonts w:eastAsia="Calibri" w:cs="Times New Roman"/>
          <w:u w:val="single"/>
        </w:rPr>
        <w:t xml:space="preserve"> </w:t>
      </w:r>
      <w:r w:rsidRPr="00657ED7">
        <w:rPr>
          <w:rFonts w:eastAsia="Calibri" w:cs="Times New Roman"/>
          <w:highlight w:val="yellow"/>
          <w:u w:val="single"/>
        </w:rPr>
        <w:t>and</w:t>
      </w:r>
      <w:r w:rsidRPr="00657ED7">
        <w:rPr>
          <w:rFonts w:eastAsia="Calibri" w:cs="Times New Roman"/>
          <w:u w:val="single"/>
        </w:rPr>
        <w:t xml:space="preserve"> </w:t>
      </w:r>
      <w:r w:rsidRPr="00657ED7">
        <w:rPr>
          <w:rFonts w:eastAsia="Calibri" w:cs="Times New Roman"/>
          <w:highlight w:val="yellow"/>
          <w:u w:val="single"/>
        </w:rPr>
        <w:t>sea birds</w:t>
      </w:r>
      <w:r w:rsidRPr="00657ED7">
        <w:rPr>
          <w:rFonts w:eastAsia="Calibri" w:cs="Times New Roman"/>
          <w:u w:val="single"/>
        </w:rPr>
        <w:t xml:space="preserve">, particularly in the South Atlantic, </w:t>
      </w:r>
      <w:r w:rsidRPr="00657ED7">
        <w:rPr>
          <w:rFonts w:eastAsia="Calibri" w:cs="Times New Roman"/>
          <w:highlight w:val="yellow"/>
          <w:u w:val="single"/>
        </w:rPr>
        <w:t>krill is the most</w:t>
      </w:r>
      <w:r w:rsidRPr="00657ED7">
        <w:rPr>
          <w:rFonts w:eastAsia="Calibri" w:cs="Times New Roman"/>
          <w:u w:val="single"/>
        </w:rPr>
        <w:t xml:space="preserve"> </w:t>
      </w:r>
      <w:r w:rsidRPr="00657ED7">
        <w:rPr>
          <w:rFonts w:eastAsia="Calibri" w:cs="Times New Roman"/>
          <w:highlight w:val="yellow"/>
          <w:u w:val="single"/>
        </w:rPr>
        <w:t>abundant food source</w:t>
      </w:r>
      <w:r w:rsidRPr="00657ED7">
        <w:rPr>
          <w:rFonts w:eastAsia="Calibri" w:cs="Times New Roman"/>
          <w:u w:val="single"/>
        </w:rPr>
        <w:t xml:space="preserve">. Areas of highest </w:t>
      </w:r>
      <w:r w:rsidRPr="00657ED7">
        <w:rPr>
          <w:rFonts w:eastAsia="Calibri" w:cs="Times New Roman"/>
          <w:highlight w:val="yellow"/>
          <w:u w:val="single"/>
        </w:rPr>
        <w:t>krill concentration are</w:t>
      </w:r>
      <w:r w:rsidRPr="00657ED7">
        <w:rPr>
          <w:rFonts w:eastAsia="Calibri" w:cs="Times New Roman"/>
          <w:u w:val="single"/>
        </w:rPr>
        <w:t xml:space="preserve"> often </w:t>
      </w:r>
      <w:r w:rsidRPr="00657ED7">
        <w:rPr>
          <w:rFonts w:eastAsia="Calibri" w:cs="Times New Roman"/>
          <w:highlight w:val="yellow"/>
          <w:u w:val="single"/>
        </w:rPr>
        <w:t>close to</w:t>
      </w:r>
      <w:r w:rsidRPr="00657ED7">
        <w:rPr>
          <w:rFonts w:eastAsia="Calibri" w:cs="Times New Roman"/>
          <w:u w:val="single"/>
        </w:rPr>
        <w:t xml:space="preserve"> the land-based </w:t>
      </w:r>
      <w:r w:rsidRPr="00657ED7">
        <w:rPr>
          <w:rFonts w:eastAsia="Calibri" w:cs="Times New Roman"/>
          <w:highlight w:val="yellow"/>
          <w:u w:val="single"/>
        </w:rPr>
        <w:t>breeding colonies o</w:t>
      </w:r>
      <w:r w:rsidRPr="00657ED7">
        <w:rPr>
          <w:rFonts w:eastAsia="Calibri" w:cs="Times New Roman"/>
          <w:u w:val="single"/>
        </w:rPr>
        <w:t xml:space="preserve">f krill-eating </w:t>
      </w:r>
      <w:r w:rsidRPr="00657ED7">
        <w:rPr>
          <w:rFonts w:eastAsia="Calibri" w:cs="Times New Roman"/>
          <w:highlight w:val="yellow"/>
          <w:u w:val="single"/>
        </w:rPr>
        <w:t>birds and seals</w:t>
      </w:r>
      <w:r w:rsidRPr="00657ED7">
        <w:rPr>
          <w:rFonts w:eastAsia="Calibri" w:cs="Times New Roman"/>
          <w:u w:val="single"/>
        </w:rPr>
        <w:t xml:space="preserve"> (</w:t>
      </w:r>
      <w:proofErr w:type="spellStart"/>
      <w:r w:rsidRPr="00657ED7">
        <w:rPr>
          <w:rFonts w:eastAsia="Calibri" w:cs="Times New Roman"/>
          <w:u w:val="single"/>
        </w:rPr>
        <w:t>Croxall</w:t>
      </w:r>
      <w:proofErr w:type="spellEnd"/>
      <w:r w:rsidRPr="00657ED7">
        <w:rPr>
          <w:rFonts w:eastAsia="Calibri" w:cs="Times New Roman"/>
          <w:u w:val="single"/>
        </w:rPr>
        <w:t xml:space="preserve"> 2003). These </w:t>
      </w:r>
      <w:r w:rsidRPr="00657ED7">
        <w:rPr>
          <w:rFonts w:eastAsia="Calibri" w:cs="Times New Roman"/>
          <w:highlight w:val="yellow"/>
          <w:u w:val="single"/>
        </w:rPr>
        <w:t>predators depend on krill</w:t>
      </w:r>
      <w:r w:rsidRPr="00657ED7">
        <w:rPr>
          <w:rFonts w:eastAsia="Calibri" w:cs="Times New Roman"/>
          <w:u w:val="single"/>
        </w:rPr>
        <w:t xml:space="preserve"> being within reach of their colonies in order to feed and rear their offspring during the Antarctic summer. For example, </w:t>
      </w:r>
      <w:r w:rsidRPr="00657ED7">
        <w:rPr>
          <w:rFonts w:eastAsia="Calibri" w:cs="Times New Roman"/>
          <w:highlight w:val="yellow"/>
          <w:u w:val="single"/>
        </w:rPr>
        <w:t>there are</w:t>
      </w:r>
      <w:r w:rsidRPr="00657ED7">
        <w:rPr>
          <w:rFonts w:eastAsia="Calibri" w:cs="Times New Roman"/>
          <w:u w:val="single"/>
        </w:rPr>
        <w:t xml:space="preserve"> clear </w:t>
      </w:r>
      <w:r w:rsidRPr="00657ED7">
        <w:rPr>
          <w:rFonts w:eastAsia="Calibri" w:cs="Times New Roman"/>
          <w:highlight w:val="yellow"/>
          <w:u w:val="single"/>
        </w:rPr>
        <w:t>links between krill abundance and the reproduction and survival of penguins</w:t>
      </w:r>
      <w:r w:rsidRPr="00657ED7">
        <w:rPr>
          <w:rFonts w:eastAsia="Calibri" w:cs="Times New Roman"/>
          <w:u w:val="single"/>
        </w:rPr>
        <w:t xml:space="preserve"> in Antarctica</w:t>
      </w:r>
      <w:r w:rsidRPr="00657ED7">
        <w:rPr>
          <w:rFonts w:eastAsia="Calibri" w:cs="Times New Roman"/>
        </w:rPr>
        <w:t xml:space="preserve"> (Alonzo et al. 2003). Fig. 3 - A simplified representation of the Southern Ocean food web linkages that are </w:t>
      </w:r>
      <w:proofErr w:type="spellStart"/>
      <w:r w:rsidRPr="00657ED7">
        <w:rPr>
          <w:rFonts w:eastAsia="Calibri" w:cs="Times New Roman"/>
        </w:rPr>
        <w:t>centred</w:t>
      </w:r>
      <w:proofErr w:type="spellEnd"/>
      <w:r w:rsidRPr="00657ED7">
        <w:rPr>
          <w:rFonts w:eastAsia="Calibri" w:cs="Times New Roman"/>
        </w:rPr>
        <w:t xml:space="preserve"> around krill as presented in Everson, 2000b Antarctic krill: a case study on the ecosystem implications of fishing – Virginia </w:t>
      </w:r>
      <w:proofErr w:type="spellStart"/>
      <w:r w:rsidRPr="00657ED7">
        <w:rPr>
          <w:rFonts w:eastAsia="Calibri" w:cs="Times New Roman"/>
        </w:rPr>
        <w:t>Gascón</w:t>
      </w:r>
      <w:proofErr w:type="spellEnd"/>
      <w:r w:rsidRPr="00657ED7">
        <w:rPr>
          <w:rFonts w:eastAsia="Calibri" w:cs="Times New Roman"/>
        </w:rPr>
        <w:t xml:space="preserve"> and Rodolfo Werner – Page 7 </w:t>
      </w:r>
      <w:r w:rsidRPr="00657ED7">
        <w:rPr>
          <w:rFonts w:eastAsia="Calibri" w:cs="Times New Roman"/>
          <w:u w:val="single"/>
        </w:rPr>
        <w:t xml:space="preserve">Key species that directly depend upon krill for food </w:t>
      </w:r>
      <w:r w:rsidRPr="00657ED7">
        <w:rPr>
          <w:rFonts w:eastAsia="Calibri" w:cs="Times New Roman"/>
          <w:highlight w:val="yellow"/>
          <w:u w:val="single"/>
        </w:rPr>
        <w:t>Seabirds:</w:t>
      </w:r>
      <w:r w:rsidRPr="00657ED7">
        <w:rPr>
          <w:rFonts w:eastAsia="Calibri" w:cs="Times New Roman"/>
          <w:u w:val="single"/>
        </w:rPr>
        <w:t xml:space="preserve"> In general, seabirds are significant consumers of krill. The differences in the annual amount of krill taken differ between species and specific locations. The following </w:t>
      </w:r>
      <w:r w:rsidRPr="00657ED7">
        <w:rPr>
          <w:rFonts w:eastAsia="Calibri" w:cs="Times New Roman"/>
          <w:highlight w:val="yellow"/>
          <w:u w:val="single"/>
        </w:rPr>
        <w:t>penguin</w:t>
      </w:r>
      <w:r w:rsidRPr="00657ED7">
        <w:rPr>
          <w:rFonts w:eastAsia="Calibri" w:cs="Times New Roman"/>
          <w:u w:val="single"/>
        </w:rPr>
        <w:t xml:space="preserve"> species are dependent to a great extent on Antarctic krill (</w:t>
      </w:r>
      <w:proofErr w:type="spellStart"/>
      <w:r w:rsidRPr="00657ED7">
        <w:rPr>
          <w:rFonts w:eastAsia="Calibri" w:cs="Times New Roman"/>
          <w:u w:val="single"/>
        </w:rPr>
        <w:t>Croxall</w:t>
      </w:r>
      <w:proofErr w:type="spellEnd"/>
      <w:r w:rsidRPr="00657ED7">
        <w:rPr>
          <w:rFonts w:eastAsia="Calibri" w:cs="Times New Roman"/>
          <w:u w:val="single"/>
        </w:rPr>
        <w:t xml:space="preserve"> 1984): </w:t>
      </w:r>
      <w:proofErr w:type="spellStart"/>
      <w:r w:rsidRPr="00657ED7">
        <w:rPr>
          <w:rFonts w:eastAsia="Calibri" w:cs="Times New Roman"/>
          <w:u w:val="single"/>
        </w:rPr>
        <w:t>Adelie</w:t>
      </w:r>
      <w:proofErr w:type="spellEnd"/>
      <w:r w:rsidRPr="00657ED7">
        <w:rPr>
          <w:rFonts w:eastAsia="Calibri" w:cs="Times New Roman"/>
          <w:u w:val="single"/>
        </w:rPr>
        <w:t xml:space="preserve"> Penguin (</w:t>
      </w:r>
      <w:proofErr w:type="spellStart"/>
      <w:r w:rsidRPr="00657ED7">
        <w:rPr>
          <w:rFonts w:eastAsia="Calibri" w:cs="Times New Roman"/>
          <w:u w:val="single"/>
        </w:rPr>
        <w:t>Pygoscelis</w:t>
      </w:r>
      <w:proofErr w:type="spellEnd"/>
      <w:r w:rsidRPr="00657ED7">
        <w:rPr>
          <w:rFonts w:eastAsia="Calibri" w:cs="Times New Roman"/>
          <w:u w:val="single"/>
        </w:rPr>
        <w:t xml:space="preserve"> </w:t>
      </w:r>
      <w:proofErr w:type="spellStart"/>
      <w:r w:rsidRPr="00657ED7">
        <w:rPr>
          <w:rFonts w:eastAsia="Calibri" w:cs="Times New Roman"/>
          <w:u w:val="single"/>
        </w:rPr>
        <w:t>adeliae</w:t>
      </w:r>
      <w:proofErr w:type="spellEnd"/>
      <w:r w:rsidRPr="00657ED7">
        <w:rPr>
          <w:rFonts w:eastAsia="Calibri" w:cs="Times New Roman"/>
          <w:u w:val="single"/>
        </w:rPr>
        <w:t>); Chinstrap Penguin (</w:t>
      </w:r>
      <w:proofErr w:type="spellStart"/>
      <w:r w:rsidRPr="00657ED7">
        <w:rPr>
          <w:rFonts w:eastAsia="Calibri" w:cs="Times New Roman"/>
          <w:u w:val="single"/>
        </w:rPr>
        <w:t>Pygoscelis</w:t>
      </w:r>
      <w:proofErr w:type="spellEnd"/>
      <w:r w:rsidRPr="00657ED7">
        <w:rPr>
          <w:rFonts w:eastAsia="Calibri" w:cs="Times New Roman"/>
          <w:u w:val="single"/>
        </w:rPr>
        <w:t xml:space="preserve"> </w:t>
      </w:r>
      <w:proofErr w:type="spellStart"/>
      <w:r w:rsidRPr="00657ED7">
        <w:rPr>
          <w:rFonts w:eastAsia="Calibri" w:cs="Times New Roman"/>
          <w:u w:val="single"/>
        </w:rPr>
        <w:t>antarctica</w:t>
      </w:r>
      <w:proofErr w:type="spellEnd"/>
      <w:r w:rsidRPr="00657ED7">
        <w:rPr>
          <w:rFonts w:eastAsia="Calibri" w:cs="Times New Roman"/>
          <w:u w:val="single"/>
        </w:rPr>
        <w:t>); Macaroni Penguin (</w:t>
      </w:r>
      <w:proofErr w:type="spellStart"/>
      <w:r w:rsidRPr="00657ED7">
        <w:rPr>
          <w:rFonts w:eastAsia="Calibri" w:cs="Times New Roman"/>
          <w:u w:val="single"/>
        </w:rPr>
        <w:t>Eudyptes</w:t>
      </w:r>
      <w:proofErr w:type="spellEnd"/>
      <w:r w:rsidRPr="00657ED7">
        <w:rPr>
          <w:rFonts w:eastAsia="Calibri" w:cs="Times New Roman"/>
          <w:u w:val="single"/>
        </w:rPr>
        <w:t xml:space="preserve"> </w:t>
      </w:r>
      <w:proofErr w:type="spellStart"/>
      <w:r w:rsidRPr="00657ED7">
        <w:rPr>
          <w:rFonts w:eastAsia="Calibri" w:cs="Times New Roman"/>
          <w:u w:val="single"/>
        </w:rPr>
        <w:t>chrysolophus</w:t>
      </w:r>
      <w:proofErr w:type="spellEnd"/>
      <w:r w:rsidRPr="00657ED7">
        <w:rPr>
          <w:rFonts w:eastAsia="Calibri" w:cs="Times New Roman"/>
          <w:u w:val="single"/>
        </w:rPr>
        <w:t>); Gentoo Penguin (</w:t>
      </w:r>
      <w:proofErr w:type="spellStart"/>
      <w:r w:rsidRPr="00657ED7">
        <w:rPr>
          <w:rFonts w:eastAsia="Calibri" w:cs="Times New Roman"/>
          <w:u w:val="single"/>
        </w:rPr>
        <w:t>Pygoscelis</w:t>
      </w:r>
      <w:proofErr w:type="spellEnd"/>
      <w:r w:rsidRPr="00657ED7">
        <w:rPr>
          <w:rFonts w:eastAsia="Calibri" w:cs="Times New Roman"/>
          <w:u w:val="single"/>
        </w:rPr>
        <w:t xml:space="preserve"> </w:t>
      </w:r>
      <w:proofErr w:type="spellStart"/>
      <w:r w:rsidRPr="00657ED7">
        <w:rPr>
          <w:rFonts w:eastAsia="Calibri" w:cs="Times New Roman"/>
          <w:u w:val="single"/>
        </w:rPr>
        <w:t>papua</w:t>
      </w:r>
      <w:proofErr w:type="spellEnd"/>
      <w:r w:rsidRPr="00657ED7">
        <w:rPr>
          <w:rFonts w:eastAsia="Calibri" w:cs="Times New Roman"/>
          <w:u w:val="single"/>
        </w:rPr>
        <w:t xml:space="preserve">). Three species of </w:t>
      </w:r>
      <w:r w:rsidRPr="00657ED7">
        <w:rPr>
          <w:rFonts w:eastAsia="Calibri" w:cs="Times New Roman"/>
          <w:highlight w:val="yellow"/>
          <w:u w:val="single"/>
        </w:rPr>
        <w:t>albatrosses</w:t>
      </w:r>
      <w:r w:rsidRPr="00657ED7">
        <w:rPr>
          <w:rFonts w:eastAsia="Calibri" w:cs="Times New Roman"/>
          <w:u w:val="single"/>
        </w:rPr>
        <w:t xml:space="preserve"> feed on krill, including the Black-browed Albatross (</w:t>
      </w:r>
      <w:proofErr w:type="spellStart"/>
      <w:r w:rsidRPr="00657ED7">
        <w:rPr>
          <w:rFonts w:eastAsia="Calibri" w:cs="Times New Roman"/>
          <w:u w:val="single"/>
        </w:rPr>
        <w:t>Diomedea</w:t>
      </w:r>
      <w:proofErr w:type="spellEnd"/>
      <w:r w:rsidRPr="00657ED7">
        <w:rPr>
          <w:rFonts w:eastAsia="Calibri" w:cs="Times New Roman"/>
          <w:u w:val="single"/>
        </w:rPr>
        <w:t xml:space="preserve"> </w:t>
      </w:r>
      <w:proofErr w:type="spellStart"/>
      <w:r w:rsidRPr="00657ED7">
        <w:rPr>
          <w:rFonts w:eastAsia="Calibri" w:cs="Times New Roman"/>
          <w:u w:val="single"/>
        </w:rPr>
        <w:t>melanophris</w:t>
      </w:r>
      <w:proofErr w:type="spellEnd"/>
      <w:r w:rsidRPr="00657ED7">
        <w:rPr>
          <w:rFonts w:eastAsia="Calibri" w:cs="Times New Roman"/>
          <w:u w:val="single"/>
        </w:rPr>
        <w:t xml:space="preserve">). Photo: © Claudio </w:t>
      </w:r>
      <w:proofErr w:type="spellStart"/>
      <w:r w:rsidRPr="00657ED7">
        <w:rPr>
          <w:rFonts w:eastAsia="Calibri" w:cs="Times New Roman"/>
          <w:u w:val="single"/>
        </w:rPr>
        <w:t>Suter</w:t>
      </w:r>
      <w:proofErr w:type="spellEnd"/>
      <w:r w:rsidRPr="00657ED7">
        <w:rPr>
          <w:rFonts w:eastAsia="Calibri" w:cs="Times New Roman"/>
          <w:u w:val="single"/>
        </w:rPr>
        <w:t>. Three species of albatrosses feed on krill, although the percentage of contribution of krill to their diets differs between species. These species are as follows: Black-browed Albatross (</w:t>
      </w:r>
      <w:proofErr w:type="spellStart"/>
      <w:r w:rsidRPr="00657ED7">
        <w:rPr>
          <w:rFonts w:eastAsia="Calibri" w:cs="Times New Roman"/>
          <w:u w:val="single"/>
        </w:rPr>
        <w:t>Diomedea</w:t>
      </w:r>
      <w:proofErr w:type="spellEnd"/>
      <w:r w:rsidRPr="00657ED7">
        <w:rPr>
          <w:rFonts w:eastAsia="Calibri" w:cs="Times New Roman"/>
          <w:u w:val="single"/>
        </w:rPr>
        <w:t xml:space="preserve"> </w:t>
      </w:r>
      <w:proofErr w:type="spellStart"/>
      <w:r w:rsidRPr="00657ED7">
        <w:rPr>
          <w:rFonts w:eastAsia="Calibri" w:cs="Times New Roman"/>
          <w:u w:val="single"/>
        </w:rPr>
        <w:t>melanophris</w:t>
      </w:r>
      <w:proofErr w:type="spellEnd"/>
      <w:r w:rsidRPr="00657ED7">
        <w:rPr>
          <w:rFonts w:eastAsia="Calibri" w:cs="Times New Roman"/>
          <w:u w:val="single"/>
        </w:rPr>
        <w:t>); Light-mantled Albatross (</w:t>
      </w:r>
      <w:proofErr w:type="spellStart"/>
      <w:r w:rsidRPr="00657ED7">
        <w:rPr>
          <w:rFonts w:eastAsia="Calibri" w:cs="Times New Roman"/>
          <w:u w:val="single"/>
        </w:rPr>
        <w:t>Phoebretia</w:t>
      </w:r>
      <w:proofErr w:type="spellEnd"/>
      <w:r w:rsidRPr="00657ED7">
        <w:rPr>
          <w:rFonts w:eastAsia="Calibri" w:cs="Times New Roman"/>
          <w:u w:val="single"/>
        </w:rPr>
        <w:t xml:space="preserve"> </w:t>
      </w:r>
      <w:proofErr w:type="spellStart"/>
      <w:r w:rsidRPr="00657ED7">
        <w:rPr>
          <w:rFonts w:eastAsia="Calibri" w:cs="Times New Roman"/>
          <w:u w:val="single"/>
        </w:rPr>
        <w:t>palpebrata</w:t>
      </w:r>
      <w:proofErr w:type="spellEnd"/>
      <w:r w:rsidRPr="00657ED7">
        <w:rPr>
          <w:rFonts w:eastAsia="Calibri" w:cs="Times New Roman"/>
          <w:u w:val="single"/>
        </w:rPr>
        <w:t>); Grey-headed Albatross (</w:t>
      </w:r>
      <w:proofErr w:type="spellStart"/>
      <w:r w:rsidRPr="00657ED7">
        <w:rPr>
          <w:rFonts w:eastAsia="Calibri" w:cs="Times New Roman"/>
          <w:u w:val="single"/>
        </w:rPr>
        <w:t>Diomedea</w:t>
      </w:r>
      <w:proofErr w:type="spellEnd"/>
      <w:r w:rsidRPr="00657ED7">
        <w:rPr>
          <w:rFonts w:eastAsia="Calibri" w:cs="Times New Roman"/>
          <w:u w:val="single"/>
        </w:rPr>
        <w:t xml:space="preserve"> </w:t>
      </w:r>
      <w:proofErr w:type="spellStart"/>
      <w:r w:rsidRPr="00657ED7">
        <w:rPr>
          <w:rFonts w:eastAsia="Calibri" w:cs="Times New Roman"/>
          <w:u w:val="single"/>
        </w:rPr>
        <w:t>chrysostoma</w:t>
      </w:r>
      <w:proofErr w:type="spellEnd"/>
      <w:r w:rsidRPr="00657ED7">
        <w:rPr>
          <w:rFonts w:eastAsia="Calibri" w:cs="Times New Roman"/>
          <w:u w:val="single"/>
        </w:rPr>
        <w:t xml:space="preserve">). Petrels in general, feed extensively on Antarctic krill. The contribution percentage of krill to their diet varies depending on the species, but seems to be very high in smaller </w:t>
      </w:r>
      <w:r w:rsidRPr="00657ED7">
        <w:rPr>
          <w:rFonts w:eastAsia="Calibri" w:cs="Times New Roman"/>
          <w:highlight w:val="yellow"/>
          <w:u w:val="single"/>
        </w:rPr>
        <w:t>petrel</w:t>
      </w:r>
      <w:r w:rsidRPr="00657ED7">
        <w:rPr>
          <w:rFonts w:eastAsia="Calibri" w:cs="Times New Roman"/>
          <w:u w:val="single"/>
        </w:rPr>
        <w:t xml:space="preserve"> species (Everson 2000b). The main species of petrels dependent on krill for food are: Southern Giant Petrel (</w:t>
      </w:r>
      <w:proofErr w:type="spellStart"/>
      <w:r w:rsidRPr="00657ED7">
        <w:rPr>
          <w:rFonts w:eastAsia="Calibri" w:cs="Times New Roman"/>
          <w:u w:val="single"/>
        </w:rPr>
        <w:t>Macronectes</w:t>
      </w:r>
      <w:proofErr w:type="spellEnd"/>
      <w:r w:rsidRPr="00657ED7">
        <w:rPr>
          <w:rFonts w:eastAsia="Calibri" w:cs="Times New Roman"/>
          <w:u w:val="single"/>
        </w:rPr>
        <w:t xml:space="preserve"> </w:t>
      </w:r>
      <w:proofErr w:type="spellStart"/>
      <w:r w:rsidRPr="00657ED7">
        <w:rPr>
          <w:rFonts w:eastAsia="Calibri" w:cs="Times New Roman"/>
          <w:u w:val="single"/>
        </w:rPr>
        <w:t>giganteus</w:t>
      </w:r>
      <w:proofErr w:type="spellEnd"/>
      <w:r w:rsidRPr="00657ED7">
        <w:rPr>
          <w:rFonts w:eastAsia="Calibri" w:cs="Times New Roman"/>
          <w:u w:val="single"/>
        </w:rPr>
        <w:t>); Northern Giant Petrel (</w:t>
      </w:r>
      <w:proofErr w:type="spellStart"/>
      <w:r w:rsidRPr="00657ED7">
        <w:rPr>
          <w:rFonts w:eastAsia="Calibri" w:cs="Times New Roman"/>
          <w:u w:val="single"/>
        </w:rPr>
        <w:t>Macronectes</w:t>
      </w:r>
      <w:proofErr w:type="spellEnd"/>
      <w:r w:rsidRPr="00657ED7">
        <w:rPr>
          <w:rFonts w:eastAsia="Calibri" w:cs="Times New Roman"/>
          <w:u w:val="single"/>
        </w:rPr>
        <w:t xml:space="preserve"> </w:t>
      </w:r>
      <w:proofErr w:type="spellStart"/>
      <w:r w:rsidRPr="00657ED7">
        <w:rPr>
          <w:rFonts w:eastAsia="Calibri" w:cs="Times New Roman"/>
          <w:u w:val="single"/>
        </w:rPr>
        <w:t>halli</w:t>
      </w:r>
      <w:proofErr w:type="spellEnd"/>
      <w:r w:rsidRPr="00657ED7">
        <w:rPr>
          <w:rFonts w:eastAsia="Calibri" w:cs="Times New Roman"/>
          <w:u w:val="single"/>
        </w:rPr>
        <w:t>); Antarctic Petrel (</w:t>
      </w:r>
      <w:proofErr w:type="spellStart"/>
      <w:r w:rsidRPr="00657ED7">
        <w:rPr>
          <w:rFonts w:eastAsia="Calibri" w:cs="Times New Roman"/>
          <w:u w:val="single"/>
        </w:rPr>
        <w:t>Thalassoica</w:t>
      </w:r>
      <w:proofErr w:type="spellEnd"/>
      <w:r w:rsidRPr="00657ED7">
        <w:rPr>
          <w:rFonts w:eastAsia="Calibri" w:cs="Times New Roman"/>
          <w:u w:val="single"/>
        </w:rPr>
        <w:t xml:space="preserve"> </w:t>
      </w:r>
      <w:proofErr w:type="spellStart"/>
      <w:r w:rsidRPr="00657ED7">
        <w:rPr>
          <w:rFonts w:eastAsia="Calibri" w:cs="Times New Roman"/>
          <w:u w:val="single"/>
        </w:rPr>
        <w:t>antarctica</w:t>
      </w:r>
      <w:proofErr w:type="spellEnd"/>
      <w:r w:rsidRPr="00657ED7">
        <w:rPr>
          <w:rFonts w:eastAsia="Calibri" w:cs="Times New Roman"/>
          <w:u w:val="single"/>
        </w:rPr>
        <w:t>); Cape Petrel (</w:t>
      </w:r>
      <w:proofErr w:type="spellStart"/>
      <w:r w:rsidRPr="00657ED7">
        <w:rPr>
          <w:rFonts w:eastAsia="Calibri" w:cs="Times New Roman"/>
          <w:u w:val="single"/>
        </w:rPr>
        <w:t>Daption</w:t>
      </w:r>
      <w:proofErr w:type="spellEnd"/>
      <w:r w:rsidRPr="00657ED7">
        <w:rPr>
          <w:rFonts w:eastAsia="Calibri" w:cs="Times New Roman"/>
          <w:u w:val="single"/>
        </w:rPr>
        <w:t xml:space="preserve"> </w:t>
      </w:r>
      <w:proofErr w:type="spellStart"/>
      <w:r w:rsidRPr="00657ED7">
        <w:rPr>
          <w:rFonts w:eastAsia="Calibri" w:cs="Times New Roman"/>
          <w:u w:val="single"/>
        </w:rPr>
        <w:t>capense</w:t>
      </w:r>
      <w:proofErr w:type="spellEnd"/>
      <w:r w:rsidRPr="00657ED7">
        <w:rPr>
          <w:rFonts w:eastAsia="Calibri" w:cs="Times New Roman"/>
          <w:u w:val="single"/>
        </w:rPr>
        <w:t>); Snow Petrel (</w:t>
      </w:r>
      <w:proofErr w:type="spellStart"/>
      <w:r w:rsidRPr="00657ED7">
        <w:rPr>
          <w:rFonts w:eastAsia="Calibri" w:cs="Times New Roman"/>
          <w:u w:val="single"/>
        </w:rPr>
        <w:t>Pagodroma</w:t>
      </w:r>
      <w:proofErr w:type="spellEnd"/>
      <w:r w:rsidRPr="00657ED7">
        <w:rPr>
          <w:rFonts w:eastAsia="Calibri" w:cs="Times New Roman"/>
          <w:u w:val="single"/>
        </w:rPr>
        <w:t xml:space="preserve"> </w:t>
      </w:r>
      <w:proofErr w:type="spellStart"/>
      <w:r w:rsidRPr="00657ED7">
        <w:rPr>
          <w:rFonts w:eastAsia="Calibri" w:cs="Times New Roman"/>
          <w:u w:val="single"/>
        </w:rPr>
        <w:t>nivea</w:t>
      </w:r>
      <w:proofErr w:type="spellEnd"/>
      <w:r w:rsidRPr="00657ED7">
        <w:rPr>
          <w:rFonts w:eastAsia="Calibri" w:cs="Times New Roman"/>
          <w:u w:val="single"/>
        </w:rPr>
        <w:t>); Diving Petrel (</w:t>
      </w:r>
      <w:proofErr w:type="spellStart"/>
      <w:r w:rsidRPr="00657ED7">
        <w:rPr>
          <w:rFonts w:eastAsia="Calibri" w:cs="Times New Roman"/>
          <w:u w:val="single"/>
        </w:rPr>
        <w:t>Pelecanoides</w:t>
      </w:r>
      <w:proofErr w:type="spellEnd"/>
      <w:r w:rsidRPr="00657ED7">
        <w:rPr>
          <w:rFonts w:eastAsia="Calibri" w:cs="Times New Roman"/>
          <w:u w:val="single"/>
        </w:rPr>
        <w:t xml:space="preserve"> </w:t>
      </w:r>
      <w:proofErr w:type="spellStart"/>
      <w:r w:rsidRPr="00657ED7">
        <w:rPr>
          <w:rFonts w:eastAsia="Calibri" w:cs="Times New Roman"/>
          <w:u w:val="single"/>
        </w:rPr>
        <w:t>spp</w:t>
      </w:r>
      <w:proofErr w:type="spellEnd"/>
      <w:r w:rsidRPr="00657ED7">
        <w:rPr>
          <w:rFonts w:eastAsia="Calibri" w:cs="Times New Roman"/>
          <w:u w:val="single"/>
        </w:rPr>
        <w:t>); White-chinned Petrel (</w:t>
      </w:r>
      <w:proofErr w:type="spellStart"/>
      <w:r w:rsidRPr="00657ED7">
        <w:rPr>
          <w:rFonts w:eastAsia="Calibri" w:cs="Times New Roman"/>
          <w:u w:val="single"/>
        </w:rPr>
        <w:t>Procellaria</w:t>
      </w:r>
      <w:proofErr w:type="spellEnd"/>
      <w:r w:rsidRPr="00657ED7">
        <w:rPr>
          <w:rFonts w:eastAsia="Calibri" w:cs="Times New Roman"/>
          <w:u w:val="single"/>
        </w:rPr>
        <w:t xml:space="preserve"> </w:t>
      </w:r>
      <w:proofErr w:type="spellStart"/>
      <w:r w:rsidRPr="00657ED7">
        <w:rPr>
          <w:rFonts w:eastAsia="Calibri" w:cs="Times New Roman"/>
          <w:u w:val="single"/>
        </w:rPr>
        <w:t>aequinoctialis</w:t>
      </w:r>
      <w:proofErr w:type="spellEnd"/>
      <w:r w:rsidRPr="00657ED7">
        <w:rPr>
          <w:rFonts w:eastAsia="Calibri" w:cs="Times New Roman"/>
          <w:u w:val="single"/>
        </w:rPr>
        <w:t>). The smaller storm petrels (</w:t>
      </w:r>
      <w:proofErr w:type="spellStart"/>
      <w:r w:rsidRPr="00657ED7">
        <w:rPr>
          <w:rFonts w:eastAsia="Calibri" w:cs="Times New Roman"/>
          <w:u w:val="single"/>
        </w:rPr>
        <w:t>Oceanites</w:t>
      </w:r>
      <w:proofErr w:type="spellEnd"/>
      <w:r w:rsidRPr="00657ED7">
        <w:rPr>
          <w:rFonts w:eastAsia="Calibri" w:cs="Times New Roman"/>
          <w:u w:val="single"/>
        </w:rPr>
        <w:t xml:space="preserve"> </w:t>
      </w:r>
      <w:proofErr w:type="spellStart"/>
      <w:r w:rsidRPr="00657ED7">
        <w:rPr>
          <w:rFonts w:eastAsia="Calibri" w:cs="Times New Roman"/>
          <w:u w:val="single"/>
        </w:rPr>
        <w:t>spp</w:t>
      </w:r>
      <w:proofErr w:type="spellEnd"/>
      <w:r w:rsidRPr="00657ED7">
        <w:rPr>
          <w:rFonts w:eastAsia="Calibri" w:cs="Times New Roman"/>
          <w:u w:val="single"/>
        </w:rPr>
        <w:t>) and prions (</w:t>
      </w:r>
      <w:proofErr w:type="spellStart"/>
      <w:r w:rsidRPr="00657ED7">
        <w:rPr>
          <w:rFonts w:eastAsia="Calibri" w:cs="Times New Roman"/>
          <w:u w:val="single"/>
        </w:rPr>
        <w:t>Pachyptila</w:t>
      </w:r>
      <w:proofErr w:type="spellEnd"/>
      <w:r w:rsidRPr="00657ED7">
        <w:rPr>
          <w:rFonts w:eastAsia="Calibri" w:cs="Times New Roman"/>
          <w:u w:val="single"/>
        </w:rPr>
        <w:t xml:space="preserve"> </w:t>
      </w:r>
      <w:proofErr w:type="spellStart"/>
      <w:r w:rsidRPr="00657ED7">
        <w:rPr>
          <w:rFonts w:eastAsia="Calibri" w:cs="Times New Roman"/>
          <w:u w:val="single"/>
        </w:rPr>
        <w:t>spp</w:t>
      </w:r>
      <w:proofErr w:type="spellEnd"/>
      <w:r w:rsidRPr="00657ED7">
        <w:rPr>
          <w:rFonts w:eastAsia="Calibri" w:cs="Times New Roman"/>
          <w:u w:val="single"/>
        </w:rPr>
        <w:t xml:space="preserve">) feed on a wider range of crustaceans, including krill, although the emphasis of their diet is towards copepods (Prince and Morgan 1987). </w:t>
      </w:r>
      <w:r w:rsidRPr="00657ED7">
        <w:rPr>
          <w:rFonts w:eastAsia="Calibri" w:cs="Times New Roman"/>
          <w:highlight w:val="yellow"/>
          <w:u w:val="single"/>
        </w:rPr>
        <w:t>Seals</w:t>
      </w:r>
      <w:r w:rsidRPr="00657ED7">
        <w:rPr>
          <w:rFonts w:eastAsia="Calibri" w:cs="Times New Roman"/>
          <w:u w:val="single"/>
        </w:rPr>
        <w:t>. All species of Antarctic seals, besides the Southern Elephant Seal (</w:t>
      </w:r>
      <w:proofErr w:type="spellStart"/>
      <w:r w:rsidRPr="00657ED7">
        <w:rPr>
          <w:rFonts w:eastAsia="Calibri" w:cs="Times New Roman"/>
          <w:u w:val="single"/>
        </w:rPr>
        <w:t>Mirounga</w:t>
      </w:r>
      <w:proofErr w:type="spellEnd"/>
      <w:r w:rsidRPr="00657ED7">
        <w:rPr>
          <w:rFonts w:eastAsia="Calibri" w:cs="Times New Roman"/>
          <w:u w:val="single"/>
        </w:rPr>
        <w:t xml:space="preserve"> </w:t>
      </w:r>
      <w:proofErr w:type="spellStart"/>
      <w:r w:rsidRPr="00657ED7">
        <w:rPr>
          <w:rFonts w:eastAsia="Calibri" w:cs="Times New Roman"/>
          <w:u w:val="single"/>
        </w:rPr>
        <w:t>leonina</w:t>
      </w:r>
      <w:proofErr w:type="spellEnd"/>
      <w:r w:rsidRPr="00657ED7">
        <w:rPr>
          <w:rFonts w:eastAsia="Calibri" w:cs="Times New Roman"/>
          <w:u w:val="single"/>
        </w:rPr>
        <w:t xml:space="preserve">), feed to some extent on krill (Laws 1984). These species are: </w:t>
      </w:r>
      <w:proofErr w:type="spellStart"/>
      <w:r w:rsidRPr="00657ED7">
        <w:rPr>
          <w:rFonts w:eastAsia="Calibri" w:cs="Times New Roman"/>
          <w:u w:val="single"/>
        </w:rPr>
        <w:t>Crabeater</w:t>
      </w:r>
      <w:proofErr w:type="spellEnd"/>
      <w:r w:rsidRPr="00657ED7">
        <w:rPr>
          <w:rFonts w:eastAsia="Calibri" w:cs="Times New Roman"/>
          <w:u w:val="single"/>
        </w:rPr>
        <w:t xml:space="preserve"> Seal (</w:t>
      </w:r>
      <w:proofErr w:type="spellStart"/>
      <w:r w:rsidRPr="00657ED7">
        <w:rPr>
          <w:rFonts w:eastAsia="Calibri" w:cs="Times New Roman"/>
          <w:u w:val="single"/>
        </w:rPr>
        <w:t>Lobodon</w:t>
      </w:r>
      <w:proofErr w:type="spellEnd"/>
      <w:r w:rsidRPr="00657ED7">
        <w:rPr>
          <w:rFonts w:eastAsia="Calibri" w:cs="Times New Roman"/>
          <w:u w:val="single"/>
        </w:rPr>
        <w:t xml:space="preserve"> </w:t>
      </w:r>
      <w:proofErr w:type="spellStart"/>
      <w:r w:rsidRPr="00657ED7">
        <w:rPr>
          <w:rFonts w:eastAsia="Calibri" w:cs="Times New Roman"/>
          <w:u w:val="single"/>
        </w:rPr>
        <w:t>carcinophagus</w:t>
      </w:r>
      <w:proofErr w:type="spellEnd"/>
      <w:r w:rsidRPr="00657ED7">
        <w:rPr>
          <w:rFonts w:eastAsia="Calibri" w:cs="Times New Roman"/>
          <w:u w:val="single"/>
        </w:rPr>
        <w:t>); Leopard Seal (</w:t>
      </w:r>
      <w:proofErr w:type="spellStart"/>
      <w:r w:rsidRPr="00657ED7">
        <w:rPr>
          <w:rFonts w:eastAsia="Calibri" w:cs="Times New Roman"/>
          <w:u w:val="single"/>
        </w:rPr>
        <w:t>Hydrurga</w:t>
      </w:r>
      <w:proofErr w:type="spellEnd"/>
      <w:r w:rsidRPr="00657ED7">
        <w:rPr>
          <w:rFonts w:eastAsia="Calibri" w:cs="Times New Roman"/>
          <w:u w:val="single"/>
        </w:rPr>
        <w:t xml:space="preserve"> </w:t>
      </w:r>
      <w:proofErr w:type="spellStart"/>
      <w:r w:rsidRPr="00657ED7">
        <w:rPr>
          <w:rFonts w:eastAsia="Calibri" w:cs="Times New Roman"/>
          <w:u w:val="single"/>
        </w:rPr>
        <w:t>leptonix</w:t>
      </w:r>
      <w:proofErr w:type="spellEnd"/>
      <w:r w:rsidRPr="00657ED7">
        <w:rPr>
          <w:rFonts w:eastAsia="Calibri" w:cs="Times New Roman"/>
          <w:u w:val="single"/>
        </w:rPr>
        <w:t>); Weddell Seal (</w:t>
      </w:r>
      <w:proofErr w:type="spellStart"/>
      <w:r w:rsidRPr="00657ED7">
        <w:rPr>
          <w:rFonts w:eastAsia="Calibri" w:cs="Times New Roman"/>
          <w:u w:val="single"/>
        </w:rPr>
        <w:t>Leptonychotes</w:t>
      </w:r>
      <w:proofErr w:type="spellEnd"/>
      <w:r w:rsidRPr="00657ED7">
        <w:rPr>
          <w:rFonts w:eastAsia="Calibri" w:cs="Times New Roman"/>
          <w:u w:val="single"/>
        </w:rPr>
        <w:t xml:space="preserve"> </w:t>
      </w:r>
      <w:proofErr w:type="spellStart"/>
      <w:r w:rsidRPr="00657ED7">
        <w:rPr>
          <w:rFonts w:eastAsia="Calibri" w:cs="Times New Roman"/>
          <w:u w:val="single"/>
        </w:rPr>
        <w:t>weddelli</w:t>
      </w:r>
      <w:proofErr w:type="spellEnd"/>
      <w:r w:rsidRPr="00657ED7">
        <w:rPr>
          <w:rFonts w:eastAsia="Calibri" w:cs="Times New Roman"/>
          <w:u w:val="single"/>
        </w:rPr>
        <w:t>); Ross Seal (</w:t>
      </w:r>
      <w:proofErr w:type="spellStart"/>
      <w:r w:rsidRPr="00657ED7">
        <w:rPr>
          <w:rFonts w:eastAsia="Calibri" w:cs="Times New Roman"/>
          <w:u w:val="single"/>
        </w:rPr>
        <w:t>Ommatophoca</w:t>
      </w:r>
      <w:proofErr w:type="spellEnd"/>
      <w:r w:rsidRPr="00657ED7">
        <w:rPr>
          <w:rFonts w:eastAsia="Calibri" w:cs="Times New Roman"/>
          <w:u w:val="single"/>
        </w:rPr>
        <w:t xml:space="preserve"> </w:t>
      </w:r>
      <w:proofErr w:type="spellStart"/>
      <w:r w:rsidRPr="00657ED7">
        <w:rPr>
          <w:rFonts w:eastAsia="Calibri" w:cs="Times New Roman"/>
          <w:u w:val="single"/>
        </w:rPr>
        <w:t>rossi</w:t>
      </w:r>
      <w:proofErr w:type="spellEnd"/>
      <w:r w:rsidRPr="00657ED7">
        <w:rPr>
          <w:rFonts w:eastAsia="Calibri" w:cs="Times New Roman"/>
          <w:u w:val="single"/>
        </w:rPr>
        <w:t>); Antarctic Fur Seal (</w:t>
      </w:r>
      <w:proofErr w:type="spellStart"/>
      <w:r w:rsidRPr="00657ED7">
        <w:rPr>
          <w:rFonts w:eastAsia="Calibri" w:cs="Times New Roman"/>
          <w:u w:val="single"/>
        </w:rPr>
        <w:t>Arctocephalus</w:t>
      </w:r>
      <w:proofErr w:type="spellEnd"/>
      <w:r w:rsidRPr="00657ED7">
        <w:rPr>
          <w:rFonts w:eastAsia="Calibri" w:cs="Times New Roman"/>
          <w:u w:val="single"/>
        </w:rPr>
        <w:t xml:space="preserve"> </w:t>
      </w:r>
      <w:proofErr w:type="spellStart"/>
      <w:r w:rsidRPr="00657ED7">
        <w:rPr>
          <w:rFonts w:eastAsia="Calibri" w:cs="Times New Roman"/>
          <w:u w:val="single"/>
        </w:rPr>
        <w:t>gazella</w:t>
      </w:r>
      <w:proofErr w:type="spellEnd"/>
      <w:r w:rsidRPr="00657ED7">
        <w:rPr>
          <w:rFonts w:eastAsia="Calibri" w:cs="Times New Roman"/>
          <w:u w:val="single"/>
        </w:rPr>
        <w:t>). The Gentoo Penguin (</w:t>
      </w:r>
      <w:proofErr w:type="spellStart"/>
      <w:r w:rsidRPr="00657ED7">
        <w:rPr>
          <w:rFonts w:eastAsia="Calibri" w:cs="Times New Roman"/>
          <w:u w:val="single"/>
        </w:rPr>
        <w:t>Pygoscelis</w:t>
      </w:r>
      <w:proofErr w:type="spellEnd"/>
      <w:r w:rsidRPr="00657ED7">
        <w:rPr>
          <w:rFonts w:eastAsia="Calibri" w:cs="Times New Roman"/>
          <w:u w:val="single"/>
        </w:rPr>
        <w:t xml:space="preserve"> </w:t>
      </w:r>
      <w:proofErr w:type="spellStart"/>
      <w:r w:rsidRPr="00657ED7">
        <w:rPr>
          <w:rFonts w:eastAsia="Calibri" w:cs="Times New Roman"/>
          <w:u w:val="single"/>
        </w:rPr>
        <w:t>papua</w:t>
      </w:r>
      <w:proofErr w:type="spellEnd"/>
      <w:r w:rsidRPr="00657ED7">
        <w:rPr>
          <w:rFonts w:eastAsia="Calibri" w:cs="Times New Roman"/>
          <w:u w:val="single"/>
        </w:rPr>
        <w:t xml:space="preserve">) is very vulnerable to changes in krill availability. Photo: © Claudio </w:t>
      </w:r>
      <w:proofErr w:type="spellStart"/>
      <w:r w:rsidRPr="00657ED7">
        <w:rPr>
          <w:rFonts w:eastAsia="Calibri" w:cs="Times New Roman"/>
          <w:u w:val="single"/>
        </w:rPr>
        <w:t>Suter</w:t>
      </w:r>
      <w:proofErr w:type="spellEnd"/>
      <w:r w:rsidRPr="00657ED7">
        <w:rPr>
          <w:rFonts w:eastAsia="Calibri" w:cs="Times New Roman"/>
          <w:u w:val="single"/>
        </w:rPr>
        <w:t xml:space="preserve">. Antarctic krill: a case study on the ecosystem implications of fishing – Virginia </w:t>
      </w:r>
      <w:proofErr w:type="spellStart"/>
      <w:r w:rsidRPr="00657ED7">
        <w:rPr>
          <w:rFonts w:eastAsia="Calibri" w:cs="Times New Roman"/>
          <w:u w:val="single"/>
        </w:rPr>
        <w:t>Gascón</w:t>
      </w:r>
      <w:proofErr w:type="spellEnd"/>
      <w:r w:rsidRPr="00657ED7">
        <w:rPr>
          <w:rFonts w:eastAsia="Calibri" w:cs="Times New Roman"/>
          <w:u w:val="single"/>
        </w:rPr>
        <w:t xml:space="preserve"> and Rodolfo Werner – Page 8 </w:t>
      </w:r>
      <w:r w:rsidRPr="00657ED7">
        <w:rPr>
          <w:rFonts w:eastAsia="Calibri" w:cs="Times New Roman"/>
          <w:highlight w:val="yellow"/>
          <w:u w:val="single"/>
        </w:rPr>
        <w:t>Whales</w:t>
      </w:r>
      <w:r w:rsidRPr="00657ED7">
        <w:rPr>
          <w:rFonts w:eastAsia="Calibri" w:cs="Times New Roman"/>
          <w:u w:val="single"/>
        </w:rPr>
        <w:t xml:space="preserve">. The main whale species that feed predominantly on krill are the following (Everson 2000b): </w:t>
      </w:r>
      <w:proofErr w:type="spellStart"/>
      <w:r w:rsidRPr="00657ED7">
        <w:rPr>
          <w:rFonts w:eastAsia="Calibri" w:cs="Times New Roman"/>
          <w:u w:val="single"/>
        </w:rPr>
        <w:t>Minke</w:t>
      </w:r>
      <w:proofErr w:type="spellEnd"/>
      <w:r w:rsidRPr="00657ED7">
        <w:rPr>
          <w:rFonts w:eastAsia="Calibri" w:cs="Times New Roman"/>
          <w:u w:val="single"/>
        </w:rPr>
        <w:t xml:space="preserve"> Whale (</w:t>
      </w:r>
      <w:proofErr w:type="spellStart"/>
      <w:r w:rsidRPr="00657ED7">
        <w:rPr>
          <w:rFonts w:eastAsia="Calibri" w:cs="Times New Roman"/>
          <w:u w:val="single"/>
        </w:rPr>
        <w:t>Balaenoptera</w:t>
      </w:r>
      <w:proofErr w:type="spellEnd"/>
      <w:r w:rsidRPr="00657ED7">
        <w:rPr>
          <w:rFonts w:eastAsia="Calibri" w:cs="Times New Roman"/>
          <w:u w:val="single"/>
        </w:rPr>
        <w:t xml:space="preserve"> </w:t>
      </w:r>
      <w:proofErr w:type="spellStart"/>
      <w:r w:rsidRPr="00657ED7">
        <w:rPr>
          <w:rFonts w:eastAsia="Calibri" w:cs="Times New Roman"/>
          <w:u w:val="single"/>
        </w:rPr>
        <w:lastRenderedPageBreak/>
        <w:t>acutorostrata</w:t>
      </w:r>
      <w:proofErr w:type="spellEnd"/>
      <w:r w:rsidRPr="00657ED7">
        <w:rPr>
          <w:rFonts w:eastAsia="Calibri" w:cs="Times New Roman"/>
          <w:u w:val="single"/>
        </w:rPr>
        <w:t>); Blue Whale (</w:t>
      </w:r>
      <w:proofErr w:type="spellStart"/>
      <w:r w:rsidRPr="00657ED7">
        <w:rPr>
          <w:rFonts w:eastAsia="Calibri" w:cs="Times New Roman"/>
          <w:u w:val="single"/>
        </w:rPr>
        <w:t>Balaenoptera</w:t>
      </w:r>
      <w:proofErr w:type="spellEnd"/>
      <w:r w:rsidRPr="00657ED7">
        <w:rPr>
          <w:rFonts w:eastAsia="Calibri" w:cs="Times New Roman"/>
          <w:u w:val="single"/>
        </w:rPr>
        <w:t xml:space="preserve"> </w:t>
      </w:r>
      <w:proofErr w:type="spellStart"/>
      <w:r w:rsidRPr="00657ED7">
        <w:rPr>
          <w:rFonts w:eastAsia="Calibri" w:cs="Times New Roman"/>
          <w:u w:val="single"/>
        </w:rPr>
        <w:t>musculus</w:t>
      </w:r>
      <w:proofErr w:type="spellEnd"/>
      <w:r w:rsidRPr="00657ED7">
        <w:rPr>
          <w:rFonts w:eastAsia="Calibri" w:cs="Times New Roman"/>
          <w:u w:val="single"/>
        </w:rPr>
        <w:t>); Fin Whale (</w:t>
      </w:r>
      <w:proofErr w:type="spellStart"/>
      <w:r w:rsidRPr="00657ED7">
        <w:rPr>
          <w:rFonts w:eastAsia="Calibri" w:cs="Times New Roman"/>
          <w:u w:val="single"/>
        </w:rPr>
        <w:t>Balaenoptera</w:t>
      </w:r>
      <w:proofErr w:type="spellEnd"/>
      <w:r w:rsidRPr="00657ED7">
        <w:rPr>
          <w:rFonts w:eastAsia="Calibri" w:cs="Times New Roman"/>
          <w:u w:val="single"/>
        </w:rPr>
        <w:t xml:space="preserve"> </w:t>
      </w:r>
      <w:proofErr w:type="spellStart"/>
      <w:r w:rsidRPr="00657ED7">
        <w:rPr>
          <w:rFonts w:eastAsia="Calibri" w:cs="Times New Roman"/>
          <w:u w:val="single"/>
        </w:rPr>
        <w:t>physalus</w:t>
      </w:r>
      <w:proofErr w:type="spellEnd"/>
      <w:r w:rsidRPr="00657ED7">
        <w:rPr>
          <w:rFonts w:eastAsia="Calibri" w:cs="Times New Roman"/>
          <w:u w:val="single"/>
        </w:rPr>
        <w:t xml:space="preserve">); </w:t>
      </w:r>
      <w:proofErr w:type="spellStart"/>
      <w:r w:rsidRPr="00657ED7">
        <w:rPr>
          <w:rFonts w:eastAsia="Calibri" w:cs="Times New Roman"/>
          <w:u w:val="single"/>
        </w:rPr>
        <w:t>Sei</w:t>
      </w:r>
      <w:proofErr w:type="spellEnd"/>
      <w:r w:rsidRPr="00657ED7">
        <w:rPr>
          <w:rFonts w:eastAsia="Calibri" w:cs="Times New Roman"/>
          <w:u w:val="single"/>
        </w:rPr>
        <w:t xml:space="preserve"> Whale (</w:t>
      </w:r>
      <w:proofErr w:type="spellStart"/>
      <w:r w:rsidRPr="00657ED7">
        <w:rPr>
          <w:rFonts w:eastAsia="Calibri" w:cs="Times New Roman"/>
          <w:u w:val="single"/>
        </w:rPr>
        <w:t>Balaenoptera</w:t>
      </w:r>
      <w:proofErr w:type="spellEnd"/>
      <w:r w:rsidRPr="00657ED7">
        <w:rPr>
          <w:rFonts w:eastAsia="Calibri" w:cs="Times New Roman"/>
          <w:u w:val="single"/>
        </w:rPr>
        <w:t xml:space="preserve"> borealis); Humpback Whale (</w:t>
      </w:r>
      <w:proofErr w:type="spellStart"/>
      <w:r w:rsidRPr="00657ED7">
        <w:rPr>
          <w:rFonts w:eastAsia="Calibri" w:cs="Times New Roman"/>
          <w:u w:val="single"/>
        </w:rPr>
        <w:t>Megaptera</w:t>
      </w:r>
      <w:proofErr w:type="spellEnd"/>
      <w:r w:rsidRPr="00657ED7">
        <w:rPr>
          <w:rFonts w:eastAsia="Calibri" w:cs="Times New Roman"/>
          <w:u w:val="single"/>
        </w:rPr>
        <w:t xml:space="preserve"> </w:t>
      </w:r>
      <w:proofErr w:type="spellStart"/>
      <w:r w:rsidRPr="00657ED7">
        <w:rPr>
          <w:rFonts w:eastAsia="Calibri" w:cs="Times New Roman"/>
          <w:u w:val="single"/>
        </w:rPr>
        <w:t>novaeangliae</w:t>
      </w:r>
      <w:proofErr w:type="spellEnd"/>
      <w:r w:rsidRPr="00657ED7">
        <w:rPr>
          <w:rFonts w:eastAsia="Calibri" w:cs="Times New Roman"/>
          <w:u w:val="single"/>
        </w:rPr>
        <w:t xml:space="preserve">). </w:t>
      </w:r>
      <w:r w:rsidRPr="00657ED7">
        <w:rPr>
          <w:rFonts w:eastAsia="Calibri" w:cs="Times New Roman"/>
          <w:highlight w:val="yellow"/>
          <w:u w:val="single"/>
        </w:rPr>
        <w:t>Fish.</w:t>
      </w:r>
      <w:r w:rsidRPr="00657ED7">
        <w:rPr>
          <w:rFonts w:eastAsia="Calibri" w:cs="Times New Roman"/>
          <w:u w:val="single"/>
        </w:rPr>
        <w:t xml:space="preserve"> There is good evidence of several species of fish that feed on krill in the Southern Ocean (</w:t>
      </w:r>
      <w:proofErr w:type="spellStart"/>
      <w:r w:rsidRPr="00657ED7">
        <w:rPr>
          <w:rFonts w:eastAsia="Calibri" w:cs="Times New Roman"/>
          <w:u w:val="single"/>
        </w:rPr>
        <w:t>Kock</w:t>
      </w:r>
      <w:proofErr w:type="spellEnd"/>
      <w:r w:rsidRPr="00657ED7">
        <w:rPr>
          <w:rFonts w:eastAsia="Calibri" w:cs="Times New Roman"/>
          <w:u w:val="single"/>
        </w:rPr>
        <w:t xml:space="preserve"> 1992). The high concentrations of some fish species in certain areas might have a local impact on krill populations. In spite of this, the overall consumption of krill by fish in the Southern Ocean is unlikely to have a significant impact compared to the consumption incurred by whales, seals </w:t>
      </w:r>
      <w:r w:rsidRPr="00657ED7">
        <w:rPr>
          <w:rFonts w:eastAsia="Calibri" w:cs="Times New Roman"/>
          <w:highlight w:val="yellow"/>
          <w:u w:val="single"/>
        </w:rPr>
        <w:t>and</w:t>
      </w:r>
      <w:r w:rsidRPr="00657ED7">
        <w:rPr>
          <w:rFonts w:eastAsia="Calibri" w:cs="Times New Roman"/>
          <w:u w:val="single"/>
        </w:rPr>
        <w:t xml:space="preserve"> birds (Everson 2000b). The </w:t>
      </w:r>
      <w:proofErr w:type="spellStart"/>
      <w:r w:rsidRPr="00657ED7">
        <w:rPr>
          <w:rFonts w:eastAsia="Calibri" w:cs="Times New Roman"/>
          <w:u w:val="single"/>
        </w:rPr>
        <w:t>Crabeater</w:t>
      </w:r>
      <w:proofErr w:type="spellEnd"/>
      <w:r w:rsidRPr="00657ED7">
        <w:rPr>
          <w:rFonts w:eastAsia="Calibri" w:cs="Times New Roman"/>
          <w:u w:val="single"/>
        </w:rPr>
        <w:t xml:space="preserve"> Seal (</w:t>
      </w:r>
      <w:proofErr w:type="spellStart"/>
      <w:r w:rsidRPr="00657ED7">
        <w:rPr>
          <w:rFonts w:eastAsia="Calibri" w:cs="Times New Roman"/>
          <w:u w:val="single"/>
        </w:rPr>
        <w:t>Lobodon</w:t>
      </w:r>
      <w:proofErr w:type="spellEnd"/>
      <w:r w:rsidRPr="00657ED7">
        <w:rPr>
          <w:rFonts w:eastAsia="Calibri" w:cs="Times New Roman"/>
          <w:u w:val="single"/>
        </w:rPr>
        <w:t xml:space="preserve"> </w:t>
      </w:r>
      <w:proofErr w:type="spellStart"/>
      <w:r w:rsidRPr="00657ED7">
        <w:rPr>
          <w:rFonts w:eastAsia="Calibri" w:cs="Times New Roman"/>
          <w:u w:val="single"/>
        </w:rPr>
        <w:t>carcinophagus</w:t>
      </w:r>
      <w:proofErr w:type="spellEnd"/>
      <w:r w:rsidRPr="00657ED7">
        <w:rPr>
          <w:rFonts w:eastAsia="Calibri" w:cs="Times New Roman"/>
          <w:u w:val="single"/>
        </w:rPr>
        <w:t xml:space="preserve">) is one of the Antarctic seals that have krill as part of their diet. - Photo: © Claudio </w:t>
      </w:r>
      <w:proofErr w:type="spellStart"/>
      <w:r w:rsidRPr="00657ED7">
        <w:rPr>
          <w:rFonts w:eastAsia="Calibri" w:cs="Times New Roman"/>
          <w:u w:val="single"/>
        </w:rPr>
        <w:t>Suter</w:t>
      </w:r>
      <w:proofErr w:type="spellEnd"/>
      <w:r w:rsidRPr="00657ED7">
        <w:rPr>
          <w:rFonts w:eastAsia="Calibri" w:cs="Times New Roman"/>
          <w:u w:val="single"/>
        </w:rPr>
        <w:t xml:space="preserve">. </w:t>
      </w:r>
      <w:r w:rsidRPr="00657ED7">
        <w:rPr>
          <w:rFonts w:eastAsia="Calibri" w:cs="Times New Roman"/>
          <w:highlight w:val="yellow"/>
          <w:u w:val="single"/>
        </w:rPr>
        <w:t>Squid.</w:t>
      </w:r>
      <w:r w:rsidRPr="00657ED7">
        <w:rPr>
          <w:rFonts w:eastAsia="Calibri" w:cs="Times New Roman"/>
          <w:u w:val="single"/>
        </w:rPr>
        <w:t xml:space="preserve"> Some species of squid, also present in the Southern Ocean, </w:t>
      </w:r>
      <w:r w:rsidRPr="00657ED7">
        <w:rPr>
          <w:rFonts w:eastAsia="Calibri" w:cs="Times New Roman"/>
          <w:highlight w:val="yellow"/>
          <w:u w:val="single"/>
        </w:rPr>
        <w:t>are known to feed on krill</w:t>
      </w:r>
      <w:r w:rsidRPr="00657ED7">
        <w:rPr>
          <w:rFonts w:eastAsia="Calibri" w:cs="Times New Roman"/>
          <w:u w:val="single"/>
        </w:rPr>
        <w:t>. Although it is estimated that the amount of squid in the Southern Ocean might be very large, accurate data on the current population size of squid are not available (Everson 2000b). This precludes any conclusion in regards to the impact of squid on krill stocks</w:t>
      </w:r>
      <w:r w:rsidRPr="00657ED7">
        <w:rPr>
          <w:rFonts w:eastAsia="Calibri" w:cs="Times New Roman"/>
        </w:rPr>
        <w:t>. Antarctic krill:</w:t>
      </w:r>
    </w:p>
    <w:p w14:paraId="76B6729B" w14:textId="77777777" w:rsidR="0098257C" w:rsidRDefault="0098257C" w:rsidP="0098257C"/>
    <w:p w14:paraId="6763ED9A" w14:textId="77777777" w:rsidR="00E52086" w:rsidRDefault="00E52086" w:rsidP="00E52086">
      <w:pPr>
        <w:pStyle w:val="Heading4"/>
      </w:pPr>
      <w:r>
        <w:t xml:space="preserve">Whales are important to the ocean ecosystems; they prevent the marine food chain collapse. </w:t>
      </w:r>
    </w:p>
    <w:p w14:paraId="7F9F2BDF" w14:textId="77777777" w:rsidR="00E52086" w:rsidRDefault="00E52086" w:rsidP="00E52086">
      <w:r>
        <w:t xml:space="preserve">Grant, a contributor to Ocean Focus, a chartable organization dedicated to the promotion of the world’s oceans and marine life </w:t>
      </w:r>
      <w:r w:rsidRPr="00C57E44">
        <w:t>“</w:t>
      </w:r>
      <w:r>
        <w:rPr>
          <w:bCs/>
        </w:rPr>
        <w:t>The importance of whales and why we should care</w:t>
      </w:r>
      <w:r w:rsidRPr="00C57E44">
        <w:rPr>
          <w:bCs/>
        </w:rPr>
        <w:t>”,</w:t>
      </w:r>
      <w:r>
        <w:rPr>
          <w:bCs/>
        </w:rPr>
        <w:t xml:space="preserve"> Ocean Focus, </w:t>
      </w:r>
      <w:r w:rsidRPr="003A4BCE">
        <w:t>http://oceanfocus.org/focus-areas/threatened-species/whales/</w:t>
      </w:r>
      <w:r>
        <w:rPr>
          <w:bCs/>
        </w:rPr>
        <w:t>, 2011, PZ</w:t>
      </w:r>
      <w:r w:rsidRPr="00AC2521">
        <w:t xml:space="preserve"> </w:t>
      </w:r>
    </w:p>
    <w:p w14:paraId="1862FEAE" w14:textId="77777777" w:rsidR="00E52086" w:rsidRPr="003A4BCE" w:rsidRDefault="00E52086" w:rsidP="00E52086">
      <w:pPr>
        <w:rPr>
          <w:bCs/>
        </w:rPr>
      </w:pPr>
    </w:p>
    <w:p w14:paraId="28D105A5" w14:textId="77777777" w:rsidR="00E52086" w:rsidRPr="00E52086" w:rsidRDefault="00E52086" w:rsidP="00E52086">
      <w:pPr>
        <w:rPr>
          <w:bCs/>
          <w:sz w:val="8"/>
          <w:szCs w:val="14"/>
        </w:rPr>
      </w:pPr>
      <w:r w:rsidRPr="00692012">
        <w:rPr>
          <w:bCs/>
          <w:sz w:val="14"/>
          <w:szCs w:val="14"/>
          <w:u w:val="single"/>
        </w:rPr>
        <w:t>In the co-evolution of predator and prey,</w:t>
      </w:r>
      <w:r w:rsidRPr="00295722">
        <w:rPr>
          <w:bCs/>
          <w:u w:val="single"/>
        </w:rPr>
        <w:t xml:space="preserve"> </w:t>
      </w:r>
      <w:r w:rsidRPr="00692012">
        <w:rPr>
          <w:bCs/>
          <w:highlight w:val="yellow"/>
          <w:u w:val="single"/>
        </w:rPr>
        <w:t>whales can be seen</w:t>
      </w:r>
      <w:r w:rsidRPr="00295722">
        <w:rPr>
          <w:bCs/>
          <w:u w:val="single"/>
        </w:rPr>
        <w:t xml:space="preserve"> </w:t>
      </w:r>
      <w:r w:rsidRPr="00692012">
        <w:rPr>
          <w:bCs/>
          <w:sz w:val="14"/>
          <w:szCs w:val="14"/>
          <w:u w:val="single"/>
        </w:rPr>
        <w:t>as</w:t>
      </w:r>
      <w:r w:rsidRPr="00295722">
        <w:rPr>
          <w:bCs/>
          <w:u w:val="single"/>
        </w:rPr>
        <w:t xml:space="preserve"> </w:t>
      </w:r>
      <w:r w:rsidRPr="00692012">
        <w:rPr>
          <w:bCs/>
          <w:highlight w:val="yellow"/>
          <w:u w:val="single"/>
        </w:rPr>
        <w:t xml:space="preserve">partly responsible for shaping the </w:t>
      </w:r>
      <w:proofErr w:type="spellStart"/>
      <w:r w:rsidRPr="00692012">
        <w:rPr>
          <w:bCs/>
          <w:highlight w:val="yellow"/>
          <w:u w:val="single"/>
        </w:rPr>
        <w:t>behaviour</w:t>
      </w:r>
      <w:proofErr w:type="spellEnd"/>
      <w:r w:rsidRPr="00692012">
        <w:rPr>
          <w:bCs/>
          <w:highlight w:val="yellow"/>
          <w:u w:val="single"/>
        </w:rPr>
        <w:t xml:space="preserve"> and morphology of their prey</w:t>
      </w:r>
      <w:r w:rsidRPr="00295722">
        <w:rPr>
          <w:bCs/>
          <w:u w:val="single"/>
        </w:rPr>
        <w:t xml:space="preserve">. </w:t>
      </w:r>
      <w:r w:rsidRPr="00692012">
        <w:rPr>
          <w:bCs/>
          <w:highlight w:val="yellow"/>
          <w:u w:val="single"/>
        </w:rPr>
        <w:t>Whales</w:t>
      </w:r>
      <w:r w:rsidRPr="00295722">
        <w:rPr>
          <w:bCs/>
          <w:u w:val="single"/>
        </w:rPr>
        <w:t xml:space="preserve"> </w:t>
      </w:r>
      <w:r w:rsidRPr="00692012">
        <w:rPr>
          <w:bCs/>
          <w:sz w:val="14"/>
          <w:szCs w:val="14"/>
          <w:u w:val="single"/>
        </w:rPr>
        <w:t>therefore,</w:t>
      </w:r>
      <w:r w:rsidRPr="00295722">
        <w:rPr>
          <w:bCs/>
          <w:u w:val="single"/>
        </w:rPr>
        <w:t xml:space="preserve"> </w:t>
      </w:r>
      <w:r w:rsidRPr="00692012">
        <w:rPr>
          <w:bCs/>
          <w:highlight w:val="yellow"/>
          <w:u w:val="single"/>
        </w:rPr>
        <w:t>are very important to ocean ecosystems.</w:t>
      </w:r>
      <w:r w:rsidRPr="00295722">
        <w:rPr>
          <w:bCs/>
          <w:u w:val="single"/>
        </w:rPr>
        <w:t xml:space="preserve"> </w:t>
      </w:r>
      <w:r w:rsidRPr="00E52086">
        <w:rPr>
          <w:bCs/>
          <w:sz w:val="8"/>
          <w:szCs w:val="14"/>
        </w:rPr>
        <w:t xml:space="preserve">Within the ocean ecosystem, </w:t>
      </w:r>
      <w:r w:rsidRPr="00692012">
        <w:rPr>
          <w:bCs/>
          <w:sz w:val="14"/>
          <w:szCs w:val="14"/>
          <w:u w:val="single"/>
        </w:rPr>
        <w:t xml:space="preserve">whales are </w:t>
      </w:r>
      <w:r w:rsidRPr="00692012">
        <w:rPr>
          <w:bCs/>
          <w:highlight w:val="yellow"/>
          <w:u w:val="single"/>
        </w:rPr>
        <w:t>responsible for consuming large numbers</w:t>
      </w:r>
      <w:r w:rsidRPr="00216F1B">
        <w:rPr>
          <w:bCs/>
          <w:u w:val="single"/>
        </w:rPr>
        <w:t xml:space="preserve"> </w:t>
      </w:r>
      <w:r w:rsidRPr="00692012">
        <w:rPr>
          <w:bCs/>
          <w:highlight w:val="yellow"/>
          <w:u w:val="single"/>
        </w:rPr>
        <w:t>of krill and fish</w:t>
      </w:r>
      <w:r w:rsidRPr="00216F1B">
        <w:rPr>
          <w:bCs/>
          <w:u w:val="single"/>
        </w:rPr>
        <w:t xml:space="preserve"> </w:t>
      </w:r>
      <w:r w:rsidRPr="00692012">
        <w:rPr>
          <w:bCs/>
          <w:sz w:val="14"/>
          <w:szCs w:val="14"/>
          <w:u w:val="single"/>
        </w:rPr>
        <w:t xml:space="preserve">and as a result, </w:t>
      </w:r>
      <w:r w:rsidRPr="00692012">
        <w:rPr>
          <w:bCs/>
          <w:highlight w:val="yellow"/>
          <w:u w:val="single"/>
        </w:rPr>
        <w:t>they play an important role in influencing community structures (the marine food chain</w:t>
      </w:r>
      <w:r w:rsidRPr="00692012">
        <w:rPr>
          <w:bCs/>
          <w:sz w:val="14"/>
          <w:szCs w:val="14"/>
          <w:highlight w:val="yellow"/>
          <w:u w:val="single"/>
        </w:rPr>
        <w:t>)</w:t>
      </w:r>
      <w:r w:rsidRPr="00692012">
        <w:rPr>
          <w:bCs/>
          <w:sz w:val="14"/>
          <w:szCs w:val="14"/>
          <w:u w:val="single"/>
        </w:rPr>
        <w:t>.</w:t>
      </w:r>
      <w:r w:rsidRPr="00E52086">
        <w:rPr>
          <w:bCs/>
          <w:sz w:val="8"/>
          <w:szCs w:val="14"/>
        </w:rPr>
        <w:t xml:space="preserve"> </w:t>
      </w:r>
      <w:r w:rsidRPr="00692012">
        <w:rPr>
          <w:bCs/>
          <w:sz w:val="14"/>
          <w:szCs w:val="14"/>
          <w:u w:val="single"/>
        </w:rPr>
        <w:t xml:space="preserve">Not only do they influence through their predatory </w:t>
      </w:r>
      <w:proofErr w:type="spellStart"/>
      <w:r w:rsidRPr="00692012">
        <w:rPr>
          <w:bCs/>
          <w:sz w:val="14"/>
          <w:szCs w:val="14"/>
          <w:u w:val="single"/>
        </w:rPr>
        <w:t>behaviour</w:t>
      </w:r>
      <w:proofErr w:type="spellEnd"/>
      <w:r w:rsidRPr="00692012">
        <w:rPr>
          <w:bCs/>
          <w:sz w:val="14"/>
          <w:szCs w:val="14"/>
          <w:u w:val="single"/>
        </w:rPr>
        <w:t>, they also</w:t>
      </w:r>
      <w:r w:rsidRPr="00216F1B">
        <w:rPr>
          <w:bCs/>
          <w:u w:val="single"/>
        </w:rPr>
        <w:t xml:space="preserve"> </w:t>
      </w:r>
      <w:r w:rsidRPr="00692012">
        <w:rPr>
          <w:bCs/>
          <w:highlight w:val="yellow"/>
          <w:u w:val="single"/>
        </w:rPr>
        <w:t>support communities as a food source</w:t>
      </w:r>
      <w:r w:rsidRPr="00216F1B">
        <w:rPr>
          <w:bCs/>
          <w:u w:val="single"/>
        </w:rPr>
        <w:t>.</w:t>
      </w:r>
      <w:r w:rsidRPr="00E52086">
        <w:rPr>
          <w:bCs/>
          <w:sz w:val="8"/>
        </w:rPr>
        <w:t xml:space="preserve"> </w:t>
      </w:r>
      <w:r w:rsidRPr="00E52086">
        <w:rPr>
          <w:bCs/>
          <w:sz w:val="8"/>
          <w:szCs w:val="14"/>
        </w:rPr>
        <w:t>For example, when a whale dies, it rapidly sinks to the bottom of the ocean and becomes a huge food source for numerous other marine species.</w:t>
      </w:r>
    </w:p>
    <w:p w14:paraId="75D259C3" w14:textId="77777777" w:rsidR="00E52086" w:rsidRPr="003A4BCE" w:rsidRDefault="00E52086" w:rsidP="00E52086">
      <w:pPr>
        <w:rPr>
          <w:bCs/>
        </w:rPr>
      </w:pPr>
    </w:p>
    <w:p w14:paraId="21CA9157" w14:textId="77777777" w:rsidR="00E52086" w:rsidRPr="00E52086" w:rsidRDefault="00E52086" w:rsidP="00E52086">
      <w:pPr>
        <w:rPr>
          <w:bCs/>
          <w:sz w:val="8"/>
        </w:rPr>
      </w:pPr>
      <w:r w:rsidRPr="00E52086">
        <w:rPr>
          <w:bCs/>
          <w:sz w:val="8"/>
          <w:szCs w:val="14"/>
        </w:rPr>
        <w:t xml:space="preserve">There is also evidence of commensal relationships with other species (one species benefits and the other is neutral), such as sea birds. </w:t>
      </w:r>
      <w:r w:rsidRPr="00692012">
        <w:rPr>
          <w:bCs/>
          <w:sz w:val="14"/>
          <w:szCs w:val="14"/>
          <w:u w:val="single"/>
        </w:rPr>
        <w:t>When some whales feed, they drive their prey to the surface making it easier for seabirds to catch fish.</w:t>
      </w:r>
      <w:r w:rsidRPr="00E52086">
        <w:rPr>
          <w:bCs/>
          <w:sz w:val="8"/>
          <w:szCs w:val="14"/>
        </w:rPr>
        <w:t xml:space="preserve">  Studying marine ecosystems and the effects upon it, is a very complex process. It still isn’t exactly known what effect removing whales would have on the wider ocean ecosystem, and this is an area that requires further study.  However, we do know that the removal of any apex (top) predator will not be beneficial to the marine environment,</w:t>
      </w:r>
      <w:r w:rsidRPr="00692012">
        <w:rPr>
          <w:bCs/>
          <w:sz w:val="14"/>
          <w:szCs w:val="14"/>
          <w:u w:val="single"/>
        </w:rPr>
        <w:t xml:space="preserve"> as</w:t>
      </w:r>
      <w:r w:rsidRPr="00216F1B">
        <w:rPr>
          <w:bCs/>
          <w:u w:val="single"/>
        </w:rPr>
        <w:t xml:space="preserve"> </w:t>
      </w:r>
      <w:r w:rsidRPr="00692012">
        <w:rPr>
          <w:bCs/>
          <w:highlight w:val="yellow"/>
          <w:u w:val="single"/>
        </w:rPr>
        <w:t>all apex predators play a crucial role in maintaining the health of ecosystems by controlling populations beneath them in the food chain.</w:t>
      </w:r>
    </w:p>
    <w:p w14:paraId="50579899" w14:textId="77777777" w:rsidR="0098257C" w:rsidRDefault="0098257C" w:rsidP="0098257C"/>
    <w:p w14:paraId="4B85FBD3" w14:textId="77777777" w:rsidR="0098257C" w:rsidRDefault="0098257C" w:rsidP="0098257C"/>
    <w:p w14:paraId="6E1AAA1D" w14:textId="77777777" w:rsidR="0098257C" w:rsidRDefault="0098257C" w:rsidP="0098257C"/>
    <w:p w14:paraId="0FFCF9EC" w14:textId="62C47A4C" w:rsidR="0098257C" w:rsidRDefault="0098257C" w:rsidP="0098257C">
      <w:pPr>
        <w:pStyle w:val="Heading3"/>
      </w:pPr>
      <w:r>
        <w:lastRenderedPageBreak/>
        <w:t>Impact Module</w:t>
      </w:r>
      <w:r w:rsidR="00560C86">
        <w:t>—</w:t>
      </w:r>
      <w:r>
        <w:t>Dolphins</w:t>
      </w:r>
    </w:p>
    <w:p w14:paraId="232F79A1" w14:textId="667DC5FC" w:rsidR="00560C86" w:rsidRDefault="00942EB1" w:rsidP="00942EB1">
      <w:pPr>
        <w:pStyle w:val="Heading4"/>
      </w:pPr>
      <w:r>
        <w:t>Navy Sonar kills dolphins</w:t>
      </w:r>
    </w:p>
    <w:p w14:paraId="02214BD6" w14:textId="6CE2A461" w:rsidR="00942EB1" w:rsidRPr="00942EB1" w:rsidRDefault="00942EB1" w:rsidP="00942EB1">
      <w:pPr>
        <w:rPr>
          <w:sz w:val="14"/>
        </w:rPr>
      </w:pPr>
      <w:proofErr w:type="spellStart"/>
      <w:r w:rsidRPr="00942EB1">
        <w:rPr>
          <w:rStyle w:val="StyleStyleBold12pt"/>
        </w:rPr>
        <w:t>McAvoy</w:t>
      </w:r>
      <w:proofErr w:type="spellEnd"/>
      <w:r w:rsidRPr="00942EB1">
        <w:rPr>
          <w:rStyle w:val="StyleStyleBold12pt"/>
        </w:rPr>
        <w:t>, reporter for Associated Press covering the environment and military, 2013</w:t>
      </w:r>
      <w:r>
        <w:t xml:space="preserve"> </w:t>
      </w:r>
      <w:r w:rsidRPr="00942EB1">
        <w:rPr>
          <w:sz w:val="14"/>
        </w:rPr>
        <w:t xml:space="preserve">(Audrey, “Navy: Training, testing may kill whales, dolphins”, USA Today, </w:t>
      </w:r>
      <w:hyperlink r:id="rId20" w:history="1">
        <w:r w:rsidRPr="00942EB1">
          <w:rPr>
            <w:rStyle w:val="Hyperlink"/>
            <w:sz w:val="14"/>
          </w:rPr>
          <w:t>http://www.usatoday.com/story/news/nation/2013/08/30/navy-testing-dolphin-deaths/2742319/</w:t>
        </w:r>
      </w:hyperlink>
      <w:r w:rsidRPr="00942EB1">
        <w:rPr>
          <w:sz w:val="14"/>
        </w:rPr>
        <w:t>, August 2013, Accessed: 6-30-14, MSM)</w:t>
      </w:r>
    </w:p>
    <w:p w14:paraId="4DC90E9B" w14:textId="77777777" w:rsidR="00942EB1" w:rsidRDefault="00942EB1" w:rsidP="00942EB1"/>
    <w:p w14:paraId="52670AD0" w14:textId="0BCA7E22" w:rsidR="00942EB1" w:rsidRDefault="00942EB1" w:rsidP="00942EB1">
      <w:pPr>
        <w:rPr>
          <w:sz w:val="8"/>
        </w:rPr>
      </w:pPr>
      <w:r w:rsidRPr="00942EB1">
        <w:rPr>
          <w:rStyle w:val="StyleBoldUnderline"/>
        </w:rPr>
        <w:t>Navy training and testing coul</w:t>
      </w:r>
      <w:r w:rsidRPr="00942EB1">
        <w:rPr>
          <w:sz w:val="8"/>
        </w:rPr>
        <w:t xml:space="preserve">d inadvertently </w:t>
      </w:r>
      <w:r w:rsidRPr="00942EB1">
        <w:rPr>
          <w:rStyle w:val="StyleBoldUnderline"/>
        </w:rPr>
        <w:t>kill hundreds of</w:t>
      </w:r>
      <w:r w:rsidRPr="00942EB1">
        <w:rPr>
          <w:sz w:val="8"/>
        </w:rPr>
        <w:t xml:space="preserve"> whales and </w:t>
      </w:r>
      <w:r w:rsidRPr="00942EB1">
        <w:rPr>
          <w:rStyle w:val="StyleBoldUnderline"/>
        </w:rPr>
        <w:t xml:space="preserve">dolphins and injure thousands over the next five years, </w:t>
      </w:r>
      <w:r w:rsidRPr="00942EB1">
        <w:rPr>
          <w:sz w:val="8"/>
        </w:rPr>
        <w:t>mostly as a result of detonating explosives underwater, according to two environmental impact statements released by the military Friday.</w:t>
      </w:r>
      <w:r w:rsidRPr="00942EB1">
        <w:rPr>
          <w:sz w:val="12"/>
        </w:rPr>
        <w:t>¶</w:t>
      </w:r>
      <w:r w:rsidRPr="00942EB1">
        <w:rPr>
          <w:sz w:val="8"/>
        </w:rPr>
        <w:t xml:space="preserve"> The Navy said that the studies focused on waters off the East Coast, the Gulf of Mexico, Southern California and Hawaii from 2014 through 2019, the main areas that the service branch tests equipment and trains sailors.</w:t>
      </w:r>
      <w:r w:rsidRPr="00942EB1">
        <w:rPr>
          <w:sz w:val="12"/>
        </w:rPr>
        <w:t>¶</w:t>
      </w:r>
      <w:r w:rsidRPr="00942EB1">
        <w:rPr>
          <w:sz w:val="8"/>
        </w:rPr>
        <w:t xml:space="preserve"> The studies were done ahead of the Navy applying to the National Marine Fisheries Service for permits for its activities. The Navy said that it if hadn't done so and was later found to have harmed marine mammals, it would be found in violation of federal environmental law and have to stop its training and testing.</w:t>
      </w:r>
      <w:r w:rsidRPr="00942EB1">
        <w:rPr>
          <w:sz w:val="12"/>
        </w:rPr>
        <w:t>¶</w:t>
      </w:r>
      <w:r w:rsidRPr="00942EB1">
        <w:rPr>
          <w:sz w:val="8"/>
        </w:rPr>
        <w:t xml:space="preserve"> </w:t>
      </w:r>
      <w:r w:rsidRPr="00942EB1">
        <w:rPr>
          <w:rStyle w:val="StyleBoldUnderline"/>
        </w:rPr>
        <w:t>Most of the deaths</w:t>
      </w:r>
      <w:r w:rsidRPr="00942EB1">
        <w:rPr>
          <w:sz w:val="8"/>
        </w:rPr>
        <w:t xml:space="preserve"> would </w:t>
      </w:r>
      <w:r w:rsidRPr="00942EB1">
        <w:rPr>
          <w:rStyle w:val="StyleBoldUnderline"/>
        </w:rPr>
        <w:t>come from</w:t>
      </w:r>
      <w:r w:rsidRPr="00942EB1">
        <w:rPr>
          <w:sz w:val="8"/>
        </w:rPr>
        <w:t xml:space="preserve"> explosives, though some might come from testing </w:t>
      </w:r>
      <w:r w:rsidRPr="00942EB1">
        <w:rPr>
          <w:rStyle w:val="StyleBoldUnderline"/>
        </w:rPr>
        <w:t>sonar</w:t>
      </w:r>
      <w:r w:rsidRPr="00942EB1">
        <w:rPr>
          <w:sz w:val="8"/>
        </w:rPr>
        <w:t xml:space="preserve"> or animals being hit by ships.</w:t>
      </w:r>
      <w:r w:rsidRPr="00942EB1">
        <w:rPr>
          <w:sz w:val="12"/>
        </w:rPr>
        <w:t>¶</w:t>
      </w:r>
      <w:r w:rsidRPr="00942EB1">
        <w:rPr>
          <w:sz w:val="8"/>
        </w:rPr>
        <w:t xml:space="preserve"> Rear Adm. Kevin Slates, the Navy's energy and environmental readiness division director, told reporters this week the Navy uses simulators where possible but sailors must test and train in real-life conditions.</w:t>
      </w:r>
      <w:r w:rsidRPr="00942EB1">
        <w:rPr>
          <w:sz w:val="12"/>
        </w:rPr>
        <w:t>¶</w:t>
      </w:r>
      <w:r w:rsidRPr="00942EB1">
        <w:rPr>
          <w:sz w:val="8"/>
        </w:rPr>
        <w:t xml:space="preserve"> "Without this realistic testing and training, our sailors can't develop or maintain the critical skills they need or ensure the new technologies can be operated effectively," Slates said in a conference call with reporters on Wednesday.</w:t>
      </w:r>
      <w:r w:rsidRPr="00942EB1">
        <w:rPr>
          <w:sz w:val="12"/>
        </w:rPr>
        <w:t>¶</w:t>
      </w:r>
      <w:r w:rsidRPr="00942EB1">
        <w:rPr>
          <w:sz w:val="8"/>
        </w:rPr>
        <w:t xml:space="preserve"> According to the reports, </w:t>
      </w:r>
      <w:r w:rsidRPr="00942EB1">
        <w:rPr>
          <w:rStyle w:val="StyleBoldUnderline"/>
        </w:rPr>
        <w:t>computer models show it may kill 186 whales and dolphins off the East Coast and 155 off Hawaii and Southern California</w:t>
      </w:r>
      <w:r w:rsidRPr="00942EB1">
        <w:rPr>
          <w:sz w:val="8"/>
        </w:rPr>
        <w:t>.</w:t>
      </w:r>
      <w:r w:rsidRPr="00942EB1">
        <w:rPr>
          <w:sz w:val="12"/>
        </w:rPr>
        <w:t>¶</w:t>
      </w:r>
      <w:r w:rsidRPr="00942EB1">
        <w:rPr>
          <w:sz w:val="8"/>
        </w:rPr>
        <w:t xml:space="preserve"> The Navy said it developed the estimates by totaling the hours it will test and practice with sonar, torpedoes, missiles, explosives and other equipment over five years. Experts then combine the data with what's known about the marine mammals and then use computer modeling.</w:t>
      </w:r>
      <w:r w:rsidRPr="00942EB1">
        <w:rPr>
          <w:sz w:val="12"/>
        </w:rPr>
        <w:t>¶</w:t>
      </w:r>
      <w:r w:rsidRPr="00942EB1">
        <w:rPr>
          <w:sz w:val="8"/>
        </w:rPr>
        <w:t xml:space="preserve"> Off the East Coast, there could be 11,267 serious injuries and 1.89 million minor injuries like temporary hearing loss. The reports said </w:t>
      </w:r>
      <w:r w:rsidRPr="00942EB1">
        <w:rPr>
          <w:rStyle w:val="StyleBoldUnderline"/>
        </w:rPr>
        <w:t>the testing and training might also cause marine mammals to change their behavior — such as swimming in a different direction — in 20 million instances.</w:t>
      </w:r>
      <w:r w:rsidRPr="00942EB1">
        <w:rPr>
          <w:sz w:val="12"/>
        </w:rPr>
        <w:t>¶</w:t>
      </w:r>
      <w:r w:rsidRPr="00942EB1">
        <w:rPr>
          <w:sz w:val="8"/>
        </w:rPr>
        <w:t xml:space="preserve"> Off Hawaii and Southern California, the reports said that </w:t>
      </w:r>
      <w:r w:rsidRPr="00942EB1">
        <w:rPr>
          <w:rStyle w:val="StyleBoldUnderline"/>
        </w:rPr>
        <w:t>the naval activities may cause 2,039 serious injuries, 1.86 million temporary injuries and 7.7 million instances of behavioral change.</w:t>
      </w:r>
      <w:r w:rsidRPr="00942EB1">
        <w:rPr>
          <w:sz w:val="12"/>
        </w:rPr>
        <w:t>¶</w:t>
      </w:r>
      <w:r w:rsidRPr="00942EB1">
        <w:rPr>
          <w:sz w:val="8"/>
        </w:rPr>
        <w:t xml:space="preserve"> But Michael </w:t>
      </w:r>
      <w:proofErr w:type="spellStart"/>
      <w:r w:rsidRPr="00942EB1">
        <w:rPr>
          <w:sz w:val="8"/>
        </w:rPr>
        <w:t>Jasny</w:t>
      </w:r>
      <w:proofErr w:type="spellEnd"/>
      <w:r w:rsidRPr="00942EB1">
        <w:rPr>
          <w:sz w:val="8"/>
        </w:rPr>
        <w:t xml:space="preserve">, senior policy analyst at the Natural Resources Defense Council, said </w:t>
      </w:r>
      <w:r w:rsidRPr="00942EB1">
        <w:rPr>
          <w:rStyle w:val="StyleBoldUnderline"/>
        </w:rPr>
        <w:t>the Navy was underestimating the effect its activities on marine mammals</w:t>
      </w:r>
      <w:r w:rsidRPr="00942EB1">
        <w:rPr>
          <w:sz w:val="8"/>
        </w:rPr>
        <w:t>.</w:t>
      </w:r>
      <w:r w:rsidRPr="00942EB1">
        <w:rPr>
          <w:sz w:val="12"/>
        </w:rPr>
        <w:t>¶</w:t>
      </w:r>
      <w:r w:rsidRPr="00942EB1">
        <w:rPr>
          <w:sz w:val="8"/>
        </w:rPr>
        <w:t xml:space="preserve"> For example, he pointed to a study by government and private sector scientists published just last month in the journal Proceedings of the Royal Society showing mid-frequency active sonar can disrupt blue whale feeding. The study says feeding disruptions and the movement of whales away from their prey could significantly affect the health of individual whales and the overall health of baleen whale populations.</w:t>
      </w:r>
      <w:r w:rsidRPr="00942EB1">
        <w:rPr>
          <w:sz w:val="12"/>
        </w:rPr>
        <w:t>¶</w:t>
      </w:r>
      <w:r w:rsidRPr="00942EB1">
        <w:rPr>
          <w:sz w:val="8"/>
        </w:rPr>
        <w:t xml:space="preserve"> </w:t>
      </w:r>
      <w:proofErr w:type="spellStart"/>
      <w:r w:rsidRPr="00942EB1">
        <w:rPr>
          <w:sz w:val="8"/>
        </w:rPr>
        <w:t>Jasny</w:t>
      </w:r>
      <w:proofErr w:type="spellEnd"/>
      <w:r w:rsidRPr="00942EB1">
        <w:rPr>
          <w:sz w:val="8"/>
        </w:rPr>
        <w:t xml:space="preserve"> said the Navy's ocean activities are "simply not sustainable."</w:t>
      </w:r>
      <w:r w:rsidRPr="00942EB1">
        <w:rPr>
          <w:sz w:val="12"/>
        </w:rPr>
        <w:t>¶</w:t>
      </w:r>
      <w:r w:rsidRPr="00942EB1">
        <w:rPr>
          <w:sz w:val="8"/>
        </w:rPr>
        <w:t xml:space="preserve"> "</w:t>
      </w:r>
      <w:r w:rsidRPr="00942EB1">
        <w:rPr>
          <w:rStyle w:val="StyleBoldUnderline"/>
        </w:rPr>
        <w:t>These smaller disruptions short of death are themselves accumulating into something like death for species and death for populations</w:t>
      </w:r>
      <w:r w:rsidRPr="00942EB1">
        <w:rPr>
          <w:sz w:val="8"/>
        </w:rPr>
        <w:t xml:space="preserve">," </w:t>
      </w:r>
      <w:proofErr w:type="spellStart"/>
      <w:r w:rsidRPr="00942EB1">
        <w:rPr>
          <w:sz w:val="8"/>
        </w:rPr>
        <w:t>Jasny</w:t>
      </w:r>
      <w:proofErr w:type="spellEnd"/>
      <w:r w:rsidRPr="00942EB1">
        <w:rPr>
          <w:sz w:val="8"/>
        </w:rPr>
        <w:t xml:space="preserve"> said.</w:t>
      </w:r>
      <w:r w:rsidRPr="00942EB1">
        <w:rPr>
          <w:sz w:val="12"/>
        </w:rPr>
        <w:t>¶</w:t>
      </w:r>
      <w:r w:rsidRPr="00942EB1">
        <w:rPr>
          <w:sz w:val="8"/>
        </w:rPr>
        <w:t xml:space="preserve"> One of the statements covers Hawaii and Southern California, while the other covers the East Coast and Gulf of Mexico.</w:t>
      </w:r>
    </w:p>
    <w:p w14:paraId="7255A335" w14:textId="77777777" w:rsidR="00942EB1" w:rsidRDefault="00942EB1" w:rsidP="00942EB1">
      <w:pPr>
        <w:rPr>
          <w:sz w:val="8"/>
        </w:rPr>
      </w:pPr>
    </w:p>
    <w:p w14:paraId="5A6325AF" w14:textId="77777777" w:rsidR="00942EB1" w:rsidRDefault="00942EB1" w:rsidP="00942EB1">
      <w:pPr>
        <w:rPr>
          <w:sz w:val="8"/>
        </w:rPr>
      </w:pPr>
    </w:p>
    <w:p w14:paraId="28A9871D" w14:textId="77777777" w:rsidR="00942EB1" w:rsidRDefault="00942EB1" w:rsidP="00942EB1">
      <w:pPr>
        <w:rPr>
          <w:sz w:val="8"/>
        </w:rPr>
      </w:pPr>
    </w:p>
    <w:p w14:paraId="4B9E8909" w14:textId="77270C52" w:rsidR="00AC2308" w:rsidRDefault="00980AEE" w:rsidP="00AC2308">
      <w:pPr>
        <w:pStyle w:val="Heading4"/>
      </w:pPr>
      <w:r>
        <w:t>Knowledge of Dolphins is</w:t>
      </w:r>
      <w:r w:rsidR="00AC2308">
        <w:t xml:space="preserve"> key to medicinal biodiversity</w:t>
      </w:r>
    </w:p>
    <w:p w14:paraId="1BFC0B25" w14:textId="7EF2CFC7" w:rsidR="00AC2308" w:rsidRPr="00AC2308" w:rsidRDefault="00AC2308" w:rsidP="00AC2308">
      <w:pPr>
        <w:rPr>
          <w:sz w:val="12"/>
        </w:rPr>
      </w:pPr>
      <w:r w:rsidRPr="00AC2308">
        <w:rPr>
          <w:rStyle w:val="StyleStyleBold12pt"/>
        </w:rPr>
        <w:t>NOAA 2010</w:t>
      </w:r>
      <w:r>
        <w:t xml:space="preserve"> </w:t>
      </w:r>
      <w:r w:rsidRPr="00AC2308">
        <w:rPr>
          <w:sz w:val="12"/>
        </w:rPr>
        <w:t xml:space="preserve">(National Oceanic and Atmospheric Administration, “Dolphins’ Health Shed Light on Human and Ocean Health, </w:t>
      </w:r>
      <w:hyperlink r:id="rId21" w:history="1">
        <w:r w:rsidRPr="00AC2308">
          <w:rPr>
            <w:rStyle w:val="Hyperlink"/>
            <w:sz w:val="12"/>
          </w:rPr>
          <w:t>http://www.noaanews.noaa.gov/stories2010/20100218_dolphins.html</w:t>
        </w:r>
      </w:hyperlink>
      <w:r w:rsidRPr="00AC2308">
        <w:rPr>
          <w:sz w:val="12"/>
        </w:rPr>
        <w:t>, February 18, 2010, Accessed: 6-30-14, MSM)</w:t>
      </w:r>
    </w:p>
    <w:p w14:paraId="50BA87A6" w14:textId="602E8BEB" w:rsidR="00AC2308" w:rsidRPr="005D6EF6" w:rsidRDefault="00AC2308" w:rsidP="00AC2308">
      <w:pPr>
        <w:rPr>
          <w:sz w:val="8"/>
        </w:rPr>
      </w:pPr>
      <w:r w:rsidRPr="005D6EF6">
        <w:rPr>
          <w:sz w:val="8"/>
        </w:rPr>
        <w:t xml:space="preserve">A panel of governmental, academic and non-profit scientists speaking today at the annual meeting of the American Association for the Advancement of Science (AAAS) unveiled research suggesting that </w:t>
      </w:r>
      <w:r w:rsidRPr="00980AEE">
        <w:rPr>
          <w:rStyle w:val="StyleBoldUnderline"/>
        </w:rPr>
        <w:t>diseases found in dolphins are similar to human diseases and can provide clues into how human health might be affected by exposure to contaminated coastal water or seafood</w:t>
      </w:r>
      <w:r w:rsidRPr="005D6EF6">
        <w:rPr>
          <w:sz w:val="8"/>
        </w:rPr>
        <w:t>.</w:t>
      </w:r>
      <w:r w:rsidR="005D6EF6" w:rsidRPr="005D6EF6">
        <w:rPr>
          <w:sz w:val="12"/>
        </w:rPr>
        <w:t>¶</w:t>
      </w:r>
      <w:r w:rsidRPr="005D6EF6">
        <w:rPr>
          <w:sz w:val="8"/>
        </w:rPr>
        <w:t xml:space="preserve"> “</w:t>
      </w:r>
      <w:r w:rsidRPr="00980AEE">
        <w:rPr>
          <w:rStyle w:val="StyleBoldUnderline"/>
        </w:rPr>
        <w:t>Dolphins and humans are both mammals, and their diet includes much of the same seafood that we consume</w:t>
      </w:r>
      <w:r w:rsidRPr="005D6EF6">
        <w:rPr>
          <w:sz w:val="8"/>
        </w:rPr>
        <w:t xml:space="preserve">. Unlike us, however, </w:t>
      </w:r>
      <w:r w:rsidRPr="00980AEE">
        <w:rPr>
          <w:rStyle w:val="StyleBoldUnderline"/>
        </w:rPr>
        <w:t>they are exposed to potential ocean health threats such as toxic algae or poor water quality 24 hours a day</w:t>
      </w:r>
      <w:r w:rsidRPr="005D6EF6">
        <w:rPr>
          <w:sz w:val="8"/>
        </w:rPr>
        <w:t xml:space="preserve">,” said Carolyn </w:t>
      </w:r>
      <w:proofErr w:type="spellStart"/>
      <w:r w:rsidRPr="005D6EF6">
        <w:rPr>
          <w:sz w:val="8"/>
        </w:rPr>
        <w:t>Sotka</w:t>
      </w:r>
      <w:proofErr w:type="spellEnd"/>
      <w:r w:rsidRPr="005D6EF6">
        <w:rPr>
          <w:sz w:val="8"/>
        </w:rPr>
        <w:t xml:space="preserve"> of the NOAA Oceans and Human Health Initiative and lead organizer of the session. “</w:t>
      </w:r>
      <w:r w:rsidRPr="00980AEE">
        <w:rPr>
          <w:rStyle w:val="StyleBoldUnderline"/>
        </w:rPr>
        <w:t xml:space="preserve">Our ecological and physiological similarities make dolphins an important ‘sentinel species’ to not only warn us of health risks, but also provide insight into how our health can benefit from new medical discoveries.” </w:t>
      </w:r>
      <w:r w:rsidR="005D6EF6" w:rsidRPr="005D6EF6">
        <w:rPr>
          <w:rStyle w:val="StyleBoldUnderline"/>
          <w:b w:val="0"/>
          <w:sz w:val="12"/>
          <w:u w:val="none"/>
        </w:rPr>
        <w:t>¶</w:t>
      </w:r>
      <w:r w:rsidRPr="00980AEE">
        <w:rPr>
          <w:rStyle w:val="StyleBoldUnderline"/>
        </w:rPr>
        <w:t xml:space="preserve"> “Marine animal and ecosystem health are connected to public health and well-being,</w:t>
      </w:r>
      <w:r w:rsidRPr="005D6EF6">
        <w:rPr>
          <w:sz w:val="8"/>
        </w:rPr>
        <w:t xml:space="preserve">” said Jane </w:t>
      </w:r>
      <w:proofErr w:type="spellStart"/>
      <w:r w:rsidRPr="005D6EF6">
        <w:rPr>
          <w:sz w:val="8"/>
        </w:rPr>
        <w:t>Lubchenco</w:t>
      </w:r>
      <w:proofErr w:type="spellEnd"/>
      <w:r w:rsidRPr="005D6EF6">
        <w:rPr>
          <w:sz w:val="8"/>
        </w:rPr>
        <w:t>, Ph.D., under secretary of commerce for oceans and atmosphere and NOAA administrator. “NOAA is committed to better understanding these connections and building the partnerships necessary to have healthy oceans, including healthy dolphins.”</w:t>
      </w:r>
      <w:r w:rsidR="005D6EF6" w:rsidRPr="005D6EF6">
        <w:rPr>
          <w:sz w:val="12"/>
        </w:rPr>
        <w:t>¶</w:t>
      </w:r>
      <w:r w:rsidRPr="005D6EF6">
        <w:rPr>
          <w:sz w:val="8"/>
        </w:rPr>
        <w:t xml:space="preserve"> A dolphin is prepared for release after examination and tagging.</w:t>
      </w:r>
      <w:r w:rsidR="005D6EF6" w:rsidRPr="005D6EF6">
        <w:rPr>
          <w:sz w:val="12"/>
        </w:rPr>
        <w:t>¶</w:t>
      </w:r>
      <w:r w:rsidRPr="005D6EF6">
        <w:rPr>
          <w:sz w:val="8"/>
        </w:rPr>
        <w:t xml:space="preserve"> A dolphin is prepared for release after examination and tagging.</w:t>
      </w:r>
      <w:r w:rsidR="005D6EF6" w:rsidRPr="005D6EF6">
        <w:rPr>
          <w:sz w:val="12"/>
        </w:rPr>
        <w:t>¶</w:t>
      </w:r>
      <w:r w:rsidRPr="005D6EF6">
        <w:rPr>
          <w:sz w:val="8"/>
        </w:rPr>
        <w:t xml:space="preserve"> High resolution (Credit: NOAA)</w:t>
      </w:r>
      <w:r w:rsidR="005D6EF6" w:rsidRPr="005D6EF6">
        <w:rPr>
          <w:sz w:val="12"/>
        </w:rPr>
        <w:t>¶</w:t>
      </w:r>
      <w:r w:rsidRPr="005D6EF6">
        <w:rPr>
          <w:sz w:val="8"/>
        </w:rPr>
        <w:t xml:space="preserve"> NOAA is the principal stewardship agency responsible for protecting dolphins in the wild and supports a network of national and international projects aimed at investigating health concerns. A few of these case studies highlighted today at AAAS illustrate how studying disease processes, or pathologies in dolphins, could lead to future prevention or treatment of some diseases in humans. Equally important is the knowledge gained with regards to overall population health, which can lead to improved management and science-based guidelines to mitigate disease outbreak in both people and animals.</w:t>
      </w:r>
      <w:r w:rsidR="005D6EF6" w:rsidRPr="005D6EF6">
        <w:rPr>
          <w:sz w:val="12"/>
        </w:rPr>
        <w:t>¶</w:t>
      </w:r>
      <w:r w:rsidRPr="005D6EF6">
        <w:rPr>
          <w:sz w:val="8"/>
        </w:rPr>
        <w:t xml:space="preserve"> —</w:t>
      </w:r>
      <w:r w:rsidR="005D6EF6" w:rsidRPr="005D6EF6">
        <w:rPr>
          <w:sz w:val="12"/>
        </w:rPr>
        <w:t>¶</w:t>
      </w:r>
      <w:r w:rsidRPr="005D6EF6">
        <w:rPr>
          <w:sz w:val="8"/>
        </w:rPr>
        <w:t xml:space="preserve"> </w:t>
      </w:r>
      <w:r w:rsidRPr="00980AEE">
        <w:rPr>
          <w:rStyle w:val="StyleBoldUnderline"/>
        </w:rPr>
        <w:t>Unprecedented Contaminant Levels in Coastal Dolphins Warn of Potential Health Risks</w:t>
      </w:r>
      <w:r w:rsidR="005D6EF6" w:rsidRPr="005D6EF6">
        <w:rPr>
          <w:sz w:val="12"/>
        </w:rPr>
        <w:t>¶</w:t>
      </w:r>
      <w:r w:rsidRPr="005D6EF6">
        <w:rPr>
          <w:sz w:val="8"/>
        </w:rPr>
        <w:t xml:space="preserve"> Researchers from NOAA and its partner institutions recently discovered that </w:t>
      </w:r>
      <w:r w:rsidRPr="00980AEE">
        <w:rPr>
          <w:rStyle w:val="StyleBoldUnderline"/>
        </w:rPr>
        <w:t>bottlenose dolphins inhabiting estuaries along the Georgia coast have the highest levels of polychlorinated biphenyls</w:t>
      </w:r>
      <w:r w:rsidRPr="005D6EF6">
        <w:rPr>
          <w:sz w:val="8"/>
        </w:rPr>
        <w:t xml:space="preserve"> (PCBs</w:t>
      </w:r>
      <w:r w:rsidRPr="00980AEE">
        <w:rPr>
          <w:rStyle w:val="StyleBoldUnderline"/>
        </w:rPr>
        <w:t>) ever reported in marine wildlife.</w:t>
      </w:r>
      <w:r w:rsidRPr="005D6EF6">
        <w:rPr>
          <w:sz w:val="8"/>
        </w:rPr>
        <w:t xml:space="preserve"> The term PCB encompasses a suite of persistent contaminants that have been banned in the United States since the late 1970s due to documented adverse health effects. The extraordinarily high levels of PCBs measured in the dolphins, a maximum concentration of 2900 parts per million, may be suppressing their immune function.</w:t>
      </w:r>
      <w:r w:rsidR="005D6EF6" w:rsidRPr="005D6EF6">
        <w:rPr>
          <w:sz w:val="12"/>
        </w:rPr>
        <w:t>¶</w:t>
      </w:r>
      <w:r w:rsidRPr="005D6EF6">
        <w:rPr>
          <w:sz w:val="8"/>
        </w:rPr>
        <w:t xml:space="preserve"> The unique signature of the PCB compounds found in these dolphins is consistent with contaminants of concern at a Superfund site near Brunswick, Ga. Scientists are equally concerned about the high PCB levels in dolphins sampled near a marine protected area approximately 30 miles from Brunswick. This suggests that the contaminants are moving along the coast through the marine food web.</w:t>
      </w:r>
      <w:r w:rsidR="005D6EF6" w:rsidRPr="005D6EF6">
        <w:rPr>
          <w:sz w:val="12"/>
        </w:rPr>
        <w:t>¶</w:t>
      </w:r>
      <w:r w:rsidRPr="005D6EF6">
        <w:rPr>
          <w:sz w:val="8"/>
        </w:rPr>
        <w:t xml:space="preserve"> “When we received the lab results for the Georgia dolphins, we were alarmed by the contaminant levels and set out to investigate how these heavy chemical burdens were affecting their health,” states Lori </w:t>
      </w:r>
      <w:proofErr w:type="spellStart"/>
      <w:r w:rsidRPr="005D6EF6">
        <w:rPr>
          <w:sz w:val="8"/>
        </w:rPr>
        <w:t>Schwacke</w:t>
      </w:r>
      <w:proofErr w:type="spellEnd"/>
      <w:r w:rsidRPr="005D6EF6">
        <w:rPr>
          <w:sz w:val="8"/>
        </w:rPr>
        <w:t>, Ph.D., with NOAA’s Center for Oceans and Human Health at the Hollings Marine Lab and co-lead investigator on the team.</w:t>
      </w:r>
      <w:r w:rsidR="005D6EF6" w:rsidRPr="005D6EF6">
        <w:rPr>
          <w:sz w:val="12"/>
        </w:rPr>
        <w:t>¶</w:t>
      </w:r>
      <w:r w:rsidRPr="005D6EF6">
        <w:rPr>
          <w:sz w:val="8"/>
        </w:rPr>
        <w:t xml:space="preserve"> Last August, the team conducted a dolphin ‘capture-release medical physical’ on this population and found decreased levels of thyroid hormones, elevated liver enzymes and indications of suppressed immune function.</w:t>
      </w:r>
      <w:r w:rsidR="005D6EF6" w:rsidRPr="005D6EF6">
        <w:rPr>
          <w:sz w:val="12"/>
        </w:rPr>
        <w:t>¶</w:t>
      </w:r>
      <w:r w:rsidRPr="005D6EF6">
        <w:rPr>
          <w:sz w:val="8"/>
        </w:rPr>
        <w:t xml:space="preserve"> A pilot study is being undertaken by the National Center for Environmental Health, Centers for Disease Control and Prevention (CDC), to examine potential environmental contaminants in residents of nearby coastal communities. The researchers are investigating whether coastal dolphin populations and human communities sharing the same seafood resources experience similar exposures. </w:t>
      </w:r>
      <w:r w:rsidR="005D6EF6" w:rsidRPr="005D6EF6">
        <w:rPr>
          <w:sz w:val="12"/>
        </w:rPr>
        <w:t>¶</w:t>
      </w:r>
      <w:r w:rsidRPr="005D6EF6">
        <w:rPr>
          <w:sz w:val="8"/>
        </w:rPr>
        <w:t xml:space="preserve"> Dolphins May Offer Clues to Treating Diabetes in Humans</w:t>
      </w:r>
      <w:r w:rsidR="005D6EF6" w:rsidRPr="005D6EF6">
        <w:rPr>
          <w:sz w:val="12"/>
        </w:rPr>
        <w:t>¶</w:t>
      </w:r>
      <w:r w:rsidRPr="005D6EF6">
        <w:rPr>
          <w:sz w:val="8"/>
        </w:rPr>
        <w:t xml:space="preserve"> Research conducted in part by the non-profit National Marine Mammal Foundation (NMMF) has uncovered evidence that bottlenose dolphins may be the first natural animal model for type II diabetes. Further study of their genome may elucidate a possible treatment for a disease that accounts for an estimated 5 percent of all human deaths globally, according to the World Health Organization.</w:t>
      </w:r>
      <w:r w:rsidR="005D6EF6" w:rsidRPr="005D6EF6">
        <w:rPr>
          <w:sz w:val="12"/>
        </w:rPr>
        <w:t>¶</w:t>
      </w:r>
      <w:r w:rsidRPr="005D6EF6">
        <w:rPr>
          <w:sz w:val="8"/>
        </w:rPr>
        <w:t xml:space="preserve"> These studies have found that healthy dolphins appear to readily turn on and off a diabetes-like state as needed. This “switch” mechanism is likely driven by the dolphins’ very high-protein and very low-carbohydrate fish diet. Analyses have revealed that a fasting mechanism in dolphins may trigger a series of changes in serum chemistries that matches those seen in humans with diabetes.</w:t>
      </w:r>
      <w:r w:rsidR="005D6EF6" w:rsidRPr="005D6EF6">
        <w:rPr>
          <w:sz w:val="12"/>
        </w:rPr>
        <w:t>¶</w:t>
      </w:r>
      <w:r w:rsidRPr="005D6EF6">
        <w:rPr>
          <w:sz w:val="8"/>
        </w:rPr>
        <w:t xml:space="preserve"> “While some people may eat a high protein diet to help control diabetes, dolphins appear to have developed a diabetes-like state to support a high protein diet,” according to Stephanie Venn-Watson, Ph.D., director of clinical research for NMMF. “Shared large brains that have high blood glucose demands may explain why two completely different species - humans and dolphins - have </w:t>
      </w:r>
      <w:r w:rsidRPr="005D6EF6">
        <w:rPr>
          <w:sz w:val="8"/>
        </w:rPr>
        <w:lastRenderedPageBreak/>
        <w:t>developed similar physiological mechanisms to handle sugar.”</w:t>
      </w:r>
      <w:r w:rsidR="005D6EF6" w:rsidRPr="005D6EF6">
        <w:rPr>
          <w:sz w:val="12"/>
        </w:rPr>
        <w:t>¶</w:t>
      </w:r>
      <w:r w:rsidRPr="005D6EF6">
        <w:rPr>
          <w:sz w:val="8"/>
        </w:rPr>
        <w:t xml:space="preserve"> Additional evidence collected from this study shows that </w:t>
      </w:r>
      <w:r w:rsidRPr="001009DC">
        <w:rPr>
          <w:rStyle w:val="StyleBoldUnderline"/>
        </w:rPr>
        <w:t>humans and dolphins</w:t>
      </w:r>
      <w:r w:rsidRPr="005D6EF6">
        <w:rPr>
          <w:sz w:val="8"/>
        </w:rPr>
        <w:t xml:space="preserve"> may </w:t>
      </w:r>
      <w:r w:rsidRPr="001009DC">
        <w:rPr>
          <w:rStyle w:val="StyleBoldUnderline"/>
        </w:rPr>
        <w:t>share similar chronic disease outcomes associated with diabetes such as insulin resistance, hemochromatosis</w:t>
      </w:r>
      <w:r w:rsidRPr="005D6EF6">
        <w:rPr>
          <w:sz w:val="8"/>
        </w:rPr>
        <w:t xml:space="preserve"> (iron overload) </w:t>
      </w:r>
      <w:r w:rsidRPr="001009DC">
        <w:rPr>
          <w:rStyle w:val="StyleBoldUnderline"/>
        </w:rPr>
        <w:t>and kidney stones</w:t>
      </w:r>
      <w:r w:rsidRPr="005D6EF6">
        <w:rPr>
          <w:sz w:val="8"/>
        </w:rPr>
        <w:t>.</w:t>
      </w:r>
      <w:r w:rsidR="005D6EF6" w:rsidRPr="005D6EF6">
        <w:rPr>
          <w:sz w:val="12"/>
        </w:rPr>
        <w:t>¶</w:t>
      </w:r>
      <w:r w:rsidRPr="005D6EF6">
        <w:rPr>
          <w:sz w:val="8"/>
        </w:rPr>
        <w:t xml:space="preserve"> Model for Epilepsy Discovered from Marine Exposure to Toxic Algae</w:t>
      </w:r>
      <w:r w:rsidR="005D6EF6" w:rsidRPr="005D6EF6">
        <w:rPr>
          <w:sz w:val="12"/>
        </w:rPr>
        <w:t>¶</w:t>
      </w:r>
      <w:r w:rsidRPr="005D6EF6">
        <w:rPr>
          <w:sz w:val="8"/>
        </w:rPr>
        <w:t xml:space="preserve"> NOAA researchers found that for the first time exposing laboratory animals to a toxin produced by blooms of microscopic ocean algae can induce seizures and eventually lead to epilepsy in almost all of the animals tested. Establishing this novel linkage of oceans and health offers a new perspective to researchers and clinicians studying human epilepsy.</w:t>
      </w:r>
      <w:r w:rsidR="005D6EF6" w:rsidRPr="005D6EF6">
        <w:rPr>
          <w:sz w:val="12"/>
        </w:rPr>
        <w:t>¶</w:t>
      </w:r>
      <w:r w:rsidRPr="005D6EF6">
        <w:rPr>
          <w:sz w:val="8"/>
        </w:rPr>
        <w:t xml:space="preserve"> Working with the Marine Mammal Center in Sausalito, Calif., and other partners, scientists initially suspected a marine environmental cause of epilepsy by studying marine mammals and other wildlife with seizures that washed up on California beaches over the past decade.</w:t>
      </w:r>
      <w:r w:rsidR="005D6EF6" w:rsidRPr="005D6EF6">
        <w:rPr>
          <w:sz w:val="12"/>
        </w:rPr>
        <w:t>¶</w:t>
      </w:r>
      <w:r w:rsidRPr="005D6EF6">
        <w:rPr>
          <w:sz w:val="8"/>
        </w:rPr>
        <w:t xml:space="preserve"> The seizures were found to be caused by exposure to </w:t>
      </w:r>
      <w:proofErr w:type="spellStart"/>
      <w:r w:rsidRPr="005D6EF6">
        <w:rPr>
          <w:sz w:val="8"/>
        </w:rPr>
        <w:t>domoic</w:t>
      </w:r>
      <w:proofErr w:type="spellEnd"/>
      <w:r w:rsidRPr="005D6EF6">
        <w:rPr>
          <w:sz w:val="8"/>
        </w:rPr>
        <w:t xml:space="preserve"> acid, a neurotoxin produced by the Pseudo-</w:t>
      </w:r>
      <w:proofErr w:type="spellStart"/>
      <w:r w:rsidRPr="005D6EF6">
        <w:rPr>
          <w:sz w:val="8"/>
        </w:rPr>
        <w:t>nitzschia</w:t>
      </w:r>
      <w:proofErr w:type="spellEnd"/>
      <w:r w:rsidRPr="005D6EF6">
        <w:rPr>
          <w:sz w:val="8"/>
        </w:rPr>
        <w:t xml:space="preserve"> </w:t>
      </w:r>
      <w:proofErr w:type="spellStart"/>
      <w:r w:rsidRPr="005D6EF6">
        <w:rPr>
          <w:sz w:val="8"/>
        </w:rPr>
        <w:t>australis</w:t>
      </w:r>
      <w:proofErr w:type="spellEnd"/>
      <w:r w:rsidRPr="005D6EF6">
        <w:rPr>
          <w:sz w:val="8"/>
        </w:rPr>
        <w:t xml:space="preserve"> alga. After realizing that</w:t>
      </w:r>
      <w:r w:rsidR="001009DC" w:rsidRPr="005D6EF6">
        <w:rPr>
          <w:sz w:val="8"/>
        </w:rPr>
        <w:t xml:space="preserve"> </w:t>
      </w:r>
      <w:r w:rsidRPr="005D6EF6">
        <w:rPr>
          <w:sz w:val="8"/>
        </w:rPr>
        <w:t xml:space="preserve">some sea lions were stranded with seizures when there were no harmful algal blooms, researchers started to believe that </w:t>
      </w:r>
      <w:proofErr w:type="spellStart"/>
      <w:r w:rsidRPr="005D6EF6">
        <w:rPr>
          <w:sz w:val="8"/>
        </w:rPr>
        <w:t>domoic</w:t>
      </w:r>
      <w:proofErr w:type="spellEnd"/>
      <w:r w:rsidRPr="005D6EF6">
        <w:rPr>
          <w:sz w:val="8"/>
        </w:rPr>
        <w:t xml:space="preserve"> acid poisoning may have progressed to chronic epileptic disease.</w:t>
      </w:r>
      <w:r w:rsidR="005D6EF6" w:rsidRPr="005D6EF6">
        <w:rPr>
          <w:sz w:val="12"/>
        </w:rPr>
        <w:t>¶</w:t>
      </w:r>
      <w:r w:rsidRPr="005D6EF6">
        <w:rPr>
          <w:sz w:val="8"/>
        </w:rPr>
        <w:t xml:space="preserve"> Chief of Harmful Algal Blooms &amp; Analytical Response at NOAA's National Centers for Coastal Ocean Science, John </w:t>
      </w:r>
      <w:proofErr w:type="spellStart"/>
      <w:r w:rsidRPr="005D6EF6">
        <w:rPr>
          <w:sz w:val="8"/>
        </w:rPr>
        <w:t>Ramsdell</w:t>
      </w:r>
      <w:proofErr w:type="spellEnd"/>
      <w:r w:rsidRPr="005D6EF6">
        <w:rPr>
          <w:sz w:val="8"/>
        </w:rPr>
        <w:t xml:space="preserve">, Ph.D., conducted laboratory experiments to validate the field observations seen in sea lions. His research team exposed laboratory rats to </w:t>
      </w:r>
      <w:proofErr w:type="spellStart"/>
      <w:r w:rsidRPr="005D6EF6">
        <w:rPr>
          <w:sz w:val="8"/>
        </w:rPr>
        <w:t>domoic</w:t>
      </w:r>
      <w:proofErr w:type="spellEnd"/>
      <w:r w:rsidRPr="005D6EF6">
        <w:rPr>
          <w:sz w:val="8"/>
        </w:rPr>
        <w:t xml:space="preserve"> acid at levels similar to what a sea lion or dolphin might ingest in the wild by eating contaminated fish.</w:t>
      </w:r>
      <w:r w:rsidR="005D6EF6" w:rsidRPr="005D6EF6">
        <w:rPr>
          <w:sz w:val="12"/>
        </w:rPr>
        <w:t>¶</w:t>
      </w:r>
      <w:r w:rsidRPr="005D6EF6">
        <w:rPr>
          <w:sz w:val="8"/>
        </w:rPr>
        <w:t xml:space="preserve"> “Within six months of the initial exposure, 92 percent of laboratory rats tested developed epileptic disease that worsened over their lifetime,” said </w:t>
      </w:r>
      <w:proofErr w:type="spellStart"/>
      <w:r w:rsidRPr="005D6EF6">
        <w:rPr>
          <w:sz w:val="8"/>
        </w:rPr>
        <w:t>Ramsdell</w:t>
      </w:r>
      <w:proofErr w:type="spellEnd"/>
      <w:r w:rsidRPr="005D6EF6">
        <w:rPr>
          <w:sz w:val="8"/>
        </w:rPr>
        <w:t xml:space="preserve">. “The </w:t>
      </w:r>
      <w:proofErr w:type="spellStart"/>
      <w:r w:rsidRPr="005D6EF6">
        <w:rPr>
          <w:sz w:val="8"/>
        </w:rPr>
        <w:t>domoic</w:t>
      </w:r>
      <w:proofErr w:type="spellEnd"/>
      <w:r w:rsidRPr="005D6EF6">
        <w:rPr>
          <w:sz w:val="8"/>
        </w:rPr>
        <w:t xml:space="preserve"> acid itself is not directly causing the epilepsy, but triggers a brief period of seizures that leads to changes in the brain, resulting in spontaneous and reoccurring seizures, the hallmark of epilepsy.”</w:t>
      </w:r>
      <w:r w:rsidR="005D6EF6" w:rsidRPr="005D6EF6">
        <w:rPr>
          <w:sz w:val="12"/>
        </w:rPr>
        <w:t>¶</w:t>
      </w:r>
      <w:r w:rsidRPr="005D6EF6">
        <w:rPr>
          <w:sz w:val="8"/>
        </w:rPr>
        <w:t xml:space="preserve"> The type of epilepsy in the rat model resembles human Temporal Lobe Epilepsy, as confirmed by at least one human case traced back to eating mussels contaminated with the </w:t>
      </w:r>
      <w:proofErr w:type="spellStart"/>
      <w:r w:rsidRPr="005D6EF6">
        <w:rPr>
          <w:sz w:val="8"/>
        </w:rPr>
        <w:t>domoic</w:t>
      </w:r>
      <w:proofErr w:type="spellEnd"/>
      <w:r w:rsidRPr="005D6EF6">
        <w:rPr>
          <w:sz w:val="8"/>
        </w:rPr>
        <w:t xml:space="preserve"> acid toxin.</w:t>
      </w:r>
      <w:r w:rsidR="005D6EF6" w:rsidRPr="005D6EF6">
        <w:rPr>
          <w:sz w:val="12"/>
        </w:rPr>
        <w:t>¶</w:t>
      </w:r>
      <w:r w:rsidRPr="005D6EF6">
        <w:rPr>
          <w:sz w:val="8"/>
        </w:rPr>
        <w:t xml:space="preserve"> This research could provide important insight into how dolphins and other species, including humans, respond to </w:t>
      </w:r>
      <w:proofErr w:type="spellStart"/>
      <w:r w:rsidRPr="005D6EF6">
        <w:rPr>
          <w:sz w:val="8"/>
        </w:rPr>
        <w:t>domoic</w:t>
      </w:r>
      <w:proofErr w:type="spellEnd"/>
      <w:r w:rsidRPr="005D6EF6">
        <w:rPr>
          <w:sz w:val="8"/>
        </w:rPr>
        <w:t xml:space="preserve"> acid poisoning. Stranded dolphins with high </w:t>
      </w:r>
      <w:proofErr w:type="spellStart"/>
      <w:r w:rsidRPr="005D6EF6">
        <w:rPr>
          <w:sz w:val="8"/>
        </w:rPr>
        <w:t>domoic</w:t>
      </w:r>
      <w:proofErr w:type="spellEnd"/>
      <w:r w:rsidRPr="005D6EF6">
        <w:rPr>
          <w:sz w:val="8"/>
        </w:rPr>
        <w:t xml:space="preserve"> acid levels do not survive long enough for treatment and study. It is possible that the acute initial poisoning may lead to sudden death; however, these new findings indicate those animals that survive an initial bout of seizures are likely to develop neurological disease with changes in behavior and increasing severity of spontaneous seizures. This new information can help guide future research and emergency response efforts during the next harmful algal bloom event.</w:t>
      </w:r>
      <w:r w:rsidR="005D6EF6" w:rsidRPr="005D6EF6">
        <w:rPr>
          <w:sz w:val="12"/>
        </w:rPr>
        <w:t>¶</w:t>
      </w:r>
      <w:r w:rsidRPr="005D6EF6">
        <w:rPr>
          <w:sz w:val="8"/>
        </w:rPr>
        <w:t xml:space="preserve"> </w:t>
      </w:r>
      <w:r w:rsidRPr="005D6EF6">
        <w:rPr>
          <w:rStyle w:val="StyleBoldUnderline"/>
        </w:rPr>
        <w:t>Dolphin Viruses May Have Human Health Implications</w:t>
      </w:r>
      <w:r w:rsidR="005D6EF6" w:rsidRPr="005D6EF6">
        <w:rPr>
          <w:sz w:val="12"/>
        </w:rPr>
        <w:t>¶</w:t>
      </w:r>
      <w:r w:rsidRPr="005D6EF6">
        <w:rPr>
          <w:sz w:val="8"/>
        </w:rPr>
        <w:t xml:space="preserve"> A team of researchers and veterinarians from </w:t>
      </w:r>
      <w:r w:rsidRPr="005D6EF6">
        <w:rPr>
          <w:rStyle w:val="StyleBoldUnderline"/>
        </w:rPr>
        <w:t>the Marine Animal Disease Lab at the University of Florida have discovered at least 50 new viruses in dolphins, the majority of which have yet to be reported in any other marine mammal species</w:t>
      </w:r>
      <w:r w:rsidRPr="005D6EF6">
        <w:rPr>
          <w:sz w:val="8"/>
        </w:rPr>
        <w:t>.</w:t>
      </w:r>
      <w:r w:rsidR="005D6EF6" w:rsidRPr="005D6EF6">
        <w:rPr>
          <w:sz w:val="12"/>
        </w:rPr>
        <w:t>¶</w:t>
      </w:r>
      <w:r w:rsidRPr="005D6EF6">
        <w:rPr>
          <w:sz w:val="8"/>
        </w:rPr>
        <w:t xml:space="preserve"> “We know that the ocean harbors a huge diversity of viruses; but we have very limited knowledge as to which viruses dolphins are susceptible to and how they develop the disease,” said </w:t>
      </w:r>
      <w:proofErr w:type="spellStart"/>
      <w:r w:rsidRPr="005D6EF6">
        <w:rPr>
          <w:sz w:val="8"/>
        </w:rPr>
        <w:t>Hendrik</w:t>
      </w:r>
      <w:proofErr w:type="spellEnd"/>
      <w:r w:rsidRPr="005D6EF6">
        <w:rPr>
          <w:sz w:val="8"/>
        </w:rPr>
        <w:t xml:space="preserve"> H. </w:t>
      </w:r>
      <w:proofErr w:type="spellStart"/>
      <w:r w:rsidRPr="005D6EF6">
        <w:rPr>
          <w:sz w:val="8"/>
        </w:rPr>
        <w:t>Nollens</w:t>
      </w:r>
      <w:proofErr w:type="spellEnd"/>
      <w:r w:rsidRPr="005D6EF6">
        <w:rPr>
          <w:sz w:val="8"/>
        </w:rPr>
        <w:t>, Ph.D., research lead of the UF team. “</w:t>
      </w:r>
      <w:r w:rsidRPr="005D6EF6">
        <w:rPr>
          <w:rStyle w:val="StyleBoldUnderline"/>
        </w:rPr>
        <w:t>By studying dolphin viral ecology, we learned more about how viruses infect human and land animals. This research could lead to preventing outbreaks of disease.”</w:t>
      </w:r>
      <w:r w:rsidRPr="005D6EF6">
        <w:rPr>
          <w:sz w:val="8"/>
        </w:rPr>
        <w:t xml:space="preserve"> </w:t>
      </w:r>
      <w:r w:rsidR="005D6EF6" w:rsidRPr="005D6EF6">
        <w:rPr>
          <w:sz w:val="12"/>
        </w:rPr>
        <w:t>¶</w:t>
      </w:r>
      <w:r w:rsidRPr="005D6EF6">
        <w:rPr>
          <w:sz w:val="8"/>
        </w:rPr>
        <w:t xml:space="preserve"> </w:t>
      </w:r>
      <w:r w:rsidRPr="005D6EF6">
        <w:rPr>
          <w:rStyle w:val="StyleBoldUnderline"/>
        </w:rPr>
        <w:t>One of these viruses</w:t>
      </w:r>
      <w:r w:rsidRPr="005D6EF6">
        <w:rPr>
          <w:sz w:val="8"/>
        </w:rPr>
        <w:t xml:space="preserve">, the human papillomavirus, </w:t>
      </w:r>
      <w:r w:rsidRPr="005D6EF6">
        <w:rPr>
          <w:rStyle w:val="StyleBoldUnderline"/>
        </w:rPr>
        <w:t>was found to be common in bottlenose dolphins and likely represents the first natural model of papillomavirus outside the human species.</w:t>
      </w:r>
      <w:r w:rsidRPr="005D6EF6">
        <w:rPr>
          <w:sz w:val="8"/>
        </w:rPr>
        <w:t xml:space="preserve"> Commonly known as HPV in humans, </w:t>
      </w:r>
      <w:r w:rsidRPr="005D6EF6">
        <w:rPr>
          <w:rStyle w:val="StyleBoldUnderline"/>
        </w:rPr>
        <w:t>the virus has historically produced great health risks including cervical tumors or cancer in women, especially women with multiple types of the papillomavirus. This new study shows that while dolphins also host multiple types of papillomaviruses they don’t appear to get cancer</w:t>
      </w:r>
      <w:r w:rsidRPr="005D6EF6">
        <w:rPr>
          <w:sz w:val="8"/>
        </w:rPr>
        <w:t xml:space="preserve">, only genital warts. </w:t>
      </w:r>
      <w:r w:rsidRPr="005D6EF6">
        <w:rPr>
          <w:rStyle w:val="StyleBoldUnderline"/>
        </w:rPr>
        <w:t>Further research into the genome of this virus in dolphins may help understand, manage and prevent cervical cancer in humans.</w:t>
      </w:r>
      <w:r w:rsidR="005D6EF6" w:rsidRPr="005D6EF6">
        <w:rPr>
          <w:rStyle w:val="StyleBoldUnderline"/>
          <w:b w:val="0"/>
          <w:sz w:val="12"/>
          <w:u w:val="none"/>
        </w:rPr>
        <w:t>¶</w:t>
      </w:r>
      <w:r w:rsidRPr="005D6EF6">
        <w:rPr>
          <w:rStyle w:val="StyleBoldUnderline"/>
        </w:rPr>
        <w:t xml:space="preserve"> Thirteen additional RNA-based viruses that cause intestinal disease and encephalitis in humans have also recently been discovered in dolphins, whales and other marine life.</w:t>
      </w:r>
      <w:r w:rsidRPr="005D6EF6">
        <w:rPr>
          <w:sz w:val="8"/>
        </w:rPr>
        <w:t xml:space="preserve"> Much like West Nile, Severe Acute Respiratory Syndrome (SARS) and influenza, </w:t>
      </w:r>
      <w:r w:rsidRPr="005D6EF6">
        <w:rPr>
          <w:rStyle w:val="StyleBoldUnderline"/>
        </w:rPr>
        <w:t>RNA-based viruses have the ability to quickly adapt, rapidly mutate and jump from animals to people, posing potential threats to public health. Another virus identified in the dolphins had incorporated part of a similar human virus into its DNA make-up, making it a very probable candidate to infect humans</w:t>
      </w:r>
      <w:r w:rsidRPr="005D6EF6">
        <w:rPr>
          <w:sz w:val="8"/>
        </w:rPr>
        <w:t>.</w:t>
      </w:r>
      <w:r w:rsidR="005D6EF6" w:rsidRPr="005D6EF6">
        <w:rPr>
          <w:sz w:val="12"/>
        </w:rPr>
        <w:t>¶</w:t>
      </w:r>
      <w:r w:rsidRPr="005D6EF6">
        <w:rPr>
          <w:sz w:val="8"/>
        </w:rPr>
        <w:t xml:space="preserve"> —</w:t>
      </w:r>
      <w:r w:rsidR="005D6EF6" w:rsidRPr="005D6EF6">
        <w:rPr>
          <w:sz w:val="12"/>
        </w:rPr>
        <w:t>¶</w:t>
      </w:r>
      <w:r w:rsidRPr="005D6EF6">
        <w:rPr>
          <w:sz w:val="8"/>
        </w:rPr>
        <w:t xml:space="preserve"> These cases and the two other studies presented at AAAS today highlight the role of dolphins as important sentinels of ocean and human health. Teri </w:t>
      </w:r>
      <w:proofErr w:type="spellStart"/>
      <w:r w:rsidRPr="005D6EF6">
        <w:rPr>
          <w:sz w:val="8"/>
        </w:rPr>
        <w:t>Rowles</w:t>
      </w:r>
      <w:proofErr w:type="spellEnd"/>
      <w:r w:rsidRPr="005D6EF6">
        <w:rPr>
          <w:sz w:val="8"/>
        </w:rPr>
        <w:t>, Ph.D., NOAA’s lead veterinarian, and Director of NOAA’s Marine Mammal Health Stranding and Response Program, said, “</w:t>
      </w:r>
      <w:r w:rsidRPr="005D6EF6">
        <w:rPr>
          <w:rStyle w:val="StyleBoldUnderline"/>
        </w:rPr>
        <w:t>The effect of viruses, toxic algae, contaminants and other stressors on dolphins may pose a risk to populations through decreased survival rates, impaired reproduction and increased risks to catastrophic epidemics. Active surveillance and investigations of these threats by NOAA and partners is critical to conserve and protect marine mammals, the ecosystems in which they live, and public health</w:t>
      </w:r>
      <w:r w:rsidRPr="005D6EF6">
        <w:rPr>
          <w:sz w:val="8"/>
        </w:rPr>
        <w:t>.”</w:t>
      </w:r>
    </w:p>
    <w:p w14:paraId="67981716" w14:textId="77777777" w:rsidR="00AC2308" w:rsidRDefault="00AC2308" w:rsidP="00AC2308"/>
    <w:p w14:paraId="28D43B6A" w14:textId="77777777" w:rsidR="005D6EF6" w:rsidRDefault="005D6EF6" w:rsidP="00AC2308"/>
    <w:p w14:paraId="7A36B76D" w14:textId="77777777" w:rsidR="005D6EF6" w:rsidRDefault="005D6EF6" w:rsidP="005D6EF6">
      <w:pPr>
        <w:pStyle w:val="Heading4"/>
      </w:pPr>
      <w:r>
        <w:t>Mutating viruses coming. We should maximize knowledge from medicinal biodiversity to lower the risks.</w:t>
      </w:r>
    </w:p>
    <w:p w14:paraId="2027C2B7" w14:textId="77777777" w:rsidR="005D6EF6" w:rsidRPr="00570C3E" w:rsidRDefault="005D6EF6" w:rsidP="005D6EF6"/>
    <w:p w14:paraId="3065B289" w14:textId="77777777" w:rsidR="005D6EF6" w:rsidRPr="007B6336" w:rsidRDefault="005D6EF6" w:rsidP="005D6EF6">
      <w:pPr>
        <w:rPr>
          <w:rStyle w:val="StyleStyleBold12pt"/>
        </w:rPr>
      </w:pPr>
      <w:r w:rsidRPr="007B6336">
        <w:rPr>
          <w:rStyle w:val="StyleStyleBold12pt"/>
        </w:rPr>
        <w:t>McNeely ‘6</w:t>
      </w:r>
    </w:p>
    <w:p w14:paraId="487EF342" w14:textId="77777777" w:rsidR="005D6EF6" w:rsidRPr="005E050E" w:rsidRDefault="005D6EF6" w:rsidP="005D6EF6">
      <w:pPr>
        <w:rPr>
          <w:sz w:val="18"/>
          <w:szCs w:val="18"/>
        </w:rPr>
      </w:pPr>
      <w:r w:rsidRPr="007B6336">
        <w:rPr>
          <w:sz w:val="18"/>
          <w:szCs w:val="18"/>
        </w:rPr>
        <w:t xml:space="preserve">Jeffrey A McNeely Chief Scientist IUCN. Gland. Switzerland – from the chapter “Risks to People of Losing Medicinal Species” – from the book – </w:t>
      </w:r>
      <w:r w:rsidRPr="007B6336">
        <w:rPr>
          <w:sz w:val="18"/>
          <w:szCs w:val="18"/>
          <w:u w:val="single"/>
        </w:rPr>
        <w:t>Conserving medicinal species : securing a healthy future</w:t>
      </w:r>
      <w:r w:rsidRPr="007B6336">
        <w:rPr>
          <w:sz w:val="18"/>
          <w:szCs w:val="18"/>
        </w:rPr>
        <w:t xml:space="preserve">  p. 22-24</w:t>
      </w:r>
    </w:p>
    <w:p w14:paraId="4946FB60" w14:textId="77777777" w:rsidR="005D6EF6" w:rsidRPr="005D6EF6" w:rsidRDefault="005D6EF6" w:rsidP="005D6EF6">
      <w:pPr>
        <w:rPr>
          <w:sz w:val="8"/>
        </w:rPr>
      </w:pPr>
      <w:r w:rsidRPr="003051EE">
        <w:rPr>
          <w:rStyle w:val="StyleBoldUnderline"/>
          <w:highlight w:val="magenta"/>
        </w:rPr>
        <w:t>Human diseases</w:t>
      </w:r>
      <w:r w:rsidRPr="005D6EF6">
        <w:rPr>
          <w:sz w:val="8"/>
          <w:highlight w:val="magenta"/>
        </w:rPr>
        <w:t>,</w:t>
      </w:r>
      <w:r w:rsidRPr="005D6EF6">
        <w:rPr>
          <w:sz w:val="8"/>
        </w:rPr>
        <w:t xml:space="preserve"> </w:t>
      </w:r>
      <w:r w:rsidRPr="003051EE">
        <w:rPr>
          <w:rStyle w:val="StyleBoldUnderline"/>
          <w:highlight w:val="magenta"/>
        </w:rPr>
        <w:t>and the species to treat them</w:t>
      </w:r>
      <w:r w:rsidRPr="005D6EF6">
        <w:rPr>
          <w:sz w:val="8"/>
        </w:rPr>
        <w:t xml:space="preserve">, </w:t>
      </w:r>
      <w:r w:rsidRPr="003051EE">
        <w:rPr>
          <w:rStyle w:val="StyleBoldUnderline"/>
          <w:highlight w:val="magenta"/>
        </w:rPr>
        <w:t>are influenced profoundly by</w:t>
      </w:r>
      <w:r w:rsidRPr="005D6EF6">
        <w:rPr>
          <w:sz w:val="8"/>
        </w:rPr>
        <w:t xml:space="preserve"> the </w:t>
      </w:r>
      <w:r w:rsidRPr="003051EE">
        <w:rPr>
          <w:rStyle w:val="StyleBoldUnderline"/>
          <w:highlight w:val="magenta"/>
        </w:rPr>
        <w:t>global ecosystem changes</w:t>
      </w:r>
      <w:r w:rsidRPr="005D6EF6">
        <w:rPr>
          <w:sz w:val="8"/>
        </w:rPr>
        <w:t xml:space="preserve"> that are taking place. </w:t>
      </w:r>
      <w:proofErr w:type="spellStart"/>
      <w:r w:rsidRPr="005D6EF6">
        <w:rPr>
          <w:sz w:val="8"/>
        </w:rPr>
        <w:t>Urbanisation</w:t>
      </w:r>
      <w:proofErr w:type="spellEnd"/>
      <w:r w:rsidRPr="005D6EF6">
        <w:rPr>
          <w:sz w:val="8"/>
        </w:rPr>
        <w:t xml:space="preserve"> alters the dynamics of disease transfer as an increased density of hosts typically increases chances of transmission (e.g., influenza); large scale development projects may alter host dynamics or disease dynamics or both (e.g., irrigation projects increasing the incidence of </w:t>
      </w:r>
      <w:proofErr w:type="spellStart"/>
      <w:r w:rsidRPr="005D6EF6">
        <w:rPr>
          <w:sz w:val="8"/>
        </w:rPr>
        <w:t>schistosomiasis</w:t>
      </w:r>
      <w:proofErr w:type="spellEnd"/>
      <w:r w:rsidRPr="005D6EF6">
        <w:rPr>
          <w:sz w:val="8"/>
        </w:rPr>
        <w:t>); climate change may alter the range of vector-</w:t>
      </w:r>
      <w:proofErr w:type="spellStart"/>
      <w:r w:rsidRPr="005D6EF6">
        <w:rPr>
          <w:sz w:val="8"/>
        </w:rPr>
        <w:t>bome</w:t>
      </w:r>
      <w:proofErr w:type="spellEnd"/>
      <w:r w:rsidRPr="005D6EF6">
        <w:rPr>
          <w:sz w:val="8"/>
        </w:rPr>
        <w:t xml:space="preserve"> diseases (e.g., malaria); human expansion into new territories may expose people to newly discovered diseases (e.g., </w:t>
      </w:r>
      <w:proofErr w:type="spellStart"/>
      <w:r w:rsidRPr="005D6EF6">
        <w:rPr>
          <w:sz w:val="8"/>
        </w:rPr>
        <w:t>haemorrhagic</w:t>
      </w:r>
      <w:proofErr w:type="spellEnd"/>
      <w:r w:rsidRPr="005D6EF6">
        <w:rPr>
          <w:sz w:val="8"/>
        </w:rPr>
        <w:t xml:space="preserve"> fevers such as the Ebola virus in Africa); and translocations of ballast water, changes in water temperature and marine pollution may cause toxic red tides which can promote the spread of bacteria and viruses such as those that cause cholera and hepatitis A. </w:t>
      </w:r>
      <w:proofErr w:type="spellStart"/>
      <w:r w:rsidRPr="005D6EF6">
        <w:rPr>
          <w:sz w:val="8"/>
        </w:rPr>
        <w:t>Globalisation</w:t>
      </w:r>
      <w:proofErr w:type="spellEnd"/>
      <w:r w:rsidRPr="005D6EF6">
        <w:rPr>
          <w:sz w:val="8"/>
        </w:rPr>
        <w:t xml:space="preserve"> is, more broadly, bringing with it a series of new threats to both medicinal species and environmental health. </w:t>
      </w:r>
      <w:r w:rsidRPr="003051EE">
        <w:rPr>
          <w:rStyle w:val="StyleBoldUnderline"/>
          <w:highlight w:val="magenta"/>
        </w:rPr>
        <w:t>Viruses are a particular problem because they are so difficult to cure;</w:t>
      </w:r>
      <w:r w:rsidRPr="005D6EF6">
        <w:rPr>
          <w:sz w:val="8"/>
        </w:rPr>
        <w:t xml:space="preserve"> while vaccines for viruses such as smallpox, polio, and Yellow fever have proven effective, even very substantial investments to find a cure for AIDS have thus far proven only marginally effective. Even worse, the </w:t>
      </w:r>
      <w:r w:rsidRPr="0057097A">
        <w:rPr>
          <w:rStyle w:val="StyleBoldUnderline"/>
        </w:rPr>
        <w:t>global changes that are affecting many parts of the world are expected to expand the ranges of many viruses that are potentially dangerous to humans</w:t>
      </w:r>
      <w:r w:rsidRPr="005D6EF6">
        <w:rPr>
          <w:sz w:val="8"/>
        </w:rPr>
        <w:t xml:space="preserve">. Moving into wilderness areas brings people into contact with a wider range of viruses, while air travel carries viruses around the globe, as a sort of excess baggage. </w:t>
      </w:r>
      <w:r w:rsidRPr="0057097A">
        <w:rPr>
          <w:rStyle w:val="StyleBoldUnderline"/>
        </w:rPr>
        <w:t>A particularly worrisome mechanism</w:t>
      </w:r>
      <w:r w:rsidRPr="005D6EF6">
        <w:rPr>
          <w:sz w:val="8"/>
        </w:rPr>
        <w:t xml:space="preserve"> </w:t>
      </w:r>
      <w:r w:rsidRPr="0057097A">
        <w:rPr>
          <w:rStyle w:val="StyleBoldUnderline"/>
        </w:rPr>
        <w:t>is genetic exchange</w:t>
      </w:r>
      <w:r w:rsidRPr="005D6EF6">
        <w:rPr>
          <w:sz w:val="8"/>
        </w:rPr>
        <w:t xml:space="preserve"> between viruses </w:t>
      </w:r>
      <w:r w:rsidRPr="005D6EF6">
        <w:rPr>
          <w:sz w:val="8"/>
        </w:rPr>
        <w:lastRenderedPageBreak/>
        <w:t xml:space="preserve">infecting people and wild or domestic animals, </w:t>
      </w:r>
      <w:r w:rsidRPr="0057097A">
        <w:rPr>
          <w:rStyle w:val="StyleBoldUnderline"/>
        </w:rPr>
        <w:t xml:space="preserve">with </w:t>
      </w:r>
      <w:r w:rsidRPr="005D6EF6">
        <w:rPr>
          <w:sz w:val="8"/>
        </w:rPr>
        <w:t xml:space="preserve">the </w:t>
      </w:r>
      <w:r w:rsidRPr="0057097A">
        <w:rPr>
          <w:rStyle w:val="StyleBoldUnderline"/>
        </w:rPr>
        <w:t>two viruses picking up genes from each other, enabling the virus to produce a new outer coat and</w:t>
      </w:r>
      <w:r w:rsidRPr="005D6EF6">
        <w:rPr>
          <w:sz w:val="8"/>
        </w:rPr>
        <w:t xml:space="preserve"> so </w:t>
      </w:r>
      <w:r w:rsidRPr="0057097A">
        <w:rPr>
          <w:rStyle w:val="StyleBoldUnderline"/>
        </w:rPr>
        <w:t>evade the human immune system</w:t>
      </w:r>
      <w:r w:rsidRPr="005D6EF6">
        <w:rPr>
          <w:sz w:val="8"/>
        </w:rPr>
        <w:t xml:space="preserve"> (Miller. 1989). This is the main mechanism by which influenza pandemics arise, often involving an influenza virus that infects humans and one that is carried by ducks, including wild ducks, and other species of birds. As humans spread into more nesting areas of wild birds, opportunities for this genetic exchange may increase. As indicated by recent outbreaks of avian influenza in many parts of Asia, this is a very real threat. Becoming part of the global economy appears to have encouraged many people to believe that human health is no longer dependent on a healthy natural world. Health has become a personal issue, with both prevention and cure </w:t>
      </w:r>
      <w:proofErr w:type="spellStart"/>
      <w:r w:rsidRPr="005D6EF6">
        <w:rPr>
          <w:sz w:val="8"/>
        </w:rPr>
        <w:t>centred</w:t>
      </w:r>
      <w:proofErr w:type="spellEnd"/>
      <w:r w:rsidRPr="005D6EF6">
        <w:rPr>
          <w:sz w:val="8"/>
        </w:rPr>
        <w:t xml:space="preserve"> on the individual (McMichael et al. 1999). However, health is also a characteristic of populations, and looking at the issue from the larger perspective of society can lead us in a very different direction. Of course, it is the individual who finally contracts any particular disease, but the risk of doing so is influenced significantly by the ecological context within which the population lives. Climate change is likely to affect the ecology of many diseases and insect and arthropod disease transmitters (vectors) such as those responsible for malaria, dengue, </w:t>
      </w:r>
      <w:proofErr w:type="spellStart"/>
      <w:r w:rsidRPr="005D6EF6">
        <w:rPr>
          <w:sz w:val="8"/>
        </w:rPr>
        <w:t>schistosomiasis</w:t>
      </w:r>
      <w:proofErr w:type="spellEnd"/>
      <w:r w:rsidRPr="005D6EF6">
        <w:rPr>
          <w:sz w:val="8"/>
        </w:rPr>
        <w:t xml:space="preserve">, yellow fever, </w:t>
      </w:r>
      <w:proofErr w:type="spellStart"/>
      <w:r w:rsidRPr="005D6EF6">
        <w:rPr>
          <w:sz w:val="8"/>
        </w:rPr>
        <w:t>onchocerciasis</w:t>
      </w:r>
      <w:proofErr w:type="spellEnd"/>
      <w:r w:rsidRPr="005D6EF6">
        <w:rPr>
          <w:sz w:val="8"/>
        </w:rPr>
        <w:t xml:space="preserve">, lymphatic </w:t>
      </w:r>
      <w:proofErr w:type="spellStart"/>
      <w:r w:rsidRPr="005D6EF6">
        <w:rPr>
          <w:sz w:val="8"/>
        </w:rPr>
        <w:t>filariasis</w:t>
      </w:r>
      <w:proofErr w:type="spellEnd"/>
      <w:r w:rsidRPr="005D6EF6">
        <w:rPr>
          <w:sz w:val="8"/>
        </w:rPr>
        <w:t xml:space="preserve">. </w:t>
      </w:r>
      <w:proofErr w:type="spellStart"/>
      <w:r w:rsidRPr="005D6EF6">
        <w:rPr>
          <w:sz w:val="8"/>
        </w:rPr>
        <w:t>leishmaniasis</w:t>
      </w:r>
      <w:proofErr w:type="spellEnd"/>
      <w:r w:rsidRPr="005D6EF6">
        <w:rPr>
          <w:sz w:val="8"/>
        </w:rPr>
        <w:t xml:space="preserve">, and American and African </w:t>
      </w:r>
      <w:proofErr w:type="spellStart"/>
      <w:r w:rsidRPr="005D6EF6">
        <w:rPr>
          <w:sz w:val="8"/>
        </w:rPr>
        <w:t>trypanosomiasis</w:t>
      </w:r>
      <w:proofErr w:type="spellEnd"/>
      <w:r w:rsidRPr="005D6EF6">
        <w:rPr>
          <w:sz w:val="8"/>
        </w:rPr>
        <w:t>. Increases in the incidence of viral tick-borne encephalitis in Sweden have been linked already to recent milder winters and the earlier arrival of spring. Pollution is a significant global change factor that is threatening many species of animals. In the US, for example, some 27% of vertebrates and 66% of the invertebrates on the Federal Endangered Species List are damaged by pollutants; and almost all of the 70 species of threatened mussels are harmed by pollutants (</w:t>
      </w:r>
      <w:proofErr w:type="spellStart"/>
      <w:r w:rsidRPr="005D6EF6">
        <w:rPr>
          <w:sz w:val="8"/>
        </w:rPr>
        <w:t>Wilcove</w:t>
      </w:r>
      <w:proofErr w:type="spellEnd"/>
      <w:r w:rsidRPr="005D6EF6">
        <w:rPr>
          <w:sz w:val="8"/>
        </w:rPr>
        <w:t xml:space="preserve"> et al.. 1998). Agricultural pollutants that enter lakes and rivers as run-off from farming operations are the worst problem (Richter et al; 1997), but the problem of persistent organic pollutants (POPs) affects many plant and animal species. The previous discussion may have left the impression that in some cases animals are disease reservoirs which are best done without, and some wild plants can be even worse (Anderson et al., 2004). However, </w:t>
      </w:r>
      <w:r w:rsidRPr="003051EE">
        <w:rPr>
          <w:rStyle w:val="Emphasis"/>
          <w:highlight w:val="magenta"/>
        </w:rPr>
        <w:t>the loss of medicinal species carries numerous hazards for people</w:t>
      </w:r>
      <w:r w:rsidRPr="005D6EF6">
        <w:rPr>
          <w:sz w:val="8"/>
        </w:rPr>
        <w:t xml:space="preserve">. Again, this discussion will introduce briefly a few points for consideration. With the formidable array of threats discussed above, many medicinal species are at significant risk of extinction. </w:t>
      </w:r>
      <w:r w:rsidRPr="003051EE">
        <w:rPr>
          <w:rStyle w:val="StyleBoldUnderline"/>
          <w:highlight w:val="magenta"/>
        </w:rPr>
        <w:t>Surely, an optimist might argue, alternative medicines can be found</w:t>
      </w:r>
      <w:r w:rsidRPr="005D6EF6">
        <w:rPr>
          <w:sz w:val="8"/>
        </w:rPr>
        <w:t xml:space="preserve">, and biotechnology is finding new ways of producing pharmaceuticals that do not necessarily depend on a wild source. </w:t>
      </w:r>
      <w:r w:rsidRPr="003051EE">
        <w:rPr>
          <w:rStyle w:val="StyleBoldUnderline"/>
          <w:highlight w:val="magenta"/>
        </w:rPr>
        <w:t xml:space="preserve">But that argument misses the point: </w:t>
      </w:r>
      <w:r w:rsidRPr="00570C3E">
        <w:rPr>
          <w:rStyle w:val="StyleBoldUnderline"/>
        </w:rPr>
        <w:t>the</w:t>
      </w:r>
      <w:r w:rsidRPr="003051EE">
        <w:rPr>
          <w:rStyle w:val="StyleBoldUnderline"/>
          <w:highlight w:val="magenta"/>
        </w:rPr>
        <w:t xml:space="preserve"> loss of medicinal species can have profound influences on</w:t>
      </w:r>
      <w:r w:rsidRPr="005D6EF6">
        <w:rPr>
          <w:sz w:val="8"/>
        </w:rPr>
        <w:t xml:space="preserve"> many aspects of </w:t>
      </w:r>
      <w:r w:rsidRPr="003051EE">
        <w:rPr>
          <w:rStyle w:val="StyleBoldUnderline"/>
          <w:highlight w:val="magenta"/>
        </w:rPr>
        <w:t>human health</w:t>
      </w:r>
      <w:r w:rsidRPr="005D6EF6">
        <w:rPr>
          <w:sz w:val="8"/>
        </w:rPr>
        <w:t xml:space="preserve">, of which losing a source of medicine is only the first. </w:t>
      </w:r>
      <w:r w:rsidRPr="003051EE">
        <w:rPr>
          <w:rStyle w:val="StyleBoldUnderline"/>
          <w:highlight w:val="magenta"/>
        </w:rPr>
        <w:t>While lab researchers</w:t>
      </w:r>
      <w:r w:rsidRPr="005D6EF6">
        <w:rPr>
          <w:sz w:val="8"/>
        </w:rPr>
        <w:t xml:space="preserve"> are </w:t>
      </w:r>
      <w:r w:rsidRPr="003051EE">
        <w:rPr>
          <w:rStyle w:val="StyleBoldUnderline"/>
          <w:highlight w:val="magenta"/>
        </w:rPr>
        <w:t>certainly</w:t>
      </w:r>
      <w:r w:rsidRPr="00570C3E">
        <w:rPr>
          <w:rStyle w:val="StyleBoldUnderline"/>
        </w:rPr>
        <w:t xml:space="preserve"> </w:t>
      </w:r>
      <w:r w:rsidRPr="005D6EF6">
        <w:rPr>
          <w:sz w:val="8"/>
        </w:rPr>
        <w:t xml:space="preserve">able to </w:t>
      </w:r>
      <w:r w:rsidRPr="003051EE">
        <w:rPr>
          <w:rStyle w:val="StyleBoldUnderline"/>
          <w:highlight w:val="magenta"/>
        </w:rPr>
        <w:t>discover remarkable pharmaceuticals</w:t>
      </w:r>
      <w:r w:rsidRPr="005D6EF6">
        <w:rPr>
          <w:sz w:val="8"/>
        </w:rPr>
        <w:t xml:space="preserve">, </w:t>
      </w:r>
      <w:r w:rsidRPr="003051EE">
        <w:rPr>
          <w:rStyle w:val="Emphasis"/>
          <w:highlight w:val="magenta"/>
        </w:rPr>
        <w:t>nature is even better</w:t>
      </w:r>
      <w:r w:rsidRPr="005D6EF6">
        <w:rPr>
          <w:sz w:val="8"/>
        </w:rPr>
        <w:t xml:space="preserve"> </w:t>
      </w:r>
      <w:r w:rsidRPr="003051EE">
        <w:rPr>
          <w:rStyle w:val="StyleBoldUnderline"/>
          <w:highlight w:val="magenta"/>
        </w:rPr>
        <w:t>and many</w:t>
      </w:r>
      <w:r w:rsidRPr="005D6EF6">
        <w:rPr>
          <w:sz w:val="8"/>
        </w:rPr>
        <w:t xml:space="preserve"> of the pharmacologically </w:t>
      </w:r>
      <w:r w:rsidRPr="003051EE">
        <w:rPr>
          <w:rStyle w:val="StyleBoldUnderline"/>
          <w:highlight w:val="magenta"/>
        </w:rPr>
        <w:t>active ingredients are highly unlikely to be found in the lab</w:t>
      </w:r>
      <w:r w:rsidRPr="005D6EF6">
        <w:rPr>
          <w:sz w:val="8"/>
        </w:rPr>
        <w:t xml:space="preserve"> (</w:t>
      </w:r>
      <w:proofErr w:type="spellStart"/>
      <w:r w:rsidRPr="005D6EF6">
        <w:rPr>
          <w:sz w:val="8"/>
        </w:rPr>
        <w:t>Chrvian</w:t>
      </w:r>
      <w:proofErr w:type="spellEnd"/>
      <w:r w:rsidRPr="005D6EF6">
        <w:rPr>
          <w:sz w:val="8"/>
        </w:rPr>
        <w:t>, 2002). For example, the 500 species of cone snails (</w:t>
      </w:r>
      <w:proofErr w:type="spellStart"/>
      <w:r w:rsidRPr="005D6EF6">
        <w:rPr>
          <w:sz w:val="8"/>
        </w:rPr>
        <w:t>Conidae</w:t>
      </w:r>
      <w:proofErr w:type="spellEnd"/>
      <w:r w:rsidRPr="005D6EF6">
        <w:rPr>
          <w:sz w:val="8"/>
        </w:rPr>
        <w:t xml:space="preserve">) each have an estimated 50-100 distinct toxins to </w:t>
      </w:r>
      <w:proofErr w:type="spellStart"/>
      <w:r w:rsidRPr="005D6EF6">
        <w:rPr>
          <w:sz w:val="8"/>
        </w:rPr>
        <w:t>immobilise</w:t>
      </w:r>
      <w:proofErr w:type="spellEnd"/>
      <w:r w:rsidRPr="005D6EF6">
        <w:rPr>
          <w:sz w:val="8"/>
        </w:rPr>
        <w:t xml:space="preserve"> prey. The toxins are highly selective in their receptor binding sites, making them very valuable to biomedical research, with over 2600 studies published since 1980. However, of the estimated 50,000 </w:t>
      </w:r>
      <w:proofErr w:type="spellStart"/>
      <w:r w:rsidRPr="005D6EF6">
        <w:rPr>
          <w:sz w:val="8"/>
        </w:rPr>
        <w:t>conotoxins</w:t>
      </w:r>
      <w:proofErr w:type="spellEnd"/>
      <w:r w:rsidRPr="005D6EF6">
        <w:rPr>
          <w:sz w:val="8"/>
        </w:rPr>
        <w:t xml:space="preserve">, only about 100 have been investigated so far, leaving many more to be studied for their benefits to human health. These species are being harvested heavily for both their toxins and their attractive shells, posing a very real threat to the survival of at least some populations. </w:t>
      </w:r>
      <w:proofErr w:type="spellStart"/>
      <w:r w:rsidRPr="005D6EF6">
        <w:rPr>
          <w:sz w:val="8"/>
        </w:rPr>
        <w:t>Chrvian</w:t>
      </w:r>
      <w:proofErr w:type="spellEnd"/>
      <w:r w:rsidRPr="005D6EF6">
        <w:rPr>
          <w:sz w:val="8"/>
        </w:rPr>
        <w:t xml:space="preserve"> et al. (2003) conclude that 'cone snails may contain the largest and most clinically important pharmacopoeia of any genus in nature. To lose them with be a self-destructive act of unparalleled folly." </w:t>
      </w:r>
      <w:r w:rsidRPr="003051EE">
        <w:rPr>
          <w:rStyle w:val="StyleBoldUnderline"/>
          <w:highlight w:val="magenta"/>
        </w:rPr>
        <w:t>Scientists</w:t>
      </w:r>
      <w:r w:rsidRPr="005D6EF6">
        <w:rPr>
          <w:sz w:val="8"/>
        </w:rPr>
        <w:t xml:space="preserve"> already </w:t>
      </w:r>
      <w:r w:rsidRPr="003051EE">
        <w:rPr>
          <w:rStyle w:val="StyleBoldUnderline"/>
          <w:highlight w:val="magenta"/>
        </w:rPr>
        <w:t>know many</w:t>
      </w:r>
      <w:r w:rsidRPr="005D6EF6">
        <w:rPr>
          <w:sz w:val="8"/>
        </w:rPr>
        <w:t xml:space="preserve"> of the </w:t>
      </w:r>
      <w:r w:rsidRPr="003051EE">
        <w:rPr>
          <w:rStyle w:val="StyleBoldUnderline"/>
          <w:highlight w:val="magenta"/>
        </w:rPr>
        <w:t>species that have medicinal value</w:t>
      </w:r>
      <w:r w:rsidRPr="005D6EF6">
        <w:rPr>
          <w:sz w:val="8"/>
        </w:rPr>
        <w:t xml:space="preserve">, </w:t>
      </w:r>
      <w:r w:rsidRPr="003051EE">
        <w:rPr>
          <w:rStyle w:val="StyleBoldUnderline"/>
          <w:highlight w:val="magenta"/>
        </w:rPr>
        <w:t>but many more</w:t>
      </w:r>
      <w:r w:rsidRPr="005D6EF6">
        <w:rPr>
          <w:sz w:val="8"/>
        </w:rPr>
        <w:t xml:space="preserve"> species </w:t>
      </w:r>
      <w:r w:rsidRPr="003051EE">
        <w:rPr>
          <w:rStyle w:val="StyleBoldUnderline"/>
          <w:highlight w:val="magenta"/>
        </w:rPr>
        <w:t>have not yet been surveyed.</w:t>
      </w:r>
      <w:r w:rsidRPr="005D6EF6">
        <w:rPr>
          <w:sz w:val="8"/>
        </w:rPr>
        <w:t xml:space="preserve"> </w:t>
      </w:r>
      <w:r w:rsidRPr="003051EE">
        <w:rPr>
          <w:rStyle w:val="StyleBoldUnderline"/>
          <w:highlight w:val="magenta"/>
        </w:rPr>
        <w:t xml:space="preserve">While we will never know what we have lost before we knew about it, conserving </w:t>
      </w:r>
      <w:r w:rsidRPr="005D6EF6">
        <w:rPr>
          <w:sz w:val="8"/>
        </w:rPr>
        <w:t xml:space="preserve">the </w:t>
      </w:r>
      <w:r w:rsidRPr="003051EE">
        <w:rPr>
          <w:rStyle w:val="StyleBoldUnderline"/>
          <w:highlight w:val="magenta"/>
        </w:rPr>
        <w:t>maximum biodiversity would seem a sound risk-adverse strategy</w:t>
      </w:r>
      <w:r w:rsidRPr="005D6EF6">
        <w:rPr>
          <w:sz w:val="8"/>
        </w:rPr>
        <w:t xml:space="preserve"> in maintaining future options.</w:t>
      </w:r>
    </w:p>
    <w:p w14:paraId="432667E5" w14:textId="77777777" w:rsidR="005D6EF6" w:rsidRDefault="005D6EF6" w:rsidP="005D6EF6"/>
    <w:p w14:paraId="336C83C0" w14:textId="77777777" w:rsidR="005D6EF6" w:rsidRDefault="005D6EF6" w:rsidP="005D6EF6"/>
    <w:p w14:paraId="65072222" w14:textId="77777777" w:rsidR="005D6EF6" w:rsidRDefault="005D6EF6" w:rsidP="005D6EF6">
      <w:pPr>
        <w:pStyle w:val="Heading4"/>
      </w:pPr>
      <w:r>
        <w:t>Those outbreaks risk extinction.</w:t>
      </w:r>
    </w:p>
    <w:p w14:paraId="5DB553D5" w14:textId="77777777" w:rsidR="005D6EF6" w:rsidRPr="005E050E" w:rsidRDefault="005D6EF6" w:rsidP="005D6EF6"/>
    <w:p w14:paraId="105DF849" w14:textId="77777777" w:rsidR="005D6EF6" w:rsidRPr="00237E2A" w:rsidRDefault="005D6EF6" w:rsidP="005D6EF6">
      <w:pPr>
        <w:rPr>
          <w:rStyle w:val="StyleStyleBold12pt"/>
        </w:rPr>
      </w:pPr>
      <w:r w:rsidRPr="00237E2A">
        <w:rPr>
          <w:rStyle w:val="StyleStyleBold12pt"/>
        </w:rPr>
        <w:t>Yule ‘13</w:t>
      </w:r>
    </w:p>
    <w:p w14:paraId="000ABD33" w14:textId="77777777" w:rsidR="005D6EF6" w:rsidRPr="00237E2A" w:rsidRDefault="005D6EF6" w:rsidP="005D6EF6">
      <w:pPr>
        <w:rPr>
          <w:sz w:val="16"/>
          <w:szCs w:val="16"/>
        </w:rPr>
      </w:pPr>
      <w:r w:rsidRPr="00237E2A">
        <w:rPr>
          <w:sz w:val="16"/>
          <w:szCs w:val="16"/>
        </w:rPr>
        <w:t xml:space="preserve">(et al; Jeffrey V. Yule – Herbert </w:t>
      </w:r>
      <w:proofErr w:type="spellStart"/>
      <w:r w:rsidRPr="00237E2A">
        <w:rPr>
          <w:sz w:val="16"/>
          <w:szCs w:val="16"/>
        </w:rPr>
        <w:t>McElveen</w:t>
      </w:r>
      <w:proofErr w:type="spellEnd"/>
      <w:r w:rsidRPr="00237E2A">
        <w:rPr>
          <w:sz w:val="16"/>
          <w:szCs w:val="16"/>
        </w:rPr>
        <w:t xml:space="preserve"> Professor of Applied and Natural Sciences</w:t>
      </w:r>
      <w:r>
        <w:rPr>
          <w:sz w:val="12"/>
          <w:szCs w:val="16"/>
        </w:rPr>
        <w:t xml:space="preserve"> </w:t>
      </w:r>
      <w:r w:rsidRPr="00237E2A">
        <w:rPr>
          <w:sz w:val="12"/>
          <w:szCs w:val="16"/>
        </w:rPr>
        <w:t xml:space="preserve"> </w:t>
      </w:r>
      <w:r w:rsidRPr="00237E2A">
        <w:rPr>
          <w:sz w:val="16"/>
          <w:szCs w:val="16"/>
        </w:rPr>
        <w:t>At the School of Biological Sciences, Louisiana Tech University, Published April 2</w:t>
      </w:r>
      <w:r w:rsidRPr="00237E2A">
        <w:rPr>
          <w:sz w:val="16"/>
          <w:szCs w:val="16"/>
          <w:vertAlign w:val="superscript"/>
        </w:rPr>
        <w:t>nd</w:t>
      </w:r>
      <w:r w:rsidRPr="00237E2A">
        <w:rPr>
          <w:sz w:val="16"/>
          <w:szCs w:val="16"/>
        </w:rPr>
        <w:t xml:space="preserve"> – Humanities 2013, 2, 147–159; doi:10.3390/h2020147)</w:t>
      </w:r>
    </w:p>
    <w:p w14:paraId="3708F53D" w14:textId="77777777" w:rsidR="005D6EF6" w:rsidRPr="005D6EF6" w:rsidRDefault="005D6EF6" w:rsidP="005D6EF6">
      <w:pPr>
        <w:rPr>
          <w:sz w:val="8"/>
        </w:rPr>
      </w:pPr>
      <w:r w:rsidRPr="0057097A">
        <w:rPr>
          <w:rStyle w:val="StyleBoldUnderline"/>
        </w:rPr>
        <w:t>Since the</w:t>
      </w:r>
      <w:r w:rsidRPr="005D6EF6">
        <w:rPr>
          <w:sz w:val="8"/>
        </w:rPr>
        <w:t xml:space="preserve"> 19</w:t>
      </w:r>
      <w:r w:rsidRPr="0057097A">
        <w:rPr>
          <w:rStyle w:val="StyleBoldUnderline"/>
        </w:rPr>
        <w:t>40s</w:t>
      </w:r>
      <w:r w:rsidRPr="005D6EF6">
        <w:rPr>
          <w:sz w:val="8"/>
        </w:rPr>
        <w:t xml:space="preserve">, </w:t>
      </w:r>
      <w:r w:rsidRPr="0057097A">
        <w:rPr>
          <w:rStyle w:val="StyleBoldUnderline"/>
        </w:rPr>
        <w:t>humans</w:t>
      </w:r>
      <w:r w:rsidRPr="005D6EF6">
        <w:rPr>
          <w:sz w:val="8"/>
        </w:rPr>
        <w:t xml:space="preserve"> in industrialized nations </w:t>
      </w:r>
      <w:r w:rsidRPr="0057097A">
        <w:rPr>
          <w:rStyle w:val="StyleBoldUnderline"/>
        </w:rPr>
        <w:t>have been relatively sheltered from</w:t>
      </w:r>
      <w:r w:rsidRPr="005D6EF6">
        <w:rPr>
          <w:sz w:val="8"/>
        </w:rPr>
        <w:t xml:space="preserve"> </w:t>
      </w:r>
      <w:r w:rsidRPr="0057097A">
        <w:rPr>
          <w:rStyle w:val="StyleBoldUnderline"/>
        </w:rPr>
        <w:t xml:space="preserve">the threat that </w:t>
      </w:r>
      <w:r w:rsidRPr="005D6EF6">
        <w:rPr>
          <w:sz w:val="8"/>
        </w:rPr>
        <w:t>infectious</w:t>
      </w:r>
      <w:r w:rsidRPr="0057097A">
        <w:rPr>
          <w:rStyle w:val="StyleBoldUnderline"/>
        </w:rPr>
        <w:t xml:space="preserve"> disease once posed</w:t>
      </w:r>
      <w:r w:rsidRPr="005D6EF6">
        <w:rPr>
          <w:sz w:val="8"/>
        </w:rPr>
        <w:t xml:space="preserve">. </w:t>
      </w:r>
      <w:r w:rsidRPr="003051EE">
        <w:rPr>
          <w:rStyle w:val="StyleBoldUnderline"/>
          <w:highlight w:val="magenta"/>
        </w:rPr>
        <w:t>Modern</w:t>
      </w:r>
      <w:r w:rsidRPr="005D6EF6">
        <w:rPr>
          <w:sz w:val="8"/>
        </w:rPr>
        <w:t xml:space="preserve"> antibiotics and </w:t>
      </w:r>
      <w:r w:rsidRPr="003051EE">
        <w:rPr>
          <w:rStyle w:val="StyleBoldUnderline"/>
          <w:highlight w:val="magenta"/>
        </w:rPr>
        <w:t>antivirals have controlled pathogens</w:t>
      </w:r>
      <w:r w:rsidRPr="005D6EF6">
        <w:rPr>
          <w:sz w:val="8"/>
        </w:rPr>
        <w:t xml:space="preserve"> </w:t>
      </w:r>
      <w:r w:rsidRPr="003051EE">
        <w:rPr>
          <w:rStyle w:val="StyleBoldUnderline"/>
          <w:highlight w:val="magenta"/>
        </w:rPr>
        <w:t xml:space="preserve">that once devastated </w:t>
      </w:r>
      <w:r w:rsidRPr="005E050E">
        <w:rPr>
          <w:rStyle w:val="StyleBoldUnderline"/>
        </w:rPr>
        <w:t xml:space="preserve">human </w:t>
      </w:r>
      <w:r w:rsidRPr="003051EE">
        <w:rPr>
          <w:rStyle w:val="StyleBoldUnderline"/>
          <w:highlight w:val="magenta"/>
        </w:rPr>
        <w:t>populations</w:t>
      </w:r>
      <w:r w:rsidRPr="005D6EF6">
        <w:rPr>
          <w:sz w:val="8"/>
        </w:rPr>
        <w:t xml:space="preserve">, </w:t>
      </w:r>
      <w:r w:rsidRPr="003051EE">
        <w:rPr>
          <w:rStyle w:val="StyleBoldUnderline"/>
          <w:highlight w:val="magenta"/>
        </w:rPr>
        <w:t xml:space="preserve">but </w:t>
      </w:r>
      <w:r w:rsidRPr="005E050E">
        <w:rPr>
          <w:rStyle w:val="StyleBoldUnderline"/>
        </w:rPr>
        <w:t>these</w:t>
      </w:r>
      <w:r w:rsidRPr="003051EE">
        <w:rPr>
          <w:rStyle w:val="StyleBoldUnderline"/>
          <w:highlight w:val="magenta"/>
        </w:rPr>
        <w:t xml:space="preserve"> drugs </w:t>
      </w:r>
      <w:r w:rsidRPr="005E050E">
        <w:rPr>
          <w:rStyle w:val="StyleBoldUnderline"/>
        </w:rPr>
        <w:t xml:space="preserve">often </w:t>
      </w:r>
      <w:r w:rsidRPr="003051EE">
        <w:rPr>
          <w:rStyle w:val="StyleBoldUnderline"/>
          <w:highlight w:val="magenta"/>
        </w:rPr>
        <w:t>remain effective only briefly</w:t>
      </w:r>
      <w:r w:rsidRPr="005D6EF6">
        <w:rPr>
          <w:sz w:val="8"/>
        </w:rPr>
        <w:t xml:space="preserve">. Unprecedentedly large, dense human populations characteristic of modern societies coupled with </w:t>
      </w:r>
      <w:r w:rsidRPr="0057097A">
        <w:rPr>
          <w:rStyle w:val="StyleBoldUnderline"/>
        </w:rPr>
        <w:t>rapid global travel create a situation in which emerging pathogens can move much more efficiently between hosts</w:t>
      </w:r>
      <w:r w:rsidRPr="005D6EF6">
        <w:rPr>
          <w:sz w:val="8"/>
        </w:rPr>
        <w:t xml:space="preserve">. </w:t>
      </w:r>
      <w:r w:rsidRPr="003051EE">
        <w:rPr>
          <w:rStyle w:val="StyleBoldUnderline"/>
          <w:highlight w:val="magenta"/>
        </w:rPr>
        <w:t xml:space="preserve">Rates of </w:t>
      </w:r>
      <w:r w:rsidRPr="005D6EF6">
        <w:rPr>
          <w:sz w:val="8"/>
        </w:rPr>
        <w:t>future human</w:t>
      </w:r>
      <w:r w:rsidRPr="003051EE">
        <w:rPr>
          <w:rStyle w:val="StyleBoldUnderline"/>
          <w:highlight w:val="magenta"/>
        </w:rPr>
        <w:t xml:space="preserve"> mortality </w:t>
      </w:r>
      <w:r w:rsidRPr="0057097A">
        <w:rPr>
          <w:rStyle w:val="StyleBoldUnderline"/>
        </w:rPr>
        <w:t xml:space="preserve">from emerging infectious diseases may </w:t>
      </w:r>
      <w:r w:rsidRPr="003051EE">
        <w:rPr>
          <w:rStyle w:val="StyleBoldUnderline"/>
          <w:highlight w:val="magenta"/>
        </w:rPr>
        <w:t>depend on</w:t>
      </w:r>
      <w:r w:rsidRPr="005D6EF6">
        <w:rPr>
          <w:sz w:val="8"/>
        </w:rPr>
        <w:t xml:space="preserve"> the levels of </w:t>
      </w:r>
      <w:r w:rsidRPr="003051EE">
        <w:rPr>
          <w:rStyle w:val="StyleBoldUnderline"/>
          <w:highlight w:val="magenta"/>
        </w:rPr>
        <w:t>biodiversity</w:t>
      </w:r>
      <w:r w:rsidRPr="0057097A">
        <w:rPr>
          <w:rStyle w:val="StyleBoldUnderline"/>
        </w:rPr>
        <w:t xml:space="preserve"> </w:t>
      </w:r>
      <w:r w:rsidRPr="005D6EF6">
        <w:rPr>
          <w:sz w:val="8"/>
        </w:rPr>
        <w:t xml:space="preserve">that remain in unpopulated regions, </w:t>
      </w:r>
      <w:r w:rsidRPr="003051EE">
        <w:rPr>
          <w:rStyle w:val="StyleBoldUnderline"/>
          <w:highlight w:val="magenta"/>
        </w:rPr>
        <w:t>which suggests that protection from novel</w:t>
      </w:r>
      <w:r w:rsidRPr="005D6EF6">
        <w:rPr>
          <w:sz w:val="8"/>
        </w:rPr>
        <w:t xml:space="preserve"> infectious </w:t>
      </w:r>
      <w:r w:rsidRPr="003051EE">
        <w:rPr>
          <w:rStyle w:val="StyleBoldUnderline"/>
          <w:highlight w:val="magenta"/>
        </w:rPr>
        <w:t>disease may be</w:t>
      </w:r>
      <w:r w:rsidRPr="005D6EF6">
        <w:rPr>
          <w:sz w:val="8"/>
        </w:rPr>
        <w:t xml:space="preserve"> what has been, until recently, </w:t>
      </w:r>
      <w:r w:rsidRPr="003051EE">
        <w:rPr>
          <w:rStyle w:val="StyleBoldUnderline"/>
          <w:highlight w:val="magenta"/>
        </w:rPr>
        <w:t>an overlooked benefit of biodiversity</w:t>
      </w:r>
      <w:r w:rsidRPr="005D6EF6">
        <w:rPr>
          <w:sz w:val="8"/>
        </w:rPr>
        <w:t xml:space="preserve">. </w:t>
      </w:r>
      <w:r w:rsidRPr="005E050E">
        <w:rPr>
          <w:rStyle w:val="StyleBoldUnderline"/>
        </w:rPr>
        <w:t>We have assumed that humanity’s future will unfold in a way that avoid</w:t>
      </w:r>
      <w:r w:rsidRPr="005D6EF6">
        <w:rPr>
          <w:sz w:val="8"/>
        </w:rPr>
        <w:t xml:space="preserve">s any of a number of </w:t>
      </w:r>
      <w:r w:rsidRPr="005E050E">
        <w:rPr>
          <w:rStyle w:val="StyleBoldUnderline"/>
        </w:rPr>
        <w:t>global disasters</w:t>
      </w:r>
      <w:r w:rsidRPr="005D6EF6">
        <w:rPr>
          <w:sz w:val="8"/>
        </w:rPr>
        <w:t xml:space="preserve"> for Homo sapiens </w:t>
      </w:r>
      <w:proofErr w:type="spellStart"/>
      <w:r w:rsidRPr="005D6EF6">
        <w:rPr>
          <w:sz w:val="8"/>
        </w:rPr>
        <w:t>sapiens</w:t>
      </w:r>
      <w:proofErr w:type="spellEnd"/>
      <w:r w:rsidRPr="005D6EF6">
        <w:rPr>
          <w:sz w:val="8"/>
        </w:rPr>
        <w:t xml:space="preserve">. </w:t>
      </w:r>
      <w:r w:rsidRPr="005E050E">
        <w:rPr>
          <w:rStyle w:val="StyleBoldUnderline"/>
        </w:rPr>
        <w:t>An equally reasonable but less optimistic assessment could take exception to that</w:t>
      </w:r>
      <w:r w:rsidRPr="005D6EF6">
        <w:rPr>
          <w:sz w:val="8"/>
        </w:rPr>
        <w:t xml:space="preserve"> position. A variety of </w:t>
      </w:r>
      <w:r w:rsidRPr="003051EE">
        <w:rPr>
          <w:rStyle w:val="Emphasis"/>
          <w:highlight w:val="magenta"/>
        </w:rPr>
        <w:t>things could go badly wrong for humanity</w:t>
      </w:r>
      <w:r w:rsidRPr="005D6EF6">
        <w:rPr>
          <w:sz w:val="8"/>
        </w:rPr>
        <w:t>. Global human N may not stabilize at or below where it stands now without being pushed there by some form(s) of crisis that result from humans exceeding global K. As a result, anthropogenic factors from the intentionally harmful (e.g., warfare) to the unintentionally disastrous (e.g., agricultural practices leading to topsoil erosion and desertification) could occur singly or in conjunction with one another, with a variety of natural disasters (e.g., volcanic eruptions, earthquakes), and with disasters that straddle the boundary of natural and anthropogenic, the sorts of scenarios that otherwise could have been avoided or their impacts lessened with more forethought (</w:t>
      </w:r>
      <w:r w:rsidRPr="003051EE">
        <w:rPr>
          <w:rStyle w:val="StyleBoldUnderline"/>
          <w:highlight w:val="magenta"/>
        </w:rPr>
        <w:t>e.g., outbreaks of</w:t>
      </w:r>
      <w:r w:rsidRPr="005D6EF6">
        <w:rPr>
          <w:sz w:val="8"/>
        </w:rPr>
        <w:t xml:space="preserve"> infectious </w:t>
      </w:r>
      <w:r w:rsidRPr="003051EE">
        <w:rPr>
          <w:rStyle w:val="StyleBoldUnderline"/>
          <w:highlight w:val="magenta"/>
        </w:rPr>
        <w:t>disease that move easily</w:t>
      </w:r>
      <w:r w:rsidRPr="005D6EF6">
        <w:rPr>
          <w:sz w:val="8"/>
        </w:rPr>
        <w:t xml:space="preserve"> through dense human population centers </w:t>
      </w:r>
      <w:r w:rsidRPr="003051EE">
        <w:rPr>
          <w:rStyle w:val="StyleBoldUnderline"/>
          <w:highlight w:val="magenta"/>
        </w:rPr>
        <w:t>and cannot be</w:t>
      </w:r>
      <w:r w:rsidRPr="005D6EF6">
        <w:rPr>
          <w:sz w:val="8"/>
        </w:rPr>
        <w:t xml:space="preserve"> readily </w:t>
      </w:r>
      <w:r w:rsidRPr="003051EE">
        <w:rPr>
          <w:rStyle w:val="StyleBoldUnderline"/>
          <w:highlight w:val="magenta"/>
        </w:rPr>
        <w:t>treated</w:t>
      </w:r>
      <w:r w:rsidRPr="005E050E">
        <w:rPr>
          <w:rStyle w:val="StyleBoldUnderline"/>
        </w:rPr>
        <w:t xml:space="preserve"> </w:t>
      </w:r>
      <w:r w:rsidRPr="005D6EF6">
        <w:rPr>
          <w:sz w:val="8"/>
        </w:rPr>
        <w:t xml:space="preserve">due to pathogen drug resistance). Although we cannot rule out such eventualities, </w:t>
      </w:r>
      <w:r w:rsidRPr="003051EE">
        <w:rPr>
          <w:rStyle w:val="StyleBoldUnderline"/>
          <w:highlight w:val="magenta"/>
        </w:rPr>
        <w:t>speculation about the future of humanity</w:t>
      </w:r>
      <w:r w:rsidRPr="005D6EF6">
        <w:rPr>
          <w:sz w:val="8"/>
        </w:rPr>
        <w:t xml:space="preserve"> is inherently </w:t>
      </w:r>
      <w:r w:rsidRPr="003051EE">
        <w:rPr>
          <w:rStyle w:val="StyleBoldUnderline"/>
          <w:highlight w:val="magenta"/>
        </w:rPr>
        <w:t>more interesting if it proceeds on the assumption that the species will be</w:t>
      </w:r>
      <w:r w:rsidRPr="005D6EF6">
        <w:rPr>
          <w:sz w:val="8"/>
        </w:rPr>
        <w:t xml:space="preserve"> at least moderately </w:t>
      </w:r>
      <w:r w:rsidRPr="003051EE">
        <w:rPr>
          <w:rStyle w:val="StyleBoldUnderline"/>
          <w:highlight w:val="magenta"/>
        </w:rPr>
        <w:t>successful beyond the short</w:t>
      </w:r>
      <w:r w:rsidRPr="005D6EF6">
        <w:rPr>
          <w:sz w:val="8"/>
        </w:rPr>
        <w:t>- to medium-</w:t>
      </w:r>
      <w:r w:rsidRPr="003051EE">
        <w:rPr>
          <w:rStyle w:val="StyleBoldUnderline"/>
          <w:highlight w:val="magenta"/>
        </w:rPr>
        <w:t>term. However</w:t>
      </w:r>
      <w:r w:rsidRPr="003051EE">
        <w:rPr>
          <w:rStyle w:val="Emphasis"/>
          <w:highlight w:val="magenta"/>
        </w:rPr>
        <w:t>, it may not</w:t>
      </w:r>
      <w:r w:rsidRPr="005D6EF6">
        <w:rPr>
          <w:sz w:val="8"/>
        </w:rPr>
        <w:t xml:space="preserve">, </w:t>
      </w:r>
      <w:r w:rsidRPr="003051EE">
        <w:rPr>
          <w:rStyle w:val="StyleBoldUnderline"/>
          <w:highlight w:val="magenta"/>
        </w:rPr>
        <w:t>and</w:t>
      </w:r>
      <w:r w:rsidRPr="005E050E">
        <w:rPr>
          <w:rStyle w:val="StyleBoldUnderline"/>
        </w:rPr>
        <w:t xml:space="preserve"> </w:t>
      </w:r>
      <w:r w:rsidRPr="005D6EF6">
        <w:rPr>
          <w:sz w:val="8"/>
        </w:rPr>
        <w:t xml:space="preserve">the </w:t>
      </w:r>
      <w:r w:rsidRPr="003051EE">
        <w:rPr>
          <w:rStyle w:val="StyleBoldUnderline"/>
          <w:highlight w:val="magenta"/>
        </w:rPr>
        <w:t>potential failure of our species has considerable</w:t>
      </w:r>
      <w:r w:rsidRPr="005D6EF6">
        <w:rPr>
          <w:sz w:val="8"/>
        </w:rPr>
        <w:t xml:space="preserve"> biological </w:t>
      </w:r>
      <w:r w:rsidRPr="003051EE">
        <w:rPr>
          <w:rStyle w:val="StyleBoldUnderline"/>
          <w:highlight w:val="magenta"/>
        </w:rPr>
        <w:t>implications.</w:t>
      </w:r>
    </w:p>
    <w:p w14:paraId="70F821D4" w14:textId="77777777" w:rsidR="005D6EF6" w:rsidRDefault="005D6EF6" w:rsidP="00AC2308"/>
    <w:p w14:paraId="74BAB200" w14:textId="77777777" w:rsidR="005D6EF6" w:rsidRPr="00AC2308" w:rsidRDefault="005D6EF6" w:rsidP="00AC2308"/>
    <w:p w14:paraId="770C8F0C" w14:textId="77777777" w:rsidR="0098257C" w:rsidRDefault="0098257C" w:rsidP="0098257C"/>
    <w:p w14:paraId="6F41D6A7" w14:textId="77777777" w:rsidR="005D6EF6" w:rsidRDefault="005D6EF6" w:rsidP="005D6EF6">
      <w:pPr>
        <w:pStyle w:val="Heading4"/>
      </w:pPr>
      <w:r>
        <w:rPr>
          <w:i/>
          <w:u w:val="single"/>
        </w:rPr>
        <w:lastRenderedPageBreak/>
        <w:t>Fu</w:t>
      </w:r>
      <w:r w:rsidRPr="00FC084F">
        <w:rPr>
          <w:i/>
          <w:u w:val="single"/>
        </w:rPr>
        <w:t>ture</w:t>
      </w:r>
      <w:r>
        <w:rPr>
          <w:i/>
          <w:u w:val="single"/>
        </w:rPr>
        <w:t xml:space="preserve"> diseases </w:t>
      </w:r>
      <w:r>
        <w:t xml:space="preserve">address </w:t>
      </w:r>
      <w:r w:rsidRPr="006D774C">
        <w:t>normal take</w:t>
      </w:r>
      <w:r>
        <w:t>-</w:t>
      </w:r>
      <w:r w:rsidRPr="006D774C">
        <w:t>outs</w:t>
      </w:r>
      <w:r>
        <w:t xml:space="preserve">. They’ll </w:t>
      </w:r>
      <w:r w:rsidRPr="00FC084F">
        <w:rPr>
          <w:i/>
          <w:u w:val="single"/>
        </w:rPr>
        <w:t>mutate</w:t>
      </w:r>
      <w:r>
        <w:t xml:space="preserve">; </w:t>
      </w:r>
      <w:r w:rsidRPr="00FC084F">
        <w:rPr>
          <w:i/>
          <w:u w:val="single"/>
        </w:rPr>
        <w:t>spread globally</w:t>
      </w:r>
      <w:r>
        <w:t xml:space="preserve">; and if they burn-out, they’ll </w:t>
      </w:r>
      <w:r w:rsidRPr="006D774C">
        <w:rPr>
          <w:i/>
          <w:u w:val="single"/>
        </w:rPr>
        <w:t>be more explosive</w:t>
      </w:r>
      <w:r>
        <w:t xml:space="preserve">. We’ll need cures from medicinal biodiversity. </w:t>
      </w:r>
    </w:p>
    <w:p w14:paraId="4BD4C445" w14:textId="77777777" w:rsidR="005D6EF6" w:rsidRDefault="005D6EF6" w:rsidP="005D6EF6"/>
    <w:p w14:paraId="3C7A71CB" w14:textId="77777777" w:rsidR="005D6EF6" w:rsidRPr="007B6336" w:rsidRDefault="005D6EF6" w:rsidP="005D6EF6">
      <w:pPr>
        <w:rPr>
          <w:rStyle w:val="StyleStyleBold12pt"/>
        </w:rPr>
      </w:pPr>
      <w:r w:rsidRPr="007B6336">
        <w:rPr>
          <w:rStyle w:val="StyleStyleBold12pt"/>
        </w:rPr>
        <w:t>McNeely ‘6</w:t>
      </w:r>
    </w:p>
    <w:p w14:paraId="406C53B6" w14:textId="77777777" w:rsidR="005D6EF6" w:rsidRPr="00FC084F" w:rsidRDefault="005D6EF6" w:rsidP="005D6EF6">
      <w:pPr>
        <w:rPr>
          <w:sz w:val="18"/>
          <w:szCs w:val="18"/>
        </w:rPr>
      </w:pPr>
      <w:r w:rsidRPr="00E5700F">
        <w:rPr>
          <w:sz w:val="18"/>
          <w:szCs w:val="18"/>
        </w:rPr>
        <w:t xml:space="preserve">(et al; Jeffrey A McNeely Chief Scientist IUCN. Gland. Switzerland – from the chapter “The Future of Medicinal Biodiversity” – a section from the book: </w:t>
      </w:r>
      <w:r w:rsidRPr="00B663C0">
        <w:rPr>
          <w:sz w:val="18"/>
          <w:szCs w:val="18"/>
          <w:u w:val="single"/>
        </w:rPr>
        <w:t>Conserving Medicinal Species Securing a Healthy Future</w:t>
      </w:r>
      <w:r w:rsidRPr="00E5700F">
        <w:rPr>
          <w:sz w:val="18"/>
          <w:szCs w:val="18"/>
        </w:rPr>
        <w:t xml:space="preserve"> – available at: https://portals.iucn.org/library/efiles/edocs/2006-022.pdf</w:t>
      </w:r>
      <w:r>
        <w:rPr>
          <w:sz w:val="18"/>
          <w:szCs w:val="18"/>
        </w:rPr>
        <w:t>)</w:t>
      </w:r>
    </w:p>
    <w:p w14:paraId="16D4343A" w14:textId="77777777" w:rsidR="005D6EF6" w:rsidRPr="005D6EF6" w:rsidRDefault="005D6EF6" w:rsidP="005D6EF6">
      <w:pPr>
        <w:rPr>
          <w:sz w:val="8"/>
        </w:rPr>
      </w:pPr>
      <w:r w:rsidRPr="005D6EF6">
        <w:rPr>
          <w:sz w:val="8"/>
        </w:rPr>
        <w:t xml:space="preserve">The introduction of new agricultural practices, or expansion of existing practices, can also increase epidemiological risks through changing ecological relationships. A </w:t>
      </w:r>
      <w:r w:rsidRPr="003051EE">
        <w:rPr>
          <w:rStyle w:val="StyleBoldUnderline"/>
          <w:highlight w:val="magenta"/>
        </w:rPr>
        <w:t>particularly worrisome</w:t>
      </w:r>
      <w:r w:rsidRPr="005D6EF6">
        <w:rPr>
          <w:sz w:val="8"/>
        </w:rPr>
        <w:t xml:space="preserve"> mechanism </w:t>
      </w:r>
      <w:r w:rsidRPr="003051EE">
        <w:rPr>
          <w:rStyle w:val="StyleBoldUnderline"/>
          <w:highlight w:val="magenta"/>
        </w:rPr>
        <w:t>is</w:t>
      </w:r>
      <w:r w:rsidRPr="00FC084F">
        <w:rPr>
          <w:rStyle w:val="StyleBoldUnderline"/>
        </w:rPr>
        <w:t xml:space="preserve"> </w:t>
      </w:r>
      <w:r w:rsidRPr="005D6EF6">
        <w:rPr>
          <w:sz w:val="8"/>
        </w:rPr>
        <w:t xml:space="preserve">genetic </w:t>
      </w:r>
      <w:r w:rsidRPr="003051EE">
        <w:rPr>
          <w:rStyle w:val="StyleBoldUnderline"/>
          <w:highlight w:val="magenta"/>
        </w:rPr>
        <w:t>exchange between viruses</w:t>
      </w:r>
      <w:r w:rsidRPr="005D6EF6">
        <w:rPr>
          <w:sz w:val="8"/>
        </w:rPr>
        <w:t xml:space="preserve"> infecting people and wild or domestic animals, </w:t>
      </w:r>
      <w:r w:rsidRPr="003051EE">
        <w:rPr>
          <w:rStyle w:val="StyleBoldUnderline"/>
          <w:highlight w:val="magenta"/>
        </w:rPr>
        <w:t>with the two viruses picking up genes from each other</w:t>
      </w:r>
      <w:r w:rsidRPr="005D6EF6">
        <w:rPr>
          <w:sz w:val="8"/>
        </w:rPr>
        <w:t xml:space="preserve">, </w:t>
      </w:r>
      <w:r w:rsidRPr="003051EE">
        <w:rPr>
          <w:rStyle w:val="StyleBoldUnderline"/>
          <w:highlight w:val="magenta"/>
        </w:rPr>
        <w:t>enabling the virus to produce a new outer coat and</w:t>
      </w:r>
      <w:r w:rsidRPr="005D6EF6">
        <w:rPr>
          <w:sz w:val="8"/>
        </w:rPr>
        <w:t xml:space="preserve"> so </w:t>
      </w:r>
      <w:r w:rsidRPr="003051EE">
        <w:rPr>
          <w:rStyle w:val="StyleBoldUnderline"/>
          <w:highlight w:val="magenta"/>
        </w:rPr>
        <w:t>evade the human immune system</w:t>
      </w:r>
      <w:r w:rsidRPr="005D6EF6">
        <w:rPr>
          <w:sz w:val="8"/>
        </w:rPr>
        <w:t xml:space="preserve"> (Miller, 1989). This is the main mechanism by which influenza pandemics arise, often involving an influenza virus that infects humans and one that is carried by ducks, including wild ducks, and other species of birds. Many believe the recent outbreak of H5N1 avian influenza arose this way. As humans spread into more nesting areas of wild birds, opportunities for this </w:t>
      </w:r>
      <w:r w:rsidRPr="003051EE">
        <w:rPr>
          <w:rStyle w:val="StyleBoldUnderline"/>
          <w:highlight w:val="magenta"/>
        </w:rPr>
        <w:t>genetic exchange are likely to increase</w:t>
      </w:r>
      <w:r w:rsidRPr="005D6EF6">
        <w:rPr>
          <w:sz w:val="8"/>
        </w:rPr>
        <w:t xml:space="preserve">, </w:t>
      </w:r>
      <w:r w:rsidRPr="003051EE">
        <w:rPr>
          <w:rStyle w:val="StyleBoldUnderline"/>
          <w:highlight w:val="magenta"/>
        </w:rPr>
        <w:t>with global air travel enabling the virus to spread around the world, before its symptoms are expressed</w:t>
      </w:r>
      <w:r w:rsidRPr="005D6EF6">
        <w:rPr>
          <w:sz w:val="8"/>
        </w:rPr>
        <w:t xml:space="preserve">. Animal populations that are displaced by habitat alteration can provide new habitats for pathogens or can carry their pathogens to new areas and new species. </w:t>
      </w:r>
      <w:r w:rsidRPr="003051EE">
        <w:rPr>
          <w:rStyle w:val="StyleBoldUnderline"/>
          <w:highlight w:val="magenta"/>
        </w:rPr>
        <w:t>Because populations</w:t>
      </w:r>
      <w:r w:rsidRPr="005D6EF6">
        <w:rPr>
          <w:sz w:val="8"/>
        </w:rPr>
        <w:t xml:space="preserve"> of humans or animals </w:t>
      </w:r>
      <w:r w:rsidRPr="003051EE">
        <w:rPr>
          <w:rStyle w:val="StyleBoldUnderline"/>
          <w:highlight w:val="magenta"/>
        </w:rPr>
        <w:t xml:space="preserve">exposed to a new infectious organism tend to experience disease in </w:t>
      </w:r>
      <w:r w:rsidRPr="003051EE">
        <w:rPr>
          <w:rStyle w:val="Emphasis"/>
          <w:highlight w:val="magenta"/>
        </w:rPr>
        <w:t>an explosive manner</w:t>
      </w:r>
      <w:r w:rsidRPr="003051EE">
        <w:rPr>
          <w:rStyle w:val="StyleBoldUnderline"/>
          <w:highlight w:val="magenta"/>
        </w:rPr>
        <w:t xml:space="preserve"> rather than</w:t>
      </w:r>
      <w:r w:rsidRPr="005D6EF6">
        <w:rPr>
          <w:sz w:val="8"/>
        </w:rPr>
        <w:t xml:space="preserve"> the sporadic and </w:t>
      </w:r>
      <w:r w:rsidRPr="003051EE">
        <w:rPr>
          <w:rStyle w:val="StyleBoldUnderline"/>
          <w:highlight w:val="magenta"/>
        </w:rPr>
        <w:t>lower-level outbreaks of disease</w:t>
      </w:r>
      <w:r w:rsidRPr="005D6EF6">
        <w:rPr>
          <w:sz w:val="8"/>
        </w:rPr>
        <w:t xml:space="preserve"> that </w:t>
      </w:r>
      <w:proofErr w:type="spellStart"/>
      <w:r w:rsidRPr="005D6EF6">
        <w:rPr>
          <w:sz w:val="8"/>
        </w:rPr>
        <w:t>characterise</w:t>
      </w:r>
      <w:proofErr w:type="spellEnd"/>
      <w:r w:rsidRPr="005D6EF6">
        <w:rPr>
          <w:sz w:val="8"/>
        </w:rPr>
        <w:t xml:space="preserve"> endemic infectious organisms, </w:t>
      </w:r>
      <w:r w:rsidRPr="003051EE">
        <w:rPr>
          <w:rStyle w:val="StyleBoldUnderline"/>
          <w:highlight w:val="magenta"/>
        </w:rPr>
        <w:t>these</w:t>
      </w:r>
      <w:r w:rsidRPr="005D6EF6">
        <w:rPr>
          <w:sz w:val="8"/>
        </w:rPr>
        <w:t xml:space="preserve"> 'invasive species' </w:t>
      </w:r>
      <w:r w:rsidRPr="003051EE">
        <w:rPr>
          <w:rStyle w:val="StyleBoldUnderline"/>
          <w:highlight w:val="magenta"/>
        </w:rPr>
        <w:t>are likely to be especially dangerous</w:t>
      </w:r>
      <w:r w:rsidRPr="005D6EF6">
        <w:rPr>
          <w:sz w:val="8"/>
        </w:rPr>
        <w:t xml:space="preserve">. Thus, habitat fragmentation, already identified as a major threat to biodiversity, can also increase both human and wildlife susceptibility to introduced diseases (MEA, 2005b). Some health concerns resulting from habitat degradation relate to specific biomes. Infectious diseases have often been associated with wetlands, leading to their modification as a public health measure. Other kinds of water resources development may increase the risk of disease. Four main diseases are commonly associated with water development projects - </w:t>
      </w:r>
      <w:proofErr w:type="spellStart"/>
      <w:r w:rsidRPr="005D6EF6">
        <w:rPr>
          <w:sz w:val="8"/>
        </w:rPr>
        <w:t>schistosomiasis</w:t>
      </w:r>
      <w:proofErr w:type="spellEnd"/>
      <w:r w:rsidRPr="005D6EF6">
        <w:rPr>
          <w:sz w:val="8"/>
        </w:rPr>
        <w:t xml:space="preserve">, lymphatic </w:t>
      </w:r>
      <w:proofErr w:type="spellStart"/>
      <w:r w:rsidRPr="005D6EF6">
        <w:rPr>
          <w:sz w:val="8"/>
        </w:rPr>
        <w:t>filariasis</w:t>
      </w:r>
      <w:proofErr w:type="spellEnd"/>
      <w:r w:rsidRPr="005D6EF6">
        <w:rPr>
          <w:sz w:val="8"/>
        </w:rPr>
        <w:t xml:space="preserve">, </w:t>
      </w:r>
      <w:proofErr w:type="spellStart"/>
      <w:r w:rsidRPr="005D6EF6">
        <w:rPr>
          <w:sz w:val="8"/>
        </w:rPr>
        <w:t>onchocerciasis</w:t>
      </w:r>
      <w:proofErr w:type="spellEnd"/>
      <w:r w:rsidRPr="005D6EF6">
        <w:rPr>
          <w:sz w:val="8"/>
        </w:rPr>
        <w:t xml:space="preserve"> and malaria - because of their wide distribution and serious symptoms. Many other diseases, such as cholera, dysentery, and encephalitis, are also linked to water. As demand for more water development projects increases and natural wetlands are modified to provide greater flows of economic benefits, an ecological approach has been recommended to wetlands management and health assessment (</w:t>
      </w:r>
      <w:proofErr w:type="spellStart"/>
      <w:r w:rsidRPr="005D6EF6">
        <w:rPr>
          <w:sz w:val="8"/>
        </w:rPr>
        <w:t>Zimermann</w:t>
      </w:r>
      <w:proofErr w:type="spellEnd"/>
      <w:r w:rsidRPr="005D6EF6">
        <w:rPr>
          <w:sz w:val="8"/>
        </w:rPr>
        <w:t xml:space="preserve">, 2001; MEA, 2005b). This will involve dealing with an entire landscape, addressing spatial boundaries, and ensuring that cross-boundary interactions are incorporated in planning decisions. Tropical forests are not amenable to intervention for control of insect vectors, and it often is difficult to establish effective health care and surveillance systems to serve the needs of indigenous or migrant populations. Where health care systems do exist, they are likely to be less able to respond to ecosystem changes projected over the next few decades, especially if resources for public health continue to diminish. Thus, changes associated with diseases of the tropical forest and its interface, and the consequences of continuing forest loss to human and wildlife health, will be less predictable in the future. The impacts of deforestation and climate change are particularly potent combinations that create conditions conducive to the emergence and spread of disease. </w:t>
      </w:r>
      <w:r w:rsidRPr="003051EE">
        <w:rPr>
          <w:rStyle w:val="StyleBoldUnderline"/>
          <w:highlight w:val="magenta"/>
        </w:rPr>
        <w:t>As the rate of change continues to accelerate, we should expect more uncertainty in the future. This implies that medicinal biodiversity is likely to be even more important</w:t>
      </w:r>
      <w:r w:rsidRPr="005D6EF6">
        <w:rPr>
          <w:sz w:val="8"/>
        </w:rPr>
        <w:t xml:space="preserve"> in the future, </w:t>
      </w:r>
      <w:r w:rsidRPr="003051EE">
        <w:rPr>
          <w:rStyle w:val="StyleBoldUnderline"/>
          <w:highlight w:val="magenta"/>
        </w:rPr>
        <w:t>to help</w:t>
      </w:r>
      <w:r w:rsidRPr="005D6EF6">
        <w:rPr>
          <w:sz w:val="8"/>
        </w:rPr>
        <w:t xml:space="preserve"> rural </w:t>
      </w:r>
      <w:r w:rsidRPr="003051EE">
        <w:rPr>
          <w:rStyle w:val="StyleBoldUnderline"/>
          <w:highlight w:val="magenta"/>
        </w:rPr>
        <w:t>people address the challenges of new diseases</w:t>
      </w:r>
      <w:r w:rsidRPr="00FC084F">
        <w:rPr>
          <w:rStyle w:val="StyleBoldUnderline"/>
        </w:rPr>
        <w:t xml:space="preserve"> </w:t>
      </w:r>
      <w:r w:rsidRPr="005D6EF6">
        <w:rPr>
          <w:sz w:val="8"/>
        </w:rPr>
        <w:t>and living conditions.</w:t>
      </w:r>
    </w:p>
    <w:p w14:paraId="37D8C808" w14:textId="77777777" w:rsidR="0098257C" w:rsidRDefault="0098257C" w:rsidP="0098257C"/>
    <w:p w14:paraId="127E9A60" w14:textId="77777777" w:rsidR="0098257C" w:rsidRDefault="0098257C" w:rsidP="0098257C">
      <w:pPr>
        <w:pStyle w:val="Heading3"/>
      </w:pPr>
      <w:r>
        <w:lastRenderedPageBreak/>
        <w:t>Impact Module—Fish</w:t>
      </w:r>
    </w:p>
    <w:p w14:paraId="1DF50295" w14:textId="77777777" w:rsidR="0098257C" w:rsidRDefault="0098257C" w:rsidP="0098257C">
      <w:pPr>
        <w:pStyle w:val="Heading4"/>
      </w:pPr>
      <w:r>
        <w:t>ALL types of sonar frequency harmful to fish</w:t>
      </w:r>
    </w:p>
    <w:p w14:paraId="5B70E053" w14:textId="77777777" w:rsidR="0098257C" w:rsidRDefault="0098257C" w:rsidP="0098257C"/>
    <w:p w14:paraId="145AB3F6" w14:textId="5742DC09" w:rsidR="0098257C" w:rsidRPr="0098257C" w:rsidRDefault="0098257C" w:rsidP="0098257C">
      <w:pPr>
        <w:rPr>
          <w:rStyle w:val="StyleStyleBold12pt"/>
          <w:b w:val="0"/>
          <w:sz w:val="16"/>
        </w:rPr>
      </w:pPr>
      <w:r w:rsidRPr="00B4260C">
        <w:rPr>
          <w:rStyle w:val="StyleStyleBold12pt"/>
        </w:rPr>
        <w:t>North American Ocean Coalition, N</w:t>
      </w:r>
      <w:r>
        <w:rPr>
          <w:rStyle w:val="StyleStyleBold12pt"/>
        </w:rPr>
        <w:t xml:space="preserve">O </w:t>
      </w:r>
      <w:r w:rsidRPr="00B4260C">
        <w:rPr>
          <w:rStyle w:val="StyleStyleBold12pt"/>
        </w:rPr>
        <w:t>D</w:t>
      </w:r>
      <w:r>
        <w:rPr>
          <w:rStyle w:val="StyleStyleBold12pt"/>
        </w:rPr>
        <w:t>ATE</w:t>
      </w:r>
      <w:r w:rsidRPr="0098257C">
        <w:rPr>
          <w:rStyle w:val="StyleStyleBold12pt"/>
          <w:b w:val="0"/>
          <w:sz w:val="2"/>
        </w:rPr>
        <w:t xml:space="preserve">¶ </w:t>
      </w:r>
      <w:r w:rsidRPr="0098257C">
        <w:rPr>
          <w:rStyle w:val="StyleStyleBold12pt"/>
          <w:b w:val="0"/>
          <w:sz w:val="16"/>
        </w:rPr>
        <w:t>(“Ocean Noise: Adverse Impacts on Fish and Fisheries,” http://assets.oceancare.org/downloads/</w:t>
      </w:r>
      <w:r w:rsidRPr="0098257C">
        <w:rPr>
          <w:rStyle w:val="StyleStyleBold12pt"/>
          <w:b w:val="0"/>
          <w:sz w:val="2"/>
        </w:rPr>
        <w:t xml:space="preserve">¶ </w:t>
      </w:r>
      <w:r w:rsidRPr="0098257C">
        <w:rPr>
          <w:rStyle w:val="StyleStyleBold12pt"/>
          <w:b w:val="0"/>
          <w:sz w:val="16"/>
        </w:rPr>
        <w:t>ocean_noise_and_fishes.pdf, Date Accessed, 06/29/14, AN)</w:t>
      </w:r>
    </w:p>
    <w:p w14:paraId="76B695BE" w14:textId="77777777" w:rsidR="0098257C" w:rsidRDefault="0098257C" w:rsidP="0098257C"/>
    <w:p w14:paraId="559B8EC3" w14:textId="232EBA97" w:rsidR="0098257C" w:rsidRPr="0098257C" w:rsidRDefault="0098257C" w:rsidP="0098257C">
      <w:pPr>
        <w:rPr>
          <w:rStyle w:val="StyleBoldUnderline"/>
        </w:rPr>
      </w:pPr>
      <w:r w:rsidRPr="0098257C">
        <w:rPr>
          <w:sz w:val="8"/>
        </w:rPr>
        <w:t xml:space="preserve">Three decades of controlled scientific </w:t>
      </w:r>
      <w:r w:rsidRPr="0098257C">
        <w:rPr>
          <w:rStyle w:val="StyleBoldUnderline"/>
        </w:rPr>
        <w:t xml:space="preserve">studies leave no doubt that intense sound hurts fish and </w:t>
      </w:r>
      <w:r w:rsidRPr="0098257C">
        <w:rPr>
          <w:rStyle w:val="StyleBoldUnderline"/>
          <w:b w:val="0"/>
          <w:sz w:val="12"/>
          <w:u w:val="none"/>
        </w:rPr>
        <w:t>¶</w:t>
      </w:r>
      <w:r w:rsidRPr="0098257C">
        <w:rPr>
          <w:rStyle w:val="StyleBoldUnderline"/>
        </w:rPr>
        <w:t xml:space="preserve"> damages fisheries</w:t>
      </w:r>
      <w:r w:rsidRPr="0098257C">
        <w:rPr>
          <w:sz w:val="8"/>
        </w:rPr>
        <w:t xml:space="preserve">. Even </w:t>
      </w:r>
      <w:r w:rsidRPr="0098257C">
        <w:rPr>
          <w:rStyle w:val="StyleBoldUnderline"/>
        </w:rPr>
        <w:t xml:space="preserve">the viability of fish eggs was reduced in one study when the eggs </w:t>
      </w:r>
      <w:r w:rsidRPr="0098257C">
        <w:rPr>
          <w:rStyle w:val="StyleBoldUnderline"/>
          <w:b w:val="0"/>
          <w:sz w:val="12"/>
          <w:u w:val="none"/>
        </w:rPr>
        <w:t>¶</w:t>
      </w:r>
      <w:r w:rsidRPr="0098257C">
        <w:rPr>
          <w:rStyle w:val="StyleBoldUnderline"/>
        </w:rPr>
        <w:t xml:space="preserve"> were</w:t>
      </w:r>
      <w:r w:rsidRPr="0098257C">
        <w:rPr>
          <w:sz w:val="8"/>
        </w:rPr>
        <w:t xml:space="preserve"> </w:t>
      </w:r>
      <w:r w:rsidRPr="0098257C">
        <w:rPr>
          <w:sz w:val="12"/>
        </w:rPr>
        <w:t>¶</w:t>
      </w:r>
      <w:r w:rsidRPr="0098257C">
        <w:rPr>
          <w:sz w:val="8"/>
        </w:rPr>
        <w:t xml:space="preserve"> </w:t>
      </w:r>
      <w:r w:rsidRPr="0098257C">
        <w:rPr>
          <w:rStyle w:val="StyleBoldUnderline"/>
        </w:rPr>
        <w:t>exposed to moderately loud sound for several days</w:t>
      </w:r>
      <w:r w:rsidRPr="0098257C">
        <w:rPr>
          <w:sz w:val="8"/>
        </w:rPr>
        <w:t xml:space="preserve"> (Banner and Hyatt, 1973). </w:t>
      </w:r>
      <w:r w:rsidRPr="0098257C">
        <w:rPr>
          <w:sz w:val="12"/>
        </w:rPr>
        <w:t>¶</w:t>
      </w:r>
      <w:r w:rsidRPr="0098257C">
        <w:rPr>
          <w:sz w:val="8"/>
        </w:rPr>
        <w:t xml:space="preserve"> Many of </w:t>
      </w:r>
      <w:r w:rsidRPr="0098257C">
        <w:rPr>
          <w:sz w:val="12"/>
        </w:rPr>
        <w:t>¶</w:t>
      </w:r>
      <w:r w:rsidRPr="0098257C">
        <w:rPr>
          <w:sz w:val="8"/>
        </w:rPr>
        <w:t xml:space="preserve"> the studies relate to the use of air guns for geological and oil and gas exploration but </w:t>
      </w:r>
      <w:r w:rsidRPr="0098257C">
        <w:rPr>
          <w:sz w:val="12"/>
        </w:rPr>
        <w:t>¶</w:t>
      </w:r>
      <w:r w:rsidRPr="0098257C">
        <w:rPr>
          <w:sz w:val="8"/>
        </w:rPr>
        <w:t xml:space="preserve"> </w:t>
      </w:r>
      <w:r w:rsidRPr="0098257C">
        <w:rPr>
          <w:rStyle w:val="StyleBoldUnderline"/>
        </w:rPr>
        <w:t>military sonar</w:t>
      </w:r>
      <w:r w:rsidRPr="0098257C">
        <w:rPr>
          <w:sz w:val="8"/>
        </w:rPr>
        <w:t xml:space="preserve"> also </w:t>
      </w:r>
      <w:r w:rsidRPr="0098257C">
        <w:rPr>
          <w:rStyle w:val="StyleBoldUnderline"/>
        </w:rPr>
        <w:t>poses a threat to fish</w:t>
      </w:r>
      <w:r w:rsidRPr="0098257C">
        <w:rPr>
          <w:sz w:val="8"/>
        </w:rPr>
        <w:t xml:space="preserve">. In </w:t>
      </w:r>
      <w:r w:rsidRPr="0098257C">
        <w:rPr>
          <w:sz w:val="12"/>
        </w:rPr>
        <w:t>¶</w:t>
      </w:r>
      <w:r w:rsidRPr="0098257C">
        <w:rPr>
          <w:sz w:val="8"/>
        </w:rPr>
        <w:t xml:space="preserve"> a study done by the British Defense Research </w:t>
      </w:r>
      <w:r w:rsidRPr="0098257C">
        <w:rPr>
          <w:sz w:val="12"/>
        </w:rPr>
        <w:t>¶</w:t>
      </w:r>
      <w:r w:rsidRPr="0098257C">
        <w:rPr>
          <w:sz w:val="8"/>
        </w:rPr>
        <w:t xml:space="preserve"> Agency, exposure to sonar-type signals caused </w:t>
      </w:r>
      <w:r w:rsidRPr="0098257C">
        <w:rPr>
          <w:sz w:val="12"/>
        </w:rPr>
        <w:t>¶</w:t>
      </w:r>
      <w:r w:rsidRPr="0098257C">
        <w:rPr>
          <w:sz w:val="8"/>
        </w:rPr>
        <w:t xml:space="preserve"> auditory damage, </w:t>
      </w:r>
      <w:r w:rsidRPr="0098257C">
        <w:rPr>
          <w:rStyle w:val="StyleBoldUnderline"/>
        </w:rPr>
        <w:t xml:space="preserve">internal injuries, eye </w:t>
      </w:r>
      <w:r w:rsidRPr="0098257C">
        <w:rPr>
          <w:rStyle w:val="StyleBoldUnderline"/>
          <w:b w:val="0"/>
          <w:sz w:val="12"/>
          <w:u w:val="none"/>
        </w:rPr>
        <w:t>¶</w:t>
      </w:r>
      <w:r w:rsidRPr="0098257C">
        <w:rPr>
          <w:rStyle w:val="StyleBoldUnderline"/>
        </w:rPr>
        <w:t xml:space="preserve"> hemorrhaging and mortality in commercially caught </w:t>
      </w:r>
      <w:r w:rsidRPr="0098257C">
        <w:rPr>
          <w:rStyle w:val="StyleBoldUnderline"/>
          <w:b w:val="0"/>
          <w:sz w:val="12"/>
          <w:u w:val="none"/>
        </w:rPr>
        <w:t>¶</w:t>
      </w:r>
      <w:r w:rsidRPr="0098257C">
        <w:rPr>
          <w:rStyle w:val="StyleBoldUnderline"/>
        </w:rPr>
        <w:t xml:space="preserve"> fish.</w:t>
      </w:r>
      <w:r w:rsidRPr="0098257C">
        <w:rPr>
          <w:sz w:val="8"/>
        </w:rPr>
        <w:t xml:space="preserve"> Fishermen in Plymouth, England report </w:t>
      </w:r>
      <w:r w:rsidRPr="0098257C">
        <w:rPr>
          <w:sz w:val="12"/>
        </w:rPr>
        <w:t>¶</w:t>
      </w:r>
      <w:r w:rsidRPr="0098257C">
        <w:rPr>
          <w:sz w:val="8"/>
        </w:rPr>
        <w:t xml:space="preserve"> precipitous drops in catch rate since the Royal </w:t>
      </w:r>
      <w:r w:rsidRPr="0098257C">
        <w:rPr>
          <w:sz w:val="12"/>
        </w:rPr>
        <w:t>¶</w:t>
      </w:r>
      <w:r w:rsidRPr="0098257C">
        <w:rPr>
          <w:sz w:val="8"/>
        </w:rPr>
        <w:t xml:space="preserve"> Navy located a training range there. </w:t>
      </w:r>
      <w:r w:rsidRPr="0098257C">
        <w:rPr>
          <w:sz w:val="12"/>
        </w:rPr>
        <w:t>¶</w:t>
      </w:r>
      <w:r w:rsidRPr="0098257C">
        <w:rPr>
          <w:sz w:val="8"/>
        </w:rPr>
        <w:t xml:space="preserve"> In some parts of the ocean, air guns can be heard going off every few seconds </w:t>
      </w:r>
      <w:r w:rsidRPr="0098257C">
        <w:rPr>
          <w:sz w:val="12"/>
        </w:rPr>
        <w:t>¶</w:t>
      </w:r>
      <w:r w:rsidRPr="0098257C">
        <w:rPr>
          <w:sz w:val="8"/>
        </w:rPr>
        <w:t xml:space="preserve"> day and night. Air </w:t>
      </w:r>
      <w:r w:rsidRPr="0098257C">
        <w:rPr>
          <w:sz w:val="12"/>
        </w:rPr>
        <w:t>¶</w:t>
      </w:r>
      <w:r w:rsidRPr="0098257C">
        <w:rPr>
          <w:sz w:val="8"/>
        </w:rPr>
        <w:t xml:space="preserve"> guns located 3000 km away were the predominant part of the background noise heard over </w:t>
      </w:r>
      <w:r w:rsidRPr="0098257C">
        <w:rPr>
          <w:sz w:val="12"/>
        </w:rPr>
        <w:t>¶</w:t>
      </w:r>
      <w:r w:rsidRPr="0098257C">
        <w:rPr>
          <w:sz w:val="8"/>
        </w:rPr>
        <w:t xml:space="preserve"> hydrophones </w:t>
      </w:r>
      <w:r w:rsidRPr="0098257C">
        <w:rPr>
          <w:sz w:val="12"/>
        </w:rPr>
        <w:t>¶</w:t>
      </w:r>
      <w:r w:rsidRPr="0098257C">
        <w:rPr>
          <w:sz w:val="8"/>
        </w:rPr>
        <w:t xml:space="preserve"> placed in the middle of the North Atlantic Ocean (</w:t>
      </w:r>
      <w:proofErr w:type="spellStart"/>
      <w:r w:rsidRPr="0098257C">
        <w:rPr>
          <w:sz w:val="8"/>
        </w:rPr>
        <w:t>Nieukirk</w:t>
      </w:r>
      <w:proofErr w:type="spellEnd"/>
      <w:r w:rsidRPr="0098257C">
        <w:rPr>
          <w:sz w:val="8"/>
        </w:rPr>
        <w:t xml:space="preserve"> et al., 2004). McCauley </w:t>
      </w:r>
      <w:r w:rsidRPr="0098257C">
        <w:rPr>
          <w:sz w:val="12"/>
        </w:rPr>
        <w:t>¶</w:t>
      </w:r>
      <w:r w:rsidRPr="0098257C">
        <w:rPr>
          <w:sz w:val="8"/>
        </w:rPr>
        <w:t xml:space="preserve"> and Popper (2003) exposed pink snapper to </w:t>
      </w:r>
      <w:r w:rsidRPr="0098257C">
        <w:rPr>
          <w:sz w:val="12"/>
        </w:rPr>
        <w:t>¶</w:t>
      </w:r>
      <w:r w:rsidRPr="0098257C">
        <w:rPr>
          <w:sz w:val="8"/>
        </w:rPr>
        <w:t xml:space="preserve"> seismic air gun sounds and found that their ears </w:t>
      </w:r>
      <w:r w:rsidRPr="0098257C">
        <w:rPr>
          <w:sz w:val="12"/>
        </w:rPr>
        <w:t>¶</w:t>
      </w:r>
      <w:r w:rsidRPr="0098257C">
        <w:rPr>
          <w:sz w:val="8"/>
        </w:rPr>
        <w:t xml:space="preserve"> were severely damaged. The auditory hair cells did not regenerate after almost </w:t>
      </w:r>
      <w:r w:rsidRPr="0098257C">
        <w:rPr>
          <w:sz w:val="12"/>
        </w:rPr>
        <w:t>¶</w:t>
      </w:r>
      <w:r w:rsidRPr="0098257C">
        <w:rPr>
          <w:sz w:val="8"/>
        </w:rPr>
        <w:t xml:space="preserve"> two months. This </w:t>
      </w:r>
      <w:r w:rsidRPr="0098257C">
        <w:rPr>
          <w:sz w:val="12"/>
        </w:rPr>
        <w:t>¶</w:t>
      </w:r>
      <w:r w:rsidRPr="0098257C">
        <w:rPr>
          <w:sz w:val="8"/>
        </w:rPr>
        <w:t xml:space="preserve"> damage was seen at exposure levels that might occur several kilometers away from the sound </w:t>
      </w:r>
      <w:r w:rsidRPr="0098257C">
        <w:rPr>
          <w:sz w:val="12"/>
        </w:rPr>
        <w:t>¶</w:t>
      </w:r>
      <w:r w:rsidRPr="0098257C">
        <w:rPr>
          <w:sz w:val="8"/>
        </w:rPr>
        <w:t xml:space="preserve"> source. The </w:t>
      </w:r>
      <w:r w:rsidRPr="0098257C">
        <w:rPr>
          <w:sz w:val="12"/>
        </w:rPr>
        <w:t>¶</w:t>
      </w:r>
      <w:r w:rsidRPr="0098257C">
        <w:rPr>
          <w:sz w:val="8"/>
        </w:rPr>
        <w:t xml:space="preserve"> authors note the ears of pink snapper are typical of the majority of commercially </w:t>
      </w:r>
      <w:r w:rsidRPr="0098257C">
        <w:rPr>
          <w:sz w:val="12"/>
        </w:rPr>
        <w:t>¶</w:t>
      </w:r>
      <w:r w:rsidRPr="0098257C">
        <w:rPr>
          <w:sz w:val="8"/>
        </w:rPr>
        <w:t xml:space="preserve"> important </w:t>
      </w:r>
      <w:r w:rsidRPr="0098257C">
        <w:rPr>
          <w:sz w:val="12"/>
        </w:rPr>
        <w:t>¶</w:t>
      </w:r>
      <w:r w:rsidRPr="0098257C">
        <w:rPr>
          <w:sz w:val="8"/>
        </w:rPr>
        <w:t xml:space="preserve"> species such as cod, haddock, salmon and tuna. </w:t>
      </w:r>
      <w:r w:rsidRPr="0098257C">
        <w:rPr>
          <w:sz w:val="12"/>
        </w:rPr>
        <w:t>¶</w:t>
      </w:r>
      <w:r w:rsidRPr="0098257C">
        <w:rPr>
          <w:sz w:val="8"/>
        </w:rPr>
        <w:t xml:space="preserve"> The authors also point out that </w:t>
      </w:r>
      <w:r w:rsidRPr="0098257C">
        <w:rPr>
          <w:rStyle w:val="StyleBoldUnderline"/>
        </w:rPr>
        <w:t xml:space="preserve">fish with hearing impairment </w:t>
      </w:r>
      <w:r w:rsidRPr="0098257C">
        <w:rPr>
          <w:rStyle w:val="StyleBoldUnderline"/>
          <w:b w:val="0"/>
          <w:sz w:val="12"/>
          <w:u w:val="none"/>
        </w:rPr>
        <w:t>¶</w:t>
      </w:r>
      <w:r w:rsidRPr="0098257C">
        <w:rPr>
          <w:rStyle w:val="StyleBoldUnderline"/>
        </w:rPr>
        <w:t xml:space="preserve"> are more vulnerable to predators and</w:t>
      </w:r>
      <w:r w:rsidRPr="0098257C">
        <w:rPr>
          <w:sz w:val="8"/>
        </w:rPr>
        <w:t xml:space="preserve"> </w:t>
      </w:r>
      <w:r w:rsidRPr="0098257C">
        <w:rPr>
          <w:sz w:val="12"/>
        </w:rPr>
        <w:t>¶</w:t>
      </w:r>
      <w:r w:rsidRPr="0098257C">
        <w:rPr>
          <w:sz w:val="8"/>
        </w:rPr>
        <w:t xml:space="preserve"> </w:t>
      </w:r>
      <w:r w:rsidRPr="0098257C">
        <w:rPr>
          <w:rStyle w:val="StyleBoldUnderline"/>
        </w:rPr>
        <w:t>less able to locate food and communicate acoustically.</w:t>
      </w:r>
      <w:r w:rsidRPr="0098257C">
        <w:rPr>
          <w:sz w:val="8"/>
        </w:rPr>
        <w:t xml:space="preserve"> Popper (2003), in a review paper on </w:t>
      </w:r>
      <w:r w:rsidRPr="0098257C">
        <w:rPr>
          <w:sz w:val="12"/>
        </w:rPr>
        <w:t>¶</w:t>
      </w:r>
      <w:r w:rsidRPr="0098257C">
        <w:rPr>
          <w:sz w:val="8"/>
        </w:rPr>
        <w:t xml:space="preserve"> the </w:t>
      </w:r>
      <w:r w:rsidRPr="0098257C">
        <w:rPr>
          <w:sz w:val="12"/>
        </w:rPr>
        <w:t>¶</w:t>
      </w:r>
      <w:r w:rsidRPr="0098257C">
        <w:rPr>
          <w:sz w:val="8"/>
        </w:rPr>
        <w:t xml:space="preserve"> effects of noise on fish, concludes that current studies suggest that </w:t>
      </w:r>
      <w:r w:rsidRPr="0098257C">
        <w:rPr>
          <w:rStyle w:val="StyleBoldUnderline"/>
        </w:rPr>
        <w:t xml:space="preserve">noise may affect fish behavior </w:t>
      </w:r>
      <w:r w:rsidRPr="0098257C">
        <w:rPr>
          <w:rStyle w:val="StyleBoldUnderline"/>
          <w:b w:val="0"/>
          <w:sz w:val="12"/>
          <w:u w:val="none"/>
        </w:rPr>
        <w:t>¶</w:t>
      </w:r>
      <w:r w:rsidRPr="0098257C">
        <w:rPr>
          <w:rStyle w:val="StyleBoldUnderline"/>
        </w:rPr>
        <w:t xml:space="preserve"> and thereby, fisheries</w:t>
      </w:r>
      <w:r w:rsidRPr="0098257C">
        <w:rPr>
          <w:sz w:val="8"/>
        </w:rPr>
        <w:t xml:space="preserve">. </w:t>
      </w:r>
      <w:r w:rsidRPr="0098257C">
        <w:rPr>
          <w:sz w:val="12"/>
        </w:rPr>
        <w:t>¶¶</w:t>
      </w:r>
      <w:r w:rsidRPr="0098257C">
        <w:rPr>
          <w:sz w:val="8"/>
        </w:rPr>
        <w:t xml:space="preserve"> In a study done by the Norwegian Institute of Marine Research, air guns caused extensive </w:t>
      </w:r>
      <w:r w:rsidRPr="0098257C">
        <w:rPr>
          <w:sz w:val="12"/>
        </w:rPr>
        <w:t>¶</w:t>
      </w:r>
      <w:r w:rsidRPr="0098257C">
        <w:rPr>
          <w:sz w:val="8"/>
        </w:rPr>
        <w:t xml:space="preserve"> </w:t>
      </w:r>
      <w:r w:rsidRPr="0098257C">
        <w:rPr>
          <w:rStyle w:val="StyleBoldUnderline"/>
        </w:rPr>
        <w:t xml:space="preserve">damage to the inner ears of fish and </w:t>
      </w:r>
      <w:r w:rsidRPr="0098257C">
        <w:rPr>
          <w:rStyle w:val="StyleBoldUnderline"/>
          <w:b w:val="0"/>
          <w:sz w:val="12"/>
          <w:u w:val="none"/>
        </w:rPr>
        <w:t>¶</w:t>
      </w:r>
      <w:r w:rsidRPr="0098257C">
        <w:rPr>
          <w:rStyle w:val="StyleBoldUnderline"/>
        </w:rPr>
        <w:t xml:space="preserve"> lowered trawl catch rates 45 to 70% over a 2,000 square mile</w:t>
      </w:r>
      <w:r w:rsidRPr="0098257C">
        <w:rPr>
          <w:sz w:val="8"/>
        </w:rPr>
        <w:t xml:space="preserve"> </w:t>
      </w:r>
      <w:r w:rsidRPr="0098257C">
        <w:rPr>
          <w:sz w:val="12"/>
        </w:rPr>
        <w:t>¶</w:t>
      </w:r>
      <w:r w:rsidRPr="0098257C">
        <w:rPr>
          <w:sz w:val="8"/>
        </w:rPr>
        <w:t xml:space="preserve"> </w:t>
      </w:r>
      <w:r w:rsidRPr="0098257C">
        <w:rPr>
          <w:rStyle w:val="StyleBoldUnderline"/>
        </w:rPr>
        <w:t>area of ocean</w:t>
      </w:r>
      <w:r w:rsidRPr="0098257C">
        <w:rPr>
          <w:sz w:val="8"/>
        </w:rPr>
        <w:t xml:space="preserve">. Catch rates did not recover in the five days surveyed </w:t>
      </w:r>
      <w:r w:rsidRPr="0098257C">
        <w:rPr>
          <w:sz w:val="12"/>
        </w:rPr>
        <w:t>¶</w:t>
      </w:r>
      <w:r w:rsidRPr="0098257C">
        <w:rPr>
          <w:sz w:val="8"/>
        </w:rPr>
        <w:t xml:space="preserve"> after air gun use stopped </w:t>
      </w:r>
      <w:r w:rsidRPr="0098257C">
        <w:rPr>
          <w:sz w:val="12"/>
        </w:rPr>
        <w:t>¶</w:t>
      </w:r>
      <w:r w:rsidRPr="0098257C">
        <w:rPr>
          <w:sz w:val="8"/>
        </w:rPr>
        <w:t xml:space="preserve"> (</w:t>
      </w:r>
      <w:proofErr w:type="spellStart"/>
      <w:r w:rsidRPr="0098257C">
        <w:rPr>
          <w:sz w:val="8"/>
        </w:rPr>
        <w:t>Engås</w:t>
      </w:r>
      <w:proofErr w:type="spellEnd"/>
      <w:r w:rsidRPr="0098257C">
        <w:rPr>
          <w:sz w:val="8"/>
        </w:rPr>
        <w:t xml:space="preserve"> et al., 1996). Air gun pulses also caused a catch per unit effort decline of about 50% in </w:t>
      </w:r>
      <w:r w:rsidRPr="0098257C">
        <w:rPr>
          <w:sz w:val="12"/>
        </w:rPr>
        <w:t>¶</w:t>
      </w:r>
      <w:r w:rsidRPr="0098257C">
        <w:rPr>
          <w:sz w:val="8"/>
        </w:rPr>
        <w:t xml:space="preserve"> the </w:t>
      </w:r>
      <w:r w:rsidRPr="0098257C">
        <w:rPr>
          <w:sz w:val="12"/>
        </w:rPr>
        <w:t>¶</w:t>
      </w:r>
      <w:r w:rsidRPr="0098257C">
        <w:rPr>
          <w:sz w:val="8"/>
        </w:rPr>
        <w:t xml:space="preserve"> rockfish hook and line fishery off the coast of California. </w:t>
      </w:r>
      <w:r w:rsidRPr="0098257C">
        <w:rPr>
          <w:sz w:val="12"/>
        </w:rPr>
        <w:t>¶</w:t>
      </w:r>
      <w:r w:rsidRPr="0098257C">
        <w:rPr>
          <w:sz w:val="8"/>
        </w:rPr>
        <w:t xml:space="preserve"> It is time to pay attention to the studies showing </w:t>
      </w:r>
      <w:r w:rsidRPr="0098257C">
        <w:rPr>
          <w:sz w:val="12"/>
        </w:rPr>
        <w:t>¶</w:t>
      </w:r>
      <w:r w:rsidRPr="0098257C">
        <w:rPr>
          <w:sz w:val="8"/>
        </w:rPr>
        <w:t xml:space="preserve"> that air guns and </w:t>
      </w:r>
      <w:r w:rsidRPr="0098257C">
        <w:rPr>
          <w:rStyle w:val="StyleBoldUnderline"/>
        </w:rPr>
        <w:t>sonar</w:t>
      </w:r>
      <w:r w:rsidRPr="0098257C">
        <w:rPr>
          <w:sz w:val="8"/>
        </w:rPr>
        <w:t xml:space="preserve">-type </w:t>
      </w:r>
      <w:r w:rsidRPr="0098257C">
        <w:rPr>
          <w:rStyle w:val="StyleBoldUnderline"/>
        </w:rPr>
        <w:t>signals can seriously</w:t>
      </w:r>
      <w:r w:rsidRPr="0098257C">
        <w:rPr>
          <w:sz w:val="8"/>
        </w:rPr>
        <w:t xml:space="preserve"> </w:t>
      </w:r>
      <w:r w:rsidRPr="0098257C">
        <w:rPr>
          <w:sz w:val="12"/>
        </w:rPr>
        <w:t>¶</w:t>
      </w:r>
      <w:r w:rsidRPr="0098257C">
        <w:rPr>
          <w:sz w:val="8"/>
        </w:rPr>
        <w:t xml:space="preserve"> </w:t>
      </w:r>
      <w:r w:rsidRPr="0098257C">
        <w:rPr>
          <w:rStyle w:val="StyleBoldUnderline"/>
        </w:rPr>
        <w:t>injure and kill fish.</w:t>
      </w:r>
      <w:r w:rsidRPr="0098257C">
        <w:rPr>
          <w:sz w:val="8"/>
        </w:rPr>
        <w:t xml:space="preserve"> The fact that several </w:t>
      </w:r>
      <w:r w:rsidRPr="0098257C">
        <w:rPr>
          <w:sz w:val="12"/>
        </w:rPr>
        <w:t>¶</w:t>
      </w:r>
      <w:r w:rsidRPr="0098257C">
        <w:rPr>
          <w:sz w:val="8"/>
        </w:rPr>
        <w:t xml:space="preserve"> studies show that fish catch rates are significantly </w:t>
      </w:r>
      <w:r w:rsidRPr="0098257C">
        <w:rPr>
          <w:sz w:val="12"/>
        </w:rPr>
        <w:t>¶</w:t>
      </w:r>
      <w:r w:rsidRPr="0098257C">
        <w:rPr>
          <w:sz w:val="8"/>
        </w:rPr>
        <w:t xml:space="preserve"> lowered by noise from air guns indicates </w:t>
      </w:r>
      <w:r w:rsidRPr="0098257C">
        <w:rPr>
          <w:sz w:val="12"/>
        </w:rPr>
        <w:t>¶</w:t>
      </w:r>
      <w:r w:rsidRPr="0098257C">
        <w:rPr>
          <w:sz w:val="8"/>
        </w:rPr>
        <w:t xml:space="preserve"> that increasing levels of human-produced noise in the </w:t>
      </w:r>
      <w:r w:rsidRPr="0098257C">
        <w:rPr>
          <w:sz w:val="12"/>
        </w:rPr>
        <w:t>¶</w:t>
      </w:r>
      <w:r w:rsidRPr="0098257C">
        <w:rPr>
          <w:sz w:val="8"/>
        </w:rPr>
        <w:t xml:space="preserve"> ocean can significantly and adversely </w:t>
      </w:r>
      <w:r w:rsidRPr="0098257C">
        <w:rPr>
          <w:sz w:val="12"/>
        </w:rPr>
        <w:t>¶</w:t>
      </w:r>
      <w:r w:rsidRPr="0098257C">
        <w:rPr>
          <w:sz w:val="8"/>
        </w:rPr>
        <w:t xml:space="preserve"> impact the food supply, employment and economies of </w:t>
      </w:r>
      <w:r w:rsidRPr="0098257C">
        <w:rPr>
          <w:sz w:val="12"/>
        </w:rPr>
        <w:t>¶</w:t>
      </w:r>
      <w:r w:rsidRPr="0098257C">
        <w:rPr>
          <w:sz w:val="8"/>
        </w:rPr>
        <w:t xml:space="preserve"> many nations. </w:t>
      </w:r>
      <w:r w:rsidRPr="0098257C">
        <w:rPr>
          <w:sz w:val="12"/>
        </w:rPr>
        <w:t>¶</w:t>
      </w:r>
      <w:r w:rsidRPr="0098257C">
        <w:rPr>
          <w:sz w:val="8"/>
        </w:rPr>
        <w:t xml:space="preserve"> Recent studies show that </w:t>
      </w:r>
      <w:r w:rsidRPr="0098257C">
        <w:rPr>
          <w:sz w:val="12"/>
        </w:rPr>
        <w:t>¶</w:t>
      </w:r>
      <w:r w:rsidRPr="0098257C">
        <w:rPr>
          <w:sz w:val="8"/>
        </w:rPr>
        <w:t xml:space="preserve"> ocean background noise levels have doubled every decade for the past </w:t>
      </w:r>
      <w:r w:rsidRPr="0098257C">
        <w:rPr>
          <w:sz w:val="12"/>
        </w:rPr>
        <w:t>¶</w:t>
      </w:r>
      <w:r w:rsidRPr="0098257C">
        <w:rPr>
          <w:sz w:val="8"/>
        </w:rPr>
        <w:t xml:space="preserve"> six decades in some areas (IWC Scientific Report, 2004). It </w:t>
      </w:r>
      <w:r w:rsidRPr="0098257C">
        <w:rPr>
          <w:sz w:val="12"/>
        </w:rPr>
        <w:t>¶</w:t>
      </w:r>
      <w:r w:rsidRPr="0098257C">
        <w:rPr>
          <w:sz w:val="8"/>
        </w:rPr>
        <w:t xml:space="preserve"> is time to take action to protect marine </w:t>
      </w:r>
      <w:r w:rsidRPr="0098257C">
        <w:rPr>
          <w:sz w:val="12"/>
        </w:rPr>
        <w:t>¶</w:t>
      </w:r>
      <w:r w:rsidRPr="0098257C">
        <w:rPr>
          <w:sz w:val="8"/>
        </w:rPr>
        <w:t xml:space="preserve"> life, commercial fisheries and the welfare of local fishing communities from the adverse </w:t>
      </w:r>
      <w:r w:rsidRPr="0098257C">
        <w:rPr>
          <w:sz w:val="12"/>
        </w:rPr>
        <w:t>¶</w:t>
      </w:r>
      <w:r w:rsidRPr="0098257C">
        <w:rPr>
          <w:sz w:val="8"/>
        </w:rPr>
        <w:t xml:space="preserve"> impacts of </w:t>
      </w:r>
      <w:r w:rsidRPr="0098257C">
        <w:rPr>
          <w:sz w:val="12"/>
        </w:rPr>
        <w:t>¶</w:t>
      </w:r>
      <w:r w:rsidRPr="0098257C">
        <w:rPr>
          <w:sz w:val="8"/>
        </w:rPr>
        <w:t xml:space="preserve"> intense ocean noise. </w:t>
      </w:r>
      <w:r w:rsidRPr="0098257C">
        <w:rPr>
          <w:rStyle w:val="StyleBoldUnderline"/>
        </w:rPr>
        <w:t xml:space="preserve">Acoustic energy does not observe national boundaries. </w:t>
      </w:r>
    </w:p>
    <w:p w14:paraId="4BC0A8AE" w14:textId="77777777" w:rsidR="0098257C" w:rsidRPr="0098257C" w:rsidRDefault="0098257C" w:rsidP="0098257C">
      <w:pPr>
        <w:rPr>
          <w:rStyle w:val="StyleBoldUnderline"/>
        </w:rPr>
      </w:pPr>
    </w:p>
    <w:p w14:paraId="3913ECE2" w14:textId="77777777" w:rsidR="0098257C" w:rsidRDefault="0098257C" w:rsidP="0098257C">
      <w:pPr>
        <w:pStyle w:val="Heading4"/>
      </w:pPr>
      <w:r>
        <w:t xml:space="preserve">Fish Death in Indian Ocean puts one-billion lives at risk due to malnutrition. </w:t>
      </w:r>
      <w:r w:rsidRPr="00B4260C">
        <w:rPr>
          <w:sz w:val="12"/>
        </w:rPr>
        <w:t xml:space="preserve">¶ </w:t>
      </w:r>
      <w:r>
        <w:t xml:space="preserve">Other oceans can’t check and the trend-from EEZ fishing is starting now. </w:t>
      </w:r>
    </w:p>
    <w:p w14:paraId="4C73737E" w14:textId="77777777" w:rsidR="0098257C" w:rsidRDefault="0098257C" w:rsidP="0098257C"/>
    <w:p w14:paraId="04227701" w14:textId="77777777" w:rsidR="0098257C" w:rsidRPr="0098257C" w:rsidRDefault="0098257C" w:rsidP="0098257C">
      <w:pPr>
        <w:rPr>
          <w:rStyle w:val="StyleStyleBold12pt"/>
          <w:b w:val="0"/>
        </w:rPr>
      </w:pPr>
      <w:r w:rsidRPr="00B4260C">
        <w:rPr>
          <w:rStyle w:val="StyleStyleBold12pt"/>
        </w:rPr>
        <w:t>Michel ‘12</w:t>
      </w:r>
      <w:r w:rsidRPr="00B4260C">
        <w:rPr>
          <w:rStyle w:val="StyleStyleBold12pt"/>
          <w:sz w:val="12"/>
        </w:rPr>
        <w:t xml:space="preserve">¶ </w:t>
      </w:r>
      <w:r w:rsidRPr="00B4260C">
        <w:rPr>
          <w:rStyle w:val="StyleStyleBold12pt"/>
        </w:rPr>
        <w:t xml:space="preserve">et al; David Michel is the Director of the Environmental Security program at The Stimson Center. </w:t>
      </w:r>
      <w:r w:rsidRPr="00B4260C">
        <w:rPr>
          <w:rStyle w:val="StyleStyleBold12pt"/>
          <w:sz w:val="12"/>
        </w:rPr>
        <w:t xml:space="preserve">¶ </w:t>
      </w:r>
      <w:r w:rsidRPr="0098257C">
        <w:rPr>
          <w:rStyle w:val="StyleStyleBold12pt"/>
          <w:b w:val="0"/>
        </w:rPr>
        <w:t xml:space="preserve">From Chapter Seven: Natural Resources in the Indian Ocean: Fisheries and Minerals; from the book: Indian Ocean </w:t>
      </w:r>
      <w:r w:rsidRPr="0098257C">
        <w:rPr>
          <w:rStyle w:val="StyleStyleBold12pt"/>
          <w:b w:val="0"/>
          <w:sz w:val="12"/>
        </w:rPr>
        <w:t xml:space="preserve">¶ </w:t>
      </w:r>
      <w:r w:rsidRPr="0098257C">
        <w:rPr>
          <w:rStyle w:val="StyleStyleBold12pt"/>
          <w:b w:val="0"/>
        </w:rPr>
        <w:t>Rising: Maritime Security and Policy Challenges, edited by David Michel – July</w:t>
      </w:r>
      <w:r w:rsidRPr="00B4260C">
        <w:rPr>
          <w:rStyle w:val="StyleStyleBold12pt"/>
        </w:rPr>
        <w:t xml:space="preserve">, 2012; </w:t>
      </w:r>
      <w:r w:rsidRPr="0098257C">
        <w:rPr>
          <w:rStyle w:val="StyleStyleBold12pt"/>
          <w:b w:val="0"/>
        </w:rPr>
        <w:t xml:space="preserve">p. 104-110 – available </w:t>
      </w:r>
      <w:r w:rsidRPr="0098257C">
        <w:rPr>
          <w:rStyle w:val="StyleStyleBold12pt"/>
          <w:b w:val="0"/>
          <w:sz w:val="12"/>
        </w:rPr>
        <w:t xml:space="preserve">¶ </w:t>
      </w:r>
      <w:r w:rsidRPr="0098257C">
        <w:rPr>
          <w:rStyle w:val="StyleStyleBold12pt"/>
          <w:b w:val="0"/>
        </w:rPr>
        <w:t>electronically at: http://www.scribd.com/doc/109707433/Indian-Ocean-Rising-Maritime-Security-and-Policy-</w:t>
      </w:r>
      <w:r w:rsidRPr="0098257C">
        <w:rPr>
          <w:rStyle w:val="StyleStyleBold12pt"/>
          <w:b w:val="0"/>
          <w:sz w:val="12"/>
        </w:rPr>
        <w:t>¶</w:t>
      </w:r>
      <w:r w:rsidRPr="0098257C">
        <w:rPr>
          <w:b/>
          <w:sz w:val="12"/>
        </w:rPr>
        <w:t xml:space="preserve"> </w:t>
      </w:r>
      <w:r w:rsidRPr="0098257C">
        <w:rPr>
          <w:rStyle w:val="StyleStyleBold12pt"/>
          <w:b w:val="0"/>
        </w:rPr>
        <w:t>Challenges</w:t>
      </w:r>
    </w:p>
    <w:p w14:paraId="393C06C1" w14:textId="77777777" w:rsidR="0098257C" w:rsidRDefault="0098257C" w:rsidP="0098257C"/>
    <w:p w14:paraId="4EDBE617" w14:textId="5501512D" w:rsidR="0098257C" w:rsidRPr="00FF0E4E" w:rsidRDefault="0098257C" w:rsidP="0098257C">
      <w:pPr>
        <w:rPr>
          <w:sz w:val="8"/>
        </w:rPr>
      </w:pPr>
      <w:r w:rsidRPr="00FF0E4E">
        <w:rPr>
          <w:sz w:val="8"/>
        </w:rPr>
        <w:t xml:space="preserve">Commercial and artisanal </w:t>
      </w:r>
      <w:r w:rsidRPr="0098257C">
        <w:rPr>
          <w:rStyle w:val="StyleBoldUnderline"/>
        </w:rPr>
        <w:t>fisheries sustain the livelihoods of more than 38 million people worldwide</w:t>
      </w:r>
      <w:r w:rsidRPr="00FF0E4E">
        <w:rPr>
          <w:sz w:val="8"/>
        </w:rPr>
        <w:t xml:space="preserve">.1 In the Indian Ocean, fish production </w:t>
      </w:r>
      <w:r w:rsidR="00FF0E4E" w:rsidRPr="00FF0E4E">
        <w:rPr>
          <w:sz w:val="12"/>
        </w:rPr>
        <w:t>¶</w:t>
      </w:r>
      <w:r w:rsidRPr="00FF0E4E">
        <w:rPr>
          <w:sz w:val="8"/>
        </w:rPr>
        <w:t xml:space="preserve"> increased drastically from 861,000 tons in 1950 to 11.3 million tons in 2010. But while other world oceans are nearing</w:t>
      </w:r>
      <w:r w:rsidR="00FF0E4E" w:rsidRPr="00FF0E4E">
        <w:rPr>
          <w:sz w:val="12"/>
        </w:rPr>
        <w:t>¶</w:t>
      </w:r>
      <w:r w:rsidRPr="00FF0E4E">
        <w:rPr>
          <w:sz w:val="8"/>
        </w:rPr>
        <w:t xml:space="preserve"> their fisheries limit, the United Nations Food and Agriculture Organization (FAO) judges that, in certain areas, the Indian Ocean's resources </w:t>
      </w:r>
      <w:r w:rsidR="00FF0E4E" w:rsidRPr="00FF0E4E">
        <w:rPr>
          <w:sz w:val="12"/>
        </w:rPr>
        <w:t>¶</w:t>
      </w:r>
      <w:r w:rsidRPr="00FF0E4E">
        <w:rPr>
          <w:sz w:val="8"/>
        </w:rPr>
        <w:t xml:space="preserve"> have the potential to sustain increased production." </w:t>
      </w:r>
      <w:r w:rsidRPr="0098257C">
        <w:rPr>
          <w:rStyle w:val="StyleBoldUnderline"/>
        </w:rPr>
        <w:t xml:space="preserve">The countries of the east Indian Ocean </w:t>
      </w:r>
      <w:r w:rsidR="00FF0E4E" w:rsidRPr="00FF0E4E">
        <w:rPr>
          <w:rStyle w:val="StyleBoldUnderline"/>
          <w:b w:val="0"/>
          <w:sz w:val="12"/>
          <w:u w:val="none"/>
        </w:rPr>
        <w:t>¶</w:t>
      </w:r>
      <w:r w:rsidRPr="0098257C">
        <w:rPr>
          <w:rStyle w:val="StyleBoldUnderline"/>
        </w:rPr>
        <w:t xml:space="preserve"> represent a significant proportion of world fisheries</w:t>
      </w:r>
      <w:r w:rsidRPr="00FF0E4E">
        <w:rPr>
          <w:sz w:val="8"/>
        </w:rPr>
        <w:t xml:space="preserve">, although most commercial and artisanal activity takes place in coastal zones </w:t>
      </w:r>
      <w:r w:rsidR="00FF0E4E" w:rsidRPr="00FF0E4E">
        <w:rPr>
          <w:sz w:val="12"/>
        </w:rPr>
        <w:t>¶</w:t>
      </w:r>
      <w:r w:rsidRPr="00FF0E4E">
        <w:rPr>
          <w:sz w:val="8"/>
        </w:rPr>
        <w:t xml:space="preserve"> rather than in deep water.1 </w:t>
      </w:r>
      <w:r w:rsidRPr="0098257C">
        <w:rPr>
          <w:rStyle w:val="StyleBoldUnderline"/>
        </w:rPr>
        <w:t>The east Indian Ocean is home to 45 percent of the world's fishers</w:t>
      </w:r>
      <w:r w:rsidRPr="00FF0E4E">
        <w:rPr>
          <w:sz w:val="8"/>
        </w:rPr>
        <w:t xml:space="preserve"> and brings in catches of 7 million tons of fish per year, or 8 percent of total world </w:t>
      </w:r>
      <w:r w:rsidR="00FF0E4E" w:rsidRPr="00FF0E4E">
        <w:rPr>
          <w:sz w:val="12"/>
        </w:rPr>
        <w:t>¶</w:t>
      </w:r>
      <w:r w:rsidRPr="00FF0E4E">
        <w:rPr>
          <w:sz w:val="8"/>
        </w:rPr>
        <w:t xml:space="preserve"> fish production. Most of this catch is harvested close to shore, placing so much strain on coastal stocks </w:t>
      </w:r>
      <w:r w:rsidR="00FF0E4E" w:rsidRPr="00FF0E4E">
        <w:rPr>
          <w:sz w:val="12"/>
        </w:rPr>
        <w:t>¶</w:t>
      </w:r>
      <w:r w:rsidRPr="00FF0E4E">
        <w:rPr>
          <w:sz w:val="8"/>
        </w:rPr>
        <w:t xml:space="preserve"> that fishers have been forced to venture further out to sea and even into the exclusive economic zones </w:t>
      </w:r>
      <w:r w:rsidR="00FF0E4E" w:rsidRPr="00FF0E4E">
        <w:rPr>
          <w:sz w:val="12"/>
        </w:rPr>
        <w:t>¶</w:t>
      </w:r>
      <w:r w:rsidRPr="00FF0E4E">
        <w:rPr>
          <w:sz w:val="8"/>
        </w:rPr>
        <w:t xml:space="preserve"> (EEZs) of neighboring nations. Even so, this trend of fishing far from shore is still in its early </w:t>
      </w:r>
      <w:r w:rsidR="00FF0E4E" w:rsidRPr="00FF0E4E">
        <w:rPr>
          <w:sz w:val="12"/>
        </w:rPr>
        <w:t>¶</w:t>
      </w:r>
      <w:r w:rsidRPr="00FF0E4E">
        <w:rPr>
          <w:sz w:val="8"/>
        </w:rPr>
        <w:t xml:space="preserve"> stages. </w:t>
      </w:r>
      <w:proofErr w:type="spellStart"/>
      <w:r w:rsidRPr="00FF0E4E">
        <w:rPr>
          <w:sz w:val="8"/>
        </w:rPr>
        <w:t>Deepwater</w:t>
      </w:r>
      <w:proofErr w:type="spellEnd"/>
      <w:r w:rsidRPr="00FF0E4E">
        <w:rPr>
          <w:sz w:val="8"/>
        </w:rPr>
        <w:t xml:space="preserve"> catches represent less than 6 percent of total catches in Indonesia and 10 percent in Malaysia, </w:t>
      </w:r>
      <w:r w:rsidR="00FF0E4E" w:rsidRPr="00FF0E4E">
        <w:rPr>
          <w:sz w:val="12"/>
        </w:rPr>
        <w:t>¶</w:t>
      </w:r>
      <w:r w:rsidRPr="00FF0E4E">
        <w:rPr>
          <w:sz w:val="8"/>
        </w:rPr>
        <w:t xml:space="preserve"> for example.1 Given the overexploitation and overcrowding of coastal fisheries, </w:t>
      </w:r>
      <w:proofErr w:type="spellStart"/>
      <w:r w:rsidRPr="00FF0E4E">
        <w:rPr>
          <w:sz w:val="8"/>
        </w:rPr>
        <w:t>deepwater</w:t>
      </w:r>
      <w:proofErr w:type="spellEnd"/>
      <w:r w:rsidRPr="00FF0E4E">
        <w:rPr>
          <w:sz w:val="8"/>
        </w:rPr>
        <w:t xml:space="preserve"> fish stocks represent a potential new </w:t>
      </w:r>
      <w:r w:rsidR="00FF0E4E" w:rsidRPr="00FF0E4E">
        <w:rPr>
          <w:sz w:val="12"/>
        </w:rPr>
        <w:t>¶</w:t>
      </w:r>
      <w:r w:rsidRPr="00FF0E4E">
        <w:rPr>
          <w:sz w:val="8"/>
        </w:rPr>
        <w:t xml:space="preserve"> frontier for commercial and artisanal fisheries in the region. The west Indian Ocean is also characterized by overfishing and growing exploitation of </w:t>
      </w:r>
      <w:r w:rsidR="00FF0E4E" w:rsidRPr="00FF0E4E">
        <w:rPr>
          <w:sz w:val="12"/>
        </w:rPr>
        <w:t>¶</w:t>
      </w:r>
      <w:r w:rsidRPr="00FF0E4E">
        <w:rPr>
          <w:sz w:val="8"/>
        </w:rPr>
        <w:t xml:space="preserve"> </w:t>
      </w:r>
      <w:proofErr w:type="spellStart"/>
      <w:r w:rsidRPr="00FF0E4E">
        <w:rPr>
          <w:sz w:val="8"/>
        </w:rPr>
        <w:t>deepwater</w:t>
      </w:r>
      <w:proofErr w:type="spellEnd"/>
      <w:r w:rsidRPr="00FF0E4E">
        <w:rPr>
          <w:sz w:val="8"/>
        </w:rPr>
        <w:t xml:space="preserve"> fisheries.'' From 2000 to 2001 alone, total catches increased by 2.2 percent, representing a 10.6 percent increase over the previous decade." Most of this </w:t>
      </w:r>
      <w:r w:rsidR="00FF0E4E" w:rsidRPr="00FF0E4E">
        <w:rPr>
          <w:sz w:val="12"/>
        </w:rPr>
        <w:t>¶</w:t>
      </w:r>
      <w:r w:rsidRPr="00FF0E4E">
        <w:rPr>
          <w:sz w:val="8"/>
        </w:rPr>
        <w:t xml:space="preserve"> change has been driven by the increasing exploitation of </w:t>
      </w:r>
      <w:proofErr w:type="spellStart"/>
      <w:r w:rsidRPr="00FF0E4E">
        <w:rPr>
          <w:sz w:val="8"/>
        </w:rPr>
        <w:t>deepwater</w:t>
      </w:r>
      <w:proofErr w:type="spellEnd"/>
      <w:r w:rsidRPr="00FF0E4E">
        <w:rPr>
          <w:sz w:val="8"/>
        </w:rPr>
        <w:t xml:space="preserve"> fisheries by non-littoral </w:t>
      </w:r>
      <w:r w:rsidR="00FF0E4E" w:rsidRPr="00FF0E4E">
        <w:rPr>
          <w:sz w:val="12"/>
        </w:rPr>
        <w:t>¶</w:t>
      </w:r>
      <w:r w:rsidRPr="00FF0E4E">
        <w:rPr>
          <w:sz w:val="8"/>
        </w:rPr>
        <w:t xml:space="preserve"> states such as Spain, Taiwan, Japan, France, and Uruguay. Due to the overfishing of coastal stocks, many west Indian Ocean </w:t>
      </w:r>
      <w:r w:rsidR="00FF0E4E" w:rsidRPr="00FF0E4E">
        <w:rPr>
          <w:sz w:val="12"/>
        </w:rPr>
        <w:t>¶</w:t>
      </w:r>
      <w:r w:rsidRPr="00FF0E4E">
        <w:rPr>
          <w:sz w:val="8"/>
        </w:rPr>
        <w:t xml:space="preserve"> countries plan to expand their semi-industrial and industrial national fleets to new fishing grounds in their EEZs. According to the FAO, most southwest Indian Ocean countries' </w:t>
      </w:r>
      <w:r w:rsidR="00FF0E4E" w:rsidRPr="00FF0E4E">
        <w:rPr>
          <w:sz w:val="12"/>
        </w:rPr>
        <w:t>¶</w:t>
      </w:r>
      <w:r w:rsidRPr="00FF0E4E">
        <w:rPr>
          <w:sz w:val="8"/>
        </w:rPr>
        <w:t xml:space="preserve"> fisheries have the potential to contribute a larger percentage of littoral states' GDP.8 The northwest Indian Ocean region has witnessed concerted government efforts to </w:t>
      </w:r>
      <w:r w:rsidR="00FF0E4E" w:rsidRPr="00FF0E4E">
        <w:rPr>
          <w:sz w:val="12"/>
        </w:rPr>
        <w:t>¶</w:t>
      </w:r>
      <w:r w:rsidRPr="00FF0E4E">
        <w:rPr>
          <w:sz w:val="8"/>
        </w:rPr>
        <w:t xml:space="preserve"> promote the fisheries industry, yet suffers from an overall lack of fisheries management.9 Many countries in the region offer subsidies to fishers in order to boost development. </w:t>
      </w:r>
      <w:r w:rsidR="00FF0E4E" w:rsidRPr="00FF0E4E">
        <w:rPr>
          <w:sz w:val="12"/>
        </w:rPr>
        <w:t>¶</w:t>
      </w:r>
      <w:r w:rsidRPr="00FF0E4E">
        <w:rPr>
          <w:sz w:val="8"/>
        </w:rPr>
        <w:t xml:space="preserve"> The results have been mixed, however. Despite significantly increased fishing since 1990, actual catches have grown by only 12.3 percent. Catch limits are rare. Where they do </w:t>
      </w:r>
      <w:r w:rsidR="00FF0E4E" w:rsidRPr="00FF0E4E">
        <w:rPr>
          <w:sz w:val="12"/>
        </w:rPr>
        <w:t>¶</w:t>
      </w:r>
      <w:r w:rsidRPr="00FF0E4E">
        <w:rPr>
          <w:sz w:val="8"/>
        </w:rPr>
        <w:t xml:space="preserve"> exist, limits generally apply only to industrial fisheries, not the artisanal fishers who made up 80 percent of reported landings in 2002. The absence of sustainable fisheries </w:t>
      </w:r>
      <w:r w:rsidR="00FF0E4E" w:rsidRPr="00FF0E4E">
        <w:rPr>
          <w:sz w:val="12"/>
        </w:rPr>
        <w:t>¶</w:t>
      </w:r>
      <w:r w:rsidRPr="00FF0E4E">
        <w:rPr>
          <w:sz w:val="8"/>
        </w:rPr>
        <w:t xml:space="preserve"> management policies and declining stocks have reduced both commercial and artisanal fisheries in the northwest Indian Ocean. In addition, oil fires and weapons debris have </w:t>
      </w:r>
      <w:r w:rsidR="00FF0E4E" w:rsidRPr="00FF0E4E">
        <w:rPr>
          <w:sz w:val="12"/>
        </w:rPr>
        <w:t>¶</w:t>
      </w:r>
      <w:r w:rsidRPr="00FF0E4E">
        <w:rPr>
          <w:sz w:val="8"/>
        </w:rPr>
        <w:t xml:space="preserve"> polluted the ocean in this conflict-prone region, further degrading its fisheries.10 Australia is unique among the countries in the Indian Ocean region in that it has developed </w:t>
      </w:r>
      <w:r w:rsidR="00FF0E4E" w:rsidRPr="00FF0E4E">
        <w:rPr>
          <w:sz w:val="12"/>
        </w:rPr>
        <w:t>¶</w:t>
      </w:r>
      <w:r w:rsidRPr="00FF0E4E">
        <w:rPr>
          <w:sz w:val="8"/>
        </w:rPr>
        <w:t xml:space="preserve"> strict management controls and limits the exploitation of its fish stocks, resulting in a healthy fisheries industry." From 2000 to 2001, the total fish catch from the Indian Ocean </w:t>
      </w:r>
      <w:r w:rsidR="00FF0E4E" w:rsidRPr="00FF0E4E">
        <w:rPr>
          <w:sz w:val="12"/>
        </w:rPr>
        <w:t>¶</w:t>
      </w:r>
      <w:r w:rsidRPr="00FF0E4E">
        <w:rPr>
          <w:sz w:val="8"/>
        </w:rPr>
        <w:t xml:space="preserve"> areas of Australia was 36,290 tons, representing 15.8 percent </w:t>
      </w:r>
      <w:proofErr w:type="spellStart"/>
      <w:r w:rsidRPr="00FF0E4E">
        <w:rPr>
          <w:sz w:val="8"/>
        </w:rPr>
        <w:t>ofthe</w:t>
      </w:r>
      <w:proofErr w:type="spellEnd"/>
      <w:r w:rsidRPr="00FF0E4E">
        <w:rPr>
          <w:sz w:val="8"/>
        </w:rPr>
        <w:t xml:space="preserve"> total catch for Australian fisheries. About 651 commercial vessels and 28,000 artisanal fishers operated in </w:t>
      </w:r>
      <w:r w:rsidR="00FF0E4E" w:rsidRPr="00FF0E4E">
        <w:rPr>
          <w:sz w:val="12"/>
        </w:rPr>
        <w:t>¶</w:t>
      </w:r>
      <w:r w:rsidRPr="00FF0E4E">
        <w:rPr>
          <w:sz w:val="8"/>
        </w:rPr>
        <w:t xml:space="preserve"> Australia's Indian Ocean waters during this period. As a result of successful management policies, the number of fish stocks classified as overfished or at risk of overfishing </w:t>
      </w:r>
      <w:r w:rsidR="00FF0E4E" w:rsidRPr="00FF0E4E">
        <w:rPr>
          <w:sz w:val="12"/>
        </w:rPr>
        <w:t>¶</w:t>
      </w:r>
      <w:r w:rsidRPr="00FF0E4E">
        <w:rPr>
          <w:sz w:val="8"/>
        </w:rPr>
        <w:t xml:space="preserve"> dropped from 24 in 2005 to 18 in 2008.12 </w:t>
      </w:r>
      <w:proofErr w:type="spellStart"/>
      <w:r w:rsidRPr="00FF0E4E">
        <w:rPr>
          <w:sz w:val="8"/>
        </w:rPr>
        <w:t>Polymetallic</w:t>
      </w:r>
      <w:proofErr w:type="spellEnd"/>
      <w:r w:rsidRPr="00FF0E4E">
        <w:rPr>
          <w:sz w:val="8"/>
        </w:rPr>
        <w:t xml:space="preserve"> nodules and </w:t>
      </w:r>
      <w:proofErr w:type="spellStart"/>
      <w:r w:rsidRPr="00FF0E4E">
        <w:rPr>
          <w:sz w:val="8"/>
        </w:rPr>
        <w:t>polymetallic</w:t>
      </w:r>
      <w:proofErr w:type="spellEnd"/>
      <w:r w:rsidRPr="00FF0E4E">
        <w:rPr>
          <w:sz w:val="8"/>
        </w:rPr>
        <w:t xml:space="preserve"> massive </w:t>
      </w:r>
      <w:proofErr w:type="spellStart"/>
      <w:r w:rsidRPr="00FF0E4E">
        <w:rPr>
          <w:sz w:val="8"/>
        </w:rPr>
        <w:t>sulphides</w:t>
      </w:r>
      <w:proofErr w:type="spellEnd"/>
      <w:r w:rsidRPr="00FF0E4E">
        <w:rPr>
          <w:sz w:val="8"/>
        </w:rPr>
        <w:t xml:space="preserve"> are the two mineral resources of primary interest to developers in the Indian </w:t>
      </w:r>
      <w:r w:rsidR="00FF0E4E" w:rsidRPr="00FF0E4E">
        <w:rPr>
          <w:sz w:val="12"/>
        </w:rPr>
        <w:t>¶</w:t>
      </w:r>
      <w:r w:rsidRPr="00FF0E4E">
        <w:rPr>
          <w:sz w:val="8"/>
        </w:rPr>
        <w:t xml:space="preserve"> Ocean. </w:t>
      </w:r>
      <w:proofErr w:type="spellStart"/>
      <w:r w:rsidRPr="00FF0E4E">
        <w:rPr>
          <w:sz w:val="8"/>
        </w:rPr>
        <w:t>Polymetallic</w:t>
      </w:r>
      <w:proofErr w:type="spellEnd"/>
      <w:r w:rsidRPr="00FF0E4E">
        <w:rPr>
          <w:sz w:val="8"/>
        </w:rPr>
        <w:t xml:space="preserve"> nodules are golf-to-tennis ball-sized nodules containing nickel, cobalt, iron, and manganese that form over millions of years on the sediment of the </w:t>
      </w:r>
      <w:r w:rsidRPr="00FF0E4E">
        <w:rPr>
          <w:sz w:val="8"/>
        </w:rPr>
        <w:lastRenderedPageBreak/>
        <w:t xml:space="preserve">seafloor. </w:t>
      </w:r>
      <w:r w:rsidR="00FF0E4E" w:rsidRPr="00FF0E4E">
        <w:rPr>
          <w:sz w:val="12"/>
        </w:rPr>
        <w:t>¶</w:t>
      </w:r>
      <w:r w:rsidRPr="00FF0E4E">
        <w:rPr>
          <w:sz w:val="8"/>
        </w:rPr>
        <w:t xml:space="preserve"> Typically found at four to five km in water depth, the nodules must be scooped up and brought to the surface. While </w:t>
      </w:r>
      <w:proofErr w:type="spellStart"/>
      <w:r w:rsidRPr="00FF0E4E">
        <w:rPr>
          <w:sz w:val="8"/>
        </w:rPr>
        <w:t>polymetallic</w:t>
      </w:r>
      <w:proofErr w:type="spellEnd"/>
      <w:r w:rsidRPr="00FF0E4E">
        <w:rPr>
          <w:sz w:val="8"/>
        </w:rPr>
        <w:t xml:space="preserve"> nodules cover vast plains, </w:t>
      </w:r>
      <w:proofErr w:type="spellStart"/>
      <w:r w:rsidRPr="00FF0E4E">
        <w:rPr>
          <w:sz w:val="8"/>
        </w:rPr>
        <w:t>polymetallic</w:t>
      </w:r>
      <w:proofErr w:type="spellEnd"/>
      <w:r w:rsidRPr="00FF0E4E">
        <w:rPr>
          <w:sz w:val="8"/>
        </w:rPr>
        <w:t xml:space="preserve"> massive </w:t>
      </w:r>
      <w:r w:rsidR="00FF0E4E" w:rsidRPr="00FF0E4E">
        <w:rPr>
          <w:sz w:val="12"/>
        </w:rPr>
        <w:t>¶</w:t>
      </w:r>
      <w:r w:rsidRPr="00FF0E4E">
        <w:rPr>
          <w:sz w:val="8"/>
        </w:rPr>
        <w:t xml:space="preserve"> </w:t>
      </w:r>
      <w:proofErr w:type="spellStart"/>
      <w:r w:rsidRPr="00FF0E4E">
        <w:rPr>
          <w:sz w:val="8"/>
        </w:rPr>
        <w:t>sulphides</w:t>
      </w:r>
      <w:proofErr w:type="spellEnd"/>
      <w:r w:rsidRPr="00FF0E4E">
        <w:rPr>
          <w:sz w:val="8"/>
        </w:rPr>
        <w:t xml:space="preserve"> form in highly localized sites—no bigger than a sports stadium—along hot springs in underwater volcanic ranges. "Massive" refers not to their size but to their mineral </w:t>
      </w:r>
      <w:r w:rsidR="00FF0E4E" w:rsidRPr="00FF0E4E">
        <w:rPr>
          <w:sz w:val="12"/>
        </w:rPr>
        <w:t>¶</w:t>
      </w:r>
      <w:r w:rsidRPr="00FF0E4E">
        <w:rPr>
          <w:sz w:val="8"/>
        </w:rPr>
        <w:t xml:space="preserve"> content, which contains copper, iron, zinc, silver, and gold. </w:t>
      </w:r>
      <w:proofErr w:type="spellStart"/>
      <w:r w:rsidRPr="00FF0E4E">
        <w:rPr>
          <w:sz w:val="8"/>
        </w:rPr>
        <w:t>Sulphides</w:t>
      </w:r>
      <w:proofErr w:type="spellEnd"/>
      <w:r w:rsidRPr="00FF0E4E">
        <w:rPr>
          <w:sz w:val="8"/>
        </w:rPr>
        <w:t xml:space="preserve"> are formed w7hen cold, heavy seawater descends deep into the earth's crust and is heated by the magma. </w:t>
      </w:r>
      <w:r w:rsidR="00FF0E4E" w:rsidRPr="00FF0E4E">
        <w:rPr>
          <w:sz w:val="12"/>
        </w:rPr>
        <w:t>¶</w:t>
      </w:r>
      <w:r w:rsidRPr="00FF0E4E">
        <w:rPr>
          <w:sz w:val="8"/>
        </w:rPr>
        <w:t xml:space="preserve"> When the heated water buoyantly rises to the surface, it precipitates metals from the seawater and concentrates the minerals in deposits beneath and on the sea floor. India </w:t>
      </w:r>
      <w:r w:rsidR="00FF0E4E" w:rsidRPr="00FF0E4E">
        <w:rPr>
          <w:sz w:val="12"/>
        </w:rPr>
        <w:t>¶</w:t>
      </w:r>
      <w:r w:rsidRPr="00FF0E4E">
        <w:rPr>
          <w:sz w:val="8"/>
        </w:rPr>
        <w:t xml:space="preserve"> received exclusive rights to explore </w:t>
      </w:r>
      <w:proofErr w:type="spellStart"/>
      <w:r w:rsidRPr="00FF0E4E">
        <w:rPr>
          <w:sz w:val="8"/>
        </w:rPr>
        <w:t>polymetallic</w:t>
      </w:r>
      <w:proofErr w:type="spellEnd"/>
      <w:r w:rsidRPr="00FF0E4E">
        <w:rPr>
          <w:sz w:val="8"/>
        </w:rPr>
        <w:t xml:space="preserve"> nodules in the Central Indian Ocean basin in 1987. Since then, it has explored four million square miles and established two mine </w:t>
      </w:r>
      <w:r w:rsidR="00FF0E4E" w:rsidRPr="00FF0E4E">
        <w:rPr>
          <w:sz w:val="12"/>
        </w:rPr>
        <w:t>¶</w:t>
      </w:r>
      <w:r w:rsidRPr="00FF0E4E">
        <w:rPr>
          <w:sz w:val="8"/>
        </w:rPr>
        <w:t xml:space="preserve"> sites. To be commercially attractive, nodule deposits must have a content of nickel and copper of at least 2.25 percent and a nodule density of 10 kg per square meter." Because </w:t>
      </w:r>
      <w:r w:rsidR="00FF0E4E" w:rsidRPr="00FF0E4E">
        <w:rPr>
          <w:sz w:val="12"/>
        </w:rPr>
        <w:t>¶</w:t>
      </w:r>
      <w:r w:rsidRPr="00FF0E4E">
        <w:rPr>
          <w:sz w:val="8"/>
        </w:rPr>
        <w:t xml:space="preserve"> of their gold content and greater copper composition, more recent commercial inquiries have focused on </w:t>
      </w:r>
      <w:proofErr w:type="spellStart"/>
      <w:r w:rsidRPr="00FF0E4E">
        <w:rPr>
          <w:sz w:val="8"/>
        </w:rPr>
        <w:t>polymetallic</w:t>
      </w:r>
      <w:proofErr w:type="spellEnd"/>
      <w:r w:rsidRPr="00FF0E4E">
        <w:rPr>
          <w:sz w:val="8"/>
        </w:rPr>
        <w:t xml:space="preserve"> massive </w:t>
      </w:r>
      <w:proofErr w:type="spellStart"/>
      <w:r w:rsidRPr="00FF0E4E">
        <w:rPr>
          <w:sz w:val="8"/>
        </w:rPr>
        <w:t>sulphides</w:t>
      </w:r>
      <w:proofErr w:type="spellEnd"/>
      <w:r w:rsidRPr="00FF0E4E">
        <w:rPr>
          <w:sz w:val="8"/>
        </w:rPr>
        <w:t xml:space="preserve">. In July 2011, China was awarded the </w:t>
      </w:r>
      <w:r w:rsidR="00FF0E4E" w:rsidRPr="00FF0E4E">
        <w:rPr>
          <w:sz w:val="12"/>
        </w:rPr>
        <w:t>¶</w:t>
      </w:r>
      <w:r w:rsidRPr="00FF0E4E">
        <w:rPr>
          <w:sz w:val="8"/>
        </w:rPr>
        <w:t xml:space="preserve"> right to explore a 10,000 km2 </w:t>
      </w:r>
      <w:proofErr w:type="spellStart"/>
      <w:r w:rsidRPr="00FF0E4E">
        <w:rPr>
          <w:sz w:val="8"/>
        </w:rPr>
        <w:t>polymetallic</w:t>
      </w:r>
      <w:proofErr w:type="spellEnd"/>
      <w:r w:rsidRPr="00FF0E4E">
        <w:rPr>
          <w:sz w:val="8"/>
        </w:rPr>
        <w:t xml:space="preserve"> </w:t>
      </w:r>
      <w:proofErr w:type="spellStart"/>
      <w:r w:rsidRPr="00FF0E4E">
        <w:rPr>
          <w:sz w:val="8"/>
        </w:rPr>
        <w:t>sulphide</w:t>
      </w:r>
      <w:proofErr w:type="spellEnd"/>
      <w:r w:rsidRPr="00FF0E4E">
        <w:rPr>
          <w:sz w:val="8"/>
        </w:rPr>
        <w:t xml:space="preserve"> ore deposit in the Indian Ocean. Nevertheless, major obstacles have prevented </w:t>
      </w:r>
      <w:proofErr w:type="spellStart"/>
      <w:r w:rsidRPr="00FF0E4E">
        <w:rPr>
          <w:sz w:val="8"/>
        </w:rPr>
        <w:t>sulphide</w:t>
      </w:r>
      <w:proofErr w:type="spellEnd"/>
      <w:r w:rsidRPr="00FF0E4E">
        <w:rPr>
          <w:sz w:val="8"/>
        </w:rPr>
        <w:t xml:space="preserve"> deposits from being commercially </w:t>
      </w:r>
      <w:r w:rsidR="00FF0E4E" w:rsidRPr="00FF0E4E">
        <w:rPr>
          <w:sz w:val="12"/>
        </w:rPr>
        <w:t>¶</w:t>
      </w:r>
      <w:r w:rsidRPr="00FF0E4E">
        <w:rPr>
          <w:sz w:val="8"/>
        </w:rPr>
        <w:t xml:space="preserve"> viable in the past. Their local concentration makes finding them particularly difficult." Seafloor deposits also tend to be much smaller than those onshore (seafloor deposits </w:t>
      </w:r>
      <w:r w:rsidR="00FF0E4E" w:rsidRPr="00FF0E4E">
        <w:rPr>
          <w:sz w:val="12"/>
        </w:rPr>
        <w:t>¶</w:t>
      </w:r>
      <w:r w:rsidRPr="00FF0E4E">
        <w:rPr>
          <w:sz w:val="8"/>
        </w:rPr>
        <w:t xml:space="preserve"> usually are one to five megatons, whereas onshore deposits can reach 50 to 60 megatons).1' Furthermore, deep-sea deposits, which typically have a 0.2 percent concentration of </w:t>
      </w:r>
      <w:r w:rsidR="00FF0E4E" w:rsidRPr="00FF0E4E">
        <w:rPr>
          <w:sz w:val="12"/>
        </w:rPr>
        <w:t>¶</w:t>
      </w:r>
      <w:r w:rsidRPr="00FF0E4E">
        <w:rPr>
          <w:sz w:val="8"/>
        </w:rPr>
        <w:t xml:space="preserve"> rare earth minerals, pale in comparison to onshore Chinese concentrations of ore deposits, which can have 5 to 10 percent concentrations.16 Other minerals in the Indian Ocean </w:t>
      </w:r>
      <w:r w:rsidR="00FF0E4E" w:rsidRPr="00FF0E4E">
        <w:rPr>
          <w:sz w:val="12"/>
        </w:rPr>
        <w:t>¶</w:t>
      </w:r>
      <w:r w:rsidRPr="00FF0E4E">
        <w:rPr>
          <w:sz w:val="8"/>
        </w:rPr>
        <w:t xml:space="preserve"> include coastal sediments containing titanium and zirconium off South Africa and Mozambique, and tin placer deposits off the coasts of Myanmar, Thailand, and Indonesia. </w:t>
      </w:r>
      <w:r w:rsidR="00FF0E4E" w:rsidRPr="00FF0E4E">
        <w:rPr>
          <w:sz w:val="12"/>
        </w:rPr>
        <w:t>¶</w:t>
      </w:r>
      <w:r w:rsidRPr="00FF0E4E">
        <w:rPr>
          <w:sz w:val="8"/>
        </w:rPr>
        <w:t xml:space="preserve"> South Africa is the second largest producer of titanium dioxide and zircon in the world, largely due to its heavy mineral sands.' Tin dredged from this area amounts to 10 percent </w:t>
      </w:r>
      <w:r w:rsidR="00FF0E4E" w:rsidRPr="00FF0E4E">
        <w:rPr>
          <w:sz w:val="12"/>
        </w:rPr>
        <w:t>¶</w:t>
      </w:r>
      <w:r w:rsidRPr="00FF0E4E">
        <w:rPr>
          <w:sz w:val="8"/>
        </w:rPr>
        <w:t xml:space="preserve"> of world production and is worth about $100 million.Is Elsewhere, heavy mud in the Atlantis II site in the Red Sea contains 94 million tons of ore, including 1.8 million tons of zinc </w:t>
      </w:r>
      <w:r w:rsidR="00FF0E4E" w:rsidRPr="00FF0E4E">
        <w:rPr>
          <w:sz w:val="12"/>
        </w:rPr>
        <w:t>¶</w:t>
      </w:r>
      <w:r w:rsidRPr="00FF0E4E">
        <w:rPr>
          <w:sz w:val="8"/>
        </w:rPr>
        <w:t xml:space="preserve"> and 425,000 tons of copper. These muds are licensed to Canadian firm Diamond Fields International and Saudi Arabian group Manafa.19 According to the United Nations </w:t>
      </w:r>
      <w:r w:rsidR="00FF0E4E" w:rsidRPr="00FF0E4E">
        <w:rPr>
          <w:sz w:val="12"/>
        </w:rPr>
        <w:t>¶</w:t>
      </w:r>
      <w:r w:rsidRPr="00FF0E4E">
        <w:rPr>
          <w:sz w:val="8"/>
        </w:rPr>
        <w:t xml:space="preserve"> Environment </w:t>
      </w:r>
      <w:proofErr w:type="spellStart"/>
      <w:r w:rsidRPr="00FF0E4E">
        <w:rPr>
          <w:sz w:val="8"/>
        </w:rPr>
        <w:t>Programme</w:t>
      </w:r>
      <w:proofErr w:type="spellEnd"/>
      <w:r w:rsidRPr="00FF0E4E">
        <w:rPr>
          <w:sz w:val="8"/>
        </w:rPr>
        <w:t xml:space="preserve"> (UNEP), over the next 30 years more than 6.3 billion people will move to already crowded coastal zones.20 Such demographic growth has spurred </w:t>
      </w:r>
      <w:r w:rsidR="00FF0E4E" w:rsidRPr="00FF0E4E">
        <w:rPr>
          <w:sz w:val="12"/>
        </w:rPr>
        <w:t>¶</w:t>
      </w:r>
      <w:r w:rsidRPr="00FF0E4E">
        <w:rPr>
          <w:sz w:val="8"/>
        </w:rPr>
        <w:t xml:space="preserve"> artisanal fisheries in the Indian Ocean. Expanding middle class populations in China and other countries boost the demand for luxury fish such as </w:t>
      </w:r>
      <w:proofErr w:type="spellStart"/>
      <w:r w:rsidRPr="00FF0E4E">
        <w:rPr>
          <w:sz w:val="8"/>
        </w:rPr>
        <w:t>bluefin</w:t>
      </w:r>
      <w:proofErr w:type="spellEnd"/>
      <w:r w:rsidRPr="00FF0E4E">
        <w:rPr>
          <w:sz w:val="8"/>
        </w:rPr>
        <w:t xml:space="preserve"> tuna and shark fins, </w:t>
      </w:r>
      <w:r w:rsidR="00FF0E4E" w:rsidRPr="00FF0E4E">
        <w:rPr>
          <w:sz w:val="12"/>
        </w:rPr>
        <w:t>¶</w:t>
      </w:r>
      <w:r w:rsidRPr="00FF0E4E">
        <w:rPr>
          <w:sz w:val="8"/>
        </w:rPr>
        <w:t xml:space="preserve"> driving the overexploitation of those species.21 A global shortage of fish is projected in the future. The FAO reports that 47 </w:t>
      </w:r>
      <w:r w:rsidR="00FF0E4E" w:rsidRPr="00FF0E4E">
        <w:rPr>
          <w:sz w:val="12"/>
        </w:rPr>
        <w:t>¶</w:t>
      </w:r>
      <w:r w:rsidRPr="00FF0E4E">
        <w:rPr>
          <w:sz w:val="8"/>
        </w:rPr>
        <w:t xml:space="preserve"> percent of global fish stocks are already fully exploited, while another 18 percent are </w:t>
      </w:r>
      <w:r w:rsidR="00FF0E4E" w:rsidRPr="00FF0E4E">
        <w:rPr>
          <w:sz w:val="12"/>
        </w:rPr>
        <w:t>¶</w:t>
      </w:r>
      <w:r w:rsidRPr="00FF0E4E">
        <w:rPr>
          <w:sz w:val="8"/>
        </w:rPr>
        <w:t xml:space="preserve"> overexploited.22 Rising rates of pollution increasingly threaten Indian Ocean fisheries. Coastal fisheries are particularly vulnerable to agricultural run-off, sewage, </w:t>
      </w:r>
      <w:r w:rsidR="00FF0E4E" w:rsidRPr="00FF0E4E">
        <w:rPr>
          <w:sz w:val="12"/>
        </w:rPr>
        <w:t>¶</w:t>
      </w:r>
      <w:r w:rsidRPr="00FF0E4E">
        <w:rPr>
          <w:sz w:val="8"/>
        </w:rPr>
        <w:t xml:space="preserve"> and construction. Invasive species have spread as a result of the practice of dumping ballast water from ships.25 Further, shipping lanes in the Indian Ocean are a main artery of </w:t>
      </w:r>
      <w:r w:rsidR="00FF0E4E" w:rsidRPr="00FF0E4E">
        <w:rPr>
          <w:sz w:val="12"/>
        </w:rPr>
        <w:t>¶</w:t>
      </w:r>
      <w:r w:rsidRPr="00FF0E4E">
        <w:rPr>
          <w:sz w:val="8"/>
        </w:rPr>
        <w:t xml:space="preserve"> the global energy trade, heightening the risk of oil spills as demand for fossil fuels increases in emerging economies throughout the region. In 2010, scientists discovered plastic </w:t>
      </w:r>
      <w:r w:rsidR="00FF0E4E" w:rsidRPr="00FF0E4E">
        <w:rPr>
          <w:sz w:val="12"/>
        </w:rPr>
        <w:t>¶</w:t>
      </w:r>
      <w:r w:rsidRPr="00FF0E4E">
        <w:rPr>
          <w:sz w:val="8"/>
        </w:rPr>
        <w:t xml:space="preserve"> debris in all 12 water samples taken over the 3,000 miles of ocean between Perth, Australia, and Port Louis, Mauritius.21 </w:t>
      </w:r>
      <w:proofErr w:type="spellStart"/>
      <w:r w:rsidRPr="00FF0E4E">
        <w:rPr>
          <w:sz w:val="8"/>
        </w:rPr>
        <w:t>Deepwater</w:t>
      </w:r>
      <w:proofErr w:type="spellEnd"/>
      <w:r w:rsidRPr="00FF0E4E">
        <w:rPr>
          <w:sz w:val="8"/>
        </w:rPr>
        <w:t xml:space="preserve"> fishing practices such as bottom trawling </w:t>
      </w:r>
      <w:r w:rsidR="00FF0E4E" w:rsidRPr="00FF0E4E">
        <w:rPr>
          <w:sz w:val="12"/>
        </w:rPr>
        <w:t>¶</w:t>
      </w:r>
      <w:r w:rsidRPr="00FF0E4E">
        <w:rPr>
          <w:sz w:val="8"/>
        </w:rPr>
        <w:t xml:space="preserve"> have also seriously damaged the ecosystems of continental shelves and slopes by leveling the sea bed, kicking up clouds of sediment, destroying coral, and generating huge </w:t>
      </w:r>
      <w:r w:rsidR="00FF0E4E" w:rsidRPr="00FF0E4E">
        <w:rPr>
          <w:sz w:val="12"/>
        </w:rPr>
        <w:t>¶</w:t>
      </w:r>
      <w:r w:rsidRPr="00FF0E4E">
        <w:rPr>
          <w:sz w:val="8"/>
        </w:rPr>
        <w:t xml:space="preserve"> amounts of </w:t>
      </w:r>
      <w:proofErr w:type="spellStart"/>
      <w:r w:rsidRPr="00FF0E4E">
        <w:rPr>
          <w:sz w:val="8"/>
        </w:rPr>
        <w:t>bycatch</w:t>
      </w:r>
      <w:proofErr w:type="spellEnd"/>
      <w:r w:rsidRPr="00FF0E4E">
        <w:rPr>
          <w:sz w:val="8"/>
        </w:rPr>
        <w:t xml:space="preserve"> (species which are swept up in fishing nets but thrown away because they lack commercial value). Meanwhile, fishing gear jettisoned or lost at sea continues </w:t>
      </w:r>
      <w:r w:rsidR="00FF0E4E" w:rsidRPr="00FF0E4E">
        <w:rPr>
          <w:sz w:val="12"/>
        </w:rPr>
        <w:t>¶</w:t>
      </w:r>
      <w:r w:rsidRPr="00FF0E4E">
        <w:rPr>
          <w:sz w:val="8"/>
        </w:rPr>
        <w:t xml:space="preserve"> to attract and ensnare fish for years after it is discarded—a process known as ghost fishing.2' Mining activity can also endanger marine organisms. Mining </w:t>
      </w:r>
      <w:proofErr w:type="spellStart"/>
      <w:r w:rsidRPr="00FF0E4E">
        <w:rPr>
          <w:sz w:val="8"/>
        </w:rPr>
        <w:t>polymetallic</w:t>
      </w:r>
      <w:proofErr w:type="spellEnd"/>
      <w:r w:rsidRPr="00FF0E4E">
        <w:rPr>
          <w:sz w:val="8"/>
        </w:rPr>
        <w:t xml:space="preserve"> nodules </w:t>
      </w:r>
      <w:r w:rsidR="00FF0E4E" w:rsidRPr="00FF0E4E">
        <w:rPr>
          <w:sz w:val="12"/>
        </w:rPr>
        <w:t>¶</w:t>
      </w:r>
      <w:r w:rsidRPr="00FF0E4E">
        <w:rPr>
          <w:sz w:val="8"/>
        </w:rPr>
        <w:t xml:space="preserve"> substantially disturbs the top few centimeters of sediment, leading to a mortality rate of 95 to 100 percent for macro fauna dwelling in marine tracks. Discharge of waste water </w:t>
      </w:r>
      <w:r w:rsidR="00FF0E4E" w:rsidRPr="00FF0E4E">
        <w:rPr>
          <w:sz w:val="12"/>
        </w:rPr>
        <w:t>¶</w:t>
      </w:r>
      <w:r w:rsidRPr="00FF0E4E">
        <w:rPr>
          <w:sz w:val="8"/>
        </w:rPr>
        <w:t xml:space="preserve"> from ships mining </w:t>
      </w:r>
      <w:proofErr w:type="spellStart"/>
      <w:r w:rsidRPr="00FF0E4E">
        <w:rPr>
          <w:sz w:val="8"/>
        </w:rPr>
        <w:t>polymetallic</w:t>
      </w:r>
      <w:proofErr w:type="spellEnd"/>
      <w:r w:rsidRPr="00FF0E4E">
        <w:rPr>
          <w:sz w:val="8"/>
        </w:rPr>
        <w:t xml:space="preserve"> nodules or massive </w:t>
      </w:r>
      <w:proofErr w:type="spellStart"/>
      <w:r w:rsidRPr="00FF0E4E">
        <w:rPr>
          <w:sz w:val="8"/>
        </w:rPr>
        <w:t>sulphides</w:t>
      </w:r>
      <w:proofErr w:type="spellEnd"/>
      <w:r w:rsidRPr="00FF0E4E">
        <w:rPr>
          <w:sz w:val="8"/>
        </w:rPr>
        <w:t xml:space="preserve"> also poses concerns. When these ships eject seawater after extracting its mineral content, the waste frequently </w:t>
      </w:r>
      <w:r w:rsidR="00FF0E4E" w:rsidRPr="00FF0E4E">
        <w:rPr>
          <w:sz w:val="12"/>
        </w:rPr>
        <w:t>¶</w:t>
      </w:r>
      <w:r w:rsidRPr="00FF0E4E">
        <w:rPr>
          <w:sz w:val="8"/>
        </w:rPr>
        <w:t xml:space="preserve"> contains trace metals, which interferes with the penetration of light through the top layer of seawater and reduces photosynthesis in surface layers. Temperature differences in </w:t>
      </w:r>
      <w:r w:rsidR="00FF0E4E" w:rsidRPr="00FF0E4E">
        <w:rPr>
          <w:sz w:val="12"/>
        </w:rPr>
        <w:t>¶</w:t>
      </w:r>
      <w:r w:rsidRPr="00FF0E4E">
        <w:rPr>
          <w:sz w:val="8"/>
        </w:rPr>
        <w:t xml:space="preserve"> the discharged and surrounding seawater also threaten life dwelling in the top layers of the ocean.26 </w:t>
      </w:r>
      <w:proofErr w:type="spellStart"/>
      <w:r w:rsidRPr="00FF0E4E">
        <w:rPr>
          <w:sz w:val="8"/>
        </w:rPr>
        <w:t>Sulphide</w:t>
      </w:r>
      <w:proofErr w:type="spellEnd"/>
      <w:r w:rsidRPr="00FF0E4E">
        <w:rPr>
          <w:sz w:val="8"/>
        </w:rPr>
        <w:t xml:space="preserve"> mining machinery and processes alter fluid flows that sustain the </w:t>
      </w:r>
      <w:r w:rsidR="00FF0E4E" w:rsidRPr="00FF0E4E">
        <w:rPr>
          <w:sz w:val="12"/>
        </w:rPr>
        <w:t>¶</w:t>
      </w:r>
      <w:r w:rsidRPr="00FF0E4E">
        <w:rPr>
          <w:sz w:val="8"/>
        </w:rPr>
        <w:t xml:space="preserve"> ecological community, and it is uncertain whether species would be able to recolonize hydrothermal vents after operations cease.2. Technological advances have considerably </w:t>
      </w:r>
      <w:r w:rsidR="00FF0E4E" w:rsidRPr="00FF0E4E">
        <w:rPr>
          <w:sz w:val="12"/>
        </w:rPr>
        <w:t>¶</w:t>
      </w:r>
      <w:r w:rsidRPr="00FF0E4E">
        <w:rPr>
          <w:sz w:val="8"/>
        </w:rPr>
        <w:t xml:space="preserve"> increased commercial fisheries catches. Fishing lines can stretch as long as 120 km, and trawlers can cover large distances at high speeds and carry the equivalent of 12 jumbo </w:t>
      </w:r>
      <w:r w:rsidR="00FF0E4E" w:rsidRPr="00FF0E4E">
        <w:rPr>
          <w:sz w:val="12"/>
        </w:rPr>
        <w:t>¶</w:t>
      </w:r>
      <w:r w:rsidRPr="00FF0E4E">
        <w:rPr>
          <w:sz w:val="8"/>
        </w:rPr>
        <w:t xml:space="preserve"> jets loaded with fish. GPS and radar allow ships to venture into the open ocean and target lucrative fishing grounds with precision. As a result, </w:t>
      </w:r>
      <w:proofErr w:type="spellStart"/>
      <w:r w:rsidRPr="00FF0E4E">
        <w:rPr>
          <w:sz w:val="8"/>
        </w:rPr>
        <w:t>deepwater</w:t>
      </w:r>
      <w:proofErr w:type="spellEnd"/>
      <w:r w:rsidRPr="00FF0E4E">
        <w:rPr>
          <w:sz w:val="8"/>
        </w:rPr>
        <w:t xml:space="preserve"> fisheries have </w:t>
      </w:r>
      <w:r w:rsidR="00FF0E4E" w:rsidRPr="00FF0E4E">
        <w:rPr>
          <w:sz w:val="12"/>
        </w:rPr>
        <w:t>¶</w:t>
      </w:r>
      <w:r w:rsidRPr="00FF0E4E">
        <w:rPr>
          <w:sz w:val="8"/>
        </w:rPr>
        <w:t xml:space="preserve"> developed as a new frontier; in 2007, 40 percent of global marine trawling grounds were deeper than the continental shelf.2" In recent years, technology has had an even </w:t>
      </w:r>
      <w:r w:rsidR="00FF0E4E" w:rsidRPr="00FF0E4E">
        <w:rPr>
          <w:sz w:val="12"/>
        </w:rPr>
        <w:t>¶</w:t>
      </w:r>
      <w:r w:rsidRPr="00FF0E4E">
        <w:rPr>
          <w:sz w:val="8"/>
        </w:rPr>
        <w:t xml:space="preserve"> greater impact on the exploitation of mineral resources. Vehicles and machines can now operate in deeper waters than ever before. As Figure 7.1 shows, the amount of </w:t>
      </w:r>
      <w:r w:rsidR="00FF0E4E" w:rsidRPr="00FF0E4E">
        <w:rPr>
          <w:sz w:val="12"/>
        </w:rPr>
        <w:t>¶</w:t>
      </w:r>
      <w:r w:rsidRPr="00FF0E4E">
        <w:rPr>
          <w:sz w:val="8"/>
        </w:rPr>
        <w:t xml:space="preserve"> accessible seabed territory in the Bay of Bengal over the last 15 years has expanded considerably. Indeed, the Massachusetts-based Woods Hole Oceanographic Institution now </w:t>
      </w:r>
      <w:r w:rsidR="00FF0E4E" w:rsidRPr="00FF0E4E">
        <w:rPr>
          <w:sz w:val="12"/>
        </w:rPr>
        <w:t>¶</w:t>
      </w:r>
      <w:r w:rsidRPr="00FF0E4E">
        <w:rPr>
          <w:sz w:val="8"/>
        </w:rPr>
        <w:t xml:space="preserve"> has a vehicle that can access depths of 11 km, just one indicator that mining technology will soon follow.29 The Nautilus Minerals Solwara-1 project off the coast of Papua New </w:t>
      </w:r>
      <w:r w:rsidR="00FF0E4E" w:rsidRPr="00FF0E4E">
        <w:rPr>
          <w:sz w:val="12"/>
        </w:rPr>
        <w:t>¶</w:t>
      </w:r>
      <w:r w:rsidRPr="00FF0E4E">
        <w:rPr>
          <w:sz w:val="8"/>
        </w:rPr>
        <w:t xml:space="preserve"> Guinea illustrates the potential of such new technologies. Awarded its 20-year lease in January 2011, the Canadian firm will be the first to commercially mine undersea when the </w:t>
      </w:r>
      <w:r w:rsidR="00FF0E4E" w:rsidRPr="00FF0E4E">
        <w:rPr>
          <w:sz w:val="12"/>
        </w:rPr>
        <w:t>¶</w:t>
      </w:r>
      <w:r w:rsidRPr="00FF0E4E">
        <w:rPr>
          <w:sz w:val="8"/>
        </w:rPr>
        <w:t xml:space="preserve"> project begins operations in 2013. The technology employed by Nautilus makes use of remote-operated vehicles on the seafloor that crush the ore on the seabed before pipes </w:t>
      </w:r>
      <w:r w:rsidR="00FF0E4E" w:rsidRPr="00FF0E4E">
        <w:rPr>
          <w:sz w:val="12"/>
        </w:rPr>
        <w:t>¶</w:t>
      </w:r>
      <w:r w:rsidRPr="00FF0E4E">
        <w:rPr>
          <w:sz w:val="8"/>
        </w:rPr>
        <w:t xml:space="preserve"> lift it hydraulically to a surface vessel, which dewaters the ore and pumps the fluid back to the seafloor. The costs of Nautilus's groundbreaking project are expected to amount </w:t>
      </w:r>
      <w:r w:rsidR="00FF0E4E" w:rsidRPr="00FF0E4E">
        <w:rPr>
          <w:sz w:val="12"/>
        </w:rPr>
        <w:t>¶</w:t>
      </w:r>
      <w:r w:rsidRPr="00FF0E4E">
        <w:rPr>
          <w:sz w:val="8"/>
        </w:rPr>
        <w:t xml:space="preserve"> to $1 billion, a sum of considerable risk given that it invests in areas prone to volcanic activity * But though some analysts suggest that few firms will finance these endeavors, </w:t>
      </w:r>
      <w:r w:rsidR="00FF0E4E" w:rsidRPr="00FF0E4E">
        <w:rPr>
          <w:sz w:val="12"/>
        </w:rPr>
        <w:t>¶</w:t>
      </w:r>
      <w:r w:rsidRPr="00FF0E4E">
        <w:rPr>
          <w:sz w:val="8"/>
        </w:rPr>
        <w:t xml:space="preserve"> another company, Neptune Minerals, is currently planning mines in the waters off New Zealand.11 The Solwara-1 project is a positive indicator that technology to mine </w:t>
      </w:r>
      <w:r w:rsidR="00FF0E4E" w:rsidRPr="00FF0E4E">
        <w:rPr>
          <w:sz w:val="12"/>
        </w:rPr>
        <w:t>¶</w:t>
      </w:r>
      <w:r w:rsidRPr="00FF0E4E">
        <w:rPr>
          <w:sz w:val="8"/>
        </w:rPr>
        <w:t xml:space="preserve"> </w:t>
      </w:r>
      <w:proofErr w:type="spellStart"/>
      <w:r w:rsidRPr="00FF0E4E">
        <w:rPr>
          <w:sz w:val="8"/>
        </w:rPr>
        <w:t>polymetallic</w:t>
      </w:r>
      <w:proofErr w:type="spellEnd"/>
      <w:r w:rsidRPr="00FF0E4E">
        <w:rPr>
          <w:sz w:val="8"/>
        </w:rPr>
        <w:t xml:space="preserve"> massive </w:t>
      </w:r>
      <w:proofErr w:type="spellStart"/>
      <w:r w:rsidRPr="00FF0E4E">
        <w:rPr>
          <w:sz w:val="8"/>
        </w:rPr>
        <w:t>sulphides</w:t>
      </w:r>
      <w:proofErr w:type="spellEnd"/>
      <w:r w:rsidRPr="00FF0E4E">
        <w:rPr>
          <w:sz w:val="8"/>
        </w:rPr>
        <w:t xml:space="preserve"> is finally becoming a reality. Even so, exploration for seabed minerals faces major hurdles. Only 2 to 3 percent of the global sea floor has been </w:t>
      </w:r>
      <w:r w:rsidR="00FF0E4E" w:rsidRPr="00FF0E4E">
        <w:rPr>
          <w:sz w:val="12"/>
        </w:rPr>
        <w:t>¶</w:t>
      </w:r>
      <w:r w:rsidRPr="00FF0E4E">
        <w:rPr>
          <w:sz w:val="8"/>
        </w:rPr>
        <w:t xml:space="preserve"> properly mapped, and just 0.0001 percent has been scientifically investigated.'2 Identifying resource sites whose value exceeds comparable onshore counterparts will prove a </w:t>
      </w:r>
      <w:r w:rsidR="00FF0E4E" w:rsidRPr="00FF0E4E">
        <w:rPr>
          <w:sz w:val="12"/>
        </w:rPr>
        <w:t>¶</w:t>
      </w:r>
      <w:r w:rsidRPr="00FF0E4E">
        <w:rPr>
          <w:sz w:val="8"/>
        </w:rPr>
        <w:t xml:space="preserve"> difficult task requiring ventures with uncertain rewards. Techniques for raising fish in captivity have existed for thousands of years. They range from simply attaching a mesh </w:t>
      </w:r>
      <w:r w:rsidR="00FF0E4E" w:rsidRPr="00FF0E4E">
        <w:rPr>
          <w:sz w:val="12"/>
        </w:rPr>
        <w:t>¶</w:t>
      </w:r>
      <w:r w:rsidRPr="00FF0E4E">
        <w:rPr>
          <w:sz w:val="8"/>
        </w:rPr>
        <w:t xml:space="preserve"> barrier over the outlet of a small river to state-of-the-art commercial fish cages and hatcheries. Artisanal aquaculture sustains many coastal communities, where small-scale fish </w:t>
      </w:r>
      <w:r w:rsidR="00FF0E4E" w:rsidRPr="00FF0E4E">
        <w:rPr>
          <w:sz w:val="12"/>
        </w:rPr>
        <w:t>¶</w:t>
      </w:r>
      <w:r w:rsidRPr="00FF0E4E">
        <w:rPr>
          <w:sz w:val="8"/>
        </w:rPr>
        <w:t xml:space="preserve"> farmers supplement family diets by raising fish or shrimp. Commercial aquaculture has been gaining ground in recent years, although problems with disease and nutritional value </w:t>
      </w:r>
      <w:r w:rsidR="00FF0E4E" w:rsidRPr="00FF0E4E">
        <w:rPr>
          <w:sz w:val="12"/>
        </w:rPr>
        <w:t>¶</w:t>
      </w:r>
      <w:r w:rsidRPr="00FF0E4E">
        <w:rPr>
          <w:sz w:val="8"/>
        </w:rPr>
        <w:t xml:space="preserve"> continue to exist when fish are raised in captivity. In spite of these setbacks, technological advances in fields such as biotechnology have spurred the growth of global </w:t>
      </w:r>
      <w:r w:rsidR="00FF0E4E" w:rsidRPr="00FF0E4E">
        <w:rPr>
          <w:sz w:val="12"/>
        </w:rPr>
        <w:t>¶</w:t>
      </w:r>
      <w:r w:rsidRPr="00FF0E4E">
        <w:rPr>
          <w:sz w:val="8"/>
        </w:rPr>
        <w:t xml:space="preserve"> aquaculture. The portion of fish produced by aquaculture and consumed by humans increased by 42.6 percent from 2006 to 2008 alone.'1 Recent improvements in technology </w:t>
      </w:r>
      <w:r w:rsidR="00FF0E4E" w:rsidRPr="00FF0E4E">
        <w:rPr>
          <w:sz w:val="12"/>
        </w:rPr>
        <w:t>¶</w:t>
      </w:r>
      <w:r w:rsidRPr="00FF0E4E">
        <w:rPr>
          <w:sz w:val="8"/>
        </w:rPr>
        <w:t xml:space="preserve"> have opened the possibility of expanding aquaculture to the high seas. In 2009, a team of scientists from the Massachusetts Institute of Technology developed a self-propelled, </w:t>
      </w:r>
      <w:r w:rsidR="00FF0E4E" w:rsidRPr="00FF0E4E">
        <w:rPr>
          <w:sz w:val="12"/>
        </w:rPr>
        <w:t>¶</w:t>
      </w:r>
      <w:r w:rsidRPr="00FF0E4E">
        <w:rPr>
          <w:sz w:val="8"/>
        </w:rPr>
        <w:t xml:space="preserve"> submersible fish cage that can be moored offshore." Submersible ocean cages are still on the cusp of commercial viability, with doubts persisting about their ability to withstand </w:t>
      </w:r>
      <w:r w:rsidR="00FF0E4E" w:rsidRPr="00FF0E4E">
        <w:rPr>
          <w:sz w:val="12"/>
        </w:rPr>
        <w:t>¶</w:t>
      </w:r>
      <w:r w:rsidRPr="00FF0E4E">
        <w:rPr>
          <w:sz w:val="8"/>
        </w:rPr>
        <w:t xml:space="preserve"> rough open ocean conditions. Fish farms in North America and Europe have been the first to experiment with ocean cages, but since the Indian Ocean lacks a robust commercial </w:t>
      </w:r>
      <w:r w:rsidR="00FF0E4E" w:rsidRPr="00FF0E4E">
        <w:rPr>
          <w:sz w:val="12"/>
        </w:rPr>
        <w:t>¶</w:t>
      </w:r>
      <w:r w:rsidRPr="00FF0E4E">
        <w:rPr>
          <w:sz w:val="8"/>
        </w:rPr>
        <w:t xml:space="preserve"> aquaculture industry, it is unlikely that this trend will take root there in the near future. Deep-sea biodiversity, like deep-sea resources, is still an emerging area of scientific study, </w:t>
      </w:r>
      <w:r w:rsidR="00FF0E4E" w:rsidRPr="00FF0E4E">
        <w:rPr>
          <w:sz w:val="12"/>
        </w:rPr>
        <w:t>¶</w:t>
      </w:r>
      <w:r w:rsidRPr="00FF0E4E">
        <w:rPr>
          <w:sz w:val="8"/>
        </w:rPr>
        <w:t xml:space="preserve"> and relatively little is known about the ecosystem in the deep sea. Estimates of deep-sea biodiversity range from 500,000 to 100 million species.3' In the oceans as a whole, 10 </w:t>
      </w:r>
      <w:r w:rsidR="00FF0E4E" w:rsidRPr="00FF0E4E">
        <w:rPr>
          <w:sz w:val="12"/>
        </w:rPr>
        <w:t>¶</w:t>
      </w:r>
      <w:r w:rsidRPr="00FF0E4E">
        <w:rPr>
          <w:sz w:val="8"/>
        </w:rPr>
        <w:t xml:space="preserve"> million species exist, exclusive of microbes. When microbes are taken into account, deep-sea biodiversity is comparable to that of the rainforests.36 Marine life arguably offers </w:t>
      </w:r>
      <w:r w:rsidR="00FF0E4E" w:rsidRPr="00FF0E4E">
        <w:rPr>
          <w:sz w:val="12"/>
        </w:rPr>
        <w:t>¶</w:t>
      </w:r>
      <w:r w:rsidRPr="00FF0E4E">
        <w:rPr>
          <w:sz w:val="8"/>
        </w:rPr>
        <w:t xml:space="preserve"> just as much, if not more, economic value than the mineral resources that surround these species. Species living around hydrothermal vents, where </w:t>
      </w:r>
      <w:proofErr w:type="spellStart"/>
      <w:r w:rsidRPr="00FF0E4E">
        <w:rPr>
          <w:sz w:val="8"/>
        </w:rPr>
        <w:t>polymetallic</w:t>
      </w:r>
      <w:proofErr w:type="spellEnd"/>
      <w:r w:rsidRPr="00FF0E4E">
        <w:rPr>
          <w:sz w:val="8"/>
        </w:rPr>
        <w:t xml:space="preserve"> massive </w:t>
      </w:r>
      <w:r w:rsidR="00FF0E4E" w:rsidRPr="00FF0E4E">
        <w:rPr>
          <w:sz w:val="12"/>
        </w:rPr>
        <w:t>¶</w:t>
      </w:r>
      <w:r w:rsidRPr="00FF0E4E">
        <w:rPr>
          <w:sz w:val="8"/>
        </w:rPr>
        <w:t xml:space="preserve"> </w:t>
      </w:r>
      <w:proofErr w:type="spellStart"/>
      <w:r w:rsidRPr="00FF0E4E">
        <w:rPr>
          <w:sz w:val="8"/>
        </w:rPr>
        <w:t>sulphides</w:t>
      </w:r>
      <w:proofErr w:type="spellEnd"/>
      <w:r w:rsidRPr="00FF0E4E">
        <w:rPr>
          <w:sz w:val="8"/>
        </w:rPr>
        <w:t xml:space="preserve"> form, sustain life in a hostile environment of extreme temperatures and chemical energy. Microbial and prokaryote gene richness in the oceans, particularly in the </w:t>
      </w:r>
      <w:r w:rsidR="00FF0E4E" w:rsidRPr="00FF0E4E">
        <w:rPr>
          <w:sz w:val="12"/>
        </w:rPr>
        <w:t>¶</w:t>
      </w:r>
      <w:r w:rsidRPr="00FF0E4E">
        <w:rPr>
          <w:sz w:val="8"/>
        </w:rPr>
        <w:t xml:space="preserve"> deep-sea, is orders of magnitude higher than in the rest of the biosphere. Consequently, scientists find that studying the genetic makeup of these species yields unique </w:t>
      </w:r>
      <w:r w:rsidR="00FF0E4E" w:rsidRPr="00FF0E4E">
        <w:rPr>
          <w:sz w:val="12"/>
        </w:rPr>
        <w:t>¶</w:t>
      </w:r>
      <w:r w:rsidRPr="00FF0E4E">
        <w:rPr>
          <w:sz w:val="8"/>
        </w:rPr>
        <w:t xml:space="preserve"> conclusions about the origins of life on Earth and the potential for life on other planets. Enzymes from these species are also being used for a variety of DNA-related products </w:t>
      </w:r>
      <w:r w:rsidR="00FF0E4E" w:rsidRPr="00FF0E4E">
        <w:rPr>
          <w:sz w:val="12"/>
        </w:rPr>
        <w:t>¶</w:t>
      </w:r>
      <w:r w:rsidRPr="00FF0E4E">
        <w:rPr>
          <w:sz w:val="8"/>
        </w:rPr>
        <w:t xml:space="preserve"> and technologies, including fingerprinting technology, and have substantially contributed to pharmaceutical research and products.' In the Indian Ocean, a peptide called </w:t>
      </w:r>
      <w:r w:rsidR="00FF0E4E" w:rsidRPr="00FF0E4E">
        <w:rPr>
          <w:sz w:val="12"/>
        </w:rPr>
        <w:t>¶</w:t>
      </w:r>
      <w:r w:rsidRPr="00FF0E4E">
        <w:rPr>
          <w:sz w:val="8"/>
        </w:rPr>
        <w:t xml:space="preserve"> Dolastatin-10 isolated from sea hare has served as an antitumor agent in clinical trials to treat breast and liver cancers, solid tumors, and leukemia. Deep-sea organisms also </w:t>
      </w:r>
      <w:r w:rsidR="00FF0E4E" w:rsidRPr="00FF0E4E">
        <w:rPr>
          <w:sz w:val="12"/>
        </w:rPr>
        <w:t>¶</w:t>
      </w:r>
      <w:r w:rsidRPr="00FF0E4E">
        <w:rPr>
          <w:sz w:val="8"/>
        </w:rPr>
        <w:t xml:space="preserve"> maintain the ocean ecosystem in ways that facilitate human use of ocean resources. Nutrients in the oceans that sustain fisheries are regenerated by deep-sea organisms. Some </w:t>
      </w:r>
      <w:r w:rsidR="00FF0E4E" w:rsidRPr="00FF0E4E">
        <w:rPr>
          <w:sz w:val="12"/>
        </w:rPr>
        <w:t>¶</w:t>
      </w:r>
      <w:r w:rsidRPr="00FF0E4E">
        <w:rPr>
          <w:sz w:val="8"/>
        </w:rPr>
        <w:t xml:space="preserve"> marine organisms absorb carbon during photosynthesis, which helps to regulate the climate; others also assimilate waste materials that pollute the ocean, acting as a "biological </w:t>
      </w:r>
      <w:r w:rsidR="00FF0E4E" w:rsidRPr="00FF0E4E">
        <w:rPr>
          <w:sz w:val="12"/>
        </w:rPr>
        <w:t>¶</w:t>
      </w:r>
      <w:r w:rsidRPr="00FF0E4E">
        <w:rPr>
          <w:sz w:val="8"/>
        </w:rPr>
        <w:t xml:space="preserve"> pump."'9 While it is difficult to quantify the value of potential marine mineral resources, the deep sea clearly has great potential as a source of minerals, and demand for these </w:t>
      </w:r>
      <w:r w:rsidR="00FF0E4E" w:rsidRPr="00FF0E4E">
        <w:rPr>
          <w:sz w:val="12"/>
        </w:rPr>
        <w:t>¶</w:t>
      </w:r>
      <w:r w:rsidRPr="00FF0E4E">
        <w:rPr>
          <w:sz w:val="8"/>
        </w:rPr>
        <w:t xml:space="preserve"> minerals is increasing. Prices of nickel and tin reached historic highs in 2007 and 2008 respectively, and copper and manganese have also risen in value relative to the last two </w:t>
      </w:r>
      <w:r w:rsidR="00FF0E4E" w:rsidRPr="00FF0E4E">
        <w:rPr>
          <w:sz w:val="12"/>
        </w:rPr>
        <w:t>¶</w:t>
      </w:r>
      <w:r w:rsidRPr="00FF0E4E">
        <w:rPr>
          <w:sz w:val="8"/>
        </w:rPr>
        <w:t xml:space="preserve"> decades (see Figure 7.2). The Indian Ocean possesses some of the few remaining underexploited fish stocks in the world, making it likely that it will come under enormous </w:t>
      </w:r>
      <w:r w:rsidR="00FF0E4E" w:rsidRPr="00FF0E4E">
        <w:rPr>
          <w:sz w:val="12"/>
        </w:rPr>
        <w:t>¶</w:t>
      </w:r>
      <w:r w:rsidRPr="00FF0E4E">
        <w:rPr>
          <w:sz w:val="8"/>
        </w:rPr>
        <w:t xml:space="preserve"> pressure in the future as the next frontier of the global fisheries market. On the other hand, the heavy reliance of deep-sea fisheries on cheap fossil fuels could put the industry </w:t>
      </w:r>
      <w:r w:rsidR="00FF0E4E" w:rsidRPr="00FF0E4E">
        <w:rPr>
          <w:sz w:val="12"/>
        </w:rPr>
        <w:t>¶</w:t>
      </w:r>
      <w:r w:rsidRPr="00FF0E4E">
        <w:rPr>
          <w:sz w:val="8"/>
        </w:rPr>
        <w:t xml:space="preserve"> at risk from rising oil prices. Some deep-sea areas could become de facto marine reserves because of the prohibitive cost of exploiting their fisheries.10 Marine pollution </w:t>
      </w:r>
      <w:r w:rsidR="00FF0E4E" w:rsidRPr="00FF0E4E">
        <w:rPr>
          <w:sz w:val="12"/>
        </w:rPr>
        <w:t>¶</w:t>
      </w:r>
      <w:r w:rsidRPr="00FF0E4E">
        <w:rPr>
          <w:sz w:val="8"/>
        </w:rPr>
        <w:t xml:space="preserve"> threatens to reduce the value of Indian Ocean fisheries. Degradation of coastal estuaries, mangroves, lagoons, coral reefs, and kelp forests has destroyed the habitats of many </w:t>
      </w:r>
      <w:r w:rsidR="00FF0E4E" w:rsidRPr="00FF0E4E">
        <w:rPr>
          <w:sz w:val="12"/>
        </w:rPr>
        <w:t>¶</w:t>
      </w:r>
      <w:r w:rsidRPr="00FF0E4E">
        <w:rPr>
          <w:sz w:val="8"/>
        </w:rPr>
        <w:t xml:space="preserve"> species that support artisanal and commercial fisheries. In 2006, UNEP estimated the long-term costs of the 1998 massive worldwide coral bleaching in between S600 million and </w:t>
      </w:r>
      <w:r w:rsidR="00FF0E4E" w:rsidRPr="00FF0E4E">
        <w:rPr>
          <w:sz w:val="12"/>
        </w:rPr>
        <w:t>¶</w:t>
      </w:r>
      <w:r w:rsidRPr="00FF0E4E">
        <w:rPr>
          <w:sz w:val="8"/>
        </w:rPr>
        <w:t xml:space="preserve"> $8 billion over 20 years. The destruction of coral reefs and coastal ecosystems also impacts the tourism industry, which is estimated to bring in $30 billion annually." Stock </w:t>
      </w:r>
      <w:r w:rsidR="00FF0E4E" w:rsidRPr="00FF0E4E">
        <w:rPr>
          <w:sz w:val="12"/>
        </w:rPr>
        <w:t>¶</w:t>
      </w:r>
      <w:r w:rsidRPr="00FF0E4E">
        <w:rPr>
          <w:sz w:val="8"/>
        </w:rPr>
        <w:t xml:space="preserve"> market values for </w:t>
      </w:r>
      <w:proofErr w:type="spellStart"/>
      <w:r w:rsidRPr="00FF0E4E">
        <w:rPr>
          <w:sz w:val="8"/>
        </w:rPr>
        <w:t>bioprospecting</w:t>
      </w:r>
      <w:proofErr w:type="spellEnd"/>
      <w:r w:rsidRPr="00FF0E4E">
        <w:rPr>
          <w:sz w:val="8"/>
        </w:rPr>
        <w:t xml:space="preserve">-related activities far exceed the value of products that have already been developed as a result of genetic use of deep sea organisms. This </w:t>
      </w:r>
      <w:r w:rsidR="00FF0E4E" w:rsidRPr="00FF0E4E">
        <w:rPr>
          <w:sz w:val="12"/>
        </w:rPr>
        <w:t>¶</w:t>
      </w:r>
      <w:r w:rsidRPr="00FF0E4E">
        <w:rPr>
          <w:sz w:val="8"/>
        </w:rPr>
        <w:t xml:space="preserve"> implies that the market takes into account the optional use of </w:t>
      </w:r>
      <w:proofErr w:type="spellStart"/>
      <w:r w:rsidRPr="00FF0E4E">
        <w:rPr>
          <w:sz w:val="8"/>
        </w:rPr>
        <w:t>bioprospecting</w:t>
      </w:r>
      <w:proofErr w:type="spellEnd"/>
      <w:r w:rsidRPr="00FF0E4E">
        <w:rPr>
          <w:sz w:val="8"/>
        </w:rPr>
        <w:t xml:space="preserve">. The entire enzyme market is valued at $50 billion a year.12 The depletion of </w:t>
      </w:r>
      <w:r w:rsidR="00FF0E4E" w:rsidRPr="00FF0E4E">
        <w:rPr>
          <w:sz w:val="12"/>
        </w:rPr>
        <w:t>¶</w:t>
      </w:r>
      <w:r w:rsidRPr="00FF0E4E">
        <w:rPr>
          <w:sz w:val="8"/>
        </w:rPr>
        <w:t xml:space="preserve"> Indian Ocean fish stocks could have serious implications for regional and global food security. </w:t>
      </w:r>
      <w:r w:rsidR="00FF0E4E" w:rsidRPr="00FF0E4E">
        <w:rPr>
          <w:sz w:val="12"/>
        </w:rPr>
        <w:t>¶</w:t>
      </w:r>
      <w:r w:rsidRPr="00FF0E4E">
        <w:rPr>
          <w:sz w:val="8"/>
        </w:rPr>
        <w:t xml:space="preserve"> </w:t>
      </w:r>
      <w:r w:rsidRPr="00FF0E4E">
        <w:rPr>
          <w:rStyle w:val="StyleBoldUnderline"/>
        </w:rPr>
        <w:t>More than a billion people worldwide rely on fish as their main source of protein</w:t>
      </w:r>
      <w:r w:rsidRPr="00FF0E4E">
        <w:rPr>
          <w:sz w:val="8"/>
        </w:rPr>
        <w:t xml:space="preserve">.11 The FAO reports that </w:t>
      </w:r>
      <w:r w:rsidR="00FF0E4E" w:rsidRPr="00FF0E4E">
        <w:rPr>
          <w:sz w:val="12"/>
        </w:rPr>
        <w:t>¶</w:t>
      </w:r>
      <w:r w:rsidRPr="00FF0E4E">
        <w:rPr>
          <w:sz w:val="8"/>
        </w:rPr>
        <w:t xml:space="preserve"> </w:t>
      </w:r>
      <w:r w:rsidRPr="00FF0E4E">
        <w:rPr>
          <w:rStyle w:val="StyleBoldUnderline"/>
        </w:rPr>
        <w:t>global fish consumption per capita increased from 16.2 kg in 2004 to 17.1 kg in 2007.</w:t>
      </w:r>
      <w:r w:rsidRPr="00FF0E4E">
        <w:rPr>
          <w:sz w:val="8"/>
        </w:rPr>
        <w:t xml:space="preserve"> Yet one recent study has projected that </w:t>
      </w:r>
      <w:r w:rsidRPr="00FF0E4E">
        <w:rPr>
          <w:rStyle w:val="StyleBoldUnderline"/>
        </w:rPr>
        <w:t xml:space="preserve">the world's fisheries will </w:t>
      </w:r>
      <w:r w:rsidR="00FF0E4E" w:rsidRPr="00FF0E4E">
        <w:rPr>
          <w:rStyle w:val="StyleBoldUnderline"/>
          <w:b w:val="0"/>
          <w:sz w:val="12"/>
          <w:u w:val="none"/>
        </w:rPr>
        <w:t>¶</w:t>
      </w:r>
      <w:r w:rsidRPr="00FF0E4E">
        <w:rPr>
          <w:rStyle w:val="StyleBoldUnderline"/>
        </w:rPr>
        <w:t xml:space="preserve"> collapse by 2048</w:t>
      </w:r>
      <w:r w:rsidRPr="00FF0E4E">
        <w:rPr>
          <w:sz w:val="8"/>
        </w:rPr>
        <w:t xml:space="preserve"> if catch rates continue unabated." A 2010 report by the Pew Environmental Group helps put that prospect in </w:t>
      </w:r>
      <w:r w:rsidR="00FF0E4E" w:rsidRPr="00FF0E4E">
        <w:rPr>
          <w:sz w:val="12"/>
        </w:rPr>
        <w:t>¶</w:t>
      </w:r>
      <w:r w:rsidRPr="00FF0E4E">
        <w:rPr>
          <w:sz w:val="8"/>
        </w:rPr>
        <w:t xml:space="preserve"> context. Pew </w:t>
      </w:r>
      <w:proofErr w:type="spellStart"/>
      <w:r w:rsidRPr="00FF0E4E">
        <w:rPr>
          <w:sz w:val="8"/>
        </w:rPr>
        <w:t>conduded</w:t>
      </w:r>
      <w:proofErr w:type="spellEnd"/>
      <w:r w:rsidRPr="00FF0E4E">
        <w:rPr>
          <w:sz w:val="8"/>
        </w:rPr>
        <w:t xml:space="preserve"> that if countries with undernourishment levels greater than 5 percent had not overfished their waters, the </w:t>
      </w:r>
      <w:r w:rsidR="00FF0E4E" w:rsidRPr="00FF0E4E">
        <w:rPr>
          <w:sz w:val="12"/>
        </w:rPr>
        <w:t>¶</w:t>
      </w:r>
      <w:r w:rsidRPr="00FF0E4E">
        <w:rPr>
          <w:sz w:val="8"/>
        </w:rPr>
        <w:t xml:space="preserve"> additional fish catch in 2000 could have fed an additional 20-million people."</w:t>
      </w:r>
    </w:p>
    <w:p w14:paraId="6516E13C" w14:textId="77777777" w:rsidR="0098257C" w:rsidRDefault="0098257C" w:rsidP="0098257C"/>
    <w:p w14:paraId="39CBB5AE" w14:textId="77777777" w:rsidR="0098257C" w:rsidRDefault="0098257C" w:rsidP="0098257C">
      <w:pPr>
        <w:pStyle w:val="Heading4"/>
      </w:pPr>
      <w:r>
        <w:t>---Malnutrition leads to increased risk of disease-TURN----------</w:t>
      </w:r>
    </w:p>
    <w:p w14:paraId="5705A9DA" w14:textId="77777777" w:rsidR="0098257C" w:rsidRDefault="0098257C" w:rsidP="0098257C"/>
    <w:p w14:paraId="0F5201A4" w14:textId="77777777" w:rsidR="0098257C" w:rsidRPr="0098257C" w:rsidRDefault="0098257C" w:rsidP="0098257C">
      <w:pPr>
        <w:rPr>
          <w:rStyle w:val="StyleStyleBold12pt"/>
        </w:rPr>
      </w:pPr>
      <w:r w:rsidRPr="0098257C">
        <w:rPr>
          <w:rStyle w:val="StyleStyleBold12pt"/>
        </w:rPr>
        <w:t>Tomkins et al., Currently Professor of International Child Health Department of ¶ International Child Health, 93¶ (Andrew, Institute of Child Health, “Malnutrition and Infection − A review − Nutrition policy ¶ discussion,” http://www.unscn.org/layout/modules/resources/files/Policy_paper_No_5.pdf, 06-¶ 29-14, AN)</w:t>
      </w:r>
    </w:p>
    <w:p w14:paraId="5815A434" w14:textId="77777777" w:rsidR="0098257C" w:rsidRDefault="0098257C" w:rsidP="0098257C"/>
    <w:p w14:paraId="51493E80" w14:textId="77777777" w:rsidR="0098257C" w:rsidRDefault="0098257C" w:rsidP="0098257C">
      <w:r>
        <w:t>University of London, Guildford Street, London WC1N 1EH</w:t>
      </w:r>
    </w:p>
    <w:p w14:paraId="01EF85A7" w14:textId="77777777" w:rsidR="0098257C" w:rsidRDefault="0098257C" w:rsidP="0098257C"/>
    <w:p w14:paraId="7C4F46FA" w14:textId="24B4253D" w:rsidR="0098257C" w:rsidRDefault="0098257C" w:rsidP="0098257C">
      <w:pPr>
        <w:rPr>
          <w:sz w:val="8"/>
        </w:rPr>
      </w:pPr>
      <w:r w:rsidRPr="00FF0E4E">
        <w:rPr>
          <w:rStyle w:val="StyleBoldUnderline"/>
        </w:rPr>
        <w:t>Each year about 13 million infants and children die in the developing countries</w:t>
      </w:r>
      <w:r w:rsidRPr="00FF0E4E">
        <w:rPr>
          <w:sz w:val="8"/>
        </w:rPr>
        <w:t xml:space="preserve">(1). </w:t>
      </w:r>
      <w:r w:rsidRPr="00FF0E4E">
        <w:rPr>
          <w:rStyle w:val="StyleBoldUnderline"/>
        </w:rPr>
        <w:t xml:space="preserve">The </w:t>
      </w:r>
      <w:r w:rsidR="00FF0E4E" w:rsidRPr="00FF0E4E">
        <w:rPr>
          <w:rStyle w:val="StyleBoldUnderline"/>
          <w:b w:val="0"/>
          <w:sz w:val="12"/>
          <w:u w:val="none"/>
        </w:rPr>
        <w:t>¶</w:t>
      </w:r>
      <w:r w:rsidRPr="00FF0E4E">
        <w:rPr>
          <w:rStyle w:val="StyleBoldUnderline"/>
        </w:rPr>
        <w:t xml:space="preserve"> majority of these deaths are due to </w:t>
      </w:r>
      <w:r w:rsidRPr="00FF0E4E">
        <w:rPr>
          <w:sz w:val="8"/>
        </w:rPr>
        <w:t xml:space="preserve">infections and parasitic diseases, and many if not most of </w:t>
      </w:r>
      <w:r w:rsidR="00FF0E4E" w:rsidRPr="00FF0E4E">
        <w:rPr>
          <w:sz w:val="12"/>
        </w:rPr>
        <w:t>¶</w:t>
      </w:r>
      <w:r w:rsidRPr="00FF0E4E">
        <w:rPr>
          <w:sz w:val="8"/>
        </w:rPr>
        <w:t xml:space="preserve"> </w:t>
      </w:r>
      <w:r w:rsidRPr="00FF0E4E">
        <w:rPr>
          <w:rStyle w:val="StyleBoldUnderline"/>
        </w:rPr>
        <w:t>the children die malnourished.</w:t>
      </w:r>
      <w:r w:rsidRPr="00FF0E4E">
        <w:rPr>
          <w:sz w:val="8"/>
        </w:rPr>
        <w:t xml:space="preserve"> The precise contribution of malnutrition as an immediate cause of death is not known, </w:t>
      </w:r>
      <w:r w:rsidR="00FF0E4E" w:rsidRPr="00FF0E4E">
        <w:rPr>
          <w:sz w:val="12"/>
        </w:rPr>
        <w:t>¶</w:t>
      </w:r>
      <w:r w:rsidRPr="00FF0E4E">
        <w:rPr>
          <w:sz w:val="8"/>
        </w:rPr>
        <w:t xml:space="preserve"> nor would it be the only relevant figure, for in poor countries children from birth or soon after are caught in a cycle of malnutrition </w:t>
      </w:r>
      <w:r w:rsidR="00FF0E4E" w:rsidRPr="00FF0E4E">
        <w:rPr>
          <w:sz w:val="12"/>
        </w:rPr>
        <w:t>¶</w:t>
      </w:r>
      <w:r w:rsidRPr="00FF0E4E">
        <w:rPr>
          <w:sz w:val="8"/>
        </w:rPr>
        <w:t xml:space="preserve"> and infection, which many do not survive (2). In Africa, for example, more than 20% − on average − do not reach their fifth birthday </w:t>
      </w:r>
      <w:r w:rsidR="00FF0E4E" w:rsidRPr="00FF0E4E">
        <w:rPr>
          <w:sz w:val="12"/>
        </w:rPr>
        <w:t>¶</w:t>
      </w:r>
      <w:r w:rsidRPr="00FF0E4E">
        <w:rPr>
          <w:sz w:val="8"/>
        </w:rPr>
        <w:t xml:space="preserve"> (3). The “malnutrition−infection” complex remains the most prevalent public health problem in the world today. Nutrition and </w:t>
      </w:r>
      <w:r w:rsidR="00FF0E4E" w:rsidRPr="00FF0E4E">
        <w:rPr>
          <w:sz w:val="12"/>
        </w:rPr>
        <w:t>¶</w:t>
      </w:r>
      <w:r w:rsidRPr="00FF0E4E">
        <w:rPr>
          <w:sz w:val="8"/>
        </w:rPr>
        <w:t xml:space="preserve"> health are closely linked, but advances in nutritional knowledge remain to be applied to the same extent as those in the field of </w:t>
      </w:r>
      <w:r w:rsidR="00FF0E4E" w:rsidRPr="00FF0E4E">
        <w:rPr>
          <w:sz w:val="12"/>
        </w:rPr>
        <w:t>¶</w:t>
      </w:r>
      <w:r w:rsidRPr="00FF0E4E">
        <w:rPr>
          <w:sz w:val="8"/>
        </w:rPr>
        <w:t xml:space="preserve"> health. In the more than twenty years since the landmark publication by Scrimshaw et al (1968)(4) on “Interactions of Nutrition and </w:t>
      </w:r>
      <w:r w:rsidR="00FF0E4E" w:rsidRPr="00FF0E4E">
        <w:rPr>
          <w:sz w:val="12"/>
        </w:rPr>
        <w:t>¶</w:t>
      </w:r>
      <w:r w:rsidRPr="00FF0E4E">
        <w:rPr>
          <w:sz w:val="8"/>
        </w:rPr>
        <w:t xml:space="preserve"> Infection”, knowledge of this subject has become well−established. The mechanisms of many of these interactions have been </w:t>
      </w:r>
      <w:r w:rsidR="00FF0E4E" w:rsidRPr="00FF0E4E">
        <w:rPr>
          <w:sz w:val="12"/>
        </w:rPr>
        <w:t>¶</w:t>
      </w:r>
      <w:r w:rsidRPr="00FF0E4E">
        <w:rPr>
          <w:sz w:val="8"/>
        </w:rPr>
        <w:t xml:space="preserve"> elucidated, and the relative importance of such interactions in different circumstances has been clarified. The same period has seen </w:t>
      </w:r>
      <w:r w:rsidR="00FF0E4E" w:rsidRPr="00FF0E4E">
        <w:rPr>
          <w:sz w:val="12"/>
        </w:rPr>
        <w:t>¶</w:t>
      </w:r>
      <w:r w:rsidRPr="00FF0E4E">
        <w:rPr>
          <w:sz w:val="8"/>
        </w:rPr>
        <w:t xml:space="preserve"> enormous advances in methods for preventing and managing infections. Immunization coverage for major childhood diseases has </w:t>
      </w:r>
      <w:r w:rsidR="00FF0E4E" w:rsidRPr="00FF0E4E">
        <w:rPr>
          <w:sz w:val="12"/>
        </w:rPr>
        <w:t>¶</w:t>
      </w:r>
      <w:r w:rsidRPr="00FF0E4E">
        <w:rPr>
          <w:sz w:val="8"/>
        </w:rPr>
        <w:t xml:space="preserve"> now reached over 65% of children. Improvements in environmental sanitation, education and literacy which help to improve child </w:t>
      </w:r>
      <w:r w:rsidR="00FF0E4E" w:rsidRPr="00FF0E4E">
        <w:rPr>
          <w:sz w:val="12"/>
        </w:rPr>
        <w:t>¶</w:t>
      </w:r>
      <w:r w:rsidRPr="00FF0E4E">
        <w:rPr>
          <w:sz w:val="8"/>
        </w:rPr>
        <w:t xml:space="preserve"> rearing and health practices, and a whole range of new and increasingly affordable </w:t>
      </w:r>
      <w:r w:rsidRPr="00FF0E4E">
        <w:rPr>
          <w:sz w:val="8"/>
        </w:rPr>
        <w:lastRenderedPageBreak/>
        <w:t xml:space="preserve">antibiotics and </w:t>
      </w:r>
      <w:proofErr w:type="spellStart"/>
      <w:r w:rsidRPr="00FF0E4E">
        <w:rPr>
          <w:sz w:val="8"/>
        </w:rPr>
        <w:t>anthelminthics</w:t>
      </w:r>
      <w:proofErr w:type="spellEnd"/>
      <w:r w:rsidRPr="00FF0E4E">
        <w:rPr>
          <w:sz w:val="8"/>
        </w:rPr>
        <w:t xml:space="preserve"> are having effects </w:t>
      </w:r>
      <w:r w:rsidR="00FF0E4E" w:rsidRPr="00FF0E4E">
        <w:rPr>
          <w:sz w:val="12"/>
        </w:rPr>
        <w:t>¶</w:t>
      </w:r>
      <w:r w:rsidRPr="00FF0E4E">
        <w:rPr>
          <w:sz w:val="8"/>
        </w:rPr>
        <w:t xml:space="preserve"> not imagined 20 years’ ago. On the other hand, although understanding of protein−energy and micronutrient deficiencies is now </w:t>
      </w:r>
      <w:r w:rsidR="00FF0E4E" w:rsidRPr="00FF0E4E">
        <w:rPr>
          <w:sz w:val="12"/>
        </w:rPr>
        <w:t>¶</w:t>
      </w:r>
      <w:r w:rsidRPr="00FF0E4E">
        <w:rPr>
          <w:sz w:val="8"/>
        </w:rPr>
        <w:t xml:space="preserve"> well advanced, preventing these deficiencies appears still to be problematic. Protein−energy malnutrition is related to poverty and </w:t>
      </w:r>
      <w:r w:rsidR="00FF0E4E" w:rsidRPr="00FF0E4E">
        <w:rPr>
          <w:sz w:val="12"/>
        </w:rPr>
        <w:t>¶</w:t>
      </w:r>
      <w:r w:rsidRPr="00FF0E4E">
        <w:rPr>
          <w:sz w:val="8"/>
        </w:rPr>
        <w:t xml:space="preserve"> long−term progress is linked to development, although in the interim effective </w:t>
      </w:r>
      <w:proofErr w:type="spellStart"/>
      <w:r w:rsidRPr="00FF0E4E">
        <w:rPr>
          <w:sz w:val="8"/>
        </w:rPr>
        <w:t>programmes</w:t>
      </w:r>
      <w:proofErr w:type="spellEnd"/>
      <w:r w:rsidRPr="00FF0E4E">
        <w:rPr>
          <w:sz w:val="8"/>
        </w:rPr>
        <w:t xml:space="preserve"> can be undertaken. </w:t>
      </w:r>
      <w:r w:rsidRPr="00FF0E4E">
        <w:rPr>
          <w:rStyle w:val="StyleBoldUnderline"/>
        </w:rPr>
        <w:t xml:space="preserve">Micronutrient </w:t>
      </w:r>
      <w:r w:rsidR="00FF0E4E" w:rsidRPr="00FF0E4E">
        <w:rPr>
          <w:rStyle w:val="StyleBoldUnderline"/>
          <w:b w:val="0"/>
          <w:sz w:val="12"/>
          <w:u w:val="none"/>
        </w:rPr>
        <w:t>¶</w:t>
      </w:r>
      <w:r w:rsidRPr="00FF0E4E">
        <w:rPr>
          <w:rStyle w:val="StyleBoldUnderline"/>
        </w:rPr>
        <w:t xml:space="preserve"> deficiencies are more susceptible to direct control, and wider application of effective </w:t>
      </w:r>
      <w:proofErr w:type="spellStart"/>
      <w:r w:rsidRPr="00FF0E4E">
        <w:rPr>
          <w:rStyle w:val="StyleBoldUnderline"/>
        </w:rPr>
        <w:t>programmes</w:t>
      </w:r>
      <w:proofErr w:type="spellEnd"/>
      <w:r w:rsidRPr="00FF0E4E">
        <w:rPr>
          <w:sz w:val="8"/>
        </w:rPr>
        <w:t xml:space="preserve"> is feasible. Although globally the </w:t>
      </w:r>
      <w:r w:rsidR="00FF0E4E" w:rsidRPr="00FF0E4E">
        <w:rPr>
          <w:sz w:val="12"/>
        </w:rPr>
        <w:t>¶</w:t>
      </w:r>
      <w:r w:rsidRPr="00FF0E4E">
        <w:rPr>
          <w:sz w:val="8"/>
        </w:rPr>
        <w:t xml:space="preserve"> proportion of people undernourished fell somewhat 3during the 70’s, probably less so during the 80’s − and actually increased in </w:t>
      </w:r>
      <w:r w:rsidR="00FF0E4E" w:rsidRPr="00FF0E4E">
        <w:rPr>
          <w:sz w:val="12"/>
        </w:rPr>
        <w:t>¶</w:t>
      </w:r>
      <w:r w:rsidRPr="00FF0E4E">
        <w:rPr>
          <w:sz w:val="8"/>
        </w:rPr>
        <w:t xml:space="preserve"> Africa − </w:t>
      </w:r>
      <w:r w:rsidRPr="00FF0E4E">
        <w:rPr>
          <w:rStyle w:val="StyleBoldUnderline"/>
        </w:rPr>
        <w:t>the total numbers of people undernourished continue to rise with population growth</w:t>
      </w:r>
      <w:r w:rsidRPr="00FF0E4E">
        <w:rPr>
          <w:sz w:val="8"/>
        </w:rPr>
        <w:t xml:space="preserve">(5). Along with this, the total numbers </w:t>
      </w:r>
      <w:r w:rsidR="00FF0E4E" w:rsidRPr="00FF0E4E">
        <w:rPr>
          <w:sz w:val="12"/>
        </w:rPr>
        <w:t>¶</w:t>
      </w:r>
      <w:r w:rsidRPr="00FF0E4E">
        <w:rPr>
          <w:sz w:val="8"/>
        </w:rPr>
        <w:t xml:space="preserve"> of children underweight − due to malnutrition and infection − are still increasing(6). That </w:t>
      </w:r>
      <w:r w:rsidRPr="00FF0E4E">
        <w:rPr>
          <w:rStyle w:val="Emphasis"/>
        </w:rPr>
        <w:t xml:space="preserve">nutrition influences infection </w:t>
      </w:r>
      <w:r w:rsidR="00FF0E4E" w:rsidRPr="00FF0E4E">
        <w:rPr>
          <w:rStyle w:val="Emphasis"/>
          <w:b w:val="0"/>
          <w:sz w:val="12"/>
          <w:u w:val="none"/>
        </w:rPr>
        <w:t>¶</w:t>
      </w:r>
      <w:r w:rsidRPr="00FF0E4E">
        <w:rPr>
          <w:rStyle w:val="Emphasis"/>
        </w:rPr>
        <w:t xml:space="preserve"> and the causes and outcomes of episodes of disease</w:t>
      </w:r>
      <w:r w:rsidRPr="00FF0E4E">
        <w:rPr>
          <w:sz w:val="8"/>
        </w:rPr>
        <w:t xml:space="preserve"> is becoming part of conventional wisdom. </w:t>
      </w:r>
      <w:r w:rsidR="00FF0E4E" w:rsidRPr="00FF0E4E">
        <w:rPr>
          <w:sz w:val="12"/>
        </w:rPr>
        <w:t>¶</w:t>
      </w:r>
      <w:r w:rsidRPr="00FF0E4E">
        <w:rPr>
          <w:sz w:val="8"/>
        </w:rPr>
        <w:t xml:space="preserve"> Protein−energy malnutrition is known to have a depressing effect on the immune system; </w:t>
      </w:r>
      <w:r w:rsidR="00FF0E4E" w:rsidRPr="00FF0E4E">
        <w:rPr>
          <w:sz w:val="12"/>
        </w:rPr>
        <w:t>¶</w:t>
      </w:r>
      <w:r w:rsidRPr="00FF0E4E">
        <w:rPr>
          <w:sz w:val="8"/>
        </w:rPr>
        <w:t xml:space="preserve"> moreover effects on different elements of the immune system can be distinguished (7). </w:t>
      </w:r>
      <w:r w:rsidR="00FF0E4E" w:rsidRPr="00FF0E4E">
        <w:rPr>
          <w:sz w:val="12"/>
        </w:rPr>
        <w:t>¶</w:t>
      </w:r>
      <w:r w:rsidRPr="00FF0E4E">
        <w:rPr>
          <w:sz w:val="8"/>
        </w:rPr>
        <w:t xml:space="preserve"> </w:t>
      </w:r>
      <w:r w:rsidRPr="00FF0E4E">
        <w:rPr>
          <w:rStyle w:val="StyleBoldUnderline"/>
        </w:rPr>
        <w:t xml:space="preserve">Hence, growth failure is associated with lowered immunity. Indeed, it seems that even mild </w:t>
      </w:r>
      <w:r w:rsidR="00FF0E4E" w:rsidRPr="00FF0E4E">
        <w:rPr>
          <w:rStyle w:val="StyleBoldUnderline"/>
          <w:b w:val="0"/>
          <w:sz w:val="12"/>
          <w:u w:val="none"/>
        </w:rPr>
        <w:t>¶</w:t>
      </w:r>
      <w:r w:rsidRPr="00FF0E4E">
        <w:rPr>
          <w:rStyle w:val="StyleBoldUnderline"/>
        </w:rPr>
        <w:t xml:space="preserve"> degrees of malnutrition begin to adversely affect </w:t>
      </w:r>
      <w:proofErr w:type="spellStart"/>
      <w:r w:rsidRPr="00FF0E4E">
        <w:rPr>
          <w:rStyle w:val="StyleBoldUnderline"/>
        </w:rPr>
        <w:t>immunocompetence</w:t>
      </w:r>
      <w:proofErr w:type="spellEnd"/>
      <w:r w:rsidRPr="00FF0E4E">
        <w:rPr>
          <w:sz w:val="8"/>
        </w:rPr>
        <w:t xml:space="preserve">, hence morbidity and </w:t>
      </w:r>
      <w:r w:rsidR="00FF0E4E" w:rsidRPr="00FF0E4E">
        <w:rPr>
          <w:sz w:val="12"/>
        </w:rPr>
        <w:t>¶</w:t>
      </w:r>
      <w:r w:rsidRPr="00FF0E4E">
        <w:rPr>
          <w:sz w:val="8"/>
        </w:rPr>
        <w:t xml:space="preserve"> mortality, which shifts attention to mild−moderate as well as severe protein−energy </w:t>
      </w:r>
      <w:r w:rsidR="00FF0E4E" w:rsidRPr="00FF0E4E">
        <w:rPr>
          <w:sz w:val="12"/>
        </w:rPr>
        <w:t>¶</w:t>
      </w:r>
      <w:r w:rsidRPr="00FF0E4E">
        <w:rPr>
          <w:sz w:val="8"/>
        </w:rPr>
        <w:t xml:space="preserve"> malnutrition.</w:t>
      </w:r>
      <w:r w:rsidR="00FF0E4E" w:rsidRPr="00FF0E4E">
        <w:rPr>
          <w:sz w:val="12"/>
        </w:rPr>
        <w:t>¶</w:t>
      </w:r>
      <w:r w:rsidRPr="00FF0E4E">
        <w:rPr>
          <w:sz w:val="8"/>
        </w:rPr>
        <w:t xml:space="preserve"> Looked at the other way round, the mechanisms whereby infections lead to growth failure and clinical </w:t>
      </w:r>
      <w:r w:rsidR="00FF0E4E" w:rsidRPr="00FF0E4E">
        <w:rPr>
          <w:sz w:val="12"/>
        </w:rPr>
        <w:t>¶</w:t>
      </w:r>
      <w:r w:rsidRPr="00FF0E4E">
        <w:rPr>
          <w:sz w:val="8"/>
        </w:rPr>
        <w:t xml:space="preserve"> malnutrition are becoming better understood. </w:t>
      </w:r>
      <w:r w:rsidRPr="00FF0E4E">
        <w:rPr>
          <w:rStyle w:val="StyleBoldUnderline"/>
        </w:rPr>
        <w:t xml:space="preserve">They operate through anorexia, changes in metabolism, </w:t>
      </w:r>
      <w:proofErr w:type="spellStart"/>
      <w:r w:rsidRPr="00FF0E4E">
        <w:rPr>
          <w:rStyle w:val="StyleBoldUnderline"/>
        </w:rPr>
        <w:t>malabsorption</w:t>
      </w:r>
      <w:proofErr w:type="spellEnd"/>
      <w:r w:rsidRPr="00FF0E4E">
        <w:rPr>
          <w:rStyle w:val="StyleBoldUnderline"/>
        </w:rPr>
        <w:t xml:space="preserve">, as well as </w:t>
      </w:r>
      <w:r w:rsidR="00FF0E4E" w:rsidRPr="00FF0E4E">
        <w:rPr>
          <w:rStyle w:val="StyleBoldUnderline"/>
          <w:b w:val="0"/>
          <w:sz w:val="12"/>
          <w:u w:val="none"/>
        </w:rPr>
        <w:t>¶</w:t>
      </w:r>
      <w:r w:rsidRPr="00FF0E4E">
        <w:rPr>
          <w:rStyle w:val="StyleBoldUnderline"/>
        </w:rPr>
        <w:t xml:space="preserve"> </w:t>
      </w:r>
      <w:proofErr w:type="spellStart"/>
      <w:r w:rsidRPr="00FF0E4E">
        <w:rPr>
          <w:rStyle w:val="StyleBoldUnderline"/>
        </w:rPr>
        <w:t>behavioural</w:t>
      </w:r>
      <w:proofErr w:type="spellEnd"/>
      <w:r w:rsidRPr="00FF0E4E">
        <w:rPr>
          <w:rStyle w:val="StyleBoldUnderline"/>
        </w:rPr>
        <w:t xml:space="preserve"> changes affecting feeding practices; and lead to malnutrition in the context of limited nutritional reserves</w:t>
      </w:r>
      <w:r w:rsidRPr="00FF0E4E">
        <w:rPr>
          <w:sz w:val="8"/>
        </w:rPr>
        <w:t xml:space="preserve">. The </w:t>
      </w:r>
      <w:r w:rsidR="00FF0E4E" w:rsidRPr="00FF0E4E">
        <w:rPr>
          <w:sz w:val="12"/>
        </w:rPr>
        <w:t>¶</w:t>
      </w:r>
      <w:r w:rsidRPr="00FF0E4E">
        <w:rPr>
          <w:sz w:val="8"/>
        </w:rPr>
        <w:t xml:space="preserve"> interactions of nutrition and infection with regard to individual infections and defined </w:t>
      </w:r>
      <w:r w:rsidR="00FF0E4E" w:rsidRPr="00FF0E4E">
        <w:rPr>
          <w:sz w:val="12"/>
        </w:rPr>
        <w:t>¶</w:t>
      </w:r>
      <w:r w:rsidRPr="00FF0E4E">
        <w:rPr>
          <w:sz w:val="8"/>
        </w:rPr>
        <w:t xml:space="preserve"> nutrients are now better known. For example, we know that PEM increases the duration of </w:t>
      </w:r>
      <w:r w:rsidR="00FF0E4E" w:rsidRPr="00FF0E4E">
        <w:rPr>
          <w:sz w:val="12"/>
        </w:rPr>
        <w:t>¶</w:t>
      </w:r>
      <w:r w:rsidRPr="00FF0E4E">
        <w:rPr>
          <w:sz w:val="8"/>
        </w:rPr>
        <w:t xml:space="preserve"> episodes of </w:t>
      </w:r>
      <w:proofErr w:type="spellStart"/>
      <w:r w:rsidRPr="00FF0E4E">
        <w:rPr>
          <w:sz w:val="8"/>
        </w:rPr>
        <w:t>diarrhoea</w:t>
      </w:r>
      <w:proofErr w:type="spellEnd"/>
      <w:r w:rsidRPr="00FF0E4E">
        <w:rPr>
          <w:sz w:val="8"/>
        </w:rPr>
        <w:t xml:space="preserve">. </w:t>
      </w:r>
      <w:r w:rsidRPr="00FF0E4E">
        <w:rPr>
          <w:rStyle w:val="StyleBoldUnderline"/>
        </w:rPr>
        <w:t xml:space="preserve">The importance of interactions between vitamin A deficiency and a </w:t>
      </w:r>
      <w:r w:rsidR="00FF0E4E" w:rsidRPr="00FF0E4E">
        <w:rPr>
          <w:rStyle w:val="StyleBoldUnderline"/>
          <w:b w:val="0"/>
          <w:sz w:val="12"/>
          <w:u w:val="none"/>
        </w:rPr>
        <w:t>¶</w:t>
      </w:r>
      <w:r w:rsidRPr="00FF0E4E">
        <w:rPr>
          <w:rStyle w:val="StyleBoldUnderline"/>
        </w:rPr>
        <w:t xml:space="preserve"> number of infectious diseases</w:t>
      </w:r>
      <w:r w:rsidRPr="00FF0E4E">
        <w:rPr>
          <w:sz w:val="8"/>
        </w:rPr>
        <w:t xml:space="preserve"> (notably, but not confined to, measles) </w:t>
      </w:r>
      <w:r w:rsidRPr="00FF0E4E">
        <w:rPr>
          <w:rStyle w:val="StyleBoldUnderline"/>
        </w:rPr>
        <w:t>are</w:t>
      </w:r>
      <w:r w:rsidRPr="00FF0E4E">
        <w:rPr>
          <w:sz w:val="8"/>
        </w:rPr>
        <w:t xml:space="preserve"> now becoming </w:t>
      </w:r>
      <w:r w:rsidRPr="00FF0E4E">
        <w:rPr>
          <w:rStyle w:val="StyleBoldUnderline"/>
        </w:rPr>
        <w:t>clear</w:t>
      </w:r>
      <w:r w:rsidRPr="00FF0E4E">
        <w:rPr>
          <w:sz w:val="8"/>
        </w:rPr>
        <w:t xml:space="preserve">. </w:t>
      </w:r>
      <w:r w:rsidR="00FF0E4E" w:rsidRPr="00FF0E4E">
        <w:rPr>
          <w:sz w:val="12"/>
        </w:rPr>
        <w:t>¶</w:t>
      </w:r>
      <w:r w:rsidRPr="00FF0E4E">
        <w:rPr>
          <w:sz w:val="8"/>
        </w:rPr>
        <w:t xml:space="preserve"> For instance, </w:t>
      </w:r>
      <w:r w:rsidRPr="00FF0E4E">
        <w:rPr>
          <w:rStyle w:val="StyleBoldUnderline"/>
        </w:rPr>
        <w:t xml:space="preserve">vitamin A deficiency affects epithelial membranes, and thus relates to respiratory tract infections and </w:t>
      </w:r>
      <w:proofErr w:type="spellStart"/>
      <w:r w:rsidRPr="00FF0E4E">
        <w:rPr>
          <w:rStyle w:val="StyleBoldUnderline"/>
        </w:rPr>
        <w:t>diarrhoea</w:t>
      </w:r>
      <w:proofErr w:type="spellEnd"/>
      <w:r w:rsidRPr="00FF0E4E">
        <w:rPr>
          <w:sz w:val="8"/>
        </w:rPr>
        <w:t xml:space="preserve">. </w:t>
      </w:r>
      <w:r w:rsidR="00FF0E4E" w:rsidRPr="00FF0E4E">
        <w:rPr>
          <w:sz w:val="12"/>
        </w:rPr>
        <w:t>¶</w:t>
      </w:r>
      <w:r w:rsidRPr="00FF0E4E">
        <w:rPr>
          <w:sz w:val="8"/>
        </w:rPr>
        <w:t xml:space="preserve"> </w:t>
      </w:r>
      <w:r w:rsidRPr="00FF0E4E">
        <w:rPr>
          <w:rStyle w:val="StyleBoldUnderline"/>
        </w:rPr>
        <w:t>Deficiencies of o</w:t>
      </w:r>
      <w:r w:rsidR="00FF0E4E" w:rsidRPr="00FF0E4E">
        <w:rPr>
          <w:rStyle w:val="StyleBoldUnderline"/>
        </w:rPr>
        <w:t>ther micronutrients, even when c</w:t>
      </w:r>
      <w:r w:rsidRPr="00FF0E4E">
        <w:rPr>
          <w:rStyle w:val="StyleBoldUnderline"/>
        </w:rPr>
        <w:t xml:space="preserve">linical signs are not present, exert an influence through such routes as </w:t>
      </w:r>
      <w:r w:rsidR="00FF0E4E" w:rsidRPr="00FF0E4E">
        <w:rPr>
          <w:rStyle w:val="StyleBoldUnderline"/>
          <w:b w:val="0"/>
          <w:sz w:val="12"/>
          <w:u w:val="none"/>
        </w:rPr>
        <w:t>¶</w:t>
      </w:r>
      <w:r w:rsidRPr="00FF0E4E">
        <w:rPr>
          <w:rStyle w:val="StyleBoldUnderline"/>
        </w:rPr>
        <w:t xml:space="preserve"> </w:t>
      </w:r>
      <w:proofErr w:type="spellStart"/>
      <w:r w:rsidRPr="00FF0E4E">
        <w:rPr>
          <w:rStyle w:val="StyleBoldUnderline"/>
        </w:rPr>
        <w:t>immunocompetence</w:t>
      </w:r>
      <w:proofErr w:type="spellEnd"/>
      <w:r w:rsidRPr="00FF0E4E">
        <w:rPr>
          <w:rStyle w:val="StyleBoldUnderline"/>
        </w:rPr>
        <w:t xml:space="preserve"> and integrity of epithelial tissues. One effect of iron deficiency is through depressing immunity, but the </w:t>
      </w:r>
      <w:r w:rsidR="00FF0E4E" w:rsidRPr="00FF0E4E">
        <w:rPr>
          <w:rStyle w:val="StyleBoldUnderline"/>
          <w:b w:val="0"/>
          <w:sz w:val="12"/>
          <w:u w:val="none"/>
        </w:rPr>
        <w:t>¶</w:t>
      </w:r>
      <w:r w:rsidRPr="00FF0E4E">
        <w:rPr>
          <w:rStyle w:val="StyleBoldUnderline"/>
        </w:rPr>
        <w:t xml:space="preserve"> implications of this can be complicated</w:t>
      </w:r>
      <w:r w:rsidRPr="00FF0E4E">
        <w:rPr>
          <w:sz w:val="8"/>
        </w:rPr>
        <w:t xml:space="preserve"> by, for example, iron stimulating pathogen growth, as discussed later. Zinc, it is</w:t>
      </w:r>
      <w:r w:rsidR="00FF0E4E" w:rsidRPr="00FF0E4E">
        <w:rPr>
          <w:sz w:val="12"/>
        </w:rPr>
        <w:t>¶</w:t>
      </w:r>
      <w:r w:rsidRPr="00FF0E4E">
        <w:rPr>
          <w:sz w:val="8"/>
        </w:rPr>
        <w:t xml:space="preserve"> emerging, </w:t>
      </w:r>
      <w:r w:rsidR="00FF0E4E" w:rsidRPr="00FF0E4E">
        <w:rPr>
          <w:sz w:val="12"/>
        </w:rPr>
        <w:t>¶</w:t>
      </w:r>
      <w:r w:rsidRPr="00FF0E4E">
        <w:rPr>
          <w:sz w:val="8"/>
        </w:rPr>
        <w:t xml:space="preserve"> may have a general effect on infectious disease, again at least partly through the immune system. Much of the attention to iodine </w:t>
      </w:r>
      <w:r w:rsidR="00FF0E4E" w:rsidRPr="00FF0E4E">
        <w:rPr>
          <w:sz w:val="12"/>
        </w:rPr>
        <w:t>¶</w:t>
      </w:r>
      <w:r w:rsidRPr="00FF0E4E">
        <w:rPr>
          <w:sz w:val="8"/>
        </w:rPr>
        <w:t xml:space="preserve"> deficiency disorders has related to effects of the deficiency itself, such as on brain development, but this deficiency may also have </w:t>
      </w:r>
      <w:r w:rsidR="00FF0E4E" w:rsidRPr="00FF0E4E">
        <w:rPr>
          <w:sz w:val="12"/>
        </w:rPr>
        <w:t>¶</w:t>
      </w:r>
      <w:r w:rsidRPr="00FF0E4E">
        <w:rPr>
          <w:sz w:val="8"/>
        </w:rPr>
        <w:t xml:space="preserve"> some effect on immunity. However, research on iodine deficiency in relation to infectious disease is limited, and it was felt that </w:t>
      </w:r>
      <w:r w:rsidR="00FF0E4E" w:rsidRPr="00FF0E4E">
        <w:rPr>
          <w:sz w:val="12"/>
        </w:rPr>
        <w:t>¶</w:t>
      </w:r>
      <w:r w:rsidRPr="00FF0E4E">
        <w:rPr>
          <w:sz w:val="8"/>
        </w:rPr>
        <w:t xml:space="preserve"> insufficient data were available to include this topic here. These interactions are cyclic, and closely linked, and it is relevant to talk </w:t>
      </w:r>
      <w:r w:rsidR="00FF0E4E" w:rsidRPr="00FF0E4E">
        <w:rPr>
          <w:sz w:val="12"/>
        </w:rPr>
        <w:t>¶</w:t>
      </w:r>
      <w:r w:rsidRPr="00FF0E4E">
        <w:rPr>
          <w:sz w:val="8"/>
        </w:rPr>
        <w:t xml:space="preserve"> about a malnutrition−infection</w:t>
      </w:r>
      <w:r w:rsidR="00FF0E4E" w:rsidRPr="00FF0E4E">
        <w:rPr>
          <w:sz w:val="12"/>
        </w:rPr>
        <w:t>¶</w:t>
      </w:r>
      <w:r w:rsidRPr="00FF0E4E">
        <w:rPr>
          <w:sz w:val="8"/>
        </w:rPr>
        <w:t xml:space="preserve"> complex. A diagram is shown in Figure 1. This </w:t>
      </w:r>
      <w:proofErr w:type="spellStart"/>
      <w:r w:rsidRPr="00FF0E4E">
        <w:rPr>
          <w:sz w:val="8"/>
        </w:rPr>
        <w:t>summarises</w:t>
      </w:r>
      <w:proofErr w:type="spellEnd"/>
      <w:r w:rsidRPr="00FF0E4E">
        <w:rPr>
          <w:sz w:val="8"/>
        </w:rPr>
        <w:t xml:space="preserve"> the principles underlying malnutrition and </w:t>
      </w:r>
      <w:r w:rsidR="00FF0E4E" w:rsidRPr="00FF0E4E">
        <w:rPr>
          <w:sz w:val="12"/>
        </w:rPr>
        <w:t>¶</w:t>
      </w:r>
      <w:r w:rsidRPr="00FF0E4E">
        <w:rPr>
          <w:sz w:val="8"/>
        </w:rPr>
        <w:t xml:space="preserve"> infection, as follows. Inadequate dietary intake can cause weight loss or failure of growth in children, and leads to low nutritional </w:t>
      </w:r>
      <w:r w:rsidR="00FF0E4E" w:rsidRPr="00FF0E4E">
        <w:rPr>
          <w:sz w:val="12"/>
        </w:rPr>
        <w:t>¶</w:t>
      </w:r>
      <w:r w:rsidRPr="00FF0E4E">
        <w:rPr>
          <w:sz w:val="8"/>
        </w:rPr>
        <w:t xml:space="preserve"> reserves. </w:t>
      </w:r>
      <w:r w:rsidRPr="00FF0E4E">
        <w:rPr>
          <w:rStyle w:val="StyleBoldUnderline"/>
        </w:rPr>
        <w:t>This is associated with a lowering of immunity, probably with almost all</w:t>
      </w:r>
      <w:r w:rsidR="00FF0E4E" w:rsidRPr="00FF0E4E">
        <w:rPr>
          <w:rStyle w:val="StyleBoldUnderline"/>
          <w:b w:val="0"/>
          <w:sz w:val="12"/>
          <w:u w:val="none"/>
        </w:rPr>
        <w:t>¶</w:t>
      </w:r>
      <w:r w:rsidRPr="00FF0E4E">
        <w:rPr>
          <w:rStyle w:val="StyleBoldUnderline"/>
        </w:rPr>
        <w:t xml:space="preserve"> nutrient deficiencies. Particularly in </w:t>
      </w:r>
      <w:r w:rsidR="00FF0E4E" w:rsidRPr="00FF0E4E">
        <w:rPr>
          <w:rStyle w:val="StyleBoldUnderline"/>
          <w:b w:val="0"/>
          <w:sz w:val="12"/>
          <w:u w:val="none"/>
        </w:rPr>
        <w:t>¶</w:t>
      </w:r>
      <w:r w:rsidRPr="00FF0E4E">
        <w:rPr>
          <w:rStyle w:val="StyleBoldUnderline"/>
        </w:rPr>
        <w:t xml:space="preserve"> protein−energy and vitamin A deficiencies there may be progressive</w:t>
      </w:r>
      <w:r w:rsidR="00FF0E4E" w:rsidRPr="00FF0E4E">
        <w:rPr>
          <w:rStyle w:val="StyleBoldUnderline"/>
          <w:b w:val="0"/>
          <w:sz w:val="12"/>
          <w:u w:val="none"/>
        </w:rPr>
        <w:t>¶</w:t>
      </w:r>
      <w:r w:rsidRPr="00FF0E4E">
        <w:rPr>
          <w:rStyle w:val="StyleBoldUnderline"/>
        </w:rPr>
        <w:t xml:space="preserve"> damage to mucosa, lowering resistance to colonization and </w:t>
      </w:r>
      <w:r w:rsidR="00FF0E4E" w:rsidRPr="00FF0E4E">
        <w:rPr>
          <w:rStyle w:val="StyleBoldUnderline"/>
          <w:b w:val="0"/>
          <w:sz w:val="12"/>
          <w:u w:val="none"/>
        </w:rPr>
        <w:t>¶</w:t>
      </w:r>
      <w:r w:rsidRPr="00FF0E4E">
        <w:rPr>
          <w:rStyle w:val="StyleBoldUnderline"/>
        </w:rPr>
        <w:t xml:space="preserve"> invasion by pathogens. Lowered immunity and</w:t>
      </w:r>
      <w:r w:rsidR="00FF0E4E" w:rsidRPr="00FF0E4E">
        <w:rPr>
          <w:rStyle w:val="StyleBoldUnderline"/>
          <w:b w:val="0"/>
          <w:sz w:val="12"/>
          <w:u w:val="none"/>
        </w:rPr>
        <w:t>¶</w:t>
      </w:r>
      <w:r w:rsidRPr="00FF0E4E">
        <w:rPr>
          <w:rStyle w:val="StyleBoldUnderline"/>
        </w:rPr>
        <w:t xml:space="preserve"> mucosal damage are the major mechanisms by which </w:t>
      </w:r>
      <w:proofErr w:type="spellStart"/>
      <w:r w:rsidRPr="00FF0E4E">
        <w:rPr>
          <w:rStyle w:val="StyleBoldUnderline"/>
        </w:rPr>
        <w:t>defences</w:t>
      </w:r>
      <w:proofErr w:type="spellEnd"/>
      <w:r w:rsidRPr="00FF0E4E">
        <w:rPr>
          <w:rStyle w:val="StyleBoldUnderline"/>
        </w:rPr>
        <w:t xml:space="preserve"> are compromised</w:t>
      </w:r>
      <w:r w:rsidRPr="00FF0E4E">
        <w:rPr>
          <w:sz w:val="8"/>
        </w:rPr>
        <w:t xml:space="preserve">. </w:t>
      </w:r>
      <w:r w:rsidR="00FF0E4E" w:rsidRPr="00FF0E4E">
        <w:rPr>
          <w:sz w:val="12"/>
        </w:rPr>
        <w:t>¶</w:t>
      </w:r>
      <w:r w:rsidRPr="00FF0E4E">
        <w:rPr>
          <w:sz w:val="8"/>
        </w:rPr>
        <w:t xml:space="preserve"> Under these</w:t>
      </w:r>
      <w:r w:rsidR="00FF0E4E" w:rsidRPr="00FF0E4E">
        <w:rPr>
          <w:sz w:val="12"/>
        </w:rPr>
        <w:t>¶</w:t>
      </w:r>
      <w:r w:rsidRPr="00FF0E4E">
        <w:rPr>
          <w:sz w:val="8"/>
        </w:rPr>
        <w:t xml:space="preserve"> circumstances, </w:t>
      </w:r>
      <w:r w:rsidRPr="00FF0E4E">
        <w:rPr>
          <w:rStyle w:val="StyleBoldUnderline"/>
        </w:rPr>
        <w:t>diseases will be of potentially increased incidence, severity, and duration</w:t>
      </w:r>
      <w:r w:rsidRPr="00FF0E4E">
        <w:rPr>
          <w:sz w:val="8"/>
        </w:rPr>
        <w:t>; the relative</w:t>
      </w:r>
      <w:r w:rsidR="00FF0E4E" w:rsidRPr="00FF0E4E">
        <w:rPr>
          <w:sz w:val="12"/>
        </w:rPr>
        <w:t>¶</w:t>
      </w:r>
      <w:r w:rsidRPr="00FF0E4E">
        <w:rPr>
          <w:sz w:val="8"/>
        </w:rPr>
        <w:t xml:space="preserve"> importance of </w:t>
      </w:r>
      <w:r w:rsidR="00FF0E4E" w:rsidRPr="00FF0E4E">
        <w:rPr>
          <w:sz w:val="12"/>
        </w:rPr>
        <w:t>¶</w:t>
      </w:r>
      <w:r w:rsidRPr="00FF0E4E">
        <w:rPr>
          <w:sz w:val="8"/>
        </w:rPr>
        <w:t xml:space="preserve"> these three factors is not fully worked out in all cases. </w:t>
      </w:r>
      <w:r w:rsidRPr="00FF0E4E">
        <w:rPr>
          <w:rStyle w:val="StyleBoldUnderline"/>
        </w:rPr>
        <w:t>The disease</w:t>
      </w:r>
      <w:r w:rsidRPr="00FF0E4E">
        <w:rPr>
          <w:sz w:val="8"/>
        </w:rPr>
        <w:t xml:space="preserve"> processes itself </w:t>
      </w:r>
      <w:r w:rsidRPr="00FF0E4E">
        <w:rPr>
          <w:rStyle w:val="StyleBoldUnderline"/>
        </w:rPr>
        <w:t>exacerbates</w:t>
      </w:r>
      <w:r w:rsidR="00FF0E4E" w:rsidRPr="00FF0E4E">
        <w:rPr>
          <w:sz w:val="12"/>
        </w:rPr>
        <w:t>¶</w:t>
      </w:r>
      <w:r w:rsidRPr="00FF0E4E">
        <w:rPr>
          <w:sz w:val="8"/>
        </w:rPr>
        <w:t xml:space="preserve"> </w:t>
      </w:r>
      <w:r w:rsidRPr="00FF0E4E">
        <w:rPr>
          <w:rStyle w:val="StyleBoldUnderline"/>
        </w:rPr>
        <w:t xml:space="preserve">loss of </w:t>
      </w:r>
      <w:r w:rsidR="00FF0E4E" w:rsidRPr="00FF0E4E">
        <w:rPr>
          <w:rStyle w:val="StyleBoldUnderline"/>
          <w:b w:val="0"/>
          <w:sz w:val="12"/>
          <w:u w:val="none"/>
        </w:rPr>
        <w:t>¶</w:t>
      </w:r>
      <w:r w:rsidRPr="00FF0E4E">
        <w:rPr>
          <w:rStyle w:val="StyleBoldUnderline"/>
        </w:rPr>
        <w:t xml:space="preserve"> nutrients</w:t>
      </w:r>
      <w:r w:rsidRPr="00FF0E4E">
        <w:rPr>
          <w:sz w:val="8"/>
        </w:rPr>
        <w:t xml:space="preserve">, both by the host’s metabolic response, and by physical loss from the intestine. </w:t>
      </w:r>
      <w:r w:rsidR="00FF0E4E" w:rsidRPr="00FF0E4E">
        <w:rPr>
          <w:sz w:val="12"/>
        </w:rPr>
        <w:t>¶</w:t>
      </w:r>
      <w:r w:rsidRPr="00FF0E4E">
        <w:rPr>
          <w:sz w:val="8"/>
        </w:rPr>
        <w:t xml:space="preserve"> These factors</w:t>
      </w:r>
      <w:r w:rsidR="00FF0E4E" w:rsidRPr="00FF0E4E">
        <w:rPr>
          <w:sz w:val="12"/>
        </w:rPr>
        <w:t>¶</w:t>
      </w:r>
      <w:r w:rsidRPr="00FF0E4E">
        <w:rPr>
          <w:sz w:val="8"/>
        </w:rPr>
        <w:t xml:space="preserve"> themselves exacerbate the malnutrition, leading to further possible damage to </w:t>
      </w:r>
      <w:r w:rsidR="00FF0E4E" w:rsidRPr="00FF0E4E">
        <w:rPr>
          <w:sz w:val="12"/>
        </w:rPr>
        <w:t>¶</w:t>
      </w:r>
      <w:r w:rsidRPr="00FF0E4E">
        <w:rPr>
          <w:sz w:val="8"/>
        </w:rPr>
        <w:t xml:space="preserve"> </w:t>
      </w:r>
      <w:proofErr w:type="spellStart"/>
      <w:r w:rsidRPr="00FF0E4E">
        <w:rPr>
          <w:sz w:val="8"/>
        </w:rPr>
        <w:t>defence</w:t>
      </w:r>
      <w:proofErr w:type="spellEnd"/>
      <w:r w:rsidRPr="00FF0E4E">
        <w:rPr>
          <w:sz w:val="8"/>
        </w:rPr>
        <w:t xml:space="preserve"> mechanisms. At the</w:t>
      </w:r>
      <w:r w:rsidR="00FF0E4E" w:rsidRPr="00FF0E4E">
        <w:rPr>
          <w:sz w:val="12"/>
        </w:rPr>
        <w:t>¶</w:t>
      </w:r>
      <w:r w:rsidRPr="00FF0E4E">
        <w:rPr>
          <w:sz w:val="8"/>
        </w:rPr>
        <w:t xml:space="preserve"> same time, many diseases are associated with a loss of appetite, </w:t>
      </w:r>
      <w:r w:rsidR="00FF0E4E" w:rsidRPr="00FF0E4E">
        <w:rPr>
          <w:sz w:val="12"/>
        </w:rPr>
        <w:t>¶</w:t>
      </w:r>
      <w:r w:rsidRPr="00FF0E4E">
        <w:rPr>
          <w:sz w:val="8"/>
        </w:rPr>
        <w:t xml:space="preserve"> and other possible disabilities, cycling back</w:t>
      </w:r>
      <w:r w:rsidR="00FF0E4E" w:rsidRPr="00FF0E4E">
        <w:rPr>
          <w:sz w:val="12"/>
        </w:rPr>
        <w:t>¶</w:t>
      </w:r>
      <w:r w:rsidRPr="00FF0E4E">
        <w:rPr>
          <w:sz w:val="8"/>
        </w:rPr>
        <w:t xml:space="preserve"> to further lower the dietary intake. While other </w:t>
      </w:r>
      <w:r w:rsidR="00FF0E4E" w:rsidRPr="00FF0E4E">
        <w:rPr>
          <w:sz w:val="12"/>
        </w:rPr>
        <w:t>¶</w:t>
      </w:r>
      <w:r w:rsidRPr="00FF0E4E">
        <w:rPr>
          <w:sz w:val="8"/>
        </w:rPr>
        <w:t xml:space="preserve"> relationships play a part, this cycle </w:t>
      </w:r>
      <w:proofErr w:type="spellStart"/>
      <w:r w:rsidRPr="00FF0E4E">
        <w:rPr>
          <w:sz w:val="8"/>
        </w:rPr>
        <w:t>summarises</w:t>
      </w:r>
      <w:proofErr w:type="spellEnd"/>
      <w:r w:rsidRPr="00FF0E4E">
        <w:rPr>
          <w:sz w:val="8"/>
        </w:rPr>
        <w:t xml:space="preserve"> many of the</w:t>
      </w:r>
      <w:r w:rsidR="00FF0E4E" w:rsidRPr="00FF0E4E">
        <w:rPr>
          <w:sz w:val="12"/>
        </w:rPr>
        <w:t>¶</w:t>
      </w:r>
      <w:r w:rsidRPr="00FF0E4E">
        <w:rPr>
          <w:sz w:val="8"/>
        </w:rPr>
        <w:t xml:space="preserve"> most important, and accounts for much of the high morbidity and </w:t>
      </w:r>
      <w:r w:rsidR="00FF0E4E" w:rsidRPr="00FF0E4E">
        <w:rPr>
          <w:sz w:val="12"/>
        </w:rPr>
        <w:t>¶</w:t>
      </w:r>
      <w:r w:rsidRPr="00FF0E4E">
        <w:rPr>
          <w:sz w:val="8"/>
        </w:rPr>
        <w:t xml:space="preserve"> mortality under circumstances of high</w:t>
      </w:r>
      <w:r w:rsidR="00FF0E4E" w:rsidRPr="00FF0E4E">
        <w:rPr>
          <w:sz w:val="12"/>
        </w:rPr>
        <w:t>¶</w:t>
      </w:r>
      <w:r w:rsidRPr="00FF0E4E">
        <w:rPr>
          <w:sz w:val="8"/>
        </w:rPr>
        <w:t xml:space="preserve"> exposure to infectious disease and inadequate diet, characterizing many poor communities.</w:t>
      </w:r>
      <w:r w:rsidR="00FF0E4E" w:rsidRPr="00FF0E4E">
        <w:rPr>
          <w:sz w:val="12"/>
        </w:rPr>
        <w:t>¶¶</w:t>
      </w:r>
      <w:r w:rsidRPr="00FF0E4E">
        <w:rPr>
          <w:sz w:val="8"/>
        </w:rPr>
        <w:t xml:space="preserve"> 4Figure 1 Malnutrition/Infection Cycle</w:t>
      </w:r>
      <w:r w:rsidR="00FF0E4E" w:rsidRPr="00FF0E4E">
        <w:rPr>
          <w:sz w:val="12"/>
        </w:rPr>
        <w:t>¶</w:t>
      </w:r>
      <w:r w:rsidRPr="00FF0E4E">
        <w:rPr>
          <w:sz w:val="8"/>
        </w:rPr>
        <w:t xml:space="preserve"> * * *</w:t>
      </w:r>
      <w:r w:rsidR="00FF0E4E" w:rsidRPr="00FF0E4E">
        <w:rPr>
          <w:sz w:val="12"/>
        </w:rPr>
        <w:t>¶</w:t>
      </w:r>
      <w:r w:rsidRPr="00FF0E4E">
        <w:rPr>
          <w:sz w:val="8"/>
        </w:rPr>
        <w:t xml:space="preserve"> The ACC/SCN, following consideration by its Advisory Group on Nutrition (AGN), </w:t>
      </w:r>
      <w:r w:rsidR="00FF0E4E" w:rsidRPr="00FF0E4E">
        <w:rPr>
          <w:sz w:val="12"/>
        </w:rPr>
        <w:t>¶</w:t>
      </w:r>
      <w:r w:rsidRPr="00FF0E4E">
        <w:rPr>
          <w:sz w:val="8"/>
        </w:rPr>
        <w:t xml:space="preserve"> decided in 1988 that the</w:t>
      </w:r>
      <w:r w:rsidR="00FF0E4E" w:rsidRPr="00FF0E4E">
        <w:rPr>
          <w:sz w:val="12"/>
        </w:rPr>
        <w:t>¶</w:t>
      </w:r>
      <w:r w:rsidRPr="00FF0E4E">
        <w:rPr>
          <w:sz w:val="8"/>
        </w:rPr>
        <w:t xml:space="preserve"> topic of nutrition and infection should be re−examined in view of recent scientific advances(8). A review </w:t>
      </w:r>
      <w:r w:rsidR="00FF0E4E" w:rsidRPr="00FF0E4E">
        <w:rPr>
          <w:sz w:val="12"/>
        </w:rPr>
        <w:t>¶</w:t>
      </w:r>
      <w:r w:rsidRPr="00FF0E4E">
        <w:rPr>
          <w:sz w:val="8"/>
        </w:rPr>
        <w:t xml:space="preserve"> paper</w:t>
      </w:r>
      <w:r w:rsidR="00FF0E4E" w:rsidRPr="00FF0E4E">
        <w:rPr>
          <w:sz w:val="12"/>
        </w:rPr>
        <w:t>¶</w:t>
      </w:r>
      <w:r w:rsidRPr="00FF0E4E">
        <w:rPr>
          <w:sz w:val="8"/>
        </w:rPr>
        <w:t xml:space="preserve"> was commissioned by the ACC/SCN and prepared by </w:t>
      </w:r>
      <w:proofErr w:type="spellStart"/>
      <w:r w:rsidRPr="00FF0E4E">
        <w:rPr>
          <w:sz w:val="8"/>
        </w:rPr>
        <w:t>Dr</w:t>
      </w:r>
      <w:proofErr w:type="spellEnd"/>
      <w:r w:rsidRPr="00FF0E4E">
        <w:rPr>
          <w:sz w:val="8"/>
        </w:rPr>
        <w:t xml:space="preserve"> A Tomkins and </w:t>
      </w:r>
      <w:proofErr w:type="spellStart"/>
      <w:r w:rsidRPr="00FF0E4E">
        <w:rPr>
          <w:sz w:val="8"/>
        </w:rPr>
        <w:t>Ms</w:t>
      </w:r>
      <w:proofErr w:type="spellEnd"/>
      <w:r w:rsidRPr="00FF0E4E">
        <w:rPr>
          <w:sz w:val="8"/>
        </w:rPr>
        <w:t xml:space="preserve"> F Watson, Centre for Human</w:t>
      </w:r>
      <w:r w:rsidR="00FF0E4E" w:rsidRPr="00FF0E4E">
        <w:rPr>
          <w:sz w:val="12"/>
        </w:rPr>
        <w:t>¶</w:t>
      </w:r>
      <w:r w:rsidRPr="00FF0E4E">
        <w:rPr>
          <w:sz w:val="8"/>
        </w:rPr>
        <w:t xml:space="preserve"> Nutrition, London </w:t>
      </w:r>
      <w:r w:rsidR="00FF0E4E" w:rsidRPr="00FF0E4E">
        <w:rPr>
          <w:sz w:val="12"/>
        </w:rPr>
        <w:t>¶</w:t>
      </w:r>
      <w:r w:rsidRPr="00FF0E4E">
        <w:rPr>
          <w:sz w:val="8"/>
        </w:rPr>
        <w:t xml:space="preserve"> School of Hygiene and Tropical Medicine. This review, available in April 1988, provided</w:t>
      </w:r>
      <w:r w:rsidR="00FF0E4E" w:rsidRPr="00FF0E4E">
        <w:rPr>
          <w:sz w:val="12"/>
        </w:rPr>
        <w:t>¶</w:t>
      </w:r>
      <w:r w:rsidRPr="00FF0E4E">
        <w:rPr>
          <w:sz w:val="8"/>
        </w:rPr>
        <w:t xml:space="preserve"> background for a meeting of a working </w:t>
      </w:r>
      <w:r w:rsidR="00FF0E4E" w:rsidRPr="00FF0E4E">
        <w:rPr>
          <w:sz w:val="12"/>
        </w:rPr>
        <w:t>¶</w:t>
      </w:r>
      <w:r w:rsidRPr="00FF0E4E">
        <w:rPr>
          <w:sz w:val="8"/>
        </w:rPr>
        <w:t xml:space="preserve"> group2</w:t>
      </w:r>
      <w:r w:rsidR="00FF0E4E" w:rsidRPr="00FF0E4E">
        <w:rPr>
          <w:sz w:val="12"/>
        </w:rPr>
        <w:t>¶</w:t>
      </w:r>
      <w:r w:rsidRPr="00FF0E4E">
        <w:rPr>
          <w:sz w:val="8"/>
        </w:rPr>
        <w:t xml:space="preserve"> convened in May 1988. The meeting reviewed the document</w:t>
      </w:r>
      <w:r w:rsidR="00FF0E4E" w:rsidRPr="00FF0E4E">
        <w:rPr>
          <w:sz w:val="12"/>
        </w:rPr>
        <w:t>¶</w:t>
      </w:r>
      <w:r w:rsidRPr="00FF0E4E">
        <w:rPr>
          <w:sz w:val="8"/>
        </w:rPr>
        <w:t xml:space="preserve"> carefully, and the suggested changes of substance and </w:t>
      </w:r>
      <w:r w:rsidR="00FF0E4E" w:rsidRPr="00FF0E4E">
        <w:rPr>
          <w:sz w:val="12"/>
        </w:rPr>
        <w:t>¶</w:t>
      </w:r>
      <w:r w:rsidRPr="00FF0E4E">
        <w:rPr>
          <w:sz w:val="8"/>
        </w:rPr>
        <w:t xml:space="preserve"> emphasis have been incorporated. In addition, certain</w:t>
      </w:r>
      <w:r w:rsidR="00FF0E4E" w:rsidRPr="00FF0E4E">
        <w:rPr>
          <w:sz w:val="12"/>
        </w:rPr>
        <w:t>¶</w:t>
      </w:r>
      <w:r w:rsidRPr="00FF0E4E">
        <w:rPr>
          <w:sz w:val="8"/>
        </w:rPr>
        <w:t xml:space="preserve"> new references and findings have been added. At its 1989 meeting, the </w:t>
      </w:r>
      <w:r w:rsidR="00FF0E4E" w:rsidRPr="00FF0E4E">
        <w:rPr>
          <w:sz w:val="12"/>
        </w:rPr>
        <w:t>¶</w:t>
      </w:r>
      <w:r w:rsidRPr="00FF0E4E">
        <w:rPr>
          <w:sz w:val="8"/>
        </w:rPr>
        <w:t xml:space="preserve"> Sub−Committee decided that the</w:t>
      </w:r>
      <w:r w:rsidR="00FF0E4E" w:rsidRPr="00FF0E4E">
        <w:rPr>
          <w:sz w:val="12"/>
        </w:rPr>
        <w:t>¶</w:t>
      </w:r>
      <w:r w:rsidRPr="00FF0E4E">
        <w:rPr>
          <w:sz w:val="8"/>
        </w:rPr>
        <w:t xml:space="preserve"> review, with a new section bringing out </w:t>
      </w:r>
      <w:proofErr w:type="spellStart"/>
      <w:r w:rsidRPr="00FF0E4E">
        <w:rPr>
          <w:sz w:val="8"/>
        </w:rPr>
        <w:t>programme</w:t>
      </w:r>
      <w:proofErr w:type="spellEnd"/>
      <w:r w:rsidRPr="00FF0E4E">
        <w:rPr>
          <w:sz w:val="8"/>
        </w:rPr>
        <w:t xml:space="preserve"> and policy implications, should be published </w:t>
      </w:r>
      <w:r w:rsidR="00FF0E4E" w:rsidRPr="00FF0E4E">
        <w:rPr>
          <w:sz w:val="12"/>
        </w:rPr>
        <w:t>¶</w:t>
      </w:r>
      <w:r w:rsidRPr="00FF0E4E">
        <w:rPr>
          <w:sz w:val="8"/>
        </w:rPr>
        <w:t xml:space="preserve"> as part of the</w:t>
      </w:r>
      <w:r w:rsidR="00FF0E4E" w:rsidRPr="00FF0E4E">
        <w:rPr>
          <w:sz w:val="12"/>
        </w:rPr>
        <w:t>¶</w:t>
      </w:r>
      <w:r w:rsidRPr="00FF0E4E">
        <w:rPr>
          <w:sz w:val="8"/>
        </w:rPr>
        <w:t xml:space="preserve"> ACC/SCN’s State−of−the−Art series(9).</w:t>
      </w:r>
      <w:r w:rsidR="00FF0E4E" w:rsidRPr="00FF0E4E">
        <w:rPr>
          <w:sz w:val="12"/>
        </w:rPr>
        <w:t>¶</w:t>
      </w:r>
      <w:r w:rsidRPr="00FF0E4E">
        <w:rPr>
          <w:sz w:val="8"/>
        </w:rPr>
        <w:t xml:space="preserve"> 2The following participated in the meeting, held at WHO, Geneva, on 3−6 </w:t>
      </w:r>
      <w:r w:rsidR="00FF0E4E" w:rsidRPr="00FF0E4E">
        <w:rPr>
          <w:sz w:val="12"/>
        </w:rPr>
        <w:t>¶</w:t>
      </w:r>
      <w:r w:rsidRPr="00FF0E4E">
        <w:rPr>
          <w:sz w:val="8"/>
        </w:rPr>
        <w:t xml:space="preserve"> May 1988:</w:t>
      </w:r>
      <w:r w:rsidR="00FF0E4E" w:rsidRPr="00FF0E4E">
        <w:rPr>
          <w:sz w:val="12"/>
        </w:rPr>
        <w:t>¶</w:t>
      </w:r>
      <w:r w:rsidRPr="00FF0E4E">
        <w:rPr>
          <w:sz w:val="8"/>
        </w:rPr>
        <w:t xml:space="preserve"> A Chavez, FAO; N Cohen, WHO (EPI); D Haslett, Trinity College, Dublin (Rapporteur); A</w:t>
      </w:r>
      <w:r w:rsidR="00FF0E4E" w:rsidRPr="00FF0E4E">
        <w:rPr>
          <w:sz w:val="12"/>
        </w:rPr>
        <w:t>¶</w:t>
      </w:r>
      <w:r w:rsidRPr="00FF0E4E">
        <w:rPr>
          <w:sz w:val="8"/>
        </w:rPr>
        <w:t xml:space="preserve"> </w:t>
      </w:r>
      <w:proofErr w:type="spellStart"/>
      <w:r w:rsidRPr="00FF0E4E">
        <w:rPr>
          <w:sz w:val="8"/>
        </w:rPr>
        <w:t>Horwitz</w:t>
      </w:r>
      <w:proofErr w:type="spellEnd"/>
      <w:r w:rsidRPr="00FF0E4E">
        <w:rPr>
          <w:sz w:val="8"/>
        </w:rPr>
        <w:t xml:space="preserve">, Chairman, ACC/SCN </w:t>
      </w:r>
      <w:r w:rsidR="00FF0E4E" w:rsidRPr="00FF0E4E">
        <w:rPr>
          <w:sz w:val="12"/>
        </w:rPr>
        <w:t>¶</w:t>
      </w:r>
      <w:r w:rsidRPr="00FF0E4E">
        <w:rPr>
          <w:sz w:val="8"/>
        </w:rPr>
        <w:t xml:space="preserve"> (Chairman of Meeting); F </w:t>
      </w:r>
      <w:proofErr w:type="spellStart"/>
      <w:r w:rsidRPr="00FF0E4E">
        <w:rPr>
          <w:sz w:val="8"/>
        </w:rPr>
        <w:t>Kaeferstein</w:t>
      </w:r>
      <w:proofErr w:type="spellEnd"/>
      <w:r w:rsidRPr="00FF0E4E">
        <w:rPr>
          <w:sz w:val="8"/>
        </w:rPr>
        <w:t>, WHO (Food Safety); J</w:t>
      </w:r>
      <w:r w:rsidR="00FF0E4E" w:rsidRPr="00FF0E4E">
        <w:rPr>
          <w:sz w:val="12"/>
        </w:rPr>
        <w:t>¶</w:t>
      </w:r>
      <w:r w:rsidRPr="00FF0E4E">
        <w:rPr>
          <w:sz w:val="8"/>
        </w:rPr>
        <w:t xml:space="preserve"> </w:t>
      </w:r>
      <w:proofErr w:type="spellStart"/>
      <w:r w:rsidRPr="00FF0E4E">
        <w:rPr>
          <w:sz w:val="8"/>
        </w:rPr>
        <w:t>Kevany</w:t>
      </w:r>
      <w:proofErr w:type="spellEnd"/>
      <w:r w:rsidRPr="00FF0E4E">
        <w:rPr>
          <w:sz w:val="8"/>
        </w:rPr>
        <w:t xml:space="preserve">, Chairman, Advisory Group on Nutrition, ACC/SCN; D </w:t>
      </w:r>
      <w:r w:rsidR="00FF0E4E" w:rsidRPr="00FF0E4E">
        <w:rPr>
          <w:sz w:val="12"/>
        </w:rPr>
        <w:t>¶</w:t>
      </w:r>
      <w:r w:rsidRPr="00FF0E4E">
        <w:rPr>
          <w:sz w:val="8"/>
        </w:rPr>
        <w:t xml:space="preserve"> </w:t>
      </w:r>
      <w:proofErr w:type="spellStart"/>
      <w:r w:rsidRPr="00FF0E4E">
        <w:rPr>
          <w:sz w:val="8"/>
        </w:rPr>
        <w:t>Mahalanabis</w:t>
      </w:r>
      <w:proofErr w:type="spellEnd"/>
      <w:r w:rsidRPr="00FF0E4E">
        <w:rPr>
          <w:sz w:val="8"/>
        </w:rPr>
        <w:t>, ICDDR, Dhaka,</w:t>
      </w:r>
      <w:r w:rsidR="00FF0E4E" w:rsidRPr="00FF0E4E">
        <w:rPr>
          <w:sz w:val="12"/>
        </w:rPr>
        <w:t>¶</w:t>
      </w:r>
      <w:r w:rsidRPr="00FF0E4E">
        <w:rPr>
          <w:sz w:val="8"/>
        </w:rPr>
        <w:t xml:space="preserve"> Bangladesh; J Mason, ACC/SCN; M </w:t>
      </w:r>
      <w:proofErr w:type="spellStart"/>
      <w:r w:rsidRPr="00FF0E4E">
        <w:rPr>
          <w:sz w:val="8"/>
        </w:rPr>
        <w:t>Mokbel</w:t>
      </w:r>
      <w:proofErr w:type="spellEnd"/>
      <w:r w:rsidRPr="00FF0E4E">
        <w:rPr>
          <w:sz w:val="8"/>
        </w:rPr>
        <w:t xml:space="preserve">, WHO (Food Aid); A </w:t>
      </w:r>
      <w:proofErr w:type="spellStart"/>
      <w:r w:rsidRPr="00FF0E4E">
        <w:rPr>
          <w:sz w:val="8"/>
        </w:rPr>
        <w:t>Pradilla</w:t>
      </w:r>
      <w:proofErr w:type="spellEnd"/>
      <w:r w:rsidRPr="00FF0E4E">
        <w:rPr>
          <w:sz w:val="8"/>
        </w:rPr>
        <w:t>, WHO (Nutrition); A</w:t>
      </w:r>
      <w:r w:rsidR="00FF0E4E" w:rsidRPr="00FF0E4E">
        <w:rPr>
          <w:sz w:val="12"/>
        </w:rPr>
        <w:t>¶</w:t>
      </w:r>
      <w:r w:rsidRPr="00FF0E4E">
        <w:rPr>
          <w:sz w:val="8"/>
        </w:rPr>
        <w:t xml:space="preserve"> Tomkins, </w:t>
      </w:r>
      <w:r w:rsidR="00FF0E4E" w:rsidRPr="00FF0E4E">
        <w:rPr>
          <w:sz w:val="12"/>
        </w:rPr>
        <w:t>¶</w:t>
      </w:r>
      <w:r w:rsidRPr="00FF0E4E">
        <w:rPr>
          <w:sz w:val="8"/>
        </w:rPr>
        <w:t xml:space="preserve"> London School of Hygiene and Tropical Medicine, UK.</w:t>
      </w:r>
      <w:r w:rsidR="00FF0E4E" w:rsidRPr="00FF0E4E">
        <w:rPr>
          <w:sz w:val="12"/>
        </w:rPr>
        <w:t>¶</w:t>
      </w:r>
      <w:r w:rsidRPr="00FF0E4E">
        <w:rPr>
          <w:sz w:val="8"/>
        </w:rPr>
        <w:t xml:space="preserve"> The major part of this document, therefore, is the review entitled </w:t>
      </w:r>
      <w:r w:rsidR="00FF0E4E" w:rsidRPr="00FF0E4E">
        <w:rPr>
          <w:sz w:val="12"/>
        </w:rPr>
        <w:t>¶</w:t>
      </w:r>
      <w:r w:rsidRPr="00FF0E4E">
        <w:rPr>
          <w:sz w:val="8"/>
        </w:rPr>
        <w:t xml:space="preserve"> “Malnutrition and Infection” by A Tomkins and</w:t>
      </w:r>
      <w:r w:rsidR="00FF0E4E" w:rsidRPr="00FF0E4E">
        <w:rPr>
          <w:sz w:val="12"/>
        </w:rPr>
        <w:t>¶</w:t>
      </w:r>
      <w:r w:rsidRPr="00FF0E4E">
        <w:rPr>
          <w:sz w:val="8"/>
        </w:rPr>
        <w:t xml:space="preserve"> </w:t>
      </w:r>
      <w:proofErr w:type="spellStart"/>
      <w:r w:rsidRPr="00FF0E4E">
        <w:rPr>
          <w:sz w:val="8"/>
        </w:rPr>
        <w:t>Ms</w:t>
      </w:r>
      <w:proofErr w:type="spellEnd"/>
      <w:r w:rsidRPr="00FF0E4E">
        <w:rPr>
          <w:sz w:val="8"/>
        </w:rPr>
        <w:t xml:space="preserve"> F Watson. The review is in two major parts. The first (Sections 1−6) contains a </w:t>
      </w:r>
      <w:r w:rsidR="00FF0E4E" w:rsidRPr="00FF0E4E">
        <w:rPr>
          <w:sz w:val="12"/>
        </w:rPr>
        <w:t>¶</w:t>
      </w:r>
      <w:r w:rsidRPr="00FF0E4E">
        <w:rPr>
          <w:sz w:val="8"/>
        </w:rPr>
        <w:t xml:space="preserve"> comprehensive review of</w:t>
      </w:r>
      <w:r w:rsidR="00FF0E4E" w:rsidRPr="00FF0E4E">
        <w:rPr>
          <w:sz w:val="12"/>
        </w:rPr>
        <w:t>¶</w:t>
      </w:r>
      <w:r w:rsidRPr="00FF0E4E">
        <w:rPr>
          <w:sz w:val="8"/>
        </w:rPr>
        <w:t xml:space="preserve"> present knowledge of interactions between nutrition and infection, with major emphasis on developing</w:t>
      </w:r>
      <w:r w:rsidR="00FF0E4E" w:rsidRPr="00FF0E4E">
        <w:rPr>
          <w:sz w:val="12"/>
        </w:rPr>
        <w:t>¶¶</w:t>
      </w:r>
      <w:r w:rsidRPr="00FF0E4E">
        <w:rPr>
          <w:sz w:val="8"/>
        </w:rPr>
        <w:t xml:space="preserve"> countries. The second part (Section 7) is a bibliography, containing brief summaries of recent articles on the</w:t>
      </w:r>
      <w:r w:rsidR="00FF0E4E" w:rsidRPr="00FF0E4E">
        <w:rPr>
          <w:sz w:val="12"/>
        </w:rPr>
        <w:t>¶</w:t>
      </w:r>
      <w:r w:rsidRPr="00FF0E4E">
        <w:rPr>
          <w:sz w:val="8"/>
        </w:rPr>
        <w:t xml:space="preserve"> topic. These are </w:t>
      </w:r>
      <w:r w:rsidR="00FF0E4E" w:rsidRPr="00FF0E4E">
        <w:rPr>
          <w:sz w:val="12"/>
        </w:rPr>
        <w:t>¶</w:t>
      </w:r>
      <w:r w:rsidRPr="00FF0E4E">
        <w:rPr>
          <w:sz w:val="8"/>
        </w:rPr>
        <w:t xml:space="preserve"> organized, within each sub−section, as first original scientific articles in date order, and then</w:t>
      </w:r>
      <w:r w:rsidR="00FF0E4E" w:rsidRPr="00FF0E4E">
        <w:rPr>
          <w:sz w:val="12"/>
        </w:rPr>
        <w:t>¶</w:t>
      </w:r>
      <w:r w:rsidRPr="00FF0E4E">
        <w:rPr>
          <w:sz w:val="8"/>
        </w:rPr>
        <w:t xml:space="preserve"> review articles, also in date order.</w:t>
      </w:r>
      <w:r w:rsidR="00FF0E4E" w:rsidRPr="00FF0E4E">
        <w:rPr>
          <w:sz w:val="12"/>
        </w:rPr>
        <w:t>¶</w:t>
      </w:r>
      <w:r w:rsidRPr="00FF0E4E">
        <w:rPr>
          <w:sz w:val="8"/>
        </w:rPr>
        <w:t xml:space="preserve"> The </w:t>
      </w:r>
      <w:r w:rsidR="00FF0E4E" w:rsidRPr="00FF0E4E">
        <w:rPr>
          <w:sz w:val="12"/>
        </w:rPr>
        <w:t>¶</w:t>
      </w:r>
      <w:r w:rsidRPr="00FF0E4E">
        <w:rPr>
          <w:sz w:val="8"/>
        </w:rPr>
        <w:t xml:space="preserve"> review paper was circulated to those responsible for communicable disease control </w:t>
      </w:r>
      <w:proofErr w:type="spellStart"/>
      <w:r w:rsidRPr="00FF0E4E">
        <w:rPr>
          <w:sz w:val="8"/>
        </w:rPr>
        <w:t>programmes</w:t>
      </w:r>
      <w:proofErr w:type="spellEnd"/>
      <w:r w:rsidRPr="00FF0E4E">
        <w:rPr>
          <w:sz w:val="8"/>
        </w:rPr>
        <w:t xml:space="preserve"> in WHO</w:t>
      </w:r>
      <w:r w:rsidR="00FF0E4E" w:rsidRPr="00FF0E4E">
        <w:rPr>
          <w:sz w:val="12"/>
        </w:rPr>
        <w:t>¶</w:t>
      </w:r>
      <w:r w:rsidRPr="00FF0E4E">
        <w:rPr>
          <w:sz w:val="8"/>
        </w:rPr>
        <w:t xml:space="preserve"> and the World Bank, to </w:t>
      </w:r>
      <w:r w:rsidR="00FF0E4E" w:rsidRPr="00FF0E4E">
        <w:rPr>
          <w:sz w:val="12"/>
        </w:rPr>
        <w:t>¶</w:t>
      </w:r>
      <w:r w:rsidRPr="00FF0E4E">
        <w:rPr>
          <w:sz w:val="8"/>
        </w:rPr>
        <w:t xml:space="preserve"> solicit their comments, and to help draw out the implications for design and</w:t>
      </w:r>
      <w:r w:rsidR="00FF0E4E" w:rsidRPr="00FF0E4E">
        <w:rPr>
          <w:sz w:val="12"/>
        </w:rPr>
        <w:t>¶</w:t>
      </w:r>
      <w:r w:rsidRPr="00FF0E4E">
        <w:rPr>
          <w:sz w:val="8"/>
        </w:rPr>
        <w:t xml:space="preserve"> implementation of nutrition and health </w:t>
      </w:r>
      <w:proofErr w:type="spellStart"/>
      <w:r w:rsidRPr="00FF0E4E">
        <w:rPr>
          <w:sz w:val="8"/>
        </w:rPr>
        <w:t>programmes</w:t>
      </w:r>
      <w:proofErr w:type="spellEnd"/>
      <w:r w:rsidRPr="00FF0E4E">
        <w:rPr>
          <w:sz w:val="8"/>
        </w:rPr>
        <w:t xml:space="preserve">. </w:t>
      </w:r>
      <w:r w:rsidR="00FF0E4E" w:rsidRPr="00FF0E4E">
        <w:rPr>
          <w:sz w:val="12"/>
        </w:rPr>
        <w:t>¶</w:t>
      </w:r>
      <w:r w:rsidRPr="00FF0E4E">
        <w:rPr>
          <w:sz w:val="8"/>
        </w:rPr>
        <w:t xml:space="preserve"> This again followed the guidance of the AGN, and</w:t>
      </w:r>
      <w:r w:rsidR="00FF0E4E" w:rsidRPr="00FF0E4E">
        <w:rPr>
          <w:sz w:val="12"/>
        </w:rPr>
        <w:t>¶</w:t>
      </w:r>
      <w:r w:rsidRPr="00FF0E4E">
        <w:rPr>
          <w:sz w:val="8"/>
        </w:rPr>
        <w:t xml:space="preserve"> decisions of the ACC/SCN. These consultations, with discussions at the working </w:t>
      </w:r>
      <w:r w:rsidR="00FF0E4E" w:rsidRPr="00FF0E4E">
        <w:rPr>
          <w:sz w:val="12"/>
        </w:rPr>
        <w:t>¶</w:t>
      </w:r>
      <w:r w:rsidRPr="00FF0E4E">
        <w:rPr>
          <w:sz w:val="8"/>
        </w:rPr>
        <w:t xml:space="preserve"> group meeting in May 1988,</w:t>
      </w:r>
      <w:r w:rsidR="00FF0E4E" w:rsidRPr="00FF0E4E">
        <w:rPr>
          <w:sz w:val="12"/>
        </w:rPr>
        <w:t>¶</w:t>
      </w:r>
      <w:r w:rsidRPr="00FF0E4E">
        <w:rPr>
          <w:sz w:val="8"/>
        </w:rPr>
        <w:t xml:space="preserve"> and consultations with the authors, members of the AGN, and others, led to the first section of this </w:t>
      </w:r>
      <w:r w:rsidR="00FF0E4E" w:rsidRPr="00FF0E4E">
        <w:rPr>
          <w:sz w:val="12"/>
        </w:rPr>
        <w:t>¶</w:t>
      </w:r>
      <w:r w:rsidRPr="00FF0E4E">
        <w:rPr>
          <w:sz w:val="8"/>
        </w:rPr>
        <w:t xml:space="preserve"> document,</w:t>
      </w:r>
      <w:r w:rsidR="00FF0E4E" w:rsidRPr="00FF0E4E">
        <w:rPr>
          <w:sz w:val="12"/>
        </w:rPr>
        <w:t>¶</w:t>
      </w:r>
      <w:r w:rsidRPr="00FF0E4E">
        <w:rPr>
          <w:sz w:val="8"/>
        </w:rPr>
        <w:t xml:space="preserve"> entitled “Operational Implications”. This was compiled by the ACC/SCN Secretariat, and the specific sections</w:t>
      </w:r>
      <w:r w:rsidR="00FF0E4E" w:rsidRPr="00FF0E4E">
        <w:rPr>
          <w:sz w:val="12"/>
        </w:rPr>
        <w:t>¶</w:t>
      </w:r>
      <w:r w:rsidRPr="00FF0E4E">
        <w:rPr>
          <w:sz w:val="8"/>
        </w:rPr>
        <w:t xml:space="preserve"> 5reviewed </w:t>
      </w:r>
      <w:r w:rsidR="00FF0E4E" w:rsidRPr="00FF0E4E">
        <w:rPr>
          <w:sz w:val="12"/>
        </w:rPr>
        <w:t>¶</w:t>
      </w:r>
      <w:r w:rsidRPr="00FF0E4E">
        <w:rPr>
          <w:sz w:val="8"/>
        </w:rPr>
        <w:t xml:space="preserve"> by the relevant sections in WHO, as well as the AGN (10). The recommendations contained in this</w:t>
      </w:r>
      <w:r w:rsidR="00FF0E4E" w:rsidRPr="00FF0E4E">
        <w:rPr>
          <w:sz w:val="12"/>
        </w:rPr>
        <w:t>¶</w:t>
      </w:r>
      <w:r w:rsidRPr="00FF0E4E">
        <w:rPr>
          <w:sz w:val="8"/>
        </w:rPr>
        <w:t xml:space="preserve"> section are thus intended to be in </w:t>
      </w:r>
      <w:r w:rsidR="00FF0E4E" w:rsidRPr="00FF0E4E">
        <w:rPr>
          <w:sz w:val="12"/>
        </w:rPr>
        <w:t>¶</w:t>
      </w:r>
      <w:r w:rsidRPr="00FF0E4E">
        <w:rPr>
          <w:sz w:val="8"/>
        </w:rPr>
        <w:t xml:space="preserve"> line with current guidelines and practice of WHO.</w:t>
      </w:r>
      <w:r w:rsidR="00FF0E4E" w:rsidRPr="00FF0E4E">
        <w:rPr>
          <w:sz w:val="12"/>
        </w:rPr>
        <w:t>¶</w:t>
      </w:r>
      <w:r w:rsidRPr="00FF0E4E">
        <w:rPr>
          <w:sz w:val="8"/>
        </w:rPr>
        <w:t xml:space="preserve"> * * *</w:t>
      </w:r>
      <w:r w:rsidR="00FF0E4E" w:rsidRPr="00FF0E4E">
        <w:rPr>
          <w:sz w:val="12"/>
        </w:rPr>
        <w:t>¶</w:t>
      </w:r>
      <w:r w:rsidRPr="00FF0E4E">
        <w:rPr>
          <w:sz w:val="8"/>
        </w:rPr>
        <w:t xml:space="preserve"> The work leading to this document therefore tried to define, from recent </w:t>
      </w:r>
      <w:r w:rsidR="00FF0E4E" w:rsidRPr="00FF0E4E">
        <w:rPr>
          <w:sz w:val="12"/>
        </w:rPr>
        <w:t>¶</w:t>
      </w:r>
      <w:r w:rsidRPr="00FF0E4E">
        <w:rPr>
          <w:sz w:val="8"/>
        </w:rPr>
        <w:t xml:space="preserve"> knowledge, which aspects of the</w:t>
      </w:r>
      <w:r w:rsidR="00FF0E4E" w:rsidRPr="00FF0E4E">
        <w:rPr>
          <w:sz w:val="12"/>
        </w:rPr>
        <w:t>¶</w:t>
      </w:r>
      <w:r w:rsidRPr="00FF0E4E">
        <w:rPr>
          <w:sz w:val="8"/>
        </w:rPr>
        <w:t xml:space="preserve"> interactions between nutrition and infection may now need to be taken more into account in </w:t>
      </w:r>
      <w:r w:rsidR="00FF0E4E" w:rsidRPr="00FF0E4E">
        <w:rPr>
          <w:sz w:val="12"/>
        </w:rPr>
        <w:t>¶</w:t>
      </w:r>
      <w:r w:rsidRPr="00FF0E4E">
        <w:rPr>
          <w:sz w:val="8"/>
        </w:rPr>
        <w:t xml:space="preserve"> policy formulation,</w:t>
      </w:r>
      <w:r w:rsidR="00FF0E4E" w:rsidRPr="00FF0E4E">
        <w:rPr>
          <w:sz w:val="12"/>
        </w:rPr>
        <w:t>¶</w:t>
      </w:r>
      <w:r w:rsidRPr="00FF0E4E">
        <w:rPr>
          <w:sz w:val="8"/>
        </w:rPr>
        <w:t xml:space="preserve"> and planning health and nutrition </w:t>
      </w:r>
      <w:proofErr w:type="spellStart"/>
      <w:r w:rsidRPr="00FF0E4E">
        <w:rPr>
          <w:sz w:val="8"/>
        </w:rPr>
        <w:t>programmes</w:t>
      </w:r>
      <w:proofErr w:type="spellEnd"/>
      <w:r w:rsidRPr="00FF0E4E">
        <w:rPr>
          <w:sz w:val="8"/>
        </w:rPr>
        <w:t>. One new contribution in this area may be to look more closely</w:t>
      </w:r>
      <w:r w:rsidR="00FF0E4E" w:rsidRPr="00FF0E4E">
        <w:rPr>
          <w:sz w:val="12"/>
        </w:rPr>
        <w:t>¶¶</w:t>
      </w:r>
      <w:r w:rsidRPr="00FF0E4E">
        <w:rPr>
          <w:sz w:val="8"/>
        </w:rPr>
        <w:t xml:space="preserve"> at where dietary insufficiency in certain nutrients is considered of particular importance for the prevention and</w:t>
      </w:r>
      <w:r w:rsidR="00FF0E4E" w:rsidRPr="00FF0E4E">
        <w:rPr>
          <w:sz w:val="12"/>
        </w:rPr>
        <w:t>¶</w:t>
      </w:r>
      <w:r w:rsidRPr="00FF0E4E">
        <w:rPr>
          <w:sz w:val="8"/>
        </w:rPr>
        <w:t xml:space="preserve"> management of </w:t>
      </w:r>
      <w:r w:rsidR="00FF0E4E" w:rsidRPr="00FF0E4E">
        <w:rPr>
          <w:sz w:val="12"/>
        </w:rPr>
        <w:t>¶</w:t>
      </w:r>
      <w:r w:rsidRPr="00FF0E4E">
        <w:rPr>
          <w:sz w:val="8"/>
        </w:rPr>
        <w:t xml:space="preserve"> specific infectious diseases. Whilst it may be the case that many nutrients (and their</w:t>
      </w:r>
      <w:r w:rsidR="00FF0E4E" w:rsidRPr="00FF0E4E">
        <w:rPr>
          <w:sz w:val="12"/>
        </w:rPr>
        <w:t>¶</w:t>
      </w:r>
      <w:r w:rsidRPr="00FF0E4E">
        <w:rPr>
          <w:sz w:val="8"/>
        </w:rPr>
        <w:t xml:space="preserve"> deficiencies) are relevant to a large number of </w:t>
      </w:r>
      <w:r w:rsidR="00FF0E4E" w:rsidRPr="00FF0E4E">
        <w:rPr>
          <w:sz w:val="12"/>
        </w:rPr>
        <w:t>¶</w:t>
      </w:r>
      <w:r w:rsidRPr="00FF0E4E">
        <w:rPr>
          <w:sz w:val="8"/>
        </w:rPr>
        <w:t xml:space="preserve"> diseases, in setting priorities for </w:t>
      </w:r>
      <w:proofErr w:type="spellStart"/>
      <w:r w:rsidRPr="00FF0E4E">
        <w:rPr>
          <w:sz w:val="8"/>
        </w:rPr>
        <w:t>programme</w:t>
      </w:r>
      <w:proofErr w:type="spellEnd"/>
      <w:r w:rsidRPr="00FF0E4E">
        <w:rPr>
          <w:sz w:val="8"/>
        </w:rPr>
        <w:t xml:space="preserve"> actions it is</w:t>
      </w:r>
      <w:r w:rsidR="00FF0E4E" w:rsidRPr="00FF0E4E">
        <w:rPr>
          <w:sz w:val="12"/>
        </w:rPr>
        <w:t>¶</w:t>
      </w:r>
      <w:r w:rsidRPr="00FF0E4E">
        <w:rPr>
          <w:sz w:val="8"/>
        </w:rPr>
        <w:t xml:space="preserve"> important to know in which particular areas it would be most cost effective </w:t>
      </w:r>
      <w:r w:rsidR="00FF0E4E" w:rsidRPr="00FF0E4E">
        <w:rPr>
          <w:sz w:val="12"/>
        </w:rPr>
        <w:t>¶</w:t>
      </w:r>
      <w:r w:rsidRPr="00FF0E4E">
        <w:rPr>
          <w:sz w:val="8"/>
        </w:rPr>
        <w:t xml:space="preserve"> to address these interactions. For</w:t>
      </w:r>
      <w:r w:rsidR="00FF0E4E" w:rsidRPr="00FF0E4E">
        <w:rPr>
          <w:sz w:val="12"/>
        </w:rPr>
        <w:t>¶</w:t>
      </w:r>
      <w:r w:rsidRPr="00FF0E4E">
        <w:rPr>
          <w:sz w:val="8"/>
        </w:rPr>
        <w:t xml:space="preserve"> example, providing vitamin A to reduce deaths from measles and to prevent post−measles </w:t>
      </w:r>
      <w:r w:rsidR="00FF0E4E" w:rsidRPr="00FF0E4E">
        <w:rPr>
          <w:sz w:val="12"/>
        </w:rPr>
        <w:t>¶</w:t>
      </w:r>
      <w:r w:rsidRPr="00FF0E4E">
        <w:rPr>
          <w:sz w:val="8"/>
        </w:rPr>
        <w:t xml:space="preserve"> blindness, or</w:t>
      </w:r>
      <w:r w:rsidR="00FF0E4E" w:rsidRPr="00FF0E4E">
        <w:rPr>
          <w:sz w:val="12"/>
        </w:rPr>
        <w:t>¶</w:t>
      </w:r>
      <w:r w:rsidRPr="00FF0E4E">
        <w:rPr>
          <w:sz w:val="8"/>
        </w:rPr>
        <w:t xml:space="preserve"> devoting resources to increasing children’s food intake during persistent </w:t>
      </w:r>
      <w:proofErr w:type="spellStart"/>
      <w:r w:rsidRPr="00FF0E4E">
        <w:rPr>
          <w:sz w:val="8"/>
        </w:rPr>
        <w:t>diarrhoea</w:t>
      </w:r>
      <w:proofErr w:type="spellEnd"/>
      <w:r w:rsidRPr="00FF0E4E">
        <w:rPr>
          <w:sz w:val="8"/>
        </w:rPr>
        <w:t>, may be notably effective</w:t>
      </w:r>
      <w:r w:rsidR="00FF0E4E" w:rsidRPr="00FF0E4E">
        <w:rPr>
          <w:sz w:val="12"/>
        </w:rPr>
        <w:t>¶</w:t>
      </w:r>
      <w:r w:rsidRPr="00FF0E4E">
        <w:rPr>
          <w:sz w:val="8"/>
        </w:rPr>
        <w:t xml:space="preserve"> and </w:t>
      </w:r>
      <w:r w:rsidR="00FF0E4E" w:rsidRPr="00FF0E4E">
        <w:rPr>
          <w:sz w:val="12"/>
        </w:rPr>
        <w:t>¶</w:t>
      </w:r>
      <w:r w:rsidRPr="00FF0E4E">
        <w:rPr>
          <w:sz w:val="8"/>
        </w:rPr>
        <w:t xml:space="preserve"> merit increased priority. In other areas, such as iron deficiency, it seems useful to clarify appropriate</w:t>
      </w:r>
      <w:r w:rsidR="00FF0E4E" w:rsidRPr="00FF0E4E">
        <w:rPr>
          <w:sz w:val="12"/>
        </w:rPr>
        <w:t>¶</w:t>
      </w:r>
      <w:r w:rsidRPr="00FF0E4E">
        <w:rPr>
          <w:sz w:val="8"/>
        </w:rPr>
        <w:t xml:space="preserve"> methods of supplementation </w:t>
      </w:r>
      <w:r w:rsidR="00FF0E4E" w:rsidRPr="00FF0E4E">
        <w:rPr>
          <w:sz w:val="12"/>
        </w:rPr>
        <w:t>¶</w:t>
      </w:r>
      <w:r w:rsidRPr="00FF0E4E">
        <w:rPr>
          <w:sz w:val="8"/>
        </w:rPr>
        <w:t xml:space="preserve"> in different health situations.</w:t>
      </w:r>
      <w:r w:rsidR="00FF0E4E" w:rsidRPr="00FF0E4E">
        <w:rPr>
          <w:sz w:val="12"/>
        </w:rPr>
        <w:t>¶</w:t>
      </w:r>
      <w:r w:rsidRPr="00FF0E4E">
        <w:rPr>
          <w:sz w:val="8"/>
        </w:rPr>
        <w:t xml:space="preserve"> The topics of nutrition as it affects infection, and infection as it affects nutrition, are comprehensively </w:t>
      </w:r>
      <w:r w:rsidR="00FF0E4E" w:rsidRPr="00FF0E4E">
        <w:rPr>
          <w:sz w:val="12"/>
        </w:rPr>
        <w:t>¶</w:t>
      </w:r>
      <w:r w:rsidRPr="00FF0E4E">
        <w:rPr>
          <w:sz w:val="8"/>
        </w:rPr>
        <w:t xml:space="preserve"> laid out in</w:t>
      </w:r>
      <w:r w:rsidR="00FF0E4E" w:rsidRPr="00FF0E4E">
        <w:rPr>
          <w:sz w:val="12"/>
        </w:rPr>
        <w:t>¶</w:t>
      </w:r>
      <w:r w:rsidRPr="00FF0E4E">
        <w:rPr>
          <w:sz w:val="8"/>
        </w:rPr>
        <w:t xml:space="preserve"> the review by Tomkins and Watson, and their discussion and conclusions are not reiterated here. The</w:t>
      </w:r>
      <w:r w:rsidR="00FF0E4E" w:rsidRPr="00FF0E4E">
        <w:rPr>
          <w:sz w:val="12"/>
        </w:rPr>
        <w:t>¶</w:t>
      </w:r>
      <w:r w:rsidRPr="00FF0E4E">
        <w:rPr>
          <w:sz w:val="8"/>
        </w:rPr>
        <w:t xml:space="preserve"> following section, </w:t>
      </w:r>
      <w:r w:rsidR="00FF0E4E" w:rsidRPr="00FF0E4E">
        <w:rPr>
          <w:sz w:val="12"/>
        </w:rPr>
        <w:t>¶</w:t>
      </w:r>
      <w:r w:rsidRPr="00FF0E4E">
        <w:rPr>
          <w:sz w:val="8"/>
        </w:rPr>
        <w:t xml:space="preserve"> on “Operational Implications”, is thus intended to highlight the application of recent</w:t>
      </w:r>
      <w:r w:rsidR="00FF0E4E" w:rsidRPr="00FF0E4E">
        <w:rPr>
          <w:sz w:val="12"/>
        </w:rPr>
        <w:t>¶</w:t>
      </w:r>
      <w:r w:rsidRPr="00FF0E4E">
        <w:rPr>
          <w:sz w:val="8"/>
        </w:rPr>
        <w:t xml:space="preserve"> knowledge in the context of policies and </w:t>
      </w:r>
      <w:r w:rsidR="00FF0E4E" w:rsidRPr="00FF0E4E">
        <w:rPr>
          <w:sz w:val="12"/>
        </w:rPr>
        <w:t>¶</w:t>
      </w:r>
      <w:r w:rsidRPr="00FF0E4E">
        <w:rPr>
          <w:sz w:val="8"/>
        </w:rPr>
        <w:t xml:space="preserve"> </w:t>
      </w:r>
      <w:proofErr w:type="spellStart"/>
      <w:r w:rsidRPr="00FF0E4E">
        <w:rPr>
          <w:sz w:val="8"/>
        </w:rPr>
        <w:t>programmes</w:t>
      </w:r>
      <w:proofErr w:type="spellEnd"/>
      <w:r w:rsidRPr="00FF0E4E">
        <w:rPr>
          <w:sz w:val="8"/>
        </w:rPr>
        <w:t xml:space="preserve"> in developing countries.</w:t>
      </w:r>
      <w:r w:rsidR="00FF0E4E" w:rsidRPr="00FF0E4E">
        <w:rPr>
          <w:sz w:val="12"/>
        </w:rPr>
        <w:t>¶</w:t>
      </w:r>
      <w:r w:rsidRPr="00FF0E4E">
        <w:rPr>
          <w:sz w:val="8"/>
        </w:rPr>
        <w:t xml:space="preserve"> The major part of this State−of−the−Art Review is the paper by Tomkins &amp; Watson. The first </w:t>
      </w:r>
      <w:r w:rsidR="00FF0E4E" w:rsidRPr="00FF0E4E">
        <w:rPr>
          <w:sz w:val="12"/>
        </w:rPr>
        <w:t>¶</w:t>
      </w:r>
      <w:r w:rsidRPr="00FF0E4E">
        <w:rPr>
          <w:sz w:val="8"/>
        </w:rPr>
        <w:t xml:space="preserve"> part synthesizes</w:t>
      </w:r>
      <w:r w:rsidR="00FF0E4E" w:rsidRPr="00FF0E4E">
        <w:rPr>
          <w:sz w:val="12"/>
        </w:rPr>
        <w:t>¶</w:t>
      </w:r>
      <w:r w:rsidRPr="00FF0E4E">
        <w:rPr>
          <w:sz w:val="8"/>
        </w:rPr>
        <w:t xml:space="preserve"> recent findings on how infection increases the risk of malnutrition, and then on malnutrition as it affects</w:t>
      </w:r>
      <w:r w:rsidR="00FF0E4E" w:rsidRPr="00FF0E4E">
        <w:rPr>
          <w:sz w:val="12"/>
        </w:rPr>
        <w:t>¶¶</w:t>
      </w:r>
      <w:r w:rsidRPr="00FF0E4E">
        <w:rPr>
          <w:sz w:val="8"/>
        </w:rPr>
        <w:t xml:space="preserve"> infectious diseases. The second part consists of an annotated bibliography, organized by topics. The first two</w:t>
      </w:r>
      <w:r w:rsidR="00FF0E4E" w:rsidRPr="00FF0E4E">
        <w:rPr>
          <w:sz w:val="12"/>
        </w:rPr>
        <w:t>¶</w:t>
      </w:r>
      <w:r w:rsidRPr="00FF0E4E">
        <w:rPr>
          <w:sz w:val="8"/>
        </w:rPr>
        <w:t xml:space="preserve"> sub−sections cover </w:t>
      </w:r>
      <w:r w:rsidR="00FF0E4E" w:rsidRPr="00FF0E4E">
        <w:rPr>
          <w:sz w:val="12"/>
        </w:rPr>
        <w:t>¶</w:t>
      </w:r>
      <w:r w:rsidRPr="00FF0E4E">
        <w:rPr>
          <w:sz w:val="8"/>
        </w:rPr>
        <w:t xml:space="preserve"> infection and growth, then poor growth as a risk factor for infection; the next four sections</w:t>
      </w:r>
      <w:r w:rsidR="00FF0E4E" w:rsidRPr="00FF0E4E">
        <w:rPr>
          <w:sz w:val="12"/>
        </w:rPr>
        <w:t>¶</w:t>
      </w:r>
      <w:r w:rsidRPr="00FF0E4E">
        <w:rPr>
          <w:sz w:val="8"/>
        </w:rPr>
        <w:t xml:space="preserve"> are organized by specific micronutrient </w:t>
      </w:r>
      <w:r w:rsidR="00FF0E4E" w:rsidRPr="00FF0E4E">
        <w:rPr>
          <w:sz w:val="12"/>
        </w:rPr>
        <w:t>¶</w:t>
      </w:r>
      <w:r w:rsidRPr="00FF0E4E">
        <w:rPr>
          <w:sz w:val="8"/>
        </w:rPr>
        <w:t xml:space="preserve"> deficiencies (vitamin A, iron, zinc, and others). An author’s index, in</w:t>
      </w:r>
      <w:r w:rsidR="00FF0E4E" w:rsidRPr="00FF0E4E">
        <w:rPr>
          <w:sz w:val="12"/>
        </w:rPr>
        <w:t>¶</w:t>
      </w:r>
      <w:r w:rsidRPr="00FF0E4E">
        <w:rPr>
          <w:sz w:val="8"/>
        </w:rPr>
        <w:t xml:space="preserve"> alphabetical order of first authors, has been included for </w:t>
      </w:r>
      <w:r w:rsidR="00FF0E4E" w:rsidRPr="00FF0E4E">
        <w:rPr>
          <w:sz w:val="12"/>
        </w:rPr>
        <w:t>¶</w:t>
      </w:r>
      <w:r w:rsidRPr="00FF0E4E">
        <w:rPr>
          <w:sz w:val="8"/>
        </w:rPr>
        <w:t xml:space="preserve"> references given in the bibliography.</w:t>
      </w:r>
      <w:r w:rsidR="00FF0E4E" w:rsidRPr="00FF0E4E">
        <w:rPr>
          <w:sz w:val="12"/>
        </w:rPr>
        <w:t>¶</w:t>
      </w:r>
      <w:r w:rsidRPr="00FF0E4E">
        <w:rPr>
          <w:sz w:val="8"/>
        </w:rPr>
        <w:t xml:space="preserve"> As a final section, a comment by Prof N Scrimshaw is included. Prof Scrimshaw, as the author </w:t>
      </w:r>
      <w:r w:rsidR="00FF0E4E" w:rsidRPr="00FF0E4E">
        <w:rPr>
          <w:sz w:val="12"/>
        </w:rPr>
        <w:t>¶</w:t>
      </w:r>
      <w:r w:rsidRPr="00FF0E4E">
        <w:rPr>
          <w:sz w:val="8"/>
        </w:rPr>
        <w:t xml:space="preserve"> of the 1968</w:t>
      </w:r>
      <w:r w:rsidR="00FF0E4E" w:rsidRPr="00FF0E4E">
        <w:rPr>
          <w:sz w:val="12"/>
        </w:rPr>
        <w:t>¶</w:t>
      </w:r>
      <w:r w:rsidRPr="00FF0E4E">
        <w:rPr>
          <w:sz w:val="8"/>
        </w:rPr>
        <w:t xml:space="preserve"> publication on this topic, provides a historical perspective and some specific comments on the review.</w:t>
      </w:r>
      <w:r w:rsidR="00FF0E4E" w:rsidRPr="00FF0E4E">
        <w:rPr>
          <w:sz w:val="12"/>
        </w:rPr>
        <w:t>¶</w:t>
      </w:r>
      <w:r w:rsidRPr="00FF0E4E">
        <w:rPr>
          <w:sz w:val="8"/>
        </w:rPr>
        <w:t xml:space="preserve"> OPERATIONAL </w:t>
      </w:r>
      <w:r w:rsidR="00FF0E4E" w:rsidRPr="00FF0E4E">
        <w:rPr>
          <w:sz w:val="12"/>
        </w:rPr>
        <w:t>¶</w:t>
      </w:r>
      <w:r w:rsidRPr="00FF0E4E">
        <w:rPr>
          <w:sz w:val="8"/>
        </w:rPr>
        <w:t xml:space="preserve"> IMPLICATIONS</w:t>
      </w:r>
      <w:r w:rsidR="00FF0E4E" w:rsidRPr="00FF0E4E">
        <w:rPr>
          <w:sz w:val="12"/>
        </w:rPr>
        <w:t>¶</w:t>
      </w:r>
      <w:r w:rsidRPr="00FF0E4E">
        <w:rPr>
          <w:sz w:val="8"/>
        </w:rPr>
        <w:t xml:space="preserve"> DIARRHOEA AND MALNUTRITION</w:t>
      </w:r>
      <w:r w:rsidR="00FF0E4E" w:rsidRPr="00FF0E4E">
        <w:rPr>
          <w:sz w:val="12"/>
        </w:rPr>
        <w:t>¶</w:t>
      </w:r>
      <w:r w:rsidRPr="00FF0E4E">
        <w:rPr>
          <w:sz w:val="8"/>
        </w:rPr>
        <w:t xml:space="preserve"> </w:t>
      </w:r>
      <w:proofErr w:type="spellStart"/>
      <w:r w:rsidRPr="00FF0E4E">
        <w:rPr>
          <w:sz w:val="8"/>
        </w:rPr>
        <w:t>Diarrhoea</w:t>
      </w:r>
      <w:proofErr w:type="spellEnd"/>
      <w:r w:rsidRPr="00FF0E4E">
        <w:rPr>
          <w:sz w:val="8"/>
        </w:rPr>
        <w:t xml:space="preserve"> associated with malnutrition is probably the </w:t>
      </w:r>
      <w:r w:rsidR="00FF0E4E" w:rsidRPr="00FF0E4E">
        <w:rPr>
          <w:sz w:val="12"/>
        </w:rPr>
        <w:t>¶</w:t>
      </w:r>
      <w:r w:rsidRPr="00FF0E4E">
        <w:rPr>
          <w:sz w:val="8"/>
        </w:rPr>
        <w:t xml:space="preserve"> commonest cause of death in young children</w:t>
      </w:r>
      <w:r w:rsidR="00FF0E4E" w:rsidRPr="00FF0E4E">
        <w:rPr>
          <w:sz w:val="12"/>
        </w:rPr>
        <w:t>¶</w:t>
      </w:r>
      <w:r w:rsidRPr="00FF0E4E">
        <w:rPr>
          <w:sz w:val="8"/>
        </w:rPr>
        <w:t xml:space="preserve"> worldwide. For example, in an urban </w:t>
      </w:r>
      <w:r w:rsidR="00FF0E4E" w:rsidRPr="00FF0E4E">
        <w:rPr>
          <w:sz w:val="12"/>
        </w:rPr>
        <w:t>¶</w:t>
      </w:r>
      <w:r w:rsidRPr="00FF0E4E">
        <w:rPr>
          <w:sz w:val="8"/>
        </w:rPr>
        <w:t xml:space="preserve"> community in the Gambia over 35% of deaths in children aged 0−3 years</w:t>
      </w:r>
      <w:r w:rsidR="00FF0E4E" w:rsidRPr="00FF0E4E">
        <w:rPr>
          <w:sz w:val="12"/>
        </w:rPr>
        <w:t>¶</w:t>
      </w:r>
      <w:r w:rsidRPr="00FF0E4E">
        <w:rPr>
          <w:sz w:val="8"/>
        </w:rPr>
        <w:t xml:space="preserve"> were found to be </w:t>
      </w:r>
      <w:r w:rsidR="00FF0E4E" w:rsidRPr="00FF0E4E">
        <w:rPr>
          <w:sz w:val="12"/>
        </w:rPr>
        <w:t>¶</w:t>
      </w:r>
      <w:r w:rsidRPr="00FF0E4E">
        <w:rPr>
          <w:sz w:val="8"/>
        </w:rPr>
        <w:t xml:space="preserve"> caused by </w:t>
      </w:r>
      <w:proofErr w:type="spellStart"/>
      <w:r w:rsidRPr="00FF0E4E">
        <w:rPr>
          <w:sz w:val="8"/>
        </w:rPr>
        <w:t>diarrhoea</w:t>
      </w:r>
      <w:proofErr w:type="spellEnd"/>
      <w:r w:rsidRPr="00FF0E4E">
        <w:rPr>
          <w:sz w:val="8"/>
        </w:rPr>
        <w:t xml:space="preserve"> coupled with malnutrition. The importance of the distinction between</w:t>
      </w:r>
      <w:r w:rsidR="00FF0E4E" w:rsidRPr="00FF0E4E">
        <w:rPr>
          <w:sz w:val="12"/>
        </w:rPr>
        <w:t>¶</w:t>
      </w:r>
      <w:r w:rsidRPr="00FF0E4E">
        <w:rPr>
          <w:sz w:val="8"/>
        </w:rPr>
        <w:t xml:space="preserve"> acute </w:t>
      </w:r>
      <w:proofErr w:type="spellStart"/>
      <w:r w:rsidRPr="00FF0E4E">
        <w:rPr>
          <w:sz w:val="8"/>
        </w:rPr>
        <w:t>diarrhoea</w:t>
      </w:r>
      <w:proofErr w:type="spellEnd"/>
      <w:r w:rsidRPr="00FF0E4E">
        <w:rPr>
          <w:sz w:val="8"/>
        </w:rPr>
        <w:t xml:space="preserve"> and </w:t>
      </w:r>
      <w:r w:rsidR="00FF0E4E" w:rsidRPr="00FF0E4E">
        <w:rPr>
          <w:sz w:val="12"/>
        </w:rPr>
        <w:t>¶</w:t>
      </w:r>
      <w:r w:rsidRPr="00FF0E4E">
        <w:rPr>
          <w:sz w:val="8"/>
        </w:rPr>
        <w:t xml:space="preserve"> persistent </w:t>
      </w:r>
      <w:proofErr w:type="spellStart"/>
      <w:r w:rsidRPr="00FF0E4E">
        <w:rPr>
          <w:sz w:val="8"/>
        </w:rPr>
        <w:t>diarrhoea</w:t>
      </w:r>
      <w:proofErr w:type="spellEnd"/>
      <w:r w:rsidRPr="00FF0E4E">
        <w:rPr>
          <w:sz w:val="8"/>
        </w:rPr>
        <w:t xml:space="preserve"> (episodes of more than 14 days duration) has recently been</w:t>
      </w:r>
      <w:r w:rsidR="00FF0E4E" w:rsidRPr="00FF0E4E">
        <w:rPr>
          <w:sz w:val="12"/>
        </w:rPr>
        <w:t>¶</w:t>
      </w:r>
      <w:r w:rsidRPr="00FF0E4E">
        <w:rPr>
          <w:sz w:val="8"/>
        </w:rPr>
        <w:t xml:space="preserve"> recognized. Studies from different countries have </w:t>
      </w:r>
      <w:r w:rsidR="00FF0E4E" w:rsidRPr="00FF0E4E">
        <w:rPr>
          <w:sz w:val="12"/>
        </w:rPr>
        <w:t>¶</w:t>
      </w:r>
      <w:r w:rsidRPr="00FF0E4E">
        <w:rPr>
          <w:sz w:val="8"/>
        </w:rPr>
        <w:t xml:space="preserve"> shown that up to one half of deaths related to </w:t>
      </w:r>
      <w:proofErr w:type="spellStart"/>
      <w:r w:rsidRPr="00FF0E4E">
        <w:rPr>
          <w:sz w:val="8"/>
        </w:rPr>
        <w:t>diarrhoea</w:t>
      </w:r>
      <w:proofErr w:type="spellEnd"/>
      <w:r w:rsidR="00FF0E4E" w:rsidRPr="00FF0E4E">
        <w:rPr>
          <w:sz w:val="12"/>
        </w:rPr>
        <w:t>¶</w:t>
      </w:r>
      <w:r w:rsidRPr="00FF0E4E">
        <w:rPr>
          <w:sz w:val="8"/>
        </w:rPr>
        <w:t xml:space="preserve"> were linked to persistent </w:t>
      </w:r>
      <w:proofErr w:type="spellStart"/>
      <w:r w:rsidRPr="00FF0E4E">
        <w:rPr>
          <w:sz w:val="8"/>
        </w:rPr>
        <w:t>diarrhoea</w:t>
      </w:r>
      <w:proofErr w:type="spellEnd"/>
      <w:r w:rsidRPr="00FF0E4E">
        <w:rPr>
          <w:sz w:val="8"/>
        </w:rPr>
        <w:t xml:space="preserve">. One study showed considerably </w:t>
      </w:r>
      <w:r w:rsidR="00FF0E4E" w:rsidRPr="00FF0E4E">
        <w:rPr>
          <w:sz w:val="12"/>
        </w:rPr>
        <w:t>¶</w:t>
      </w:r>
      <w:r w:rsidRPr="00FF0E4E">
        <w:rPr>
          <w:sz w:val="8"/>
        </w:rPr>
        <w:t xml:space="preserve"> higher mortality per episode from</w:t>
      </w:r>
      <w:r w:rsidR="00FF0E4E" w:rsidRPr="00FF0E4E">
        <w:rPr>
          <w:sz w:val="12"/>
        </w:rPr>
        <w:t>¶</w:t>
      </w:r>
      <w:r w:rsidRPr="00FF0E4E">
        <w:rPr>
          <w:sz w:val="8"/>
        </w:rPr>
        <w:t xml:space="preserve"> persistent </w:t>
      </w:r>
      <w:proofErr w:type="spellStart"/>
      <w:r w:rsidRPr="00FF0E4E">
        <w:rPr>
          <w:sz w:val="8"/>
        </w:rPr>
        <w:t>diarrhoea</w:t>
      </w:r>
      <w:proofErr w:type="spellEnd"/>
      <w:r w:rsidRPr="00FF0E4E">
        <w:rPr>
          <w:sz w:val="8"/>
        </w:rPr>
        <w:t xml:space="preserve"> than from acute </w:t>
      </w:r>
      <w:proofErr w:type="spellStart"/>
      <w:r w:rsidRPr="00FF0E4E">
        <w:rPr>
          <w:sz w:val="8"/>
        </w:rPr>
        <w:t>diarrhoea</w:t>
      </w:r>
      <w:proofErr w:type="spellEnd"/>
      <w:r w:rsidRPr="00FF0E4E">
        <w:rPr>
          <w:sz w:val="8"/>
        </w:rPr>
        <w:t xml:space="preserve"> (11). Such figures may vary by area, season, and</w:t>
      </w:r>
      <w:r w:rsidR="00FF0E4E" w:rsidRPr="00FF0E4E">
        <w:rPr>
          <w:sz w:val="12"/>
        </w:rPr>
        <w:t>¶¶</w:t>
      </w:r>
      <w:r w:rsidRPr="00FF0E4E">
        <w:rPr>
          <w:sz w:val="8"/>
        </w:rPr>
        <w:t xml:space="preserve"> environment, but their importance is clear.</w:t>
      </w:r>
      <w:r w:rsidR="00FF0E4E" w:rsidRPr="00FF0E4E">
        <w:rPr>
          <w:sz w:val="12"/>
        </w:rPr>
        <w:t>¶</w:t>
      </w:r>
      <w:r w:rsidRPr="00FF0E4E">
        <w:rPr>
          <w:sz w:val="8"/>
        </w:rPr>
        <w:t xml:space="preserve"> </w:t>
      </w:r>
      <w:proofErr w:type="spellStart"/>
      <w:r w:rsidRPr="00FF0E4E">
        <w:rPr>
          <w:sz w:val="8"/>
        </w:rPr>
        <w:t>Diarrhoea</w:t>
      </w:r>
      <w:proofErr w:type="spellEnd"/>
      <w:r w:rsidRPr="00FF0E4E">
        <w:rPr>
          <w:sz w:val="8"/>
        </w:rPr>
        <w:t xml:space="preserve"> (especially persistent </w:t>
      </w:r>
      <w:proofErr w:type="spellStart"/>
      <w:r w:rsidRPr="00FF0E4E">
        <w:rPr>
          <w:sz w:val="8"/>
        </w:rPr>
        <w:t>diarrhoea</w:t>
      </w:r>
      <w:proofErr w:type="spellEnd"/>
      <w:r w:rsidRPr="00FF0E4E">
        <w:rPr>
          <w:sz w:val="8"/>
        </w:rPr>
        <w:t xml:space="preserve">) often causes deterioration of nutritional </w:t>
      </w:r>
      <w:r w:rsidR="00FF0E4E" w:rsidRPr="00FF0E4E">
        <w:rPr>
          <w:sz w:val="12"/>
        </w:rPr>
        <w:t>¶</w:t>
      </w:r>
      <w:r w:rsidRPr="00FF0E4E">
        <w:rPr>
          <w:sz w:val="8"/>
        </w:rPr>
        <w:t xml:space="preserve"> status, and poor nutritional</w:t>
      </w:r>
      <w:r w:rsidR="00FF0E4E" w:rsidRPr="00FF0E4E">
        <w:rPr>
          <w:sz w:val="12"/>
        </w:rPr>
        <w:t>¶</w:t>
      </w:r>
      <w:r w:rsidRPr="00FF0E4E">
        <w:rPr>
          <w:sz w:val="8"/>
        </w:rPr>
        <w:t xml:space="preserve"> status has been shown to increase the duration of </w:t>
      </w:r>
      <w:proofErr w:type="spellStart"/>
      <w:r w:rsidRPr="00FF0E4E">
        <w:rPr>
          <w:sz w:val="8"/>
        </w:rPr>
        <w:t>diarrhoeal</w:t>
      </w:r>
      <w:proofErr w:type="spellEnd"/>
      <w:r w:rsidRPr="00FF0E4E">
        <w:rPr>
          <w:sz w:val="8"/>
        </w:rPr>
        <w:t xml:space="preserve"> illness. Effects of nutritional status on </w:t>
      </w:r>
      <w:r w:rsidR="00FF0E4E" w:rsidRPr="00FF0E4E">
        <w:rPr>
          <w:sz w:val="12"/>
        </w:rPr>
        <w:t>¶</w:t>
      </w:r>
      <w:r w:rsidRPr="00FF0E4E">
        <w:rPr>
          <w:sz w:val="8"/>
        </w:rPr>
        <w:t xml:space="preserve"> incidence</w:t>
      </w:r>
      <w:r w:rsidR="00FF0E4E" w:rsidRPr="00FF0E4E">
        <w:rPr>
          <w:sz w:val="12"/>
        </w:rPr>
        <w:t>¶</w:t>
      </w:r>
      <w:r w:rsidRPr="00FF0E4E">
        <w:rPr>
          <w:sz w:val="8"/>
        </w:rPr>
        <w:t xml:space="preserve"> of </w:t>
      </w:r>
      <w:proofErr w:type="spellStart"/>
      <w:r w:rsidRPr="00FF0E4E">
        <w:rPr>
          <w:sz w:val="8"/>
        </w:rPr>
        <w:t>diarrhoeal</w:t>
      </w:r>
      <w:proofErr w:type="spellEnd"/>
      <w:r w:rsidRPr="00FF0E4E">
        <w:rPr>
          <w:sz w:val="8"/>
        </w:rPr>
        <w:t xml:space="preserve"> episodes, which is more determined by environment and personal hygiene, are more varied; the</w:t>
      </w:r>
      <w:r w:rsidR="00FF0E4E" w:rsidRPr="00FF0E4E">
        <w:rPr>
          <w:sz w:val="12"/>
        </w:rPr>
        <w:t>¶</w:t>
      </w:r>
      <w:r w:rsidRPr="00FF0E4E">
        <w:rPr>
          <w:sz w:val="8"/>
        </w:rPr>
        <w:t xml:space="preserve"> same </w:t>
      </w:r>
      <w:r w:rsidR="00FF0E4E" w:rsidRPr="00FF0E4E">
        <w:rPr>
          <w:sz w:val="12"/>
        </w:rPr>
        <w:t>¶</w:t>
      </w:r>
      <w:r w:rsidRPr="00FF0E4E">
        <w:rPr>
          <w:sz w:val="8"/>
        </w:rPr>
        <w:t xml:space="preserve"> applies to severity (12). Effective management of </w:t>
      </w:r>
      <w:proofErr w:type="spellStart"/>
      <w:r w:rsidRPr="00FF0E4E">
        <w:rPr>
          <w:sz w:val="8"/>
        </w:rPr>
        <w:t>diarrhoea</w:t>
      </w:r>
      <w:proofErr w:type="spellEnd"/>
      <w:r w:rsidRPr="00FF0E4E">
        <w:rPr>
          <w:sz w:val="8"/>
        </w:rPr>
        <w:t xml:space="preserve"> also helps to prevent future illness, probably</w:t>
      </w:r>
      <w:r w:rsidR="00FF0E4E" w:rsidRPr="00FF0E4E">
        <w:rPr>
          <w:sz w:val="12"/>
        </w:rPr>
        <w:t>¶</w:t>
      </w:r>
      <w:r w:rsidRPr="00FF0E4E">
        <w:rPr>
          <w:sz w:val="8"/>
        </w:rPr>
        <w:t xml:space="preserve"> including </w:t>
      </w:r>
      <w:proofErr w:type="spellStart"/>
      <w:r w:rsidRPr="00FF0E4E">
        <w:rPr>
          <w:sz w:val="8"/>
        </w:rPr>
        <w:t>diarrhoea</w:t>
      </w:r>
      <w:proofErr w:type="spellEnd"/>
      <w:r w:rsidRPr="00FF0E4E">
        <w:rPr>
          <w:sz w:val="8"/>
        </w:rPr>
        <w:t xml:space="preserve">, since </w:t>
      </w:r>
      <w:r w:rsidR="00FF0E4E" w:rsidRPr="00FF0E4E">
        <w:rPr>
          <w:sz w:val="12"/>
        </w:rPr>
        <w:t>¶</w:t>
      </w:r>
      <w:r w:rsidRPr="00FF0E4E">
        <w:rPr>
          <w:sz w:val="8"/>
        </w:rPr>
        <w:t xml:space="preserve"> maintenance of nutritional status helps to maintain </w:t>
      </w:r>
      <w:proofErr w:type="spellStart"/>
      <w:r w:rsidRPr="00FF0E4E">
        <w:rPr>
          <w:sz w:val="8"/>
        </w:rPr>
        <w:t>immunocompetence</w:t>
      </w:r>
      <w:proofErr w:type="spellEnd"/>
      <w:r w:rsidRPr="00FF0E4E">
        <w:rPr>
          <w:sz w:val="8"/>
        </w:rPr>
        <w:t>. Thus there</w:t>
      </w:r>
      <w:r w:rsidR="00FF0E4E" w:rsidRPr="00FF0E4E">
        <w:rPr>
          <w:sz w:val="12"/>
        </w:rPr>
        <w:t>¶</w:t>
      </w:r>
      <w:r w:rsidRPr="00FF0E4E">
        <w:rPr>
          <w:sz w:val="8"/>
        </w:rPr>
        <w:t xml:space="preserve"> are important nutritional implications for both </w:t>
      </w:r>
      <w:r w:rsidR="00FF0E4E" w:rsidRPr="00FF0E4E">
        <w:rPr>
          <w:sz w:val="12"/>
        </w:rPr>
        <w:t>¶</w:t>
      </w:r>
      <w:r w:rsidRPr="00FF0E4E">
        <w:rPr>
          <w:sz w:val="8"/>
        </w:rPr>
        <w:t xml:space="preserve"> prevention and management of </w:t>
      </w:r>
      <w:proofErr w:type="spellStart"/>
      <w:r w:rsidRPr="00FF0E4E">
        <w:rPr>
          <w:sz w:val="8"/>
        </w:rPr>
        <w:t>diarrhoea</w:t>
      </w:r>
      <w:proofErr w:type="spellEnd"/>
      <w:r w:rsidRPr="00FF0E4E">
        <w:rPr>
          <w:sz w:val="8"/>
        </w:rPr>
        <w:t xml:space="preserve"> in children. But</w:t>
      </w:r>
      <w:r w:rsidR="00FF0E4E" w:rsidRPr="00FF0E4E">
        <w:rPr>
          <w:sz w:val="12"/>
        </w:rPr>
        <w:t>¶</w:t>
      </w:r>
      <w:r w:rsidRPr="00FF0E4E">
        <w:rPr>
          <w:sz w:val="8"/>
        </w:rPr>
        <w:t xml:space="preserve"> because nutritional needs change with age and because persistent </w:t>
      </w:r>
      <w:r w:rsidR="00FF0E4E" w:rsidRPr="00FF0E4E">
        <w:rPr>
          <w:sz w:val="12"/>
        </w:rPr>
        <w:t>¶</w:t>
      </w:r>
      <w:r w:rsidRPr="00FF0E4E">
        <w:rPr>
          <w:sz w:val="8"/>
        </w:rPr>
        <w:t xml:space="preserve"> </w:t>
      </w:r>
      <w:proofErr w:type="spellStart"/>
      <w:r w:rsidRPr="00FF0E4E">
        <w:rPr>
          <w:sz w:val="8"/>
        </w:rPr>
        <w:t>diarrhoea</w:t>
      </w:r>
      <w:proofErr w:type="spellEnd"/>
      <w:r w:rsidRPr="00FF0E4E">
        <w:rPr>
          <w:sz w:val="8"/>
        </w:rPr>
        <w:t xml:space="preserve"> carries a greater nutritional risk</w:t>
      </w:r>
      <w:r w:rsidR="00FF0E4E" w:rsidRPr="00FF0E4E">
        <w:rPr>
          <w:sz w:val="12"/>
        </w:rPr>
        <w:t>¶</w:t>
      </w:r>
      <w:r w:rsidRPr="00FF0E4E">
        <w:rPr>
          <w:sz w:val="8"/>
        </w:rPr>
        <w:t xml:space="preserve"> than acute </w:t>
      </w:r>
      <w:proofErr w:type="spellStart"/>
      <w:r w:rsidRPr="00FF0E4E">
        <w:rPr>
          <w:sz w:val="8"/>
        </w:rPr>
        <w:t>diarrhoea</w:t>
      </w:r>
      <w:proofErr w:type="spellEnd"/>
      <w:r w:rsidRPr="00FF0E4E">
        <w:rPr>
          <w:sz w:val="8"/>
        </w:rPr>
        <w:t xml:space="preserve">, nutritional recommendations are specific to age and duration of </w:t>
      </w:r>
      <w:r w:rsidR="00FF0E4E" w:rsidRPr="00FF0E4E">
        <w:rPr>
          <w:sz w:val="12"/>
        </w:rPr>
        <w:t>¶</w:t>
      </w:r>
      <w:r w:rsidRPr="00FF0E4E">
        <w:rPr>
          <w:sz w:val="8"/>
        </w:rPr>
        <w:t xml:space="preserve"> </w:t>
      </w:r>
      <w:proofErr w:type="spellStart"/>
      <w:r w:rsidRPr="00FF0E4E">
        <w:rPr>
          <w:sz w:val="8"/>
        </w:rPr>
        <w:t>diarrhoeal</w:t>
      </w:r>
      <w:proofErr w:type="spellEnd"/>
      <w:r w:rsidRPr="00FF0E4E">
        <w:rPr>
          <w:sz w:val="8"/>
        </w:rPr>
        <w:t xml:space="preserve"> episode. In</w:t>
      </w:r>
      <w:r w:rsidR="00FF0E4E" w:rsidRPr="00FF0E4E">
        <w:rPr>
          <w:sz w:val="12"/>
        </w:rPr>
        <w:t>¶</w:t>
      </w:r>
      <w:r w:rsidRPr="00FF0E4E">
        <w:rPr>
          <w:sz w:val="8"/>
        </w:rPr>
        <w:t xml:space="preserve"> general, rehydration is of priority for management of acute </w:t>
      </w:r>
      <w:proofErr w:type="spellStart"/>
      <w:r w:rsidRPr="00FF0E4E">
        <w:rPr>
          <w:sz w:val="8"/>
        </w:rPr>
        <w:t>diarrhoea</w:t>
      </w:r>
      <w:proofErr w:type="spellEnd"/>
      <w:r w:rsidRPr="00FF0E4E">
        <w:rPr>
          <w:sz w:val="8"/>
        </w:rPr>
        <w:t>, with nutrition becoming increasingly</w:t>
      </w:r>
      <w:r w:rsidR="00FF0E4E" w:rsidRPr="00FF0E4E">
        <w:rPr>
          <w:sz w:val="12"/>
        </w:rPr>
        <w:t>¶¶</w:t>
      </w:r>
      <w:r w:rsidRPr="00FF0E4E">
        <w:rPr>
          <w:sz w:val="8"/>
        </w:rPr>
        <w:t xml:space="preserve"> important as the duration increases towards persistent </w:t>
      </w:r>
      <w:proofErr w:type="spellStart"/>
      <w:r w:rsidRPr="00FF0E4E">
        <w:rPr>
          <w:sz w:val="8"/>
        </w:rPr>
        <w:t>diarrhoea</w:t>
      </w:r>
      <w:proofErr w:type="spellEnd"/>
      <w:r w:rsidRPr="00FF0E4E">
        <w:rPr>
          <w:sz w:val="8"/>
        </w:rPr>
        <w:t>.</w:t>
      </w:r>
      <w:r w:rsidR="00FF0E4E" w:rsidRPr="00FF0E4E">
        <w:rPr>
          <w:sz w:val="12"/>
        </w:rPr>
        <w:t>¶</w:t>
      </w:r>
      <w:r w:rsidRPr="00FF0E4E">
        <w:rPr>
          <w:sz w:val="8"/>
        </w:rPr>
        <w:t xml:space="preserve"> Exclusive breastfeeding is recommended for the first 4−6 months </w:t>
      </w:r>
      <w:r w:rsidR="00FF0E4E" w:rsidRPr="00FF0E4E">
        <w:rPr>
          <w:sz w:val="12"/>
        </w:rPr>
        <w:t>¶</w:t>
      </w:r>
      <w:r w:rsidRPr="00FF0E4E">
        <w:rPr>
          <w:sz w:val="8"/>
        </w:rPr>
        <w:t xml:space="preserve"> of life. This helps to prevent </w:t>
      </w:r>
      <w:proofErr w:type="spellStart"/>
      <w:r w:rsidRPr="00FF0E4E">
        <w:rPr>
          <w:sz w:val="8"/>
        </w:rPr>
        <w:t>diarrhoea</w:t>
      </w:r>
      <w:proofErr w:type="spellEnd"/>
      <w:r w:rsidRPr="00FF0E4E">
        <w:rPr>
          <w:sz w:val="8"/>
        </w:rPr>
        <w:t xml:space="preserve"> by</w:t>
      </w:r>
      <w:r w:rsidR="00FF0E4E" w:rsidRPr="00FF0E4E">
        <w:rPr>
          <w:sz w:val="12"/>
        </w:rPr>
        <w:t>¶</w:t>
      </w:r>
      <w:r w:rsidRPr="00FF0E4E">
        <w:rPr>
          <w:sz w:val="8"/>
        </w:rPr>
        <w:t xml:space="preserve"> </w:t>
      </w:r>
      <w:proofErr w:type="spellStart"/>
      <w:r w:rsidRPr="00FF0E4E">
        <w:rPr>
          <w:sz w:val="8"/>
        </w:rPr>
        <w:t>minimising</w:t>
      </w:r>
      <w:proofErr w:type="spellEnd"/>
      <w:r w:rsidRPr="00FF0E4E">
        <w:rPr>
          <w:sz w:val="8"/>
        </w:rPr>
        <w:t xml:space="preserve"> the infant’s exposure to </w:t>
      </w:r>
      <w:proofErr w:type="spellStart"/>
      <w:r w:rsidRPr="00FF0E4E">
        <w:rPr>
          <w:sz w:val="8"/>
        </w:rPr>
        <w:t>diarrhoeal</w:t>
      </w:r>
      <w:proofErr w:type="spellEnd"/>
      <w:r w:rsidRPr="00FF0E4E">
        <w:rPr>
          <w:sz w:val="8"/>
        </w:rPr>
        <w:t xml:space="preserve"> pathogens, which are common in other </w:t>
      </w:r>
      <w:r w:rsidR="00FF0E4E" w:rsidRPr="00FF0E4E">
        <w:rPr>
          <w:sz w:val="12"/>
        </w:rPr>
        <w:t>¶</w:t>
      </w:r>
      <w:r w:rsidRPr="00FF0E4E">
        <w:rPr>
          <w:sz w:val="8"/>
        </w:rPr>
        <w:t xml:space="preserve"> foods and in water. For</w:t>
      </w:r>
      <w:r w:rsidR="00FF0E4E" w:rsidRPr="00FF0E4E">
        <w:rPr>
          <w:sz w:val="12"/>
        </w:rPr>
        <w:t>¶</w:t>
      </w:r>
      <w:r w:rsidRPr="00FF0E4E">
        <w:rPr>
          <w:sz w:val="8"/>
        </w:rPr>
        <w:t xml:space="preserve"> 6the management of </w:t>
      </w:r>
      <w:proofErr w:type="spellStart"/>
      <w:r w:rsidRPr="00FF0E4E">
        <w:rPr>
          <w:sz w:val="8"/>
        </w:rPr>
        <w:t>diarrhoea</w:t>
      </w:r>
      <w:proofErr w:type="spellEnd"/>
      <w:r w:rsidRPr="00FF0E4E">
        <w:rPr>
          <w:sz w:val="8"/>
        </w:rPr>
        <w:t xml:space="preserve"> in children of this age, continued exclusive breast feeding (with increased</w:t>
      </w:r>
      <w:r w:rsidR="00FF0E4E" w:rsidRPr="00FF0E4E">
        <w:rPr>
          <w:sz w:val="12"/>
        </w:rPr>
        <w:t>¶¶</w:t>
      </w:r>
      <w:r w:rsidRPr="00FF0E4E">
        <w:rPr>
          <w:sz w:val="8"/>
        </w:rPr>
        <w:t xml:space="preserve"> frequency and duration of feeds if possible) is the most important nutritional aspect of management.</w:t>
      </w:r>
      <w:r w:rsidR="00FF0E4E" w:rsidRPr="00FF0E4E">
        <w:rPr>
          <w:sz w:val="12"/>
        </w:rPr>
        <w:t>¶</w:t>
      </w:r>
      <w:r w:rsidRPr="00FF0E4E">
        <w:rPr>
          <w:sz w:val="8"/>
        </w:rPr>
        <w:t xml:space="preserve"> Exclusively breast−fed infants </w:t>
      </w:r>
      <w:r w:rsidR="00FF0E4E" w:rsidRPr="00FF0E4E">
        <w:rPr>
          <w:sz w:val="12"/>
        </w:rPr>
        <w:t>¶</w:t>
      </w:r>
      <w:r w:rsidRPr="00FF0E4E">
        <w:rPr>
          <w:sz w:val="8"/>
        </w:rPr>
        <w:t xml:space="preserve"> (less than 4−6 months) with </w:t>
      </w:r>
      <w:proofErr w:type="spellStart"/>
      <w:r w:rsidRPr="00FF0E4E">
        <w:rPr>
          <w:sz w:val="8"/>
        </w:rPr>
        <w:t>diarrhoea</w:t>
      </w:r>
      <w:proofErr w:type="spellEnd"/>
      <w:r w:rsidRPr="00FF0E4E">
        <w:rPr>
          <w:sz w:val="8"/>
        </w:rPr>
        <w:t xml:space="preserve"> should be breast−fed with increased</w:t>
      </w:r>
      <w:r w:rsidR="00FF0E4E" w:rsidRPr="00FF0E4E">
        <w:rPr>
          <w:sz w:val="12"/>
        </w:rPr>
        <w:t>¶</w:t>
      </w:r>
      <w:r w:rsidRPr="00FF0E4E">
        <w:rPr>
          <w:sz w:val="8"/>
        </w:rPr>
        <w:t xml:space="preserve"> frequency, which should often prevent dehydration. If </w:t>
      </w:r>
      <w:r w:rsidR="00FF0E4E" w:rsidRPr="00FF0E4E">
        <w:rPr>
          <w:sz w:val="12"/>
        </w:rPr>
        <w:t>¶</w:t>
      </w:r>
      <w:r w:rsidRPr="00FF0E4E">
        <w:rPr>
          <w:sz w:val="8"/>
        </w:rPr>
        <w:t xml:space="preserve"> such infants nonetheless become dehydrated,</w:t>
      </w:r>
      <w:r w:rsidR="00FF0E4E" w:rsidRPr="00FF0E4E">
        <w:rPr>
          <w:sz w:val="12"/>
        </w:rPr>
        <w:t>¶</w:t>
      </w:r>
      <w:r w:rsidRPr="00FF0E4E">
        <w:rPr>
          <w:sz w:val="8"/>
        </w:rPr>
        <w:t xml:space="preserve"> rehydration therapy may be required. WHO guidelines recommend breast−feeding </w:t>
      </w:r>
      <w:r w:rsidR="00FF0E4E" w:rsidRPr="00FF0E4E">
        <w:rPr>
          <w:sz w:val="12"/>
        </w:rPr>
        <w:t>¶</w:t>
      </w:r>
      <w:r w:rsidRPr="00FF0E4E">
        <w:rPr>
          <w:sz w:val="8"/>
        </w:rPr>
        <w:t xml:space="preserve"> after the first 4 hours of</w:t>
      </w:r>
      <w:r w:rsidR="00FF0E4E" w:rsidRPr="00FF0E4E">
        <w:rPr>
          <w:sz w:val="12"/>
        </w:rPr>
        <w:t>¶</w:t>
      </w:r>
      <w:r w:rsidRPr="00FF0E4E">
        <w:rPr>
          <w:sz w:val="8"/>
        </w:rPr>
        <w:t xml:space="preserve"> rehydration, or earlier if rehydration is complete, and continued breast−feeding thereafter in addition to</w:t>
      </w:r>
      <w:r w:rsidR="00FF0E4E" w:rsidRPr="00FF0E4E">
        <w:rPr>
          <w:sz w:val="12"/>
        </w:rPr>
        <w:t>¶¶</w:t>
      </w:r>
      <w:r w:rsidRPr="00FF0E4E">
        <w:rPr>
          <w:sz w:val="8"/>
        </w:rPr>
        <w:t xml:space="preserve"> continuing oral rehydration(13). Ensuring adequate maternal hydration through encouraging adequate fluid</w:t>
      </w:r>
      <w:r w:rsidR="00FF0E4E" w:rsidRPr="00FF0E4E">
        <w:rPr>
          <w:sz w:val="12"/>
        </w:rPr>
        <w:t>¶</w:t>
      </w:r>
      <w:r w:rsidRPr="00FF0E4E">
        <w:rPr>
          <w:sz w:val="8"/>
        </w:rPr>
        <w:t xml:space="preserve"> intakes by the mother </w:t>
      </w:r>
      <w:r w:rsidR="00FF0E4E" w:rsidRPr="00FF0E4E">
        <w:rPr>
          <w:sz w:val="12"/>
        </w:rPr>
        <w:t>¶</w:t>
      </w:r>
      <w:r w:rsidRPr="00FF0E4E">
        <w:rPr>
          <w:sz w:val="8"/>
        </w:rPr>
        <w:t xml:space="preserve"> may be important. This is particularly important in acute </w:t>
      </w:r>
      <w:proofErr w:type="spellStart"/>
      <w:r w:rsidRPr="00FF0E4E">
        <w:rPr>
          <w:sz w:val="8"/>
        </w:rPr>
        <w:t>diarrhoea</w:t>
      </w:r>
      <w:proofErr w:type="spellEnd"/>
      <w:r w:rsidRPr="00FF0E4E">
        <w:rPr>
          <w:sz w:val="8"/>
        </w:rPr>
        <w:t>, but breast feeding</w:t>
      </w:r>
      <w:r w:rsidR="00FF0E4E" w:rsidRPr="00FF0E4E">
        <w:rPr>
          <w:sz w:val="12"/>
        </w:rPr>
        <w:t>¶</w:t>
      </w:r>
      <w:r w:rsidRPr="00FF0E4E">
        <w:rPr>
          <w:sz w:val="8"/>
        </w:rPr>
        <w:t xml:space="preserve"> should be maintained in persistent </w:t>
      </w:r>
      <w:proofErr w:type="spellStart"/>
      <w:r w:rsidRPr="00FF0E4E">
        <w:rPr>
          <w:sz w:val="8"/>
        </w:rPr>
        <w:t>diarrhoea</w:t>
      </w:r>
      <w:proofErr w:type="spellEnd"/>
      <w:r w:rsidRPr="00FF0E4E">
        <w:rPr>
          <w:sz w:val="8"/>
        </w:rPr>
        <w:t xml:space="preserve"> </w:t>
      </w:r>
      <w:r w:rsidR="00FF0E4E" w:rsidRPr="00FF0E4E">
        <w:rPr>
          <w:sz w:val="12"/>
        </w:rPr>
        <w:t>¶</w:t>
      </w:r>
      <w:r w:rsidRPr="00FF0E4E">
        <w:rPr>
          <w:sz w:val="8"/>
        </w:rPr>
        <w:t xml:space="preserve"> also. When breast feeding is maintained during </w:t>
      </w:r>
      <w:proofErr w:type="spellStart"/>
      <w:r w:rsidRPr="00FF0E4E">
        <w:rPr>
          <w:sz w:val="8"/>
        </w:rPr>
        <w:t>diarrhoea</w:t>
      </w:r>
      <w:proofErr w:type="spellEnd"/>
      <w:r w:rsidRPr="00FF0E4E">
        <w:rPr>
          <w:sz w:val="8"/>
        </w:rPr>
        <w:t>, the</w:t>
      </w:r>
      <w:r w:rsidR="00FF0E4E" w:rsidRPr="00FF0E4E">
        <w:rPr>
          <w:sz w:val="12"/>
        </w:rPr>
        <w:t>¶</w:t>
      </w:r>
      <w:r w:rsidRPr="00FF0E4E">
        <w:rPr>
          <w:sz w:val="8"/>
        </w:rPr>
        <w:t xml:space="preserve"> growth faltering commonly associated with </w:t>
      </w:r>
      <w:proofErr w:type="spellStart"/>
      <w:r w:rsidRPr="00FF0E4E">
        <w:rPr>
          <w:sz w:val="8"/>
        </w:rPr>
        <w:t>diarrhoea</w:t>
      </w:r>
      <w:proofErr w:type="spellEnd"/>
      <w:r w:rsidRPr="00FF0E4E">
        <w:rPr>
          <w:sz w:val="8"/>
        </w:rPr>
        <w:t xml:space="preserve"> is rarely seen, </w:t>
      </w:r>
      <w:r w:rsidR="00FF0E4E" w:rsidRPr="00FF0E4E">
        <w:rPr>
          <w:sz w:val="12"/>
        </w:rPr>
        <w:t>¶</w:t>
      </w:r>
      <w:r w:rsidRPr="00FF0E4E">
        <w:rPr>
          <w:sz w:val="8"/>
        </w:rPr>
        <w:t xml:space="preserve"> and the risk of death is </w:t>
      </w:r>
      <w:proofErr w:type="spellStart"/>
      <w:r w:rsidRPr="00FF0E4E">
        <w:rPr>
          <w:sz w:val="8"/>
        </w:rPr>
        <w:t>minimised</w:t>
      </w:r>
      <w:proofErr w:type="spellEnd"/>
      <w:r w:rsidRPr="00FF0E4E">
        <w:rPr>
          <w:sz w:val="8"/>
        </w:rPr>
        <w:t>.</w:t>
      </w:r>
      <w:r w:rsidR="00FF0E4E" w:rsidRPr="00FF0E4E">
        <w:rPr>
          <w:sz w:val="12"/>
        </w:rPr>
        <w:t>¶</w:t>
      </w:r>
      <w:r w:rsidRPr="00FF0E4E">
        <w:rPr>
          <w:sz w:val="8"/>
        </w:rPr>
        <w:t xml:space="preserve"> Although breast milk alone is not sufficient for continued growth after 4−6 months of age, it is </w:t>
      </w:r>
      <w:r w:rsidR="00FF0E4E" w:rsidRPr="00FF0E4E">
        <w:rPr>
          <w:sz w:val="12"/>
        </w:rPr>
        <w:t>¶</w:t>
      </w:r>
      <w:r w:rsidRPr="00FF0E4E">
        <w:rPr>
          <w:sz w:val="8"/>
        </w:rPr>
        <w:t xml:space="preserve"> recommended</w:t>
      </w:r>
      <w:r w:rsidR="00FF0E4E" w:rsidRPr="00FF0E4E">
        <w:rPr>
          <w:sz w:val="12"/>
        </w:rPr>
        <w:t>¶</w:t>
      </w:r>
      <w:r w:rsidRPr="00FF0E4E">
        <w:rPr>
          <w:sz w:val="8"/>
        </w:rPr>
        <w:t xml:space="preserve"> that breast feeding continue into the second year of life with increasing intakes of suitable weaning foods. The</w:t>
      </w:r>
      <w:r w:rsidR="00FF0E4E" w:rsidRPr="00FF0E4E">
        <w:rPr>
          <w:sz w:val="12"/>
        </w:rPr>
        <w:t>¶¶</w:t>
      </w:r>
      <w:r w:rsidRPr="00FF0E4E">
        <w:rPr>
          <w:sz w:val="8"/>
        </w:rPr>
        <w:t xml:space="preserve"> frequency and duration of feeds should be maintained during </w:t>
      </w:r>
      <w:proofErr w:type="spellStart"/>
      <w:r w:rsidRPr="00FF0E4E">
        <w:rPr>
          <w:sz w:val="8"/>
        </w:rPr>
        <w:t>diarrhoeal</w:t>
      </w:r>
      <w:proofErr w:type="spellEnd"/>
      <w:r w:rsidRPr="00FF0E4E">
        <w:rPr>
          <w:sz w:val="8"/>
        </w:rPr>
        <w:t xml:space="preserve"> illness. For this age group, continued</w:t>
      </w:r>
      <w:r w:rsidR="00FF0E4E" w:rsidRPr="00FF0E4E">
        <w:rPr>
          <w:sz w:val="12"/>
        </w:rPr>
        <w:t>¶</w:t>
      </w:r>
      <w:r w:rsidRPr="00FF0E4E">
        <w:rPr>
          <w:sz w:val="8"/>
        </w:rPr>
        <w:t xml:space="preserve"> non−exclusive breast </w:t>
      </w:r>
      <w:r w:rsidR="00FF0E4E" w:rsidRPr="00FF0E4E">
        <w:rPr>
          <w:sz w:val="12"/>
        </w:rPr>
        <w:t>¶</w:t>
      </w:r>
      <w:r w:rsidRPr="00FF0E4E">
        <w:rPr>
          <w:sz w:val="8"/>
        </w:rPr>
        <w:t xml:space="preserve"> feeding is not the only nutritional recommendation, but is nonetheless of great value in</w:t>
      </w:r>
      <w:r w:rsidR="00FF0E4E" w:rsidRPr="00FF0E4E">
        <w:rPr>
          <w:sz w:val="12"/>
        </w:rPr>
        <w:t>¶</w:t>
      </w:r>
      <w:r w:rsidRPr="00FF0E4E">
        <w:rPr>
          <w:sz w:val="8"/>
        </w:rPr>
        <w:t xml:space="preserve"> the prevention and management of </w:t>
      </w:r>
      <w:r w:rsidR="00FF0E4E" w:rsidRPr="00FF0E4E">
        <w:rPr>
          <w:sz w:val="12"/>
        </w:rPr>
        <w:t>¶</w:t>
      </w:r>
      <w:r w:rsidRPr="00FF0E4E">
        <w:rPr>
          <w:sz w:val="8"/>
        </w:rPr>
        <w:t xml:space="preserve"> </w:t>
      </w:r>
      <w:proofErr w:type="spellStart"/>
      <w:r w:rsidRPr="00FF0E4E">
        <w:rPr>
          <w:sz w:val="8"/>
        </w:rPr>
        <w:t>diarrhoea</w:t>
      </w:r>
      <w:proofErr w:type="spellEnd"/>
      <w:r w:rsidRPr="00FF0E4E">
        <w:rPr>
          <w:sz w:val="8"/>
        </w:rPr>
        <w:t xml:space="preserve"> through its effects on exposure to pathogens and maintenance</w:t>
      </w:r>
      <w:r w:rsidR="00FF0E4E" w:rsidRPr="00FF0E4E">
        <w:rPr>
          <w:sz w:val="12"/>
        </w:rPr>
        <w:t>¶</w:t>
      </w:r>
      <w:r w:rsidRPr="00FF0E4E">
        <w:rPr>
          <w:sz w:val="8"/>
        </w:rPr>
        <w:t xml:space="preserve"> of nutritional status.</w:t>
      </w:r>
      <w:r w:rsidR="00FF0E4E" w:rsidRPr="00FF0E4E">
        <w:rPr>
          <w:sz w:val="12"/>
        </w:rPr>
        <w:t>¶</w:t>
      </w:r>
      <w:r w:rsidRPr="00FF0E4E">
        <w:rPr>
          <w:sz w:val="8"/>
        </w:rPr>
        <w:t xml:space="preserve"> Food hygiene during the weaning </w:t>
      </w:r>
      <w:r w:rsidR="00FF0E4E" w:rsidRPr="00FF0E4E">
        <w:rPr>
          <w:sz w:val="12"/>
        </w:rPr>
        <w:t>¶</w:t>
      </w:r>
      <w:r w:rsidRPr="00FF0E4E">
        <w:rPr>
          <w:sz w:val="8"/>
        </w:rPr>
        <w:t xml:space="preserve"> period is crucial to </w:t>
      </w:r>
      <w:proofErr w:type="spellStart"/>
      <w:r w:rsidRPr="00FF0E4E">
        <w:rPr>
          <w:sz w:val="8"/>
        </w:rPr>
        <w:t>diarrhoea</w:t>
      </w:r>
      <w:proofErr w:type="spellEnd"/>
      <w:r w:rsidRPr="00FF0E4E">
        <w:rPr>
          <w:sz w:val="8"/>
        </w:rPr>
        <w:t xml:space="preserve"> prevention. The use of fermented foods in</w:t>
      </w:r>
      <w:r w:rsidR="00FF0E4E" w:rsidRPr="00FF0E4E">
        <w:rPr>
          <w:sz w:val="12"/>
        </w:rPr>
        <w:t>¶</w:t>
      </w:r>
      <w:r w:rsidRPr="00FF0E4E">
        <w:rPr>
          <w:sz w:val="8"/>
        </w:rPr>
        <w:t xml:space="preserve"> weaning diets should be considered. Although an increase </w:t>
      </w:r>
      <w:r w:rsidR="00FF0E4E" w:rsidRPr="00FF0E4E">
        <w:rPr>
          <w:sz w:val="12"/>
        </w:rPr>
        <w:t>¶</w:t>
      </w:r>
      <w:r w:rsidRPr="00FF0E4E">
        <w:rPr>
          <w:sz w:val="8"/>
        </w:rPr>
        <w:t xml:space="preserve"> in </w:t>
      </w:r>
      <w:r w:rsidRPr="00FF0E4E">
        <w:rPr>
          <w:sz w:val="8"/>
        </w:rPr>
        <w:lastRenderedPageBreak/>
        <w:t xml:space="preserve">exposure to </w:t>
      </w:r>
      <w:proofErr w:type="spellStart"/>
      <w:r w:rsidRPr="00FF0E4E">
        <w:rPr>
          <w:sz w:val="8"/>
        </w:rPr>
        <w:t>diarrhoeal</w:t>
      </w:r>
      <w:proofErr w:type="spellEnd"/>
      <w:r w:rsidRPr="00FF0E4E">
        <w:rPr>
          <w:sz w:val="8"/>
        </w:rPr>
        <w:t xml:space="preserve"> pathogens is inevitable</w:t>
      </w:r>
      <w:r w:rsidR="00FF0E4E" w:rsidRPr="00FF0E4E">
        <w:rPr>
          <w:sz w:val="12"/>
        </w:rPr>
        <w:t>¶</w:t>
      </w:r>
      <w:r w:rsidRPr="00FF0E4E">
        <w:rPr>
          <w:sz w:val="8"/>
        </w:rPr>
        <w:t xml:space="preserve"> during weaning, the extent of the increase can be </w:t>
      </w:r>
      <w:proofErr w:type="spellStart"/>
      <w:r w:rsidRPr="00FF0E4E">
        <w:rPr>
          <w:sz w:val="8"/>
        </w:rPr>
        <w:t>minimised</w:t>
      </w:r>
      <w:proofErr w:type="spellEnd"/>
      <w:r w:rsidRPr="00FF0E4E">
        <w:rPr>
          <w:sz w:val="8"/>
        </w:rPr>
        <w:t xml:space="preserve"> by striving to ensure </w:t>
      </w:r>
      <w:r w:rsidR="00FF0E4E" w:rsidRPr="00FF0E4E">
        <w:rPr>
          <w:sz w:val="12"/>
        </w:rPr>
        <w:t>¶</w:t>
      </w:r>
      <w:r w:rsidRPr="00FF0E4E">
        <w:rPr>
          <w:sz w:val="8"/>
        </w:rPr>
        <w:t xml:space="preserve"> that foods and utensils do</w:t>
      </w:r>
      <w:r w:rsidR="00FF0E4E" w:rsidRPr="00FF0E4E">
        <w:rPr>
          <w:sz w:val="12"/>
        </w:rPr>
        <w:t>¶</w:t>
      </w:r>
      <w:r w:rsidRPr="00FF0E4E">
        <w:rPr>
          <w:sz w:val="8"/>
        </w:rPr>
        <w:t xml:space="preserve"> not become contaminated, thus helping to prevent </w:t>
      </w:r>
      <w:proofErr w:type="spellStart"/>
      <w:r w:rsidRPr="00FF0E4E">
        <w:rPr>
          <w:sz w:val="8"/>
        </w:rPr>
        <w:t>diarrhoeal</w:t>
      </w:r>
      <w:proofErr w:type="spellEnd"/>
      <w:r w:rsidRPr="00FF0E4E">
        <w:rPr>
          <w:sz w:val="8"/>
        </w:rPr>
        <w:t xml:space="preserve"> attacks. The inclusion of fermented foods </w:t>
      </w:r>
      <w:r w:rsidR="00FF0E4E" w:rsidRPr="00FF0E4E">
        <w:rPr>
          <w:sz w:val="12"/>
        </w:rPr>
        <w:t>¶</w:t>
      </w:r>
      <w:r w:rsidRPr="00FF0E4E">
        <w:rPr>
          <w:sz w:val="8"/>
        </w:rPr>
        <w:t xml:space="preserve"> (which</w:t>
      </w:r>
      <w:r w:rsidR="00FF0E4E" w:rsidRPr="00FF0E4E">
        <w:rPr>
          <w:sz w:val="12"/>
        </w:rPr>
        <w:t>¶</w:t>
      </w:r>
      <w:r w:rsidRPr="00FF0E4E">
        <w:rPr>
          <w:sz w:val="8"/>
        </w:rPr>
        <w:t xml:space="preserve"> often constitute part of the traditional diet) may also contribute to the prevention of </w:t>
      </w:r>
      <w:proofErr w:type="spellStart"/>
      <w:r w:rsidRPr="00FF0E4E">
        <w:rPr>
          <w:sz w:val="8"/>
        </w:rPr>
        <w:t>diarrhoea</w:t>
      </w:r>
      <w:proofErr w:type="spellEnd"/>
      <w:r w:rsidRPr="00FF0E4E">
        <w:rPr>
          <w:sz w:val="8"/>
        </w:rPr>
        <w:t>, since recent</w:t>
      </w:r>
      <w:r w:rsidR="00FF0E4E" w:rsidRPr="00FF0E4E">
        <w:rPr>
          <w:sz w:val="12"/>
        </w:rPr>
        <w:t>¶</w:t>
      </w:r>
      <w:r w:rsidRPr="00FF0E4E">
        <w:rPr>
          <w:sz w:val="8"/>
        </w:rPr>
        <w:t xml:space="preserve"> research </w:t>
      </w:r>
      <w:r w:rsidR="00FF0E4E" w:rsidRPr="00FF0E4E">
        <w:rPr>
          <w:sz w:val="12"/>
        </w:rPr>
        <w:t>¶</w:t>
      </w:r>
      <w:r w:rsidRPr="00FF0E4E">
        <w:rPr>
          <w:sz w:val="8"/>
        </w:rPr>
        <w:t xml:space="preserve"> indicates that levels of pathogenic bacteria are considerably lower in fermented foods than in</w:t>
      </w:r>
      <w:r w:rsidR="00FF0E4E" w:rsidRPr="00FF0E4E">
        <w:rPr>
          <w:sz w:val="12"/>
        </w:rPr>
        <w:t>¶</w:t>
      </w:r>
      <w:r w:rsidRPr="00FF0E4E">
        <w:rPr>
          <w:sz w:val="8"/>
        </w:rPr>
        <w:t xml:space="preserve"> non−fermented equivalents. This </w:t>
      </w:r>
      <w:r w:rsidR="00FF0E4E" w:rsidRPr="00FF0E4E">
        <w:rPr>
          <w:sz w:val="12"/>
        </w:rPr>
        <w:t>¶</w:t>
      </w:r>
      <w:r w:rsidRPr="00FF0E4E">
        <w:rPr>
          <w:sz w:val="8"/>
        </w:rPr>
        <w:t xml:space="preserve"> characteristic of fermented foods also makes them suitable for</w:t>
      </w:r>
      <w:r w:rsidR="00FF0E4E" w:rsidRPr="00FF0E4E">
        <w:rPr>
          <w:sz w:val="12"/>
        </w:rPr>
        <w:t>¶</w:t>
      </w:r>
      <w:r w:rsidRPr="00FF0E4E">
        <w:rPr>
          <w:sz w:val="8"/>
        </w:rPr>
        <w:t xml:space="preserve"> supplementation of the diet in management of </w:t>
      </w:r>
      <w:proofErr w:type="spellStart"/>
      <w:r w:rsidRPr="00FF0E4E">
        <w:rPr>
          <w:sz w:val="8"/>
        </w:rPr>
        <w:t>diarrhoea</w:t>
      </w:r>
      <w:proofErr w:type="spellEnd"/>
      <w:r w:rsidRPr="00FF0E4E">
        <w:rPr>
          <w:sz w:val="8"/>
        </w:rPr>
        <w:t>.</w:t>
      </w:r>
      <w:r w:rsidR="00FF0E4E" w:rsidRPr="00FF0E4E">
        <w:rPr>
          <w:sz w:val="12"/>
        </w:rPr>
        <w:t>¶</w:t>
      </w:r>
      <w:r w:rsidRPr="00FF0E4E">
        <w:rPr>
          <w:sz w:val="8"/>
        </w:rPr>
        <w:t xml:space="preserve"> For </w:t>
      </w:r>
      <w:r w:rsidR="00FF0E4E" w:rsidRPr="00FF0E4E">
        <w:rPr>
          <w:sz w:val="12"/>
        </w:rPr>
        <w:t>¶</w:t>
      </w:r>
      <w:r w:rsidRPr="00FF0E4E">
        <w:rPr>
          <w:sz w:val="8"/>
        </w:rPr>
        <w:t xml:space="preserve"> management of </w:t>
      </w:r>
      <w:proofErr w:type="spellStart"/>
      <w:r w:rsidRPr="00FF0E4E">
        <w:rPr>
          <w:sz w:val="8"/>
        </w:rPr>
        <w:t>diarrhoea</w:t>
      </w:r>
      <w:proofErr w:type="spellEnd"/>
      <w:r w:rsidRPr="00FF0E4E">
        <w:rPr>
          <w:sz w:val="8"/>
        </w:rPr>
        <w:t xml:space="preserve"> in children of weaning age it is most important that breastfeeding continues to</w:t>
      </w:r>
      <w:r w:rsidR="00FF0E4E" w:rsidRPr="00FF0E4E">
        <w:rPr>
          <w:sz w:val="12"/>
        </w:rPr>
        <w:t>¶</w:t>
      </w:r>
      <w:r w:rsidRPr="00FF0E4E">
        <w:rPr>
          <w:sz w:val="8"/>
        </w:rPr>
        <w:t xml:space="preserve"> be supplemented with </w:t>
      </w:r>
      <w:r w:rsidR="00FF0E4E" w:rsidRPr="00FF0E4E">
        <w:rPr>
          <w:sz w:val="12"/>
        </w:rPr>
        <w:t>¶</w:t>
      </w:r>
      <w:r w:rsidRPr="00FF0E4E">
        <w:rPr>
          <w:sz w:val="8"/>
        </w:rPr>
        <w:t xml:space="preserve"> suitable foods, ideally to at least the level of the healthy child. This is especially true in</w:t>
      </w:r>
      <w:r w:rsidR="00FF0E4E" w:rsidRPr="00FF0E4E">
        <w:rPr>
          <w:sz w:val="12"/>
        </w:rPr>
        <w:t>¶</w:t>
      </w:r>
      <w:r w:rsidRPr="00FF0E4E">
        <w:rPr>
          <w:sz w:val="8"/>
        </w:rPr>
        <w:t xml:space="preserve"> persistent </w:t>
      </w:r>
      <w:proofErr w:type="spellStart"/>
      <w:r w:rsidRPr="00FF0E4E">
        <w:rPr>
          <w:sz w:val="8"/>
        </w:rPr>
        <w:t>diarrhoea</w:t>
      </w:r>
      <w:proofErr w:type="spellEnd"/>
      <w:r w:rsidRPr="00FF0E4E">
        <w:rPr>
          <w:sz w:val="8"/>
        </w:rPr>
        <w:t xml:space="preserve">, which is relatively </w:t>
      </w:r>
      <w:r w:rsidR="00FF0E4E" w:rsidRPr="00FF0E4E">
        <w:rPr>
          <w:sz w:val="12"/>
        </w:rPr>
        <w:t>¶</w:t>
      </w:r>
      <w:r w:rsidRPr="00FF0E4E">
        <w:rPr>
          <w:sz w:val="8"/>
        </w:rPr>
        <w:t xml:space="preserve"> common in children of this age and carries a high risk of growth</w:t>
      </w:r>
      <w:r w:rsidR="00FF0E4E" w:rsidRPr="00FF0E4E">
        <w:rPr>
          <w:sz w:val="12"/>
        </w:rPr>
        <w:t>¶</w:t>
      </w:r>
      <w:r w:rsidRPr="00FF0E4E">
        <w:rPr>
          <w:sz w:val="8"/>
        </w:rPr>
        <w:t xml:space="preserve"> faltering and subsequent re−infection. During recovery from </w:t>
      </w:r>
      <w:r w:rsidR="00FF0E4E" w:rsidRPr="00FF0E4E">
        <w:rPr>
          <w:sz w:val="12"/>
        </w:rPr>
        <w:t>¶</w:t>
      </w:r>
      <w:r w:rsidRPr="00FF0E4E">
        <w:rPr>
          <w:sz w:val="8"/>
        </w:rPr>
        <w:t xml:space="preserve"> </w:t>
      </w:r>
      <w:proofErr w:type="spellStart"/>
      <w:r w:rsidRPr="00FF0E4E">
        <w:rPr>
          <w:sz w:val="8"/>
        </w:rPr>
        <w:t>diarrhoea</w:t>
      </w:r>
      <w:proofErr w:type="spellEnd"/>
      <w:r w:rsidRPr="00FF0E4E">
        <w:rPr>
          <w:sz w:val="8"/>
        </w:rPr>
        <w:t>, extra food above the normal intake</w:t>
      </w:r>
      <w:r w:rsidR="00FF0E4E" w:rsidRPr="00FF0E4E">
        <w:rPr>
          <w:sz w:val="12"/>
        </w:rPr>
        <w:t>¶</w:t>
      </w:r>
      <w:r w:rsidRPr="00FF0E4E">
        <w:rPr>
          <w:sz w:val="8"/>
        </w:rPr>
        <w:t xml:space="preserve"> should be provided to restore nutritional status (a target of 125% of normal intake, </w:t>
      </w:r>
      <w:r w:rsidR="00FF0E4E" w:rsidRPr="00FF0E4E">
        <w:rPr>
          <w:sz w:val="12"/>
        </w:rPr>
        <w:t>¶</w:t>
      </w:r>
      <w:r w:rsidRPr="00FF0E4E">
        <w:rPr>
          <w:sz w:val="8"/>
        </w:rPr>
        <w:t xml:space="preserve"> with nutrient−dense foods,</w:t>
      </w:r>
      <w:r w:rsidR="00FF0E4E" w:rsidRPr="00FF0E4E">
        <w:rPr>
          <w:sz w:val="12"/>
        </w:rPr>
        <w:t>¶</w:t>
      </w:r>
      <w:r w:rsidRPr="00FF0E4E">
        <w:rPr>
          <w:sz w:val="8"/>
        </w:rPr>
        <w:t xml:space="preserve"> has been suggested)(14).</w:t>
      </w:r>
      <w:r w:rsidR="00FF0E4E" w:rsidRPr="00FF0E4E">
        <w:rPr>
          <w:sz w:val="12"/>
        </w:rPr>
        <w:t>¶</w:t>
      </w:r>
      <w:r w:rsidRPr="00FF0E4E">
        <w:rPr>
          <w:sz w:val="8"/>
        </w:rPr>
        <w:t xml:space="preserve"> In children of weaning age or older, ORT is recommended primarily for </w:t>
      </w:r>
      <w:r w:rsidR="00FF0E4E" w:rsidRPr="00FF0E4E">
        <w:rPr>
          <w:sz w:val="12"/>
        </w:rPr>
        <w:t>¶</w:t>
      </w:r>
      <w:r w:rsidRPr="00FF0E4E">
        <w:rPr>
          <w:sz w:val="8"/>
        </w:rPr>
        <w:t xml:space="preserve"> prevention and treatment of</w:t>
      </w:r>
      <w:r w:rsidR="00FF0E4E" w:rsidRPr="00FF0E4E">
        <w:rPr>
          <w:sz w:val="12"/>
        </w:rPr>
        <w:t>¶</w:t>
      </w:r>
      <w:r w:rsidRPr="00FF0E4E">
        <w:rPr>
          <w:sz w:val="8"/>
        </w:rPr>
        <w:t xml:space="preserve"> life−threatening dehydration during </w:t>
      </w:r>
      <w:proofErr w:type="spellStart"/>
      <w:r w:rsidRPr="00FF0E4E">
        <w:rPr>
          <w:sz w:val="8"/>
        </w:rPr>
        <w:t>diarrhoea</w:t>
      </w:r>
      <w:proofErr w:type="spellEnd"/>
      <w:r w:rsidRPr="00FF0E4E">
        <w:rPr>
          <w:sz w:val="8"/>
        </w:rPr>
        <w:t xml:space="preserve">, which is more common in acute than persistent </w:t>
      </w:r>
      <w:r w:rsidR="00FF0E4E" w:rsidRPr="00FF0E4E">
        <w:rPr>
          <w:sz w:val="12"/>
        </w:rPr>
        <w:t>¶</w:t>
      </w:r>
      <w:r w:rsidRPr="00FF0E4E">
        <w:rPr>
          <w:sz w:val="8"/>
        </w:rPr>
        <w:t xml:space="preserve"> </w:t>
      </w:r>
      <w:proofErr w:type="spellStart"/>
      <w:r w:rsidRPr="00FF0E4E">
        <w:rPr>
          <w:sz w:val="8"/>
        </w:rPr>
        <w:t>diarrhoea</w:t>
      </w:r>
      <w:proofErr w:type="spellEnd"/>
      <w:r w:rsidRPr="00FF0E4E">
        <w:rPr>
          <w:sz w:val="8"/>
        </w:rPr>
        <w:t>. It</w:t>
      </w:r>
      <w:r w:rsidR="00FF0E4E" w:rsidRPr="00FF0E4E">
        <w:rPr>
          <w:sz w:val="12"/>
        </w:rPr>
        <w:t>¶</w:t>
      </w:r>
      <w:r w:rsidRPr="00FF0E4E">
        <w:rPr>
          <w:sz w:val="8"/>
        </w:rPr>
        <w:t xml:space="preserve"> may also play a role in nutritional management: since dehydration is thought to contribute to the anorexia that</w:t>
      </w:r>
      <w:r w:rsidR="00FF0E4E" w:rsidRPr="00FF0E4E">
        <w:rPr>
          <w:sz w:val="12"/>
        </w:rPr>
        <w:t>¶</w:t>
      </w:r>
      <w:r w:rsidRPr="00FF0E4E">
        <w:rPr>
          <w:sz w:val="8"/>
        </w:rPr>
        <w:t xml:space="preserve"> can </w:t>
      </w:r>
      <w:r w:rsidR="00FF0E4E" w:rsidRPr="00FF0E4E">
        <w:rPr>
          <w:sz w:val="12"/>
        </w:rPr>
        <w:t>¶</w:t>
      </w:r>
      <w:r w:rsidRPr="00FF0E4E">
        <w:rPr>
          <w:sz w:val="8"/>
        </w:rPr>
        <w:t xml:space="preserve"> accompany </w:t>
      </w:r>
      <w:proofErr w:type="spellStart"/>
      <w:r w:rsidRPr="00FF0E4E">
        <w:rPr>
          <w:sz w:val="8"/>
        </w:rPr>
        <w:t>diarrhoea</w:t>
      </w:r>
      <w:proofErr w:type="spellEnd"/>
      <w:r w:rsidRPr="00FF0E4E">
        <w:rPr>
          <w:sz w:val="8"/>
        </w:rPr>
        <w:t>, ORT may help to maintain appetite and thereby nutritional status during bouts of</w:t>
      </w:r>
      <w:r w:rsidR="00FF0E4E" w:rsidRPr="00FF0E4E">
        <w:rPr>
          <w:sz w:val="12"/>
        </w:rPr>
        <w:t>¶</w:t>
      </w:r>
      <w:r w:rsidRPr="00FF0E4E">
        <w:rPr>
          <w:sz w:val="8"/>
        </w:rPr>
        <w:t xml:space="preserve"> </w:t>
      </w:r>
      <w:proofErr w:type="spellStart"/>
      <w:r w:rsidRPr="00FF0E4E">
        <w:rPr>
          <w:sz w:val="8"/>
        </w:rPr>
        <w:t>diarrhoea</w:t>
      </w:r>
      <w:proofErr w:type="spellEnd"/>
      <w:r w:rsidRPr="00FF0E4E">
        <w:rPr>
          <w:sz w:val="8"/>
        </w:rPr>
        <w:t>.</w:t>
      </w:r>
      <w:r w:rsidR="00FF0E4E" w:rsidRPr="00FF0E4E">
        <w:rPr>
          <w:sz w:val="12"/>
        </w:rPr>
        <w:t>¶</w:t>
      </w:r>
      <w:r w:rsidRPr="00FF0E4E">
        <w:rPr>
          <w:sz w:val="8"/>
        </w:rPr>
        <w:t xml:space="preserve"> In order to </w:t>
      </w:r>
      <w:r w:rsidR="00FF0E4E" w:rsidRPr="00FF0E4E">
        <w:rPr>
          <w:sz w:val="12"/>
        </w:rPr>
        <w:t>¶</w:t>
      </w:r>
      <w:r w:rsidRPr="00FF0E4E">
        <w:rPr>
          <w:sz w:val="8"/>
        </w:rPr>
        <w:t xml:space="preserve"> implement these recommendations for prevention and management, </w:t>
      </w:r>
      <w:proofErr w:type="spellStart"/>
      <w:r w:rsidRPr="00FF0E4E">
        <w:rPr>
          <w:sz w:val="8"/>
        </w:rPr>
        <w:t>programmes</w:t>
      </w:r>
      <w:proofErr w:type="spellEnd"/>
      <w:r w:rsidRPr="00FF0E4E">
        <w:rPr>
          <w:sz w:val="8"/>
        </w:rPr>
        <w:t xml:space="preserve"> to combat</w:t>
      </w:r>
      <w:r w:rsidR="00FF0E4E" w:rsidRPr="00FF0E4E">
        <w:rPr>
          <w:sz w:val="12"/>
        </w:rPr>
        <w:t>¶</w:t>
      </w:r>
      <w:r w:rsidRPr="00FF0E4E">
        <w:rPr>
          <w:sz w:val="8"/>
        </w:rPr>
        <w:t xml:space="preserve"> </w:t>
      </w:r>
      <w:proofErr w:type="spellStart"/>
      <w:r w:rsidRPr="00FF0E4E">
        <w:rPr>
          <w:sz w:val="8"/>
        </w:rPr>
        <w:t>diarrhoeal</w:t>
      </w:r>
      <w:proofErr w:type="spellEnd"/>
      <w:r w:rsidRPr="00FF0E4E">
        <w:rPr>
          <w:sz w:val="8"/>
        </w:rPr>
        <w:t xml:space="preserve"> morbidity will need to </w:t>
      </w:r>
      <w:r w:rsidR="00FF0E4E" w:rsidRPr="00FF0E4E">
        <w:rPr>
          <w:sz w:val="12"/>
        </w:rPr>
        <w:t>¶</w:t>
      </w:r>
      <w:r w:rsidRPr="00FF0E4E">
        <w:rPr>
          <w:sz w:val="8"/>
        </w:rPr>
        <w:t xml:space="preserve"> concentrate on influencing the </w:t>
      </w:r>
      <w:proofErr w:type="spellStart"/>
      <w:r w:rsidRPr="00FF0E4E">
        <w:rPr>
          <w:sz w:val="8"/>
        </w:rPr>
        <w:t>behaviour</w:t>
      </w:r>
      <w:proofErr w:type="spellEnd"/>
      <w:r w:rsidRPr="00FF0E4E">
        <w:rPr>
          <w:sz w:val="8"/>
        </w:rPr>
        <w:t xml:space="preserve"> of those responsible for day−to−day</w:t>
      </w:r>
      <w:r w:rsidR="00FF0E4E" w:rsidRPr="00FF0E4E">
        <w:rPr>
          <w:sz w:val="12"/>
        </w:rPr>
        <w:t>¶</w:t>
      </w:r>
      <w:r w:rsidRPr="00FF0E4E">
        <w:rPr>
          <w:sz w:val="8"/>
        </w:rPr>
        <w:t xml:space="preserve"> care and feeding of infants and young children. In </w:t>
      </w:r>
      <w:r w:rsidR="00FF0E4E" w:rsidRPr="00FF0E4E">
        <w:rPr>
          <w:sz w:val="12"/>
        </w:rPr>
        <w:t>¶</w:t>
      </w:r>
      <w:r w:rsidRPr="00FF0E4E">
        <w:rPr>
          <w:sz w:val="8"/>
        </w:rPr>
        <w:t xml:space="preserve"> some cases this will simply mean conservation and support</w:t>
      </w:r>
      <w:r w:rsidR="00FF0E4E" w:rsidRPr="00FF0E4E">
        <w:rPr>
          <w:sz w:val="12"/>
        </w:rPr>
        <w:t>¶</w:t>
      </w:r>
      <w:r w:rsidRPr="00FF0E4E">
        <w:rPr>
          <w:sz w:val="8"/>
        </w:rPr>
        <w:t xml:space="preserve"> of traditional practices, e.g., breast feeding, fermented food </w:t>
      </w:r>
      <w:r w:rsidR="00FF0E4E" w:rsidRPr="00FF0E4E">
        <w:rPr>
          <w:sz w:val="12"/>
        </w:rPr>
        <w:t>¶</w:t>
      </w:r>
      <w:r w:rsidRPr="00FF0E4E">
        <w:rPr>
          <w:sz w:val="8"/>
        </w:rPr>
        <w:t xml:space="preserve"> technologies. Appropriate dietary regimes using</w:t>
      </w:r>
      <w:r w:rsidR="00FF0E4E" w:rsidRPr="00FF0E4E">
        <w:rPr>
          <w:sz w:val="12"/>
        </w:rPr>
        <w:t>¶</w:t>
      </w:r>
      <w:r w:rsidRPr="00FF0E4E">
        <w:rPr>
          <w:sz w:val="8"/>
        </w:rPr>
        <w:t xml:space="preserve"> local food should be developed for nutritional management of </w:t>
      </w:r>
      <w:proofErr w:type="spellStart"/>
      <w:r w:rsidRPr="00FF0E4E">
        <w:rPr>
          <w:sz w:val="8"/>
        </w:rPr>
        <w:t>diarrhoeas</w:t>
      </w:r>
      <w:proofErr w:type="spellEnd"/>
      <w:r w:rsidRPr="00FF0E4E">
        <w:rPr>
          <w:sz w:val="8"/>
        </w:rPr>
        <w:t xml:space="preserve">. As </w:t>
      </w:r>
      <w:r w:rsidR="00FF0E4E" w:rsidRPr="00FF0E4E">
        <w:rPr>
          <w:sz w:val="12"/>
        </w:rPr>
        <w:t>¶</w:t>
      </w:r>
      <w:r w:rsidRPr="00FF0E4E">
        <w:rPr>
          <w:sz w:val="8"/>
        </w:rPr>
        <w:t xml:space="preserve"> dietary bulk is such a problem in</w:t>
      </w:r>
      <w:r w:rsidR="00FF0E4E" w:rsidRPr="00FF0E4E">
        <w:rPr>
          <w:sz w:val="12"/>
        </w:rPr>
        <w:t>¶</w:t>
      </w:r>
      <w:r w:rsidRPr="00FF0E4E">
        <w:rPr>
          <w:sz w:val="8"/>
        </w:rPr>
        <w:t xml:space="preserve"> many traditional cereals, the use of amylase−rich flour to </w:t>
      </w:r>
      <w:proofErr w:type="spellStart"/>
      <w:r w:rsidRPr="00FF0E4E">
        <w:rPr>
          <w:sz w:val="8"/>
        </w:rPr>
        <w:t>hydrolyse</w:t>
      </w:r>
      <w:proofErr w:type="spellEnd"/>
      <w:r w:rsidRPr="00FF0E4E">
        <w:rPr>
          <w:sz w:val="8"/>
        </w:rPr>
        <w:t xml:space="preserve"> starches should be </w:t>
      </w:r>
      <w:r w:rsidR="00FF0E4E" w:rsidRPr="00FF0E4E">
        <w:rPr>
          <w:sz w:val="12"/>
        </w:rPr>
        <w:t>¶</w:t>
      </w:r>
      <w:r w:rsidRPr="00FF0E4E">
        <w:rPr>
          <w:sz w:val="8"/>
        </w:rPr>
        <w:t xml:space="preserve"> considered.</w:t>
      </w:r>
      <w:r w:rsidR="00FF0E4E" w:rsidRPr="00FF0E4E">
        <w:rPr>
          <w:sz w:val="12"/>
        </w:rPr>
        <w:t>¶</w:t>
      </w:r>
      <w:r w:rsidRPr="00FF0E4E">
        <w:rPr>
          <w:sz w:val="8"/>
        </w:rPr>
        <w:t xml:space="preserve"> MEASLES, VITAMIN A AND PROTEIN−ENERGY MALNUTRITION</w:t>
      </w:r>
      <w:r w:rsidR="00FF0E4E" w:rsidRPr="00FF0E4E">
        <w:rPr>
          <w:sz w:val="12"/>
        </w:rPr>
        <w:t>¶</w:t>
      </w:r>
      <w:r w:rsidRPr="00FF0E4E">
        <w:rPr>
          <w:sz w:val="8"/>
        </w:rPr>
        <w:t xml:space="preserve"> Measles is estimated to kill 2,000,000 children a year, </w:t>
      </w:r>
      <w:r w:rsidR="00FF0E4E" w:rsidRPr="00FF0E4E">
        <w:rPr>
          <w:sz w:val="12"/>
        </w:rPr>
        <w:t>¶</w:t>
      </w:r>
      <w:r w:rsidRPr="00FF0E4E">
        <w:rPr>
          <w:sz w:val="8"/>
        </w:rPr>
        <w:t xml:space="preserve"> almost all in developing countries. Measles is known to</w:t>
      </w:r>
      <w:r w:rsidR="00FF0E4E" w:rsidRPr="00FF0E4E">
        <w:rPr>
          <w:sz w:val="12"/>
        </w:rPr>
        <w:t>¶</w:t>
      </w:r>
      <w:r w:rsidRPr="00FF0E4E">
        <w:rPr>
          <w:sz w:val="8"/>
        </w:rPr>
        <w:t xml:space="preserve"> interact particularly with deficiencies of protein−energy and of vitamin A. It </w:t>
      </w:r>
      <w:r w:rsidR="00FF0E4E" w:rsidRPr="00FF0E4E">
        <w:rPr>
          <w:sz w:val="12"/>
        </w:rPr>
        <w:t>¶</w:t>
      </w:r>
      <w:r w:rsidRPr="00FF0E4E">
        <w:rPr>
          <w:sz w:val="8"/>
        </w:rPr>
        <w:t xml:space="preserve"> is a common precipitating cause of</w:t>
      </w:r>
      <w:r w:rsidR="00FF0E4E" w:rsidRPr="00FF0E4E">
        <w:rPr>
          <w:sz w:val="12"/>
        </w:rPr>
        <w:t>¶</w:t>
      </w:r>
      <w:r w:rsidRPr="00FF0E4E">
        <w:rPr>
          <w:sz w:val="8"/>
        </w:rPr>
        <w:t xml:space="preserve"> potentially blinding eye lesions (especially due to </w:t>
      </w:r>
      <w:proofErr w:type="spellStart"/>
      <w:r w:rsidRPr="00FF0E4E">
        <w:rPr>
          <w:sz w:val="8"/>
        </w:rPr>
        <w:t>xerophthalmia</w:t>
      </w:r>
      <w:proofErr w:type="spellEnd"/>
      <w:r w:rsidRPr="00FF0E4E">
        <w:rPr>
          <w:sz w:val="8"/>
        </w:rPr>
        <w:t xml:space="preserve">) in young children, and of </w:t>
      </w:r>
      <w:r w:rsidR="00FF0E4E" w:rsidRPr="00FF0E4E">
        <w:rPr>
          <w:sz w:val="12"/>
        </w:rPr>
        <w:t>¶</w:t>
      </w:r>
      <w:r w:rsidRPr="00FF0E4E">
        <w:rPr>
          <w:sz w:val="8"/>
        </w:rPr>
        <w:t xml:space="preserve"> severe growth</w:t>
      </w:r>
      <w:r w:rsidR="00FF0E4E" w:rsidRPr="00FF0E4E">
        <w:rPr>
          <w:sz w:val="12"/>
        </w:rPr>
        <w:t>¶</w:t>
      </w:r>
      <w:r w:rsidRPr="00FF0E4E">
        <w:rPr>
          <w:sz w:val="8"/>
        </w:rPr>
        <w:t xml:space="preserve"> faltering and protein−energy malnutrition. Measles occurring in poor environments is thus associated with</w:t>
      </w:r>
      <w:r w:rsidR="00FF0E4E" w:rsidRPr="00FF0E4E">
        <w:rPr>
          <w:sz w:val="12"/>
        </w:rPr>
        <w:t>¶</w:t>
      </w:r>
      <w:r w:rsidRPr="00FF0E4E">
        <w:rPr>
          <w:sz w:val="8"/>
        </w:rPr>
        <w:t xml:space="preserve"> growth </w:t>
      </w:r>
      <w:r w:rsidR="00FF0E4E" w:rsidRPr="00FF0E4E">
        <w:rPr>
          <w:sz w:val="12"/>
        </w:rPr>
        <w:t>¶</w:t>
      </w:r>
      <w:r w:rsidRPr="00FF0E4E">
        <w:rPr>
          <w:sz w:val="8"/>
        </w:rPr>
        <w:t xml:space="preserve"> faltering, vitamin A deficiency and immune suppression. The immune suppression can persist for up to</w:t>
      </w:r>
      <w:r w:rsidR="00FF0E4E" w:rsidRPr="00FF0E4E">
        <w:rPr>
          <w:sz w:val="12"/>
        </w:rPr>
        <w:t>¶</w:t>
      </w:r>
      <w:r w:rsidRPr="00FF0E4E">
        <w:rPr>
          <w:sz w:val="8"/>
        </w:rPr>
        <w:t xml:space="preserve"> four months after infection, </w:t>
      </w:r>
      <w:r w:rsidR="00FF0E4E" w:rsidRPr="00FF0E4E">
        <w:rPr>
          <w:sz w:val="12"/>
        </w:rPr>
        <w:t>¶</w:t>
      </w:r>
      <w:r w:rsidRPr="00FF0E4E">
        <w:rPr>
          <w:sz w:val="8"/>
        </w:rPr>
        <w:t xml:space="preserve"> and goes some way to explaining both the particular risk of respiratory and</w:t>
      </w:r>
      <w:r w:rsidR="00FF0E4E" w:rsidRPr="00FF0E4E">
        <w:rPr>
          <w:sz w:val="12"/>
        </w:rPr>
        <w:t>¶</w:t>
      </w:r>
      <w:r w:rsidRPr="00FF0E4E">
        <w:rPr>
          <w:sz w:val="8"/>
        </w:rPr>
        <w:t xml:space="preserve"> </w:t>
      </w:r>
      <w:proofErr w:type="spellStart"/>
      <w:r w:rsidRPr="00FF0E4E">
        <w:rPr>
          <w:sz w:val="8"/>
        </w:rPr>
        <w:t>diarrhoeal</w:t>
      </w:r>
      <w:proofErr w:type="spellEnd"/>
      <w:r w:rsidRPr="00FF0E4E">
        <w:rPr>
          <w:sz w:val="8"/>
        </w:rPr>
        <w:t xml:space="preserve"> complications of measles, and the relatively </w:t>
      </w:r>
      <w:r w:rsidR="00FF0E4E" w:rsidRPr="00FF0E4E">
        <w:rPr>
          <w:sz w:val="12"/>
        </w:rPr>
        <w:t>¶</w:t>
      </w:r>
      <w:r w:rsidRPr="00FF0E4E">
        <w:rPr>
          <w:sz w:val="8"/>
        </w:rPr>
        <w:t xml:space="preserve"> greater severity of the disease, in poor communities.</w:t>
      </w:r>
      <w:r w:rsidR="00FF0E4E" w:rsidRPr="00FF0E4E">
        <w:rPr>
          <w:sz w:val="12"/>
        </w:rPr>
        <w:t>¶</w:t>
      </w:r>
      <w:r w:rsidRPr="00FF0E4E">
        <w:rPr>
          <w:sz w:val="8"/>
        </w:rPr>
        <w:t xml:space="preserve"> The increased risk of other infections contributes to the cycle of further </w:t>
      </w:r>
      <w:r w:rsidR="00FF0E4E" w:rsidRPr="00FF0E4E">
        <w:rPr>
          <w:sz w:val="12"/>
        </w:rPr>
        <w:t>¶</w:t>
      </w:r>
      <w:r w:rsidRPr="00FF0E4E">
        <w:rPr>
          <w:sz w:val="8"/>
        </w:rPr>
        <w:t xml:space="preserve"> malnutrition and further infection.</w:t>
      </w:r>
      <w:r w:rsidR="00FF0E4E" w:rsidRPr="00FF0E4E">
        <w:rPr>
          <w:sz w:val="12"/>
        </w:rPr>
        <w:t>¶</w:t>
      </w:r>
      <w:r w:rsidRPr="00FF0E4E">
        <w:rPr>
          <w:sz w:val="8"/>
        </w:rPr>
        <w:t xml:space="preserve"> Post−measles </w:t>
      </w:r>
      <w:proofErr w:type="spellStart"/>
      <w:r w:rsidRPr="00FF0E4E">
        <w:rPr>
          <w:sz w:val="8"/>
        </w:rPr>
        <w:t>diarrhoea</w:t>
      </w:r>
      <w:proofErr w:type="spellEnd"/>
      <w:r w:rsidRPr="00FF0E4E">
        <w:rPr>
          <w:sz w:val="8"/>
        </w:rPr>
        <w:t xml:space="preserve"> is particularly difficult to treat and has a very high mortality risk. </w:t>
      </w:r>
      <w:r w:rsidR="00FF0E4E" w:rsidRPr="00FF0E4E">
        <w:rPr>
          <w:sz w:val="12"/>
        </w:rPr>
        <w:t>¶</w:t>
      </w:r>
      <w:r w:rsidRPr="00FF0E4E">
        <w:rPr>
          <w:sz w:val="8"/>
        </w:rPr>
        <w:t xml:space="preserve"> Prevention of</w:t>
      </w:r>
      <w:r w:rsidR="00FF0E4E" w:rsidRPr="00FF0E4E">
        <w:rPr>
          <w:sz w:val="12"/>
        </w:rPr>
        <w:t>¶</w:t>
      </w:r>
      <w:r w:rsidRPr="00FF0E4E">
        <w:rPr>
          <w:sz w:val="8"/>
        </w:rPr>
        <w:t xml:space="preserve"> measles, through immunization, is thus an important means of reducing severe protein−energy malnutrition</w:t>
      </w:r>
      <w:r w:rsidR="00FF0E4E" w:rsidRPr="00FF0E4E">
        <w:rPr>
          <w:sz w:val="12"/>
        </w:rPr>
        <w:t>¶</w:t>
      </w:r>
      <w:r w:rsidRPr="00FF0E4E">
        <w:rPr>
          <w:sz w:val="8"/>
        </w:rPr>
        <w:t xml:space="preserve"> and </w:t>
      </w:r>
      <w:r w:rsidR="00FF0E4E" w:rsidRPr="00FF0E4E">
        <w:rPr>
          <w:sz w:val="12"/>
        </w:rPr>
        <w:t>¶</w:t>
      </w:r>
      <w:r w:rsidRPr="00FF0E4E">
        <w:rPr>
          <w:sz w:val="8"/>
        </w:rPr>
        <w:t xml:space="preserve"> vitamin A deficiency.</w:t>
      </w:r>
      <w:r w:rsidR="00FF0E4E" w:rsidRPr="00FF0E4E">
        <w:rPr>
          <w:sz w:val="12"/>
        </w:rPr>
        <w:t>¶</w:t>
      </w:r>
      <w:r w:rsidRPr="00FF0E4E">
        <w:rPr>
          <w:sz w:val="8"/>
        </w:rPr>
        <w:t xml:space="preserve"> 7Preventive nutritional measures for reducing the severity of measles and its consequences relate to both</w:t>
      </w:r>
      <w:r w:rsidR="00FF0E4E" w:rsidRPr="00FF0E4E">
        <w:rPr>
          <w:sz w:val="12"/>
        </w:rPr>
        <w:t>¶¶</w:t>
      </w:r>
      <w:r w:rsidRPr="00FF0E4E">
        <w:rPr>
          <w:sz w:val="8"/>
        </w:rPr>
        <w:t xml:space="preserve"> vitamin A deficiency, and to protein−energy malnutrition. The provision of vitamin A supplements to</w:t>
      </w:r>
      <w:r w:rsidR="00FF0E4E" w:rsidRPr="00FF0E4E">
        <w:rPr>
          <w:sz w:val="12"/>
        </w:rPr>
        <w:t>¶</w:t>
      </w:r>
      <w:r w:rsidRPr="00FF0E4E">
        <w:rPr>
          <w:sz w:val="8"/>
        </w:rPr>
        <w:t xml:space="preserve"> populations at high risk from </w:t>
      </w:r>
      <w:r w:rsidR="00FF0E4E" w:rsidRPr="00FF0E4E">
        <w:rPr>
          <w:sz w:val="12"/>
        </w:rPr>
        <w:t>¶</w:t>
      </w:r>
      <w:r w:rsidRPr="00FF0E4E">
        <w:rPr>
          <w:sz w:val="8"/>
        </w:rPr>
        <w:t xml:space="preserve"> measles is recommended in all communities where vitamin A deficiency exists.</w:t>
      </w:r>
      <w:r w:rsidR="00FF0E4E" w:rsidRPr="00FF0E4E">
        <w:rPr>
          <w:sz w:val="12"/>
        </w:rPr>
        <w:t>¶</w:t>
      </w:r>
      <w:r w:rsidRPr="00FF0E4E">
        <w:rPr>
          <w:sz w:val="8"/>
        </w:rPr>
        <w:t xml:space="preserve"> In this context, distribution of vitamin A capsules </w:t>
      </w:r>
      <w:r w:rsidR="00FF0E4E" w:rsidRPr="00FF0E4E">
        <w:rPr>
          <w:sz w:val="12"/>
        </w:rPr>
        <w:t>¶</w:t>
      </w:r>
      <w:r w:rsidRPr="00FF0E4E">
        <w:rPr>
          <w:sz w:val="8"/>
        </w:rPr>
        <w:t xml:space="preserve"> with immunization </w:t>
      </w:r>
      <w:proofErr w:type="spellStart"/>
      <w:r w:rsidRPr="00FF0E4E">
        <w:rPr>
          <w:sz w:val="8"/>
        </w:rPr>
        <w:t>programmes</w:t>
      </w:r>
      <w:proofErr w:type="spellEnd"/>
      <w:r w:rsidRPr="00FF0E4E">
        <w:rPr>
          <w:sz w:val="8"/>
        </w:rPr>
        <w:t xml:space="preserve"> is particularly relevant, and is</w:t>
      </w:r>
      <w:r w:rsidR="00FF0E4E" w:rsidRPr="00FF0E4E">
        <w:rPr>
          <w:sz w:val="12"/>
        </w:rPr>
        <w:t>¶</w:t>
      </w:r>
      <w:r w:rsidRPr="00FF0E4E">
        <w:rPr>
          <w:sz w:val="8"/>
        </w:rPr>
        <w:t xml:space="preserve"> beginning in a number of countries. Protein−energy malnutrition is </w:t>
      </w:r>
      <w:r w:rsidR="00FF0E4E" w:rsidRPr="00FF0E4E">
        <w:rPr>
          <w:sz w:val="12"/>
        </w:rPr>
        <w:t>¶</w:t>
      </w:r>
      <w:r w:rsidRPr="00FF0E4E">
        <w:rPr>
          <w:sz w:val="8"/>
        </w:rPr>
        <w:t xml:space="preserve"> an established risk factor in measles, thus</w:t>
      </w:r>
      <w:r w:rsidR="00FF0E4E" w:rsidRPr="00FF0E4E">
        <w:rPr>
          <w:sz w:val="12"/>
        </w:rPr>
        <w:t>¶</w:t>
      </w:r>
      <w:r w:rsidRPr="00FF0E4E">
        <w:rPr>
          <w:sz w:val="8"/>
        </w:rPr>
        <w:t xml:space="preserve"> </w:t>
      </w:r>
      <w:proofErr w:type="spellStart"/>
      <w:r w:rsidRPr="00FF0E4E">
        <w:rPr>
          <w:sz w:val="8"/>
        </w:rPr>
        <w:t>programmes</w:t>
      </w:r>
      <w:proofErr w:type="spellEnd"/>
      <w:r w:rsidRPr="00FF0E4E">
        <w:rPr>
          <w:sz w:val="8"/>
        </w:rPr>
        <w:t xml:space="preserve"> that improve nutrition in general can also be expected to contribute to </w:t>
      </w:r>
      <w:r w:rsidR="00FF0E4E" w:rsidRPr="00FF0E4E">
        <w:rPr>
          <w:sz w:val="12"/>
        </w:rPr>
        <w:t>¶</w:t>
      </w:r>
      <w:r w:rsidRPr="00FF0E4E">
        <w:rPr>
          <w:sz w:val="8"/>
        </w:rPr>
        <w:t xml:space="preserve"> reducing the severity of</w:t>
      </w:r>
      <w:r w:rsidR="00FF0E4E" w:rsidRPr="00FF0E4E">
        <w:rPr>
          <w:sz w:val="12"/>
        </w:rPr>
        <w:t>¶</w:t>
      </w:r>
      <w:r w:rsidRPr="00FF0E4E">
        <w:rPr>
          <w:sz w:val="8"/>
        </w:rPr>
        <w:t xml:space="preserve"> measles.</w:t>
      </w:r>
      <w:r w:rsidR="00FF0E4E" w:rsidRPr="00FF0E4E">
        <w:rPr>
          <w:sz w:val="12"/>
        </w:rPr>
        <w:t>¶</w:t>
      </w:r>
      <w:r w:rsidRPr="00FF0E4E">
        <w:rPr>
          <w:sz w:val="8"/>
        </w:rPr>
        <w:t xml:space="preserve"> Renewed emphasis on nutritional management during and after measles is of high priority, to </w:t>
      </w:r>
      <w:r w:rsidR="00FF0E4E" w:rsidRPr="00FF0E4E">
        <w:rPr>
          <w:sz w:val="12"/>
        </w:rPr>
        <w:t>¶</w:t>
      </w:r>
      <w:r w:rsidRPr="00FF0E4E">
        <w:rPr>
          <w:sz w:val="8"/>
        </w:rPr>
        <w:t xml:space="preserve"> prevent the</w:t>
      </w:r>
      <w:r w:rsidR="00FF0E4E" w:rsidRPr="00FF0E4E">
        <w:rPr>
          <w:sz w:val="12"/>
        </w:rPr>
        <w:t>¶</w:t>
      </w:r>
      <w:r w:rsidRPr="00FF0E4E">
        <w:rPr>
          <w:sz w:val="8"/>
        </w:rPr>
        <w:t xml:space="preserve"> severe growth faltering and high mortality often associated with measles. This again refers to deficiencies of</w:t>
      </w:r>
      <w:r w:rsidR="00FF0E4E" w:rsidRPr="00FF0E4E">
        <w:rPr>
          <w:sz w:val="12"/>
        </w:rPr>
        <w:t>¶</w:t>
      </w:r>
      <w:r w:rsidRPr="00FF0E4E">
        <w:rPr>
          <w:sz w:val="8"/>
        </w:rPr>
        <w:t xml:space="preserve"> both </w:t>
      </w:r>
      <w:r w:rsidR="00FF0E4E" w:rsidRPr="00FF0E4E">
        <w:rPr>
          <w:sz w:val="12"/>
        </w:rPr>
        <w:t>¶</w:t>
      </w:r>
      <w:r w:rsidRPr="00FF0E4E">
        <w:rPr>
          <w:sz w:val="8"/>
        </w:rPr>
        <w:t xml:space="preserve"> vitamin A and protein−energy.</w:t>
      </w:r>
      <w:r w:rsidR="00FF0E4E" w:rsidRPr="00FF0E4E">
        <w:rPr>
          <w:sz w:val="12"/>
        </w:rPr>
        <w:t>¶</w:t>
      </w:r>
      <w:r w:rsidRPr="00FF0E4E">
        <w:rPr>
          <w:sz w:val="8"/>
        </w:rPr>
        <w:t xml:space="preserve"> Measles causes vitamin A deficiency, and measles is more severe in vitamin A deficient children. In </w:t>
      </w:r>
      <w:r w:rsidR="00FF0E4E" w:rsidRPr="00FF0E4E">
        <w:rPr>
          <w:sz w:val="12"/>
        </w:rPr>
        <w:t>¶</w:t>
      </w:r>
      <w:r w:rsidRPr="00FF0E4E">
        <w:rPr>
          <w:sz w:val="8"/>
        </w:rPr>
        <w:t xml:space="preserve"> all</w:t>
      </w:r>
      <w:r w:rsidR="00FF0E4E" w:rsidRPr="00FF0E4E">
        <w:rPr>
          <w:sz w:val="12"/>
        </w:rPr>
        <w:t>¶</w:t>
      </w:r>
      <w:r w:rsidRPr="00FF0E4E">
        <w:rPr>
          <w:sz w:val="8"/>
        </w:rPr>
        <w:t xml:space="preserve"> communities exposed to vitamin A deficiency, morbidity and mortality from measles would probably be</w:t>
      </w:r>
      <w:r w:rsidR="00FF0E4E" w:rsidRPr="00FF0E4E">
        <w:rPr>
          <w:sz w:val="12"/>
        </w:rPr>
        <w:t>¶</w:t>
      </w:r>
      <w:r w:rsidRPr="00FF0E4E">
        <w:rPr>
          <w:sz w:val="8"/>
        </w:rPr>
        <w:t xml:space="preserve"> reduced, not only by </w:t>
      </w:r>
      <w:r w:rsidR="00FF0E4E" w:rsidRPr="00FF0E4E">
        <w:rPr>
          <w:sz w:val="12"/>
        </w:rPr>
        <w:t>¶</w:t>
      </w:r>
      <w:r w:rsidRPr="00FF0E4E">
        <w:rPr>
          <w:sz w:val="8"/>
        </w:rPr>
        <w:t xml:space="preserve"> regular vitamin A supplementation for that population, but by ensuring that all children</w:t>
      </w:r>
      <w:r w:rsidR="00FF0E4E" w:rsidRPr="00FF0E4E">
        <w:rPr>
          <w:sz w:val="12"/>
        </w:rPr>
        <w:t>¶</w:t>
      </w:r>
      <w:r w:rsidRPr="00FF0E4E">
        <w:rPr>
          <w:sz w:val="8"/>
        </w:rPr>
        <w:t xml:space="preserve"> with measles receive vitamin A. In </w:t>
      </w:r>
      <w:r w:rsidR="00FF0E4E" w:rsidRPr="00FF0E4E">
        <w:rPr>
          <w:sz w:val="12"/>
        </w:rPr>
        <w:t>¶</w:t>
      </w:r>
      <w:r w:rsidRPr="00FF0E4E">
        <w:rPr>
          <w:sz w:val="8"/>
        </w:rPr>
        <w:t xml:space="preserve"> particular, when the case fatality rate for measles exceeds 1% in</w:t>
      </w:r>
      <w:r w:rsidR="00FF0E4E" w:rsidRPr="00FF0E4E">
        <w:rPr>
          <w:sz w:val="12"/>
        </w:rPr>
        <w:t>¶</w:t>
      </w:r>
      <w:r w:rsidRPr="00FF0E4E">
        <w:rPr>
          <w:sz w:val="8"/>
        </w:rPr>
        <w:t xml:space="preserve"> communities where vitamin A deficiency exists, all children with </w:t>
      </w:r>
      <w:r w:rsidR="00FF0E4E" w:rsidRPr="00FF0E4E">
        <w:rPr>
          <w:sz w:val="12"/>
        </w:rPr>
        <w:t>¶</w:t>
      </w:r>
      <w:r w:rsidRPr="00FF0E4E">
        <w:rPr>
          <w:sz w:val="8"/>
        </w:rPr>
        <w:t xml:space="preserve"> measles should without fail get vitamin A</w:t>
      </w:r>
      <w:r w:rsidR="00FF0E4E" w:rsidRPr="00FF0E4E">
        <w:rPr>
          <w:sz w:val="12"/>
        </w:rPr>
        <w:t>¶</w:t>
      </w:r>
      <w:r w:rsidRPr="00FF0E4E">
        <w:rPr>
          <w:sz w:val="8"/>
        </w:rPr>
        <w:t xml:space="preserve"> capsules(15). Studies in Tanzania have shown reduced case fatality rates from measles </w:t>
      </w:r>
      <w:r w:rsidR="00FF0E4E" w:rsidRPr="00FF0E4E">
        <w:rPr>
          <w:sz w:val="12"/>
        </w:rPr>
        <w:t>¶</w:t>
      </w:r>
      <w:r w:rsidRPr="00FF0E4E">
        <w:rPr>
          <w:sz w:val="8"/>
        </w:rPr>
        <w:t xml:space="preserve"> when children were</w:t>
      </w:r>
      <w:r w:rsidR="00FF0E4E" w:rsidRPr="00FF0E4E">
        <w:rPr>
          <w:sz w:val="12"/>
        </w:rPr>
        <w:t>¶</w:t>
      </w:r>
      <w:r w:rsidRPr="00FF0E4E">
        <w:rPr>
          <w:sz w:val="8"/>
        </w:rPr>
        <w:t xml:space="preserve"> given vitamin A during the disease(16). Measles infection substantially increases vitamin A </w:t>
      </w:r>
      <w:r w:rsidR="00FF0E4E" w:rsidRPr="00FF0E4E">
        <w:rPr>
          <w:sz w:val="12"/>
        </w:rPr>
        <w:t>¶</w:t>
      </w:r>
      <w:r w:rsidRPr="00FF0E4E">
        <w:rPr>
          <w:sz w:val="8"/>
        </w:rPr>
        <w:t xml:space="preserve"> utilization, thus</w:t>
      </w:r>
      <w:r w:rsidR="00FF0E4E" w:rsidRPr="00FF0E4E">
        <w:rPr>
          <w:sz w:val="12"/>
        </w:rPr>
        <w:t>¶</w:t>
      </w:r>
      <w:r w:rsidRPr="00FF0E4E">
        <w:rPr>
          <w:sz w:val="8"/>
        </w:rPr>
        <w:t xml:space="preserve"> vitamin A administration during the disease helps prevent deficiency when </w:t>
      </w:r>
      <w:r w:rsidR="00FF0E4E" w:rsidRPr="00FF0E4E">
        <w:rPr>
          <w:sz w:val="12"/>
        </w:rPr>
        <w:t>¶</w:t>
      </w:r>
      <w:r w:rsidRPr="00FF0E4E">
        <w:rPr>
          <w:sz w:val="8"/>
        </w:rPr>
        <w:t xml:space="preserve"> body stores are marginal prior to</w:t>
      </w:r>
      <w:r w:rsidR="00FF0E4E" w:rsidRPr="00FF0E4E">
        <w:rPr>
          <w:sz w:val="12"/>
        </w:rPr>
        <w:t>¶</w:t>
      </w:r>
      <w:r w:rsidRPr="00FF0E4E">
        <w:rPr>
          <w:sz w:val="8"/>
        </w:rPr>
        <w:t xml:space="preserve"> infection, in turn providing protection against </w:t>
      </w:r>
      <w:r w:rsidR="00FF0E4E" w:rsidRPr="00FF0E4E">
        <w:rPr>
          <w:sz w:val="12"/>
        </w:rPr>
        <w:t>¶</w:t>
      </w:r>
      <w:r w:rsidRPr="00FF0E4E">
        <w:rPr>
          <w:sz w:val="8"/>
        </w:rPr>
        <w:t xml:space="preserve"> </w:t>
      </w:r>
      <w:proofErr w:type="spellStart"/>
      <w:r w:rsidRPr="00FF0E4E">
        <w:rPr>
          <w:sz w:val="8"/>
        </w:rPr>
        <w:t>xerophthalmia</w:t>
      </w:r>
      <w:proofErr w:type="spellEnd"/>
      <w:r w:rsidRPr="00FF0E4E">
        <w:rPr>
          <w:sz w:val="8"/>
        </w:rPr>
        <w:t xml:space="preserve"> and probably immune suppression.</w:t>
      </w:r>
      <w:r w:rsidR="00FF0E4E" w:rsidRPr="00FF0E4E">
        <w:rPr>
          <w:sz w:val="12"/>
        </w:rPr>
        <w:t>¶</w:t>
      </w:r>
      <w:r w:rsidRPr="00FF0E4E">
        <w:rPr>
          <w:sz w:val="8"/>
        </w:rPr>
        <w:t xml:space="preserve"> Ensuring adequate intakes of protein and </w:t>
      </w:r>
      <w:r w:rsidR="00FF0E4E" w:rsidRPr="00FF0E4E">
        <w:rPr>
          <w:sz w:val="12"/>
        </w:rPr>
        <w:t>¶</w:t>
      </w:r>
      <w:r w:rsidRPr="00FF0E4E">
        <w:rPr>
          <w:sz w:val="8"/>
        </w:rPr>
        <w:t xml:space="preserve"> energy during the management of measles, and, especially</w:t>
      </w:r>
      <w:r w:rsidR="00FF0E4E" w:rsidRPr="00FF0E4E">
        <w:rPr>
          <w:sz w:val="12"/>
        </w:rPr>
        <w:t>¶</w:t>
      </w:r>
      <w:r w:rsidRPr="00FF0E4E">
        <w:rPr>
          <w:sz w:val="8"/>
        </w:rPr>
        <w:t xml:space="preserve"> important, during the immediate </w:t>
      </w:r>
      <w:r w:rsidR="00FF0E4E" w:rsidRPr="00FF0E4E">
        <w:rPr>
          <w:sz w:val="12"/>
        </w:rPr>
        <w:t>¶</w:t>
      </w:r>
      <w:r w:rsidRPr="00FF0E4E">
        <w:rPr>
          <w:sz w:val="8"/>
        </w:rPr>
        <w:t xml:space="preserve"> post−measles period, requires fresh emphasis. As for </w:t>
      </w:r>
      <w:proofErr w:type="spellStart"/>
      <w:r w:rsidRPr="00FF0E4E">
        <w:rPr>
          <w:sz w:val="8"/>
        </w:rPr>
        <w:t>diarrhoea</w:t>
      </w:r>
      <w:proofErr w:type="spellEnd"/>
      <w:r w:rsidRPr="00FF0E4E">
        <w:rPr>
          <w:sz w:val="8"/>
        </w:rPr>
        <w:t>, this is</w:t>
      </w:r>
      <w:r w:rsidR="00FF0E4E" w:rsidRPr="00FF0E4E">
        <w:rPr>
          <w:sz w:val="12"/>
        </w:rPr>
        <w:t>¶</w:t>
      </w:r>
      <w:r w:rsidRPr="00FF0E4E">
        <w:rPr>
          <w:sz w:val="8"/>
        </w:rPr>
        <w:t xml:space="preserve"> particularly important </w:t>
      </w:r>
      <w:r w:rsidR="00FF0E4E" w:rsidRPr="00FF0E4E">
        <w:rPr>
          <w:sz w:val="12"/>
        </w:rPr>
        <w:t>¶</w:t>
      </w:r>
      <w:r w:rsidRPr="00FF0E4E">
        <w:rPr>
          <w:sz w:val="8"/>
        </w:rPr>
        <w:t xml:space="preserve"> for young children after the age of exclusive breast feeding. Continued feeding with</w:t>
      </w:r>
      <w:r w:rsidR="00FF0E4E" w:rsidRPr="00FF0E4E">
        <w:rPr>
          <w:sz w:val="12"/>
        </w:rPr>
        <w:t>¶</w:t>
      </w:r>
      <w:r w:rsidRPr="00FF0E4E">
        <w:rPr>
          <w:sz w:val="8"/>
        </w:rPr>
        <w:t xml:space="preserve"> suitable </w:t>
      </w:r>
      <w:r w:rsidR="00FF0E4E" w:rsidRPr="00FF0E4E">
        <w:rPr>
          <w:sz w:val="12"/>
        </w:rPr>
        <w:t>¶</w:t>
      </w:r>
      <w:r w:rsidRPr="00FF0E4E">
        <w:rPr>
          <w:sz w:val="8"/>
        </w:rPr>
        <w:t xml:space="preserve"> weaning foods can help to counter the anorexia, </w:t>
      </w:r>
      <w:proofErr w:type="spellStart"/>
      <w:r w:rsidRPr="00FF0E4E">
        <w:rPr>
          <w:sz w:val="8"/>
        </w:rPr>
        <w:t>malabsorption</w:t>
      </w:r>
      <w:proofErr w:type="spellEnd"/>
      <w:r w:rsidRPr="00FF0E4E">
        <w:rPr>
          <w:sz w:val="8"/>
        </w:rPr>
        <w:t xml:space="preserve">, and increased protein </w:t>
      </w:r>
      <w:r w:rsidR="00FF0E4E" w:rsidRPr="00FF0E4E">
        <w:rPr>
          <w:sz w:val="12"/>
        </w:rPr>
        <w:t>¶</w:t>
      </w:r>
      <w:r w:rsidRPr="00FF0E4E">
        <w:rPr>
          <w:sz w:val="8"/>
        </w:rPr>
        <w:t xml:space="preserve"> breakdown</w:t>
      </w:r>
      <w:r w:rsidR="00FF0E4E" w:rsidRPr="00FF0E4E">
        <w:rPr>
          <w:sz w:val="12"/>
        </w:rPr>
        <w:t>¶</w:t>
      </w:r>
      <w:r w:rsidRPr="00FF0E4E">
        <w:rPr>
          <w:sz w:val="8"/>
        </w:rPr>
        <w:t xml:space="preserve"> that adversely affects the nutritional status of children with measles. Practices in </w:t>
      </w:r>
      <w:r w:rsidR="00FF0E4E" w:rsidRPr="00FF0E4E">
        <w:rPr>
          <w:sz w:val="12"/>
        </w:rPr>
        <w:t>¶</w:t>
      </w:r>
      <w:r w:rsidRPr="00FF0E4E">
        <w:rPr>
          <w:sz w:val="8"/>
        </w:rPr>
        <w:t xml:space="preserve"> some cultures of withholding</w:t>
      </w:r>
      <w:r w:rsidR="00FF0E4E" w:rsidRPr="00FF0E4E">
        <w:rPr>
          <w:sz w:val="12"/>
        </w:rPr>
        <w:t>¶</w:t>
      </w:r>
      <w:r w:rsidRPr="00FF0E4E">
        <w:rPr>
          <w:sz w:val="8"/>
        </w:rPr>
        <w:t xml:space="preserve"> food during measles in young children is particularly to be discouraged. At the same </w:t>
      </w:r>
      <w:r w:rsidR="00FF0E4E" w:rsidRPr="00FF0E4E">
        <w:rPr>
          <w:sz w:val="12"/>
        </w:rPr>
        <w:t>¶</w:t>
      </w:r>
      <w:r w:rsidRPr="00FF0E4E">
        <w:rPr>
          <w:sz w:val="8"/>
        </w:rPr>
        <w:t xml:space="preserve"> time, continued</w:t>
      </w:r>
      <w:r w:rsidR="00FF0E4E" w:rsidRPr="00FF0E4E">
        <w:rPr>
          <w:sz w:val="12"/>
        </w:rPr>
        <w:t>¶</w:t>
      </w:r>
      <w:r w:rsidRPr="00FF0E4E">
        <w:rPr>
          <w:sz w:val="8"/>
        </w:rPr>
        <w:t xml:space="preserve"> breastfeeding at all ages of children who are breastfed should be supported.</w:t>
      </w:r>
      <w:r w:rsidR="00FF0E4E" w:rsidRPr="00FF0E4E">
        <w:rPr>
          <w:sz w:val="12"/>
        </w:rPr>
        <w:t>¶</w:t>
      </w:r>
      <w:r w:rsidRPr="00FF0E4E">
        <w:rPr>
          <w:sz w:val="8"/>
        </w:rPr>
        <w:t xml:space="preserve"> Maintenance of adequate vitamin A </w:t>
      </w:r>
      <w:r w:rsidR="00FF0E4E" w:rsidRPr="00FF0E4E">
        <w:rPr>
          <w:sz w:val="12"/>
        </w:rPr>
        <w:t>¶</w:t>
      </w:r>
      <w:r w:rsidRPr="00FF0E4E">
        <w:rPr>
          <w:sz w:val="8"/>
        </w:rPr>
        <w:t xml:space="preserve"> nutrition may also reduce non−measles morbidity and mortality. There is</w:t>
      </w:r>
      <w:r w:rsidR="00FF0E4E" w:rsidRPr="00FF0E4E">
        <w:rPr>
          <w:sz w:val="12"/>
        </w:rPr>
        <w:t>¶</w:t>
      </w:r>
      <w:r w:rsidRPr="00FF0E4E">
        <w:rPr>
          <w:sz w:val="8"/>
        </w:rPr>
        <w:t xml:space="preserve"> some evidence that vitamin A deficiency increases the risk </w:t>
      </w:r>
      <w:r w:rsidR="00FF0E4E" w:rsidRPr="00FF0E4E">
        <w:rPr>
          <w:sz w:val="12"/>
        </w:rPr>
        <w:t>¶</w:t>
      </w:r>
      <w:r w:rsidRPr="00FF0E4E">
        <w:rPr>
          <w:sz w:val="8"/>
        </w:rPr>
        <w:t xml:space="preserve"> of respiratory infection and possibly </w:t>
      </w:r>
      <w:proofErr w:type="spellStart"/>
      <w:r w:rsidRPr="00FF0E4E">
        <w:rPr>
          <w:sz w:val="8"/>
        </w:rPr>
        <w:t>diarrhoea</w:t>
      </w:r>
      <w:proofErr w:type="spellEnd"/>
      <w:r w:rsidRPr="00FF0E4E">
        <w:rPr>
          <w:sz w:val="8"/>
        </w:rPr>
        <w:t>,</w:t>
      </w:r>
      <w:r w:rsidR="00FF0E4E" w:rsidRPr="00FF0E4E">
        <w:rPr>
          <w:sz w:val="12"/>
        </w:rPr>
        <w:t>¶</w:t>
      </w:r>
      <w:r w:rsidRPr="00FF0E4E">
        <w:rPr>
          <w:sz w:val="8"/>
        </w:rPr>
        <w:t xml:space="preserve"> perhaps through its effects on cellular and non−specific immunity. In addition, </w:t>
      </w:r>
      <w:r w:rsidR="00FF0E4E" w:rsidRPr="00FF0E4E">
        <w:rPr>
          <w:sz w:val="12"/>
        </w:rPr>
        <w:t>¶</w:t>
      </w:r>
      <w:r w:rsidRPr="00FF0E4E">
        <w:rPr>
          <w:sz w:val="8"/>
        </w:rPr>
        <w:t xml:space="preserve"> mortality from these and other</w:t>
      </w:r>
      <w:r w:rsidR="00FF0E4E" w:rsidRPr="00FF0E4E">
        <w:rPr>
          <w:sz w:val="12"/>
        </w:rPr>
        <w:t>¶</w:t>
      </w:r>
      <w:r w:rsidRPr="00FF0E4E">
        <w:rPr>
          <w:sz w:val="8"/>
        </w:rPr>
        <w:t xml:space="preserve"> causes may be elevated in vitamin A deficient children.</w:t>
      </w:r>
      <w:r w:rsidR="00FF0E4E" w:rsidRPr="00FF0E4E">
        <w:rPr>
          <w:sz w:val="12"/>
        </w:rPr>
        <w:t>¶</w:t>
      </w:r>
      <w:r w:rsidRPr="00FF0E4E">
        <w:rPr>
          <w:sz w:val="8"/>
        </w:rPr>
        <w:t xml:space="preserve"> RESPIRATORY TRACT INFECTIONS AND </w:t>
      </w:r>
      <w:r w:rsidR="00FF0E4E" w:rsidRPr="00FF0E4E">
        <w:rPr>
          <w:sz w:val="12"/>
        </w:rPr>
        <w:t>¶</w:t>
      </w:r>
      <w:r w:rsidRPr="00FF0E4E">
        <w:rPr>
          <w:sz w:val="8"/>
        </w:rPr>
        <w:t xml:space="preserve"> MALNUTRITION</w:t>
      </w:r>
      <w:r w:rsidR="00FF0E4E" w:rsidRPr="00FF0E4E">
        <w:rPr>
          <w:sz w:val="12"/>
        </w:rPr>
        <w:t>¶</w:t>
      </w:r>
      <w:r w:rsidRPr="00FF0E4E">
        <w:rPr>
          <w:sz w:val="8"/>
        </w:rPr>
        <w:t xml:space="preserve"> Respiratory infections have been implicated in growth faltering, although there is </w:t>
      </w:r>
      <w:r w:rsidR="00FF0E4E" w:rsidRPr="00FF0E4E">
        <w:rPr>
          <w:sz w:val="12"/>
        </w:rPr>
        <w:t>¶</w:t>
      </w:r>
      <w:r w:rsidRPr="00FF0E4E">
        <w:rPr>
          <w:sz w:val="8"/>
        </w:rPr>
        <w:t xml:space="preserve"> as yet limited information on</w:t>
      </w:r>
      <w:r w:rsidR="00FF0E4E" w:rsidRPr="00FF0E4E">
        <w:rPr>
          <w:sz w:val="12"/>
        </w:rPr>
        <w:t>¶</w:t>
      </w:r>
      <w:r w:rsidRPr="00FF0E4E">
        <w:rPr>
          <w:sz w:val="8"/>
        </w:rPr>
        <w:t xml:space="preserve"> the mechanisms involved. Nevertheless, anorexia, fever, pain, </w:t>
      </w:r>
      <w:r w:rsidR="00FF0E4E" w:rsidRPr="00FF0E4E">
        <w:rPr>
          <w:sz w:val="12"/>
        </w:rPr>
        <w:t>¶</w:t>
      </w:r>
      <w:r w:rsidRPr="00FF0E4E">
        <w:rPr>
          <w:sz w:val="8"/>
        </w:rPr>
        <w:t xml:space="preserve"> vomiting (especially in pertussis) and</w:t>
      </w:r>
      <w:r w:rsidR="00FF0E4E" w:rsidRPr="00FF0E4E">
        <w:rPr>
          <w:sz w:val="12"/>
        </w:rPr>
        <w:t>¶</w:t>
      </w:r>
      <w:r w:rsidRPr="00FF0E4E">
        <w:rPr>
          <w:sz w:val="8"/>
        </w:rPr>
        <w:t xml:space="preserve"> associated </w:t>
      </w:r>
      <w:proofErr w:type="spellStart"/>
      <w:r w:rsidRPr="00FF0E4E">
        <w:rPr>
          <w:sz w:val="8"/>
        </w:rPr>
        <w:t>diarrhoea</w:t>
      </w:r>
      <w:proofErr w:type="spellEnd"/>
      <w:r w:rsidRPr="00FF0E4E">
        <w:rPr>
          <w:sz w:val="8"/>
        </w:rPr>
        <w:t xml:space="preserve">, may all be important contributory </w:t>
      </w:r>
      <w:r w:rsidR="00FF0E4E" w:rsidRPr="00FF0E4E">
        <w:rPr>
          <w:sz w:val="12"/>
        </w:rPr>
        <w:t>¶</w:t>
      </w:r>
      <w:r w:rsidRPr="00FF0E4E">
        <w:rPr>
          <w:sz w:val="8"/>
        </w:rPr>
        <w:t xml:space="preserve"> factors. Recommendations in relation to </w:t>
      </w:r>
      <w:proofErr w:type="spellStart"/>
      <w:r w:rsidRPr="00FF0E4E">
        <w:rPr>
          <w:sz w:val="8"/>
        </w:rPr>
        <w:t>diarrhoea</w:t>
      </w:r>
      <w:proofErr w:type="spellEnd"/>
      <w:r w:rsidR="00FF0E4E" w:rsidRPr="00FF0E4E">
        <w:rPr>
          <w:sz w:val="12"/>
        </w:rPr>
        <w:t>¶</w:t>
      </w:r>
      <w:r w:rsidRPr="00FF0E4E">
        <w:rPr>
          <w:sz w:val="8"/>
        </w:rPr>
        <w:t xml:space="preserve"> largely apply also in the case of acute </w:t>
      </w:r>
      <w:r w:rsidR="00FF0E4E" w:rsidRPr="00FF0E4E">
        <w:rPr>
          <w:sz w:val="12"/>
        </w:rPr>
        <w:t>¶</w:t>
      </w:r>
      <w:r w:rsidRPr="00FF0E4E">
        <w:rPr>
          <w:sz w:val="8"/>
        </w:rPr>
        <w:t xml:space="preserve"> respiratory infections: sustained breast feeding and nutritional</w:t>
      </w:r>
      <w:r w:rsidR="00FF0E4E" w:rsidRPr="00FF0E4E">
        <w:rPr>
          <w:sz w:val="12"/>
        </w:rPr>
        <w:t>¶</w:t>
      </w:r>
      <w:r w:rsidRPr="00FF0E4E">
        <w:rPr>
          <w:sz w:val="8"/>
        </w:rPr>
        <w:t xml:space="preserve"> supplementation. There is </w:t>
      </w:r>
      <w:r w:rsidR="00FF0E4E" w:rsidRPr="00FF0E4E">
        <w:rPr>
          <w:sz w:val="12"/>
        </w:rPr>
        <w:t>¶</w:t>
      </w:r>
      <w:r w:rsidRPr="00FF0E4E">
        <w:rPr>
          <w:sz w:val="8"/>
        </w:rPr>
        <w:t xml:space="preserve"> accumulating evidence that vitamin A deficiency increases risk of developing</w:t>
      </w:r>
      <w:r w:rsidR="00FF0E4E" w:rsidRPr="00FF0E4E">
        <w:rPr>
          <w:sz w:val="12"/>
        </w:rPr>
        <w:t>¶</w:t>
      </w:r>
      <w:r w:rsidRPr="00FF0E4E">
        <w:rPr>
          <w:sz w:val="8"/>
        </w:rPr>
        <w:t xml:space="preserve"> respiratory </w:t>
      </w:r>
      <w:r w:rsidR="00FF0E4E" w:rsidRPr="00FF0E4E">
        <w:rPr>
          <w:sz w:val="12"/>
        </w:rPr>
        <w:t>¶</w:t>
      </w:r>
      <w:r w:rsidRPr="00FF0E4E">
        <w:rPr>
          <w:sz w:val="8"/>
        </w:rPr>
        <w:t xml:space="preserve"> disease; and that children who are vitamin A deficient are more likely to suffer from chronic </w:t>
      </w:r>
      <w:r w:rsidR="00FF0E4E" w:rsidRPr="00FF0E4E">
        <w:rPr>
          <w:sz w:val="12"/>
        </w:rPr>
        <w:t>¶</w:t>
      </w:r>
      <w:r w:rsidRPr="00FF0E4E">
        <w:rPr>
          <w:sz w:val="8"/>
        </w:rPr>
        <w:t xml:space="preserve"> ear</w:t>
      </w:r>
      <w:r w:rsidR="00FF0E4E" w:rsidRPr="00FF0E4E">
        <w:rPr>
          <w:sz w:val="12"/>
        </w:rPr>
        <w:t>¶</w:t>
      </w:r>
      <w:r w:rsidRPr="00FF0E4E">
        <w:rPr>
          <w:sz w:val="8"/>
        </w:rPr>
        <w:t xml:space="preserve"> infections.</w:t>
      </w:r>
      <w:r w:rsidR="00FF0E4E" w:rsidRPr="00FF0E4E">
        <w:rPr>
          <w:sz w:val="12"/>
        </w:rPr>
        <w:t>¶</w:t>
      </w:r>
      <w:r w:rsidRPr="00FF0E4E">
        <w:rPr>
          <w:sz w:val="8"/>
        </w:rPr>
        <w:t xml:space="preserve"> </w:t>
      </w:r>
      <w:proofErr w:type="spellStart"/>
      <w:r w:rsidRPr="00FF0E4E">
        <w:rPr>
          <w:sz w:val="8"/>
        </w:rPr>
        <w:t>Programmes</w:t>
      </w:r>
      <w:proofErr w:type="spellEnd"/>
      <w:r w:rsidRPr="00FF0E4E">
        <w:rPr>
          <w:sz w:val="8"/>
        </w:rPr>
        <w:t xml:space="preserve"> to prevent and improve the management of acute respiratory </w:t>
      </w:r>
      <w:r w:rsidR="00FF0E4E" w:rsidRPr="00FF0E4E">
        <w:rPr>
          <w:sz w:val="12"/>
        </w:rPr>
        <w:t>¶</w:t>
      </w:r>
      <w:r w:rsidRPr="00FF0E4E">
        <w:rPr>
          <w:sz w:val="8"/>
        </w:rPr>
        <w:t xml:space="preserve"> infections are giving increased</w:t>
      </w:r>
      <w:r w:rsidR="00FF0E4E" w:rsidRPr="00FF0E4E">
        <w:rPr>
          <w:sz w:val="12"/>
        </w:rPr>
        <w:t>¶</w:t>
      </w:r>
      <w:r w:rsidRPr="00FF0E4E">
        <w:rPr>
          <w:sz w:val="8"/>
        </w:rPr>
        <w:t xml:space="preserve"> attention to pneumonia especially in young children, as the </w:t>
      </w:r>
      <w:r w:rsidR="00FF0E4E" w:rsidRPr="00FF0E4E">
        <w:rPr>
          <w:sz w:val="12"/>
        </w:rPr>
        <w:t>¶</w:t>
      </w:r>
      <w:r w:rsidRPr="00FF0E4E">
        <w:rPr>
          <w:sz w:val="8"/>
        </w:rPr>
        <w:t xml:space="preserve"> most serious illness with the highest mortality risk.</w:t>
      </w:r>
      <w:r w:rsidR="00FF0E4E" w:rsidRPr="00FF0E4E">
        <w:rPr>
          <w:sz w:val="12"/>
        </w:rPr>
        <w:t>¶</w:t>
      </w:r>
      <w:r w:rsidRPr="00FF0E4E">
        <w:rPr>
          <w:sz w:val="8"/>
        </w:rPr>
        <w:t xml:space="preserve"> Pneumonia is of higher incidence in </w:t>
      </w:r>
      <w:r w:rsidR="00FF0E4E" w:rsidRPr="00FF0E4E">
        <w:rPr>
          <w:sz w:val="12"/>
        </w:rPr>
        <w:t>¶</w:t>
      </w:r>
      <w:r w:rsidRPr="00FF0E4E">
        <w:rPr>
          <w:sz w:val="8"/>
        </w:rPr>
        <w:t xml:space="preserve"> developing countries than in the industrialized world, and is a major</w:t>
      </w:r>
      <w:r w:rsidR="00FF0E4E" w:rsidRPr="00FF0E4E">
        <w:rPr>
          <w:sz w:val="12"/>
        </w:rPr>
        <w:t>¶</w:t>
      </w:r>
      <w:r w:rsidRPr="00FF0E4E">
        <w:rPr>
          <w:sz w:val="8"/>
        </w:rPr>
        <w:t xml:space="preserve"> cause of death.</w:t>
      </w:r>
      <w:r w:rsidR="00FF0E4E" w:rsidRPr="00FF0E4E">
        <w:rPr>
          <w:sz w:val="12"/>
        </w:rPr>
        <w:t>¶¶</w:t>
      </w:r>
      <w:r w:rsidRPr="00FF0E4E">
        <w:rPr>
          <w:sz w:val="8"/>
        </w:rPr>
        <w:t xml:space="preserve"> Malnutrition is considered a key risk factor for pneumonia, and maintaining good nutritional </w:t>
      </w:r>
      <w:r w:rsidR="00FF0E4E" w:rsidRPr="00FF0E4E">
        <w:rPr>
          <w:sz w:val="12"/>
        </w:rPr>
        <w:t>¶</w:t>
      </w:r>
      <w:r w:rsidRPr="00FF0E4E">
        <w:rPr>
          <w:sz w:val="8"/>
        </w:rPr>
        <w:t xml:space="preserve"> status is thus</w:t>
      </w:r>
      <w:r w:rsidR="00FF0E4E" w:rsidRPr="00FF0E4E">
        <w:rPr>
          <w:sz w:val="12"/>
        </w:rPr>
        <w:t>¶</w:t>
      </w:r>
      <w:r w:rsidRPr="00FF0E4E">
        <w:rPr>
          <w:sz w:val="8"/>
        </w:rPr>
        <w:t xml:space="preserve"> important in preventing infection. Children with poor nutritional status − as measured by growth − and </w:t>
      </w:r>
      <w:r w:rsidR="00FF0E4E" w:rsidRPr="00FF0E4E">
        <w:rPr>
          <w:sz w:val="12"/>
        </w:rPr>
        <w:t>¶</w:t>
      </w:r>
      <w:r w:rsidRPr="00FF0E4E">
        <w:rPr>
          <w:sz w:val="8"/>
        </w:rPr>
        <w:t xml:space="preserve"> of low</w:t>
      </w:r>
      <w:r w:rsidR="00FF0E4E" w:rsidRPr="00FF0E4E">
        <w:rPr>
          <w:sz w:val="12"/>
        </w:rPr>
        <w:t>¶</w:t>
      </w:r>
      <w:r w:rsidRPr="00FF0E4E">
        <w:rPr>
          <w:sz w:val="8"/>
        </w:rPr>
        <w:t xml:space="preserve"> birth weight merit priority for particular attention when presenting with respiratory infections. Breastfeeding is</w:t>
      </w:r>
      <w:r w:rsidR="00FF0E4E" w:rsidRPr="00FF0E4E">
        <w:rPr>
          <w:sz w:val="12"/>
        </w:rPr>
        <w:t>¶</w:t>
      </w:r>
      <w:r w:rsidRPr="00FF0E4E">
        <w:rPr>
          <w:sz w:val="8"/>
        </w:rPr>
        <w:t xml:space="preserve"> considered </w:t>
      </w:r>
      <w:r w:rsidR="00FF0E4E" w:rsidRPr="00FF0E4E">
        <w:rPr>
          <w:sz w:val="12"/>
        </w:rPr>
        <w:t>¶</w:t>
      </w:r>
      <w:r w:rsidRPr="00FF0E4E">
        <w:rPr>
          <w:sz w:val="8"/>
        </w:rPr>
        <w:t xml:space="preserve"> to protect against respiratory infections − as for other diseases − and should be strongly</w:t>
      </w:r>
      <w:r w:rsidR="00FF0E4E" w:rsidRPr="00FF0E4E">
        <w:rPr>
          <w:sz w:val="12"/>
        </w:rPr>
        <w:t>¶</w:t>
      </w:r>
      <w:r w:rsidRPr="00FF0E4E">
        <w:rPr>
          <w:sz w:val="8"/>
        </w:rPr>
        <w:t xml:space="preserve"> promoted. As well as vitamin A, other </w:t>
      </w:r>
      <w:r w:rsidR="00FF0E4E" w:rsidRPr="00FF0E4E">
        <w:rPr>
          <w:sz w:val="12"/>
        </w:rPr>
        <w:t>¶</w:t>
      </w:r>
      <w:r w:rsidRPr="00FF0E4E">
        <w:rPr>
          <w:sz w:val="8"/>
        </w:rPr>
        <w:t xml:space="preserve"> micro−nutrient deficiencies, notably zinc, and iron (and possibly vitamin</w:t>
      </w:r>
      <w:r w:rsidR="00FF0E4E" w:rsidRPr="00FF0E4E">
        <w:rPr>
          <w:sz w:val="12"/>
        </w:rPr>
        <w:t>¶</w:t>
      </w:r>
      <w:r w:rsidRPr="00FF0E4E">
        <w:rPr>
          <w:sz w:val="8"/>
        </w:rPr>
        <w:t xml:space="preserve"> D) have been implicated in acute respiratory infections, </w:t>
      </w:r>
      <w:r w:rsidR="00FF0E4E" w:rsidRPr="00FF0E4E">
        <w:rPr>
          <w:sz w:val="12"/>
        </w:rPr>
        <w:t>¶</w:t>
      </w:r>
      <w:r w:rsidRPr="00FF0E4E">
        <w:rPr>
          <w:sz w:val="8"/>
        </w:rPr>
        <w:t xml:space="preserve"> probably through effects on the immune system.</w:t>
      </w:r>
      <w:r w:rsidR="00FF0E4E" w:rsidRPr="00FF0E4E">
        <w:rPr>
          <w:sz w:val="12"/>
        </w:rPr>
        <w:t>¶</w:t>
      </w:r>
      <w:r w:rsidRPr="00FF0E4E">
        <w:rPr>
          <w:sz w:val="8"/>
        </w:rPr>
        <w:t xml:space="preserve"> Adequate feeding is essential during management of acute respiratory infections, </w:t>
      </w:r>
      <w:r w:rsidR="00FF0E4E" w:rsidRPr="00FF0E4E">
        <w:rPr>
          <w:sz w:val="12"/>
        </w:rPr>
        <w:t>¶</w:t>
      </w:r>
      <w:r w:rsidRPr="00FF0E4E">
        <w:rPr>
          <w:sz w:val="8"/>
        </w:rPr>
        <w:t xml:space="preserve"> and requires emphasis.</w:t>
      </w:r>
      <w:r w:rsidR="00FF0E4E" w:rsidRPr="00FF0E4E">
        <w:rPr>
          <w:sz w:val="12"/>
        </w:rPr>
        <w:t>¶</w:t>
      </w:r>
      <w:r w:rsidRPr="00FF0E4E">
        <w:rPr>
          <w:sz w:val="8"/>
        </w:rPr>
        <w:t xml:space="preserve"> This applies, as for other illnesses, to continued breastfeeding of infants and young children, and provision </w:t>
      </w:r>
      <w:r w:rsidR="00FF0E4E" w:rsidRPr="00FF0E4E">
        <w:rPr>
          <w:sz w:val="12"/>
        </w:rPr>
        <w:t>¶</w:t>
      </w:r>
      <w:r w:rsidRPr="00FF0E4E">
        <w:rPr>
          <w:sz w:val="8"/>
        </w:rPr>
        <w:t xml:space="preserve"> of the immune system</w:t>
      </w:r>
      <w:r w:rsidR="00FF0E4E" w:rsidRPr="00FF0E4E">
        <w:rPr>
          <w:sz w:val="12"/>
        </w:rPr>
        <w:t>¶</w:t>
      </w:r>
      <w:r w:rsidRPr="00FF0E4E">
        <w:rPr>
          <w:sz w:val="8"/>
        </w:rPr>
        <w:t xml:space="preserve"> MALARIA AND IRON DEFICIENCY</w:t>
      </w:r>
      <w:r w:rsidR="00FF0E4E" w:rsidRPr="00FF0E4E">
        <w:rPr>
          <w:sz w:val="12"/>
        </w:rPr>
        <w:t>¶</w:t>
      </w:r>
      <w:r w:rsidRPr="00FF0E4E">
        <w:rPr>
          <w:sz w:val="8"/>
        </w:rPr>
        <w:t xml:space="preserve"> Programmatic responses to the interactions between iron status and </w:t>
      </w:r>
      <w:r w:rsidR="00FF0E4E" w:rsidRPr="00FF0E4E">
        <w:rPr>
          <w:sz w:val="12"/>
        </w:rPr>
        <w:t>¶</w:t>
      </w:r>
      <w:r w:rsidRPr="00FF0E4E">
        <w:rPr>
          <w:sz w:val="8"/>
        </w:rPr>
        <w:t xml:space="preserve"> malaria need careful consideration. Iron</w:t>
      </w:r>
      <w:r w:rsidR="00FF0E4E" w:rsidRPr="00FF0E4E">
        <w:rPr>
          <w:sz w:val="12"/>
        </w:rPr>
        <w:t>¶</w:t>
      </w:r>
      <w:r w:rsidRPr="00FF0E4E">
        <w:rPr>
          <w:sz w:val="8"/>
        </w:rPr>
        <w:t xml:space="preserve"> deficiency depresses the immune response, increasing susceptibility to infection. However, </w:t>
      </w:r>
      <w:r w:rsidR="00FF0E4E" w:rsidRPr="00FF0E4E">
        <w:rPr>
          <w:sz w:val="12"/>
        </w:rPr>
        <w:t>¶</w:t>
      </w:r>
      <w:r w:rsidRPr="00FF0E4E">
        <w:rPr>
          <w:sz w:val="8"/>
        </w:rPr>
        <w:t xml:space="preserve"> the malaria</w:t>
      </w:r>
      <w:r w:rsidR="00FF0E4E" w:rsidRPr="00FF0E4E">
        <w:rPr>
          <w:sz w:val="12"/>
        </w:rPr>
        <w:t>¶</w:t>
      </w:r>
      <w:r w:rsidRPr="00FF0E4E">
        <w:rPr>
          <w:sz w:val="8"/>
        </w:rPr>
        <w:t xml:space="preserve"> parasite requires iron for its multiplication in blood, and thus may be less infective in the iron−deficient</w:t>
      </w:r>
      <w:r w:rsidR="00FF0E4E" w:rsidRPr="00FF0E4E">
        <w:rPr>
          <w:sz w:val="12"/>
        </w:rPr>
        <w:t>¶</w:t>
      </w:r>
      <w:r w:rsidRPr="00FF0E4E">
        <w:rPr>
          <w:sz w:val="8"/>
        </w:rPr>
        <w:t xml:space="preserve"> individual. </w:t>
      </w:r>
      <w:r w:rsidR="00FF0E4E" w:rsidRPr="00FF0E4E">
        <w:rPr>
          <w:sz w:val="12"/>
        </w:rPr>
        <w:t>¶</w:t>
      </w:r>
      <w:r w:rsidRPr="00FF0E4E">
        <w:rPr>
          <w:sz w:val="8"/>
        </w:rPr>
        <w:t xml:space="preserve"> Malaria causes </w:t>
      </w:r>
      <w:proofErr w:type="spellStart"/>
      <w:r w:rsidRPr="00FF0E4E">
        <w:rPr>
          <w:sz w:val="8"/>
        </w:rPr>
        <w:t>haemolysis</w:t>
      </w:r>
      <w:proofErr w:type="spellEnd"/>
      <w:r w:rsidRPr="00FF0E4E">
        <w:rPr>
          <w:sz w:val="8"/>
        </w:rPr>
        <w:t>, which in turn causes anemia.</w:t>
      </w:r>
      <w:r w:rsidR="00FF0E4E" w:rsidRPr="00FF0E4E">
        <w:rPr>
          <w:sz w:val="12"/>
        </w:rPr>
        <w:t>¶</w:t>
      </w:r>
      <w:r w:rsidRPr="00FF0E4E">
        <w:rPr>
          <w:sz w:val="8"/>
        </w:rPr>
        <w:t xml:space="preserve"> Preventive measures for malaria and anemia are thus often related, but </w:t>
      </w:r>
      <w:r w:rsidR="00FF0E4E" w:rsidRPr="00FF0E4E">
        <w:rPr>
          <w:sz w:val="12"/>
        </w:rPr>
        <w:t>¶</w:t>
      </w:r>
      <w:r w:rsidRPr="00FF0E4E">
        <w:rPr>
          <w:sz w:val="8"/>
        </w:rPr>
        <w:t xml:space="preserve"> each with its own considerations. For</w:t>
      </w:r>
      <w:r w:rsidR="00FF0E4E" w:rsidRPr="00FF0E4E">
        <w:rPr>
          <w:sz w:val="12"/>
        </w:rPr>
        <w:t>¶</w:t>
      </w:r>
      <w:r w:rsidRPr="00FF0E4E">
        <w:rPr>
          <w:sz w:val="8"/>
        </w:rPr>
        <w:t xml:space="preserve"> example, malaria chemoprophylaxis for young children on a population basis is no longer </w:t>
      </w:r>
      <w:r w:rsidR="00FF0E4E" w:rsidRPr="00FF0E4E">
        <w:rPr>
          <w:sz w:val="12"/>
        </w:rPr>
        <w:t>¶</w:t>
      </w:r>
      <w:r w:rsidRPr="00FF0E4E">
        <w:rPr>
          <w:sz w:val="8"/>
        </w:rPr>
        <w:t xml:space="preserve"> recommended for</w:t>
      </w:r>
      <w:r w:rsidR="00FF0E4E" w:rsidRPr="00FF0E4E">
        <w:rPr>
          <w:sz w:val="12"/>
        </w:rPr>
        <w:t>¶</w:t>
      </w:r>
      <w:r w:rsidRPr="00FF0E4E">
        <w:rPr>
          <w:sz w:val="8"/>
        </w:rPr>
        <w:t xml:space="preserve"> several reasons, among which the most important are that past experience shows that it has been very</w:t>
      </w:r>
      <w:r w:rsidR="00FF0E4E" w:rsidRPr="00FF0E4E">
        <w:rPr>
          <w:sz w:val="12"/>
        </w:rPr>
        <w:t>¶</w:t>
      </w:r>
      <w:r w:rsidRPr="00FF0E4E">
        <w:rPr>
          <w:sz w:val="8"/>
        </w:rPr>
        <w:t xml:space="preserve"> difficult, </w:t>
      </w:r>
      <w:r w:rsidR="00FF0E4E" w:rsidRPr="00FF0E4E">
        <w:rPr>
          <w:sz w:val="12"/>
        </w:rPr>
        <w:t>¶</w:t>
      </w:r>
      <w:r w:rsidRPr="00FF0E4E">
        <w:rPr>
          <w:sz w:val="8"/>
        </w:rPr>
        <w:t xml:space="preserve"> if not impossible, to maintain as a long term effective public health measure, and that it may</w:t>
      </w:r>
      <w:r w:rsidR="00FF0E4E" w:rsidRPr="00FF0E4E">
        <w:rPr>
          <w:sz w:val="12"/>
        </w:rPr>
        <w:t>¶</w:t>
      </w:r>
      <w:r w:rsidRPr="00FF0E4E">
        <w:rPr>
          <w:sz w:val="8"/>
        </w:rPr>
        <w:t xml:space="preserve"> accelerate the development of drug </w:t>
      </w:r>
      <w:r w:rsidR="00FF0E4E" w:rsidRPr="00FF0E4E">
        <w:rPr>
          <w:sz w:val="12"/>
        </w:rPr>
        <w:t>¶</w:t>
      </w:r>
      <w:r w:rsidRPr="00FF0E4E">
        <w:rPr>
          <w:sz w:val="8"/>
        </w:rPr>
        <w:t xml:space="preserve"> resistance.</w:t>
      </w:r>
      <w:r w:rsidR="00FF0E4E" w:rsidRPr="00FF0E4E">
        <w:rPr>
          <w:sz w:val="12"/>
        </w:rPr>
        <w:t>¶</w:t>
      </w:r>
      <w:r w:rsidRPr="00FF0E4E">
        <w:rPr>
          <w:sz w:val="8"/>
        </w:rPr>
        <w:t xml:space="preserve"> One issue concerns iron supplementation with malaria chemoprophylaxis </w:t>
      </w:r>
      <w:proofErr w:type="spellStart"/>
      <w:r w:rsidRPr="00FF0E4E">
        <w:rPr>
          <w:sz w:val="8"/>
        </w:rPr>
        <w:t>programmes</w:t>
      </w:r>
      <w:proofErr w:type="spellEnd"/>
      <w:r w:rsidRPr="00FF0E4E">
        <w:rPr>
          <w:sz w:val="8"/>
        </w:rPr>
        <w:t>. In general, iron</w:t>
      </w:r>
      <w:r w:rsidR="00FF0E4E" w:rsidRPr="00FF0E4E">
        <w:rPr>
          <w:sz w:val="12"/>
        </w:rPr>
        <w:t>¶</w:t>
      </w:r>
      <w:r w:rsidRPr="00FF0E4E">
        <w:rPr>
          <w:sz w:val="8"/>
        </w:rPr>
        <w:t xml:space="preserve"> (preferably </w:t>
      </w:r>
      <w:r w:rsidR="00FF0E4E" w:rsidRPr="00FF0E4E">
        <w:rPr>
          <w:sz w:val="12"/>
        </w:rPr>
        <w:t>¶</w:t>
      </w:r>
      <w:r w:rsidRPr="00FF0E4E">
        <w:rPr>
          <w:sz w:val="8"/>
        </w:rPr>
        <w:t xml:space="preserve"> with </w:t>
      </w:r>
      <w:proofErr w:type="spellStart"/>
      <w:r w:rsidRPr="00FF0E4E">
        <w:rPr>
          <w:sz w:val="8"/>
        </w:rPr>
        <w:t>folate</w:t>
      </w:r>
      <w:proofErr w:type="spellEnd"/>
      <w:r w:rsidRPr="00FF0E4E">
        <w:rPr>
          <w:sz w:val="8"/>
        </w:rPr>
        <w:t>) should be administered to all pregnant women under malaria chemoprophylaxis.</w:t>
      </w:r>
      <w:r w:rsidR="00FF0E4E" w:rsidRPr="00FF0E4E">
        <w:rPr>
          <w:sz w:val="12"/>
        </w:rPr>
        <w:t>¶</w:t>
      </w:r>
      <w:r w:rsidRPr="00FF0E4E">
        <w:rPr>
          <w:sz w:val="8"/>
        </w:rPr>
        <w:t xml:space="preserve"> Iron supplementation </w:t>
      </w:r>
      <w:proofErr w:type="spellStart"/>
      <w:r w:rsidRPr="00FF0E4E">
        <w:rPr>
          <w:sz w:val="8"/>
        </w:rPr>
        <w:t>programmes</w:t>
      </w:r>
      <w:proofErr w:type="spellEnd"/>
      <w:r w:rsidRPr="00FF0E4E">
        <w:rPr>
          <w:sz w:val="8"/>
        </w:rPr>
        <w:t xml:space="preserve"> in </w:t>
      </w:r>
      <w:r w:rsidR="00FF0E4E" w:rsidRPr="00FF0E4E">
        <w:rPr>
          <w:sz w:val="12"/>
        </w:rPr>
        <w:t>¶</w:t>
      </w:r>
      <w:r w:rsidRPr="00FF0E4E">
        <w:rPr>
          <w:sz w:val="8"/>
        </w:rPr>
        <w:t xml:space="preserve"> the population as a whole are important to prevent anemia, particularly</w:t>
      </w:r>
      <w:r w:rsidR="00FF0E4E" w:rsidRPr="00FF0E4E">
        <w:rPr>
          <w:sz w:val="12"/>
        </w:rPr>
        <w:t>¶</w:t>
      </w:r>
      <w:r w:rsidRPr="00FF0E4E">
        <w:rPr>
          <w:sz w:val="8"/>
        </w:rPr>
        <w:t xml:space="preserve"> in women and young children. An issue that arises with </w:t>
      </w:r>
      <w:r w:rsidR="00FF0E4E" w:rsidRPr="00FF0E4E">
        <w:rPr>
          <w:sz w:val="12"/>
        </w:rPr>
        <w:t>¶</w:t>
      </w:r>
      <w:r w:rsidRPr="00FF0E4E">
        <w:rPr>
          <w:sz w:val="8"/>
        </w:rPr>
        <w:t xml:space="preserve"> general iron supplementation in malaria endemic</w:t>
      </w:r>
      <w:r w:rsidR="00FF0E4E" w:rsidRPr="00FF0E4E">
        <w:rPr>
          <w:sz w:val="12"/>
        </w:rPr>
        <w:t>¶</w:t>
      </w:r>
      <w:r w:rsidRPr="00FF0E4E">
        <w:rPr>
          <w:sz w:val="8"/>
        </w:rPr>
        <w:t xml:space="preserve"> areas concerns whether this should be done if malaria chemoprophylaxis cannot </w:t>
      </w:r>
      <w:r w:rsidR="00FF0E4E" w:rsidRPr="00FF0E4E">
        <w:rPr>
          <w:sz w:val="12"/>
        </w:rPr>
        <w:t>¶</w:t>
      </w:r>
      <w:r w:rsidRPr="00FF0E4E">
        <w:rPr>
          <w:sz w:val="8"/>
        </w:rPr>
        <w:t xml:space="preserve"> be administered at the same</w:t>
      </w:r>
      <w:r w:rsidR="00FF0E4E" w:rsidRPr="00FF0E4E">
        <w:rPr>
          <w:sz w:val="12"/>
        </w:rPr>
        <w:t>¶</w:t>
      </w:r>
      <w:r w:rsidRPr="00FF0E4E">
        <w:rPr>
          <w:sz w:val="8"/>
        </w:rPr>
        <w:t xml:space="preserve"> time. It is expected that the net effect of iron supplementation under these conditions would be a </w:t>
      </w:r>
      <w:r w:rsidR="00FF0E4E" w:rsidRPr="00FF0E4E">
        <w:rPr>
          <w:sz w:val="12"/>
        </w:rPr>
        <w:t>¶</w:t>
      </w:r>
      <w:r w:rsidRPr="00FF0E4E">
        <w:rPr>
          <w:sz w:val="8"/>
        </w:rPr>
        <w:t xml:space="preserve"> decrease in</w:t>
      </w:r>
      <w:r w:rsidR="00FF0E4E" w:rsidRPr="00FF0E4E">
        <w:rPr>
          <w:sz w:val="12"/>
        </w:rPr>
        <w:t>¶</w:t>
      </w:r>
      <w:r w:rsidRPr="00FF0E4E">
        <w:rPr>
          <w:sz w:val="8"/>
        </w:rPr>
        <w:t xml:space="preserve"> malaria, due to the immune effect. However, research into this issue, and monitoring of morbidity in a</w:t>
      </w:r>
      <w:r w:rsidR="00FF0E4E" w:rsidRPr="00FF0E4E">
        <w:rPr>
          <w:sz w:val="12"/>
        </w:rPr>
        <w:t>¶</w:t>
      </w:r>
      <w:r w:rsidRPr="00FF0E4E">
        <w:rPr>
          <w:sz w:val="8"/>
        </w:rPr>
        <w:t xml:space="preserve"> supplemented </w:t>
      </w:r>
      <w:r w:rsidR="00FF0E4E" w:rsidRPr="00FF0E4E">
        <w:rPr>
          <w:sz w:val="12"/>
        </w:rPr>
        <w:t>¶</w:t>
      </w:r>
      <w:r w:rsidRPr="00FF0E4E">
        <w:rPr>
          <w:sz w:val="8"/>
        </w:rPr>
        <w:t xml:space="preserve"> population, is urgently needed. In the interim, the recommendation is to proceed with oral iron</w:t>
      </w:r>
      <w:r w:rsidR="00FF0E4E" w:rsidRPr="00FF0E4E">
        <w:rPr>
          <w:sz w:val="12"/>
        </w:rPr>
        <w:t>¶</w:t>
      </w:r>
      <w:r w:rsidRPr="00FF0E4E">
        <w:rPr>
          <w:sz w:val="8"/>
        </w:rPr>
        <w:t xml:space="preserve"> supplementation, at the same time </w:t>
      </w:r>
      <w:r w:rsidR="00FF0E4E" w:rsidRPr="00FF0E4E">
        <w:rPr>
          <w:sz w:val="12"/>
        </w:rPr>
        <w:t>¶</w:t>
      </w:r>
      <w:r w:rsidRPr="00FF0E4E">
        <w:rPr>
          <w:sz w:val="8"/>
        </w:rPr>
        <w:t xml:space="preserve"> as malaria prophylaxis by itself, and monitor rates of infection.</w:t>
      </w:r>
      <w:r w:rsidR="00FF0E4E" w:rsidRPr="00FF0E4E">
        <w:rPr>
          <w:sz w:val="12"/>
        </w:rPr>
        <w:t>¶</w:t>
      </w:r>
      <w:r w:rsidRPr="00FF0E4E">
        <w:rPr>
          <w:sz w:val="8"/>
        </w:rPr>
        <w:t xml:space="preserve"> In treatment of malaria, correcting iron−deficiency anemia is </w:t>
      </w:r>
      <w:r w:rsidR="00FF0E4E" w:rsidRPr="00FF0E4E">
        <w:rPr>
          <w:sz w:val="12"/>
        </w:rPr>
        <w:t>¶</w:t>
      </w:r>
      <w:r w:rsidRPr="00FF0E4E">
        <w:rPr>
          <w:sz w:val="8"/>
        </w:rPr>
        <w:t xml:space="preserve"> frequently indicated. Current evidence is that</w:t>
      </w:r>
      <w:r w:rsidR="00FF0E4E" w:rsidRPr="00FF0E4E">
        <w:rPr>
          <w:sz w:val="12"/>
        </w:rPr>
        <w:t>¶</w:t>
      </w:r>
      <w:r w:rsidRPr="00FF0E4E">
        <w:rPr>
          <w:sz w:val="8"/>
        </w:rPr>
        <w:t xml:space="preserve"> administration of iron by intra−muscular or intra−venous injection is to be avoided, as </w:t>
      </w:r>
      <w:r w:rsidR="00FF0E4E" w:rsidRPr="00FF0E4E">
        <w:rPr>
          <w:sz w:val="12"/>
        </w:rPr>
        <w:t>¶</w:t>
      </w:r>
      <w:r w:rsidRPr="00FF0E4E">
        <w:rPr>
          <w:sz w:val="8"/>
        </w:rPr>
        <w:t xml:space="preserve"> it risks exacerbating the</w:t>
      </w:r>
      <w:r w:rsidR="00FF0E4E" w:rsidRPr="00FF0E4E">
        <w:rPr>
          <w:sz w:val="12"/>
        </w:rPr>
        <w:t>¶</w:t>
      </w:r>
      <w:r w:rsidRPr="00FF0E4E">
        <w:rPr>
          <w:sz w:val="8"/>
        </w:rPr>
        <w:t xml:space="preserve"> malarial (or other) infection. Oral administration of iron, in moderate doses(17), is recommended, the </w:t>
      </w:r>
      <w:r w:rsidR="00FF0E4E" w:rsidRPr="00FF0E4E">
        <w:rPr>
          <w:sz w:val="12"/>
        </w:rPr>
        <w:t>¶</w:t>
      </w:r>
      <w:r w:rsidRPr="00FF0E4E">
        <w:rPr>
          <w:sz w:val="8"/>
        </w:rPr>
        <w:t xml:space="preserve"> benefits</w:t>
      </w:r>
      <w:r w:rsidR="00FF0E4E" w:rsidRPr="00FF0E4E">
        <w:rPr>
          <w:sz w:val="12"/>
        </w:rPr>
        <w:t>¶</w:t>
      </w:r>
      <w:r w:rsidRPr="00FF0E4E">
        <w:rPr>
          <w:sz w:val="8"/>
        </w:rPr>
        <w:t xml:space="preserve"> outweighing the risks.</w:t>
      </w:r>
      <w:r w:rsidR="00FF0E4E" w:rsidRPr="00FF0E4E">
        <w:rPr>
          <w:sz w:val="12"/>
        </w:rPr>
        <w:t>¶</w:t>
      </w:r>
      <w:r w:rsidRPr="00FF0E4E">
        <w:rPr>
          <w:sz w:val="8"/>
        </w:rPr>
        <w:t xml:space="preserve"> Equally treatment of anemia, both in malaria−endemic areas and for individuals (particularly when</w:t>
      </w:r>
      <w:r w:rsidR="00FF0E4E" w:rsidRPr="00FF0E4E">
        <w:rPr>
          <w:sz w:val="12"/>
        </w:rPr>
        <w:t>¶¶</w:t>
      </w:r>
      <w:r w:rsidRPr="00FF0E4E">
        <w:rPr>
          <w:sz w:val="8"/>
        </w:rPr>
        <w:t xml:space="preserve"> underweight) in other contaminated environments where infections are prevalent, should use oral iron, in</w:t>
      </w:r>
      <w:r w:rsidR="00FF0E4E" w:rsidRPr="00FF0E4E">
        <w:rPr>
          <w:sz w:val="12"/>
        </w:rPr>
        <w:t>¶</w:t>
      </w:r>
      <w:r w:rsidRPr="00FF0E4E">
        <w:rPr>
          <w:sz w:val="8"/>
        </w:rPr>
        <w:t xml:space="preserve"> moderate doses.</w:t>
      </w:r>
      <w:r w:rsidR="00FF0E4E" w:rsidRPr="00FF0E4E">
        <w:rPr>
          <w:sz w:val="12"/>
        </w:rPr>
        <w:t>¶¶</w:t>
      </w:r>
      <w:r w:rsidRPr="00FF0E4E">
        <w:rPr>
          <w:sz w:val="8"/>
        </w:rPr>
        <w:t xml:space="preserve"> INTESTINAL PARASITES AND NUTRITION</w:t>
      </w:r>
      <w:r w:rsidR="00FF0E4E" w:rsidRPr="00FF0E4E">
        <w:rPr>
          <w:sz w:val="12"/>
        </w:rPr>
        <w:t>¶</w:t>
      </w:r>
      <w:r w:rsidRPr="00FF0E4E">
        <w:rPr>
          <w:sz w:val="8"/>
        </w:rPr>
        <w:t xml:space="preserve"> Intestinal parasites3</w:t>
      </w:r>
      <w:r w:rsidR="00FF0E4E" w:rsidRPr="00FF0E4E">
        <w:rPr>
          <w:sz w:val="12"/>
        </w:rPr>
        <w:t>¶</w:t>
      </w:r>
      <w:r w:rsidRPr="00FF0E4E">
        <w:rPr>
          <w:sz w:val="8"/>
        </w:rPr>
        <w:t xml:space="preserve"> may be associated with a reduction in food intake, </w:t>
      </w:r>
      <w:proofErr w:type="spellStart"/>
      <w:r w:rsidRPr="00FF0E4E">
        <w:rPr>
          <w:sz w:val="8"/>
        </w:rPr>
        <w:t>malabsorption</w:t>
      </w:r>
      <w:proofErr w:type="spellEnd"/>
      <w:r w:rsidRPr="00FF0E4E">
        <w:rPr>
          <w:sz w:val="8"/>
        </w:rPr>
        <w:t xml:space="preserve">, </w:t>
      </w:r>
      <w:r w:rsidR="00FF0E4E" w:rsidRPr="00FF0E4E">
        <w:rPr>
          <w:sz w:val="12"/>
        </w:rPr>
        <w:t>¶</w:t>
      </w:r>
      <w:r w:rsidRPr="00FF0E4E">
        <w:rPr>
          <w:sz w:val="8"/>
        </w:rPr>
        <w:t xml:space="preserve"> endogenous nutrient</w:t>
      </w:r>
      <w:r w:rsidR="00FF0E4E" w:rsidRPr="00FF0E4E">
        <w:rPr>
          <w:sz w:val="12"/>
        </w:rPr>
        <w:t>¶</w:t>
      </w:r>
      <w:r w:rsidRPr="00FF0E4E">
        <w:rPr>
          <w:sz w:val="8"/>
        </w:rPr>
        <w:t xml:space="preserve"> loss, and anemia. </w:t>
      </w:r>
      <w:proofErr w:type="spellStart"/>
      <w:r w:rsidRPr="00FF0E4E">
        <w:rPr>
          <w:sz w:val="8"/>
        </w:rPr>
        <w:t>Behavioural</w:t>
      </w:r>
      <w:proofErr w:type="spellEnd"/>
      <w:r w:rsidRPr="00FF0E4E">
        <w:rPr>
          <w:sz w:val="8"/>
        </w:rPr>
        <w:t xml:space="preserve"> effects of parasitic infestation may also be important: the blindness resulting</w:t>
      </w:r>
      <w:r w:rsidR="00FF0E4E" w:rsidRPr="00FF0E4E">
        <w:rPr>
          <w:sz w:val="12"/>
        </w:rPr>
        <w:t>¶¶</w:t>
      </w:r>
      <w:r w:rsidRPr="00FF0E4E">
        <w:rPr>
          <w:sz w:val="8"/>
        </w:rPr>
        <w:t xml:space="preserve"> from </w:t>
      </w:r>
      <w:proofErr w:type="spellStart"/>
      <w:r w:rsidRPr="00FF0E4E">
        <w:rPr>
          <w:sz w:val="8"/>
        </w:rPr>
        <w:t>onchocerciasis</w:t>
      </w:r>
      <w:proofErr w:type="spellEnd"/>
      <w:r w:rsidRPr="00FF0E4E">
        <w:rPr>
          <w:sz w:val="8"/>
        </w:rPr>
        <w:t xml:space="preserve"> may lead to malnutrition; discomfort and anorexia may also affect food intake. While it is</w:t>
      </w:r>
      <w:r w:rsidR="00FF0E4E" w:rsidRPr="00FF0E4E">
        <w:rPr>
          <w:sz w:val="12"/>
        </w:rPr>
        <w:t>¶</w:t>
      </w:r>
      <w:r w:rsidRPr="00FF0E4E">
        <w:rPr>
          <w:sz w:val="8"/>
        </w:rPr>
        <w:t xml:space="preserve"> clear that parasites </w:t>
      </w:r>
      <w:r w:rsidR="00FF0E4E" w:rsidRPr="00FF0E4E">
        <w:rPr>
          <w:sz w:val="12"/>
        </w:rPr>
        <w:t>¶</w:t>
      </w:r>
      <w:r w:rsidRPr="00FF0E4E">
        <w:rPr>
          <w:sz w:val="8"/>
        </w:rPr>
        <w:t xml:space="preserve"> may lead to malnutrition, the extent to which malnutrition itself causes increased parasite</w:t>
      </w:r>
      <w:r w:rsidR="00FF0E4E" w:rsidRPr="00FF0E4E">
        <w:rPr>
          <w:sz w:val="12"/>
        </w:rPr>
        <w:t>¶</w:t>
      </w:r>
      <w:r w:rsidRPr="00FF0E4E">
        <w:rPr>
          <w:sz w:val="8"/>
        </w:rPr>
        <w:t xml:space="preserve"> infestation is not clearly known. </w:t>
      </w:r>
      <w:r w:rsidR="00FF0E4E" w:rsidRPr="00FF0E4E">
        <w:rPr>
          <w:sz w:val="12"/>
        </w:rPr>
        <w:t>¶</w:t>
      </w:r>
      <w:r w:rsidRPr="00FF0E4E">
        <w:rPr>
          <w:sz w:val="8"/>
        </w:rPr>
        <w:t xml:space="preserve"> Nonetheless, the two conditions so frequently co−exist, and the potential for</w:t>
      </w:r>
      <w:r w:rsidR="00FF0E4E" w:rsidRPr="00FF0E4E">
        <w:rPr>
          <w:sz w:val="12"/>
        </w:rPr>
        <w:t>¶</w:t>
      </w:r>
      <w:r w:rsidRPr="00FF0E4E">
        <w:rPr>
          <w:sz w:val="8"/>
        </w:rPr>
        <w:t xml:space="preserve"> re−</w:t>
      </w:r>
      <w:proofErr w:type="spellStart"/>
      <w:r w:rsidRPr="00FF0E4E">
        <w:rPr>
          <w:sz w:val="8"/>
        </w:rPr>
        <w:t>inforcing</w:t>
      </w:r>
      <w:proofErr w:type="spellEnd"/>
      <w:r w:rsidRPr="00FF0E4E">
        <w:rPr>
          <w:sz w:val="8"/>
        </w:rPr>
        <w:t xml:space="preserve"> </w:t>
      </w:r>
      <w:proofErr w:type="spellStart"/>
      <w:r w:rsidRPr="00FF0E4E">
        <w:rPr>
          <w:sz w:val="8"/>
        </w:rPr>
        <w:t>programmes</w:t>
      </w:r>
      <w:proofErr w:type="spellEnd"/>
      <w:r w:rsidRPr="00FF0E4E">
        <w:rPr>
          <w:sz w:val="8"/>
        </w:rPr>
        <w:t xml:space="preserve"> is so clear, that they </w:t>
      </w:r>
      <w:r w:rsidR="00FF0E4E" w:rsidRPr="00FF0E4E">
        <w:rPr>
          <w:sz w:val="12"/>
        </w:rPr>
        <w:t>¶</w:t>
      </w:r>
      <w:r w:rsidRPr="00FF0E4E">
        <w:rPr>
          <w:sz w:val="8"/>
        </w:rPr>
        <w:t xml:space="preserve"> frequently need to be considered together. While</w:t>
      </w:r>
      <w:r w:rsidR="00FF0E4E" w:rsidRPr="00FF0E4E">
        <w:rPr>
          <w:sz w:val="12"/>
        </w:rPr>
        <w:t>¶</w:t>
      </w:r>
      <w:r w:rsidRPr="00FF0E4E">
        <w:rPr>
          <w:sz w:val="8"/>
        </w:rPr>
        <w:t xml:space="preserve"> improvements in environmental sanitation are essential for long−term </w:t>
      </w:r>
      <w:r w:rsidR="00FF0E4E" w:rsidRPr="00FF0E4E">
        <w:rPr>
          <w:sz w:val="12"/>
        </w:rPr>
        <w:t>¶</w:t>
      </w:r>
      <w:r w:rsidRPr="00FF0E4E">
        <w:rPr>
          <w:sz w:val="8"/>
        </w:rPr>
        <w:t xml:space="preserve"> prevention of infection by intestinal</w:t>
      </w:r>
      <w:r w:rsidR="00FF0E4E" w:rsidRPr="00FF0E4E">
        <w:rPr>
          <w:sz w:val="12"/>
        </w:rPr>
        <w:t>¶</w:t>
      </w:r>
      <w:r w:rsidRPr="00FF0E4E">
        <w:rPr>
          <w:sz w:val="8"/>
        </w:rPr>
        <w:t xml:space="preserve"> parasites, </w:t>
      </w:r>
      <w:proofErr w:type="spellStart"/>
      <w:r w:rsidRPr="00FF0E4E">
        <w:rPr>
          <w:sz w:val="8"/>
        </w:rPr>
        <w:t>programmes</w:t>
      </w:r>
      <w:proofErr w:type="spellEnd"/>
      <w:r w:rsidRPr="00FF0E4E">
        <w:rPr>
          <w:sz w:val="8"/>
        </w:rPr>
        <w:t xml:space="preserve"> of regular treatment of vulnerable populations with </w:t>
      </w:r>
      <w:proofErr w:type="spellStart"/>
      <w:r w:rsidRPr="00FF0E4E">
        <w:rPr>
          <w:sz w:val="8"/>
        </w:rPr>
        <w:t>anthelmintics</w:t>
      </w:r>
      <w:proofErr w:type="spellEnd"/>
      <w:r w:rsidRPr="00FF0E4E">
        <w:rPr>
          <w:sz w:val="8"/>
        </w:rPr>
        <w:t xml:space="preserve"> are </w:t>
      </w:r>
      <w:r w:rsidR="00FF0E4E" w:rsidRPr="00FF0E4E">
        <w:rPr>
          <w:sz w:val="12"/>
        </w:rPr>
        <w:t>¶</w:t>
      </w:r>
      <w:r w:rsidRPr="00FF0E4E">
        <w:rPr>
          <w:sz w:val="8"/>
        </w:rPr>
        <w:t xml:space="preserve"> widely used.</w:t>
      </w:r>
      <w:r w:rsidR="00FF0E4E" w:rsidRPr="00FF0E4E">
        <w:rPr>
          <w:sz w:val="12"/>
        </w:rPr>
        <w:t>¶</w:t>
      </w:r>
      <w:r w:rsidRPr="00FF0E4E">
        <w:rPr>
          <w:sz w:val="8"/>
        </w:rPr>
        <w:t xml:space="preserve"> 3e.g. </w:t>
      </w:r>
      <w:proofErr w:type="spellStart"/>
      <w:r w:rsidRPr="00FF0E4E">
        <w:rPr>
          <w:sz w:val="8"/>
        </w:rPr>
        <w:t>Ascaris</w:t>
      </w:r>
      <w:proofErr w:type="spellEnd"/>
      <w:r w:rsidRPr="00FF0E4E">
        <w:rPr>
          <w:sz w:val="8"/>
        </w:rPr>
        <w:t xml:space="preserve">, hookworm, and </w:t>
      </w:r>
      <w:proofErr w:type="spellStart"/>
      <w:r w:rsidRPr="00FF0E4E">
        <w:rPr>
          <w:sz w:val="8"/>
        </w:rPr>
        <w:t>Trichuris</w:t>
      </w:r>
      <w:proofErr w:type="spellEnd"/>
      <w:r w:rsidRPr="00FF0E4E">
        <w:rPr>
          <w:sz w:val="8"/>
        </w:rPr>
        <w:t xml:space="preserve"> as well as intestinal and urinary </w:t>
      </w:r>
      <w:proofErr w:type="spellStart"/>
      <w:r w:rsidRPr="00FF0E4E">
        <w:rPr>
          <w:sz w:val="8"/>
        </w:rPr>
        <w:t>schistosomiasis</w:t>
      </w:r>
      <w:proofErr w:type="spellEnd"/>
      <w:r w:rsidRPr="00FF0E4E">
        <w:rPr>
          <w:sz w:val="8"/>
        </w:rPr>
        <w:t>.</w:t>
      </w:r>
      <w:r w:rsidR="00FF0E4E" w:rsidRPr="00FF0E4E">
        <w:rPr>
          <w:sz w:val="12"/>
        </w:rPr>
        <w:t>¶</w:t>
      </w:r>
      <w:r w:rsidRPr="00FF0E4E">
        <w:rPr>
          <w:sz w:val="8"/>
        </w:rPr>
        <w:t xml:space="preserve"> Treatment of intestinal </w:t>
      </w:r>
      <w:r w:rsidR="00FF0E4E" w:rsidRPr="00FF0E4E">
        <w:rPr>
          <w:sz w:val="12"/>
        </w:rPr>
        <w:t>¶</w:t>
      </w:r>
      <w:r w:rsidRPr="00FF0E4E">
        <w:rPr>
          <w:sz w:val="8"/>
        </w:rPr>
        <w:t xml:space="preserve"> parasites may often be a desirable accompaniment to food supplementation</w:t>
      </w:r>
      <w:r w:rsidR="00FF0E4E" w:rsidRPr="00FF0E4E">
        <w:rPr>
          <w:sz w:val="12"/>
        </w:rPr>
        <w:t>¶</w:t>
      </w:r>
      <w:r w:rsidRPr="00FF0E4E">
        <w:rPr>
          <w:sz w:val="8"/>
        </w:rPr>
        <w:t xml:space="preserve"> </w:t>
      </w:r>
      <w:proofErr w:type="spellStart"/>
      <w:r w:rsidRPr="00FF0E4E">
        <w:rPr>
          <w:sz w:val="8"/>
        </w:rPr>
        <w:t>programmes</w:t>
      </w:r>
      <w:proofErr w:type="spellEnd"/>
      <w:r w:rsidRPr="00FF0E4E">
        <w:rPr>
          <w:sz w:val="8"/>
        </w:rPr>
        <w:t xml:space="preserve"> to prevent malnutrition. Logistically, it </w:t>
      </w:r>
      <w:r w:rsidR="00FF0E4E" w:rsidRPr="00FF0E4E">
        <w:rPr>
          <w:sz w:val="12"/>
        </w:rPr>
        <w:t>¶</w:t>
      </w:r>
      <w:r w:rsidRPr="00FF0E4E">
        <w:rPr>
          <w:sz w:val="8"/>
        </w:rPr>
        <w:t xml:space="preserve"> may be less easy to include food supplementation with</w:t>
      </w:r>
      <w:r w:rsidR="00FF0E4E" w:rsidRPr="00FF0E4E">
        <w:rPr>
          <w:sz w:val="12"/>
        </w:rPr>
        <w:t>¶</w:t>
      </w:r>
      <w:r w:rsidRPr="00FF0E4E">
        <w:rPr>
          <w:sz w:val="8"/>
        </w:rPr>
        <w:t xml:space="preserve"> parasitic treatment, the latter commonly being carried out every three </w:t>
      </w:r>
      <w:r w:rsidR="00FF0E4E" w:rsidRPr="00FF0E4E">
        <w:rPr>
          <w:sz w:val="12"/>
        </w:rPr>
        <w:t>¶</w:t>
      </w:r>
      <w:r w:rsidRPr="00FF0E4E">
        <w:rPr>
          <w:sz w:val="8"/>
        </w:rPr>
        <w:t xml:space="preserve"> months; however, under many</w:t>
      </w:r>
      <w:r w:rsidR="00FF0E4E" w:rsidRPr="00FF0E4E">
        <w:rPr>
          <w:sz w:val="12"/>
        </w:rPr>
        <w:t>¶</w:t>
      </w:r>
      <w:r w:rsidRPr="00FF0E4E">
        <w:rPr>
          <w:sz w:val="8"/>
        </w:rPr>
        <w:t xml:space="preserve"> circumstances the benefits of parasitic treatment may be better </w:t>
      </w:r>
      <w:proofErr w:type="spellStart"/>
      <w:r w:rsidRPr="00FF0E4E">
        <w:rPr>
          <w:sz w:val="8"/>
        </w:rPr>
        <w:t>realised</w:t>
      </w:r>
      <w:proofErr w:type="spellEnd"/>
      <w:r w:rsidRPr="00FF0E4E">
        <w:rPr>
          <w:sz w:val="8"/>
        </w:rPr>
        <w:t xml:space="preserve"> when nutrition </w:t>
      </w:r>
      <w:r w:rsidR="00FF0E4E" w:rsidRPr="00FF0E4E">
        <w:rPr>
          <w:sz w:val="12"/>
        </w:rPr>
        <w:t>¶</w:t>
      </w:r>
      <w:r w:rsidRPr="00FF0E4E">
        <w:rPr>
          <w:sz w:val="8"/>
        </w:rPr>
        <w:t xml:space="preserve"> interventions are</w:t>
      </w:r>
      <w:r w:rsidR="00FF0E4E" w:rsidRPr="00FF0E4E">
        <w:rPr>
          <w:sz w:val="12"/>
        </w:rPr>
        <w:t>¶</w:t>
      </w:r>
      <w:r w:rsidRPr="00FF0E4E">
        <w:rPr>
          <w:sz w:val="8"/>
        </w:rPr>
        <w:t xml:space="preserve"> associated with them. WHO recommends that in areas where the prevalence of mild−moderate underweight</w:t>
      </w:r>
      <w:r w:rsidR="00FF0E4E" w:rsidRPr="00FF0E4E">
        <w:rPr>
          <w:sz w:val="12"/>
        </w:rPr>
        <w:t>¶</w:t>
      </w:r>
      <w:r w:rsidRPr="00FF0E4E">
        <w:rPr>
          <w:sz w:val="8"/>
        </w:rPr>
        <w:t xml:space="preserve"> in </w:t>
      </w:r>
      <w:r w:rsidR="00FF0E4E" w:rsidRPr="00FF0E4E">
        <w:rPr>
          <w:sz w:val="12"/>
        </w:rPr>
        <w:t>¶</w:t>
      </w:r>
      <w:r w:rsidRPr="00FF0E4E">
        <w:rPr>
          <w:sz w:val="8"/>
        </w:rPr>
        <w:t xml:space="preserve"> children is greater than 25%, and where parasites are known to be widespread, high priority should be</w:t>
      </w:r>
      <w:r w:rsidR="00FF0E4E" w:rsidRPr="00FF0E4E">
        <w:rPr>
          <w:sz w:val="12"/>
        </w:rPr>
        <w:t>¶</w:t>
      </w:r>
      <w:r w:rsidRPr="00FF0E4E">
        <w:rPr>
          <w:sz w:val="8"/>
        </w:rPr>
        <w:t xml:space="preserve"> given to de−worming </w:t>
      </w:r>
      <w:r w:rsidR="00FF0E4E" w:rsidRPr="00FF0E4E">
        <w:rPr>
          <w:sz w:val="12"/>
        </w:rPr>
        <w:t>¶</w:t>
      </w:r>
      <w:r w:rsidRPr="00FF0E4E">
        <w:rPr>
          <w:sz w:val="8"/>
        </w:rPr>
        <w:t xml:space="preserve"> </w:t>
      </w:r>
      <w:proofErr w:type="spellStart"/>
      <w:r w:rsidRPr="00FF0E4E">
        <w:rPr>
          <w:sz w:val="8"/>
        </w:rPr>
        <w:t>programmes</w:t>
      </w:r>
      <w:proofErr w:type="spellEnd"/>
      <w:r w:rsidRPr="00FF0E4E">
        <w:rPr>
          <w:sz w:val="8"/>
        </w:rPr>
        <w:t xml:space="preserve"> for treatment of parasites. Treatment of parasites may also be of particular</w:t>
      </w:r>
      <w:r w:rsidR="00FF0E4E" w:rsidRPr="00FF0E4E">
        <w:rPr>
          <w:sz w:val="12"/>
        </w:rPr>
        <w:t>¶</w:t>
      </w:r>
      <w:r w:rsidRPr="00FF0E4E">
        <w:rPr>
          <w:sz w:val="8"/>
        </w:rPr>
        <w:t xml:space="preserve"> priority in vitamin A deficient areas. It </w:t>
      </w:r>
      <w:r w:rsidR="00FF0E4E" w:rsidRPr="00FF0E4E">
        <w:rPr>
          <w:sz w:val="12"/>
        </w:rPr>
        <w:t>¶</w:t>
      </w:r>
      <w:r w:rsidRPr="00FF0E4E">
        <w:rPr>
          <w:sz w:val="8"/>
        </w:rPr>
        <w:t xml:space="preserve"> could be logistically appropriate to include vitamin A capsule distribution</w:t>
      </w:r>
      <w:r w:rsidR="00FF0E4E" w:rsidRPr="00FF0E4E">
        <w:rPr>
          <w:sz w:val="12"/>
        </w:rPr>
        <w:t>¶</w:t>
      </w:r>
      <w:r w:rsidRPr="00FF0E4E">
        <w:rPr>
          <w:sz w:val="8"/>
        </w:rPr>
        <w:t xml:space="preserve"> in parasite treatment </w:t>
      </w:r>
      <w:proofErr w:type="spellStart"/>
      <w:r w:rsidRPr="00FF0E4E">
        <w:rPr>
          <w:sz w:val="8"/>
        </w:rPr>
        <w:t>programmes</w:t>
      </w:r>
      <w:proofErr w:type="spellEnd"/>
      <w:r w:rsidRPr="00FF0E4E">
        <w:rPr>
          <w:sz w:val="8"/>
        </w:rPr>
        <w:t xml:space="preserve">, since the time </w:t>
      </w:r>
      <w:r w:rsidR="00FF0E4E" w:rsidRPr="00FF0E4E">
        <w:rPr>
          <w:sz w:val="12"/>
        </w:rPr>
        <w:t>¶</w:t>
      </w:r>
      <w:r w:rsidRPr="00FF0E4E">
        <w:rPr>
          <w:sz w:val="8"/>
        </w:rPr>
        <w:t xml:space="preserve"> between doses is similar for both </w:t>
      </w:r>
      <w:proofErr w:type="spellStart"/>
      <w:r w:rsidRPr="00FF0E4E">
        <w:rPr>
          <w:sz w:val="8"/>
        </w:rPr>
        <w:t>anthelmintics</w:t>
      </w:r>
      <w:proofErr w:type="spellEnd"/>
      <w:r w:rsidRPr="00FF0E4E">
        <w:rPr>
          <w:sz w:val="8"/>
        </w:rPr>
        <w:t xml:space="preserve"> and vitamin</w:t>
      </w:r>
      <w:r w:rsidR="00FF0E4E" w:rsidRPr="00FF0E4E">
        <w:rPr>
          <w:sz w:val="12"/>
        </w:rPr>
        <w:t>¶</w:t>
      </w:r>
      <w:r w:rsidRPr="00FF0E4E">
        <w:rPr>
          <w:sz w:val="8"/>
        </w:rPr>
        <w:t xml:space="preserve"> A (i.e. 3−6 months).</w:t>
      </w:r>
      <w:r w:rsidR="00FF0E4E" w:rsidRPr="00FF0E4E">
        <w:rPr>
          <w:sz w:val="12"/>
        </w:rPr>
        <w:t>¶</w:t>
      </w:r>
      <w:r w:rsidRPr="00FF0E4E">
        <w:rPr>
          <w:sz w:val="8"/>
        </w:rPr>
        <w:t xml:space="preserve"> 9ron deficiency anemia is well known to be </w:t>
      </w:r>
      <w:r w:rsidR="00FF0E4E" w:rsidRPr="00FF0E4E">
        <w:rPr>
          <w:sz w:val="12"/>
        </w:rPr>
        <w:t>¶</w:t>
      </w:r>
      <w:r w:rsidRPr="00FF0E4E">
        <w:rPr>
          <w:sz w:val="8"/>
        </w:rPr>
        <w:t xml:space="preserve"> associated with hook worm infestation, and public health measures</w:t>
      </w:r>
      <w:r w:rsidR="00FF0E4E" w:rsidRPr="00FF0E4E">
        <w:rPr>
          <w:sz w:val="12"/>
        </w:rPr>
        <w:t>¶</w:t>
      </w:r>
      <w:r w:rsidRPr="00FF0E4E">
        <w:rPr>
          <w:sz w:val="8"/>
        </w:rPr>
        <w:t xml:space="preserve"> to deal with hook worm should routinely include iron </w:t>
      </w:r>
      <w:r w:rsidR="00FF0E4E" w:rsidRPr="00FF0E4E">
        <w:rPr>
          <w:sz w:val="12"/>
        </w:rPr>
        <w:t>¶</w:t>
      </w:r>
      <w:r w:rsidRPr="00FF0E4E">
        <w:rPr>
          <w:sz w:val="8"/>
        </w:rPr>
        <w:t xml:space="preserve"> supplementation. Similar considerations may apply for</w:t>
      </w:r>
      <w:r w:rsidR="00FF0E4E" w:rsidRPr="00FF0E4E">
        <w:rPr>
          <w:sz w:val="12"/>
        </w:rPr>
        <w:t>¶</w:t>
      </w:r>
      <w:r w:rsidRPr="00FF0E4E">
        <w:rPr>
          <w:sz w:val="8"/>
        </w:rPr>
        <w:t xml:space="preserve"> other intestinal parasites.</w:t>
      </w:r>
      <w:r w:rsidR="00FF0E4E" w:rsidRPr="00FF0E4E">
        <w:rPr>
          <w:sz w:val="12"/>
        </w:rPr>
        <w:t>¶</w:t>
      </w:r>
      <w:r w:rsidRPr="00FF0E4E">
        <w:rPr>
          <w:sz w:val="8"/>
        </w:rPr>
        <w:t xml:space="preserve"> Cases of severe protein−energy malnutrition are </w:t>
      </w:r>
      <w:r w:rsidR="00FF0E4E" w:rsidRPr="00FF0E4E">
        <w:rPr>
          <w:sz w:val="12"/>
        </w:rPr>
        <w:t>¶</w:t>
      </w:r>
      <w:r w:rsidRPr="00FF0E4E">
        <w:rPr>
          <w:sz w:val="8"/>
        </w:rPr>
        <w:t xml:space="preserve"> frequently also suffering from intestinal parasite infestation,</w:t>
      </w:r>
      <w:r w:rsidR="00FF0E4E" w:rsidRPr="00FF0E4E">
        <w:rPr>
          <w:sz w:val="12"/>
        </w:rPr>
        <w:t>¶</w:t>
      </w:r>
      <w:r w:rsidRPr="00FF0E4E">
        <w:rPr>
          <w:sz w:val="8"/>
        </w:rPr>
        <w:t xml:space="preserve"> which should therefore be treated as part of nutritional rehabilitation. </w:t>
      </w:r>
      <w:r w:rsidR="00FF0E4E" w:rsidRPr="00FF0E4E">
        <w:rPr>
          <w:sz w:val="12"/>
        </w:rPr>
        <w:t>¶</w:t>
      </w:r>
      <w:r w:rsidRPr="00FF0E4E">
        <w:rPr>
          <w:sz w:val="8"/>
        </w:rPr>
        <w:t xml:space="preserve"> Giardia </w:t>
      </w:r>
      <w:proofErr w:type="spellStart"/>
      <w:r w:rsidRPr="00FF0E4E">
        <w:rPr>
          <w:sz w:val="8"/>
        </w:rPr>
        <w:t>lamblia</w:t>
      </w:r>
      <w:proofErr w:type="spellEnd"/>
      <w:r w:rsidRPr="00FF0E4E">
        <w:rPr>
          <w:sz w:val="8"/>
        </w:rPr>
        <w:t xml:space="preserve"> is often associated with</w:t>
      </w:r>
      <w:r w:rsidR="00FF0E4E" w:rsidRPr="00FF0E4E">
        <w:rPr>
          <w:sz w:val="12"/>
        </w:rPr>
        <w:t>¶</w:t>
      </w:r>
      <w:r w:rsidRPr="00FF0E4E">
        <w:rPr>
          <w:sz w:val="8"/>
        </w:rPr>
        <w:t xml:space="preserve"> severe malnutrition in certain areas, and may merit particular attention.</w:t>
      </w:r>
      <w:r w:rsidR="00FF0E4E" w:rsidRPr="00FF0E4E">
        <w:rPr>
          <w:sz w:val="12"/>
        </w:rPr>
        <w:t>¶</w:t>
      </w:r>
      <w:r w:rsidRPr="00FF0E4E">
        <w:rPr>
          <w:sz w:val="8"/>
        </w:rPr>
        <w:t xml:space="preserve"> AIDS AND </w:t>
      </w:r>
      <w:r w:rsidR="00FF0E4E" w:rsidRPr="00FF0E4E">
        <w:rPr>
          <w:sz w:val="12"/>
        </w:rPr>
        <w:t>¶</w:t>
      </w:r>
      <w:r w:rsidRPr="00FF0E4E">
        <w:rPr>
          <w:sz w:val="8"/>
        </w:rPr>
        <w:t xml:space="preserve"> MALNUTRITION</w:t>
      </w:r>
      <w:r w:rsidR="00FF0E4E" w:rsidRPr="00FF0E4E">
        <w:rPr>
          <w:sz w:val="12"/>
        </w:rPr>
        <w:t>¶</w:t>
      </w:r>
      <w:r w:rsidRPr="00FF0E4E">
        <w:rPr>
          <w:sz w:val="8"/>
        </w:rPr>
        <w:t xml:space="preserve"> As noted by the SCN 14th Session (1988) the association of AIDS with malnutrition may indicate a useful role</w:t>
      </w:r>
      <w:r w:rsidR="00FF0E4E" w:rsidRPr="00FF0E4E">
        <w:rPr>
          <w:sz w:val="12"/>
        </w:rPr>
        <w:t>¶</w:t>
      </w:r>
      <w:r w:rsidRPr="00FF0E4E">
        <w:rPr>
          <w:sz w:val="8"/>
        </w:rPr>
        <w:t xml:space="preserve"> for </w:t>
      </w:r>
      <w:r w:rsidR="00FF0E4E" w:rsidRPr="00FF0E4E">
        <w:rPr>
          <w:sz w:val="12"/>
        </w:rPr>
        <w:t>¶</w:t>
      </w:r>
      <w:r w:rsidRPr="00FF0E4E">
        <w:rPr>
          <w:sz w:val="8"/>
        </w:rPr>
        <w:t xml:space="preserve"> diet during the disease. Unknown at present is whether nutritional deficiency has any effect in predisposing</w:t>
      </w:r>
      <w:r w:rsidR="00FF0E4E" w:rsidRPr="00FF0E4E">
        <w:rPr>
          <w:sz w:val="12"/>
        </w:rPr>
        <w:t>¶</w:t>
      </w:r>
      <w:r w:rsidRPr="00FF0E4E">
        <w:rPr>
          <w:sz w:val="8"/>
        </w:rPr>
        <w:t xml:space="preserve"> either to attack by HIV, </w:t>
      </w:r>
      <w:r w:rsidR="00FF0E4E" w:rsidRPr="00FF0E4E">
        <w:rPr>
          <w:sz w:val="12"/>
        </w:rPr>
        <w:t>¶</w:t>
      </w:r>
      <w:r w:rsidRPr="00FF0E4E">
        <w:rPr>
          <w:sz w:val="8"/>
        </w:rPr>
        <w:t xml:space="preserve"> or to progression from infection to the disease. Other factors in HIV infection are no</w:t>
      </w:r>
      <w:r w:rsidR="00FF0E4E" w:rsidRPr="00FF0E4E">
        <w:rPr>
          <w:sz w:val="12"/>
        </w:rPr>
        <w:t>¶</w:t>
      </w:r>
      <w:r w:rsidRPr="00FF0E4E">
        <w:rPr>
          <w:sz w:val="8"/>
        </w:rPr>
        <w:t xml:space="preserve"> doubt more important than nutritional ones, </w:t>
      </w:r>
      <w:r w:rsidR="00FF0E4E" w:rsidRPr="00FF0E4E">
        <w:rPr>
          <w:sz w:val="12"/>
        </w:rPr>
        <w:t>¶</w:t>
      </w:r>
      <w:r w:rsidRPr="00FF0E4E">
        <w:rPr>
          <w:sz w:val="8"/>
        </w:rPr>
        <w:t xml:space="preserve"> and research designs would not be simple. Nonetheless, this is a</w:t>
      </w:r>
      <w:r w:rsidR="00FF0E4E" w:rsidRPr="00FF0E4E">
        <w:rPr>
          <w:sz w:val="12"/>
        </w:rPr>
        <w:t>¶</w:t>
      </w:r>
      <w:r w:rsidRPr="00FF0E4E">
        <w:rPr>
          <w:sz w:val="8"/>
        </w:rPr>
        <w:t xml:space="preserve"> possible research area.</w:t>
      </w:r>
      <w:r w:rsidR="00FF0E4E" w:rsidRPr="00FF0E4E">
        <w:rPr>
          <w:sz w:val="12"/>
        </w:rPr>
        <w:t>¶</w:t>
      </w:r>
      <w:r w:rsidRPr="00FF0E4E">
        <w:rPr>
          <w:sz w:val="8"/>
        </w:rPr>
        <w:t xml:space="preserve"> * * *</w:t>
      </w:r>
      <w:r w:rsidR="00FF0E4E" w:rsidRPr="00FF0E4E">
        <w:rPr>
          <w:sz w:val="12"/>
        </w:rPr>
        <w:t>¶</w:t>
      </w:r>
      <w:r w:rsidRPr="00FF0E4E">
        <w:rPr>
          <w:sz w:val="8"/>
        </w:rPr>
        <w:t xml:space="preserve"> The operational implications of </w:t>
      </w:r>
      <w:r w:rsidR="00FF0E4E" w:rsidRPr="00FF0E4E">
        <w:rPr>
          <w:sz w:val="12"/>
        </w:rPr>
        <w:t>¶</w:t>
      </w:r>
      <w:r w:rsidRPr="00FF0E4E">
        <w:rPr>
          <w:sz w:val="8"/>
        </w:rPr>
        <w:t xml:space="preserve"> nutrition and infection interactions apply to health </w:t>
      </w:r>
      <w:proofErr w:type="spellStart"/>
      <w:r w:rsidRPr="00FF0E4E">
        <w:rPr>
          <w:sz w:val="8"/>
        </w:rPr>
        <w:t>programmes</w:t>
      </w:r>
      <w:proofErr w:type="spellEnd"/>
      <w:r w:rsidRPr="00FF0E4E">
        <w:rPr>
          <w:sz w:val="8"/>
        </w:rPr>
        <w:t xml:space="preserve"> specifically,</w:t>
      </w:r>
      <w:r w:rsidR="00FF0E4E" w:rsidRPr="00FF0E4E">
        <w:rPr>
          <w:sz w:val="12"/>
        </w:rPr>
        <w:t>¶</w:t>
      </w:r>
      <w:r w:rsidRPr="00FF0E4E">
        <w:rPr>
          <w:sz w:val="8"/>
        </w:rPr>
        <w:t xml:space="preserve"> and to the fact that interventions to improve nutrition </w:t>
      </w:r>
      <w:r w:rsidR="00FF0E4E" w:rsidRPr="00FF0E4E">
        <w:rPr>
          <w:sz w:val="12"/>
        </w:rPr>
        <w:t>¶</w:t>
      </w:r>
      <w:r w:rsidRPr="00FF0E4E">
        <w:rPr>
          <w:sz w:val="8"/>
        </w:rPr>
        <w:t xml:space="preserve"> will often be an effective way of preventing ill health.</w:t>
      </w:r>
      <w:r w:rsidR="00FF0E4E" w:rsidRPr="00FF0E4E">
        <w:rPr>
          <w:sz w:val="12"/>
        </w:rPr>
        <w:t>¶</w:t>
      </w:r>
      <w:r w:rsidRPr="00FF0E4E">
        <w:rPr>
          <w:sz w:val="8"/>
        </w:rPr>
        <w:t xml:space="preserve"> Some of the latter may be outside the health sector itself.</w:t>
      </w:r>
      <w:r w:rsidR="00FF0E4E" w:rsidRPr="00FF0E4E">
        <w:rPr>
          <w:sz w:val="12"/>
        </w:rPr>
        <w:t>¶</w:t>
      </w:r>
      <w:r w:rsidRPr="00FF0E4E">
        <w:rPr>
          <w:sz w:val="8"/>
        </w:rPr>
        <w:t xml:space="preserve"> Nutrition </w:t>
      </w:r>
      <w:r w:rsidR="00FF0E4E" w:rsidRPr="00FF0E4E">
        <w:rPr>
          <w:sz w:val="12"/>
        </w:rPr>
        <w:t>¶</w:t>
      </w:r>
      <w:r w:rsidRPr="00FF0E4E">
        <w:rPr>
          <w:sz w:val="8"/>
        </w:rPr>
        <w:t xml:space="preserve"> interventions as part of health </w:t>
      </w:r>
      <w:proofErr w:type="spellStart"/>
      <w:r w:rsidRPr="00FF0E4E">
        <w:rPr>
          <w:sz w:val="8"/>
        </w:rPr>
        <w:t>programmes</w:t>
      </w:r>
      <w:proofErr w:type="spellEnd"/>
      <w:r w:rsidRPr="00FF0E4E">
        <w:rPr>
          <w:sz w:val="8"/>
        </w:rPr>
        <w:t xml:space="preserve"> will help prevent infection, and are an important feature</w:t>
      </w:r>
      <w:r w:rsidR="00FF0E4E" w:rsidRPr="00FF0E4E">
        <w:rPr>
          <w:sz w:val="12"/>
        </w:rPr>
        <w:t>¶</w:t>
      </w:r>
      <w:r w:rsidRPr="00FF0E4E">
        <w:rPr>
          <w:sz w:val="8"/>
        </w:rPr>
        <w:t xml:space="preserve"> of effective management of </w:t>
      </w:r>
      <w:r w:rsidR="00FF0E4E" w:rsidRPr="00FF0E4E">
        <w:rPr>
          <w:sz w:val="12"/>
        </w:rPr>
        <w:t>¶</w:t>
      </w:r>
      <w:r w:rsidRPr="00FF0E4E">
        <w:rPr>
          <w:sz w:val="8"/>
        </w:rPr>
        <w:t xml:space="preserve"> disease. In general whenever malnutrition is a problem, for example as marked by</w:t>
      </w:r>
      <w:r w:rsidR="00FF0E4E" w:rsidRPr="00FF0E4E">
        <w:rPr>
          <w:sz w:val="12"/>
        </w:rPr>
        <w:t>¶</w:t>
      </w:r>
      <w:r w:rsidRPr="00FF0E4E">
        <w:rPr>
          <w:sz w:val="8"/>
        </w:rPr>
        <w:t xml:space="preserve"> growth faltering in children, nutritional support </w:t>
      </w:r>
      <w:r w:rsidR="00FF0E4E" w:rsidRPr="00FF0E4E">
        <w:rPr>
          <w:sz w:val="12"/>
        </w:rPr>
        <w:t>¶</w:t>
      </w:r>
      <w:r w:rsidRPr="00FF0E4E">
        <w:rPr>
          <w:sz w:val="8"/>
        </w:rPr>
        <w:t xml:space="preserve"> (e.g. supplementary feeding, micronutrient distribution, nutrition</w:t>
      </w:r>
      <w:r w:rsidR="00FF0E4E" w:rsidRPr="00FF0E4E">
        <w:rPr>
          <w:sz w:val="12"/>
        </w:rPr>
        <w:t>¶</w:t>
      </w:r>
      <w:r w:rsidRPr="00FF0E4E">
        <w:rPr>
          <w:sz w:val="8"/>
        </w:rPr>
        <w:t xml:space="preserve"> education) through the health services should be seriously </w:t>
      </w:r>
      <w:r w:rsidR="00FF0E4E" w:rsidRPr="00FF0E4E">
        <w:rPr>
          <w:sz w:val="12"/>
        </w:rPr>
        <w:t>¶</w:t>
      </w:r>
      <w:r w:rsidRPr="00FF0E4E">
        <w:rPr>
          <w:sz w:val="8"/>
        </w:rPr>
        <w:t xml:space="preserve"> considered. Some circumstances likely to be</w:t>
      </w:r>
      <w:r w:rsidR="00FF0E4E" w:rsidRPr="00FF0E4E">
        <w:rPr>
          <w:sz w:val="12"/>
        </w:rPr>
        <w:t>¶</w:t>
      </w:r>
      <w:r w:rsidRPr="00FF0E4E">
        <w:rPr>
          <w:sz w:val="8"/>
        </w:rPr>
        <w:t xml:space="preserve"> particularly important for breaking out of the cycle of malnutrition and infection are </w:t>
      </w:r>
      <w:r w:rsidR="00FF0E4E" w:rsidRPr="00FF0E4E">
        <w:rPr>
          <w:sz w:val="12"/>
        </w:rPr>
        <w:t>¶</w:t>
      </w:r>
      <w:r w:rsidRPr="00FF0E4E">
        <w:rPr>
          <w:sz w:val="8"/>
        </w:rPr>
        <w:t xml:space="preserve"> highlighted above.</w:t>
      </w:r>
      <w:r w:rsidR="00FF0E4E" w:rsidRPr="00FF0E4E">
        <w:rPr>
          <w:sz w:val="12"/>
        </w:rPr>
        <w:t>¶</w:t>
      </w:r>
      <w:r w:rsidRPr="00FF0E4E">
        <w:rPr>
          <w:sz w:val="8"/>
        </w:rPr>
        <w:t xml:space="preserve"> </w:t>
      </w:r>
      <w:r w:rsidRPr="00FF0E4E">
        <w:rPr>
          <w:rStyle w:val="StyleBoldUnderline"/>
        </w:rPr>
        <w:t>Adequate protein−energy status seems particularly important in prevention and management of many</w:t>
      </w:r>
      <w:r w:rsidR="00FF0E4E" w:rsidRPr="00FF0E4E">
        <w:rPr>
          <w:rStyle w:val="StyleBoldUnderline"/>
          <w:b w:val="0"/>
          <w:sz w:val="12"/>
          <w:u w:val="none"/>
        </w:rPr>
        <w:t>¶</w:t>
      </w:r>
      <w:r w:rsidRPr="00FF0E4E">
        <w:rPr>
          <w:rStyle w:val="StyleBoldUnderline"/>
        </w:rPr>
        <w:t xml:space="preserve"> diseases</w:t>
      </w:r>
      <w:r w:rsidRPr="00FF0E4E">
        <w:rPr>
          <w:sz w:val="8"/>
        </w:rPr>
        <w:t xml:space="preserve"> </w:t>
      </w:r>
      <w:r w:rsidR="00FF0E4E" w:rsidRPr="00FF0E4E">
        <w:rPr>
          <w:sz w:val="12"/>
        </w:rPr>
        <w:t>¶</w:t>
      </w:r>
      <w:r w:rsidRPr="00FF0E4E">
        <w:rPr>
          <w:sz w:val="8"/>
        </w:rPr>
        <w:t xml:space="preserve"> − notably </w:t>
      </w:r>
      <w:proofErr w:type="spellStart"/>
      <w:r w:rsidRPr="00FF0E4E">
        <w:rPr>
          <w:sz w:val="8"/>
        </w:rPr>
        <w:t>diarrhoea</w:t>
      </w:r>
      <w:proofErr w:type="spellEnd"/>
      <w:r w:rsidRPr="00FF0E4E">
        <w:rPr>
          <w:sz w:val="8"/>
        </w:rPr>
        <w:t xml:space="preserve"> (especially persistent </w:t>
      </w:r>
      <w:proofErr w:type="spellStart"/>
      <w:r w:rsidRPr="00FF0E4E">
        <w:rPr>
          <w:sz w:val="8"/>
        </w:rPr>
        <w:t>diarrhoea</w:t>
      </w:r>
      <w:proofErr w:type="spellEnd"/>
      <w:r w:rsidRPr="00FF0E4E">
        <w:rPr>
          <w:sz w:val="8"/>
        </w:rPr>
        <w:t>), measles, and respiratory tract infections.</w:t>
      </w:r>
      <w:r w:rsidR="00FF0E4E" w:rsidRPr="00FF0E4E">
        <w:rPr>
          <w:sz w:val="12"/>
        </w:rPr>
        <w:t>¶</w:t>
      </w:r>
      <w:r w:rsidRPr="00FF0E4E">
        <w:rPr>
          <w:sz w:val="8"/>
        </w:rPr>
        <w:t xml:space="preserve"> Adequate vitamin A status also </w:t>
      </w:r>
      <w:r w:rsidR="00FF0E4E" w:rsidRPr="00FF0E4E">
        <w:rPr>
          <w:sz w:val="12"/>
        </w:rPr>
        <w:t>¶</w:t>
      </w:r>
      <w:r w:rsidRPr="00FF0E4E">
        <w:rPr>
          <w:sz w:val="8"/>
        </w:rPr>
        <w:t xml:space="preserve"> protects against many diseases, measles being the best known. Attention to</w:t>
      </w:r>
      <w:r w:rsidR="00FF0E4E" w:rsidRPr="00FF0E4E">
        <w:rPr>
          <w:sz w:val="12"/>
        </w:rPr>
        <w:t>¶</w:t>
      </w:r>
      <w:r w:rsidRPr="00FF0E4E">
        <w:rPr>
          <w:sz w:val="8"/>
        </w:rPr>
        <w:t xml:space="preserve"> iron status is always important, and is stressed here in </w:t>
      </w:r>
      <w:r w:rsidR="00FF0E4E" w:rsidRPr="00FF0E4E">
        <w:rPr>
          <w:sz w:val="12"/>
        </w:rPr>
        <w:t>¶</w:t>
      </w:r>
      <w:r w:rsidRPr="00FF0E4E">
        <w:rPr>
          <w:sz w:val="8"/>
        </w:rPr>
        <w:t xml:space="preserve"> relation to malaria and intestinal parasites.</w:t>
      </w:r>
      <w:r w:rsidR="00FF0E4E" w:rsidRPr="00FF0E4E">
        <w:rPr>
          <w:sz w:val="12"/>
        </w:rPr>
        <w:t>¶</w:t>
      </w:r>
      <w:r w:rsidRPr="00FF0E4E">
        <w:rPr>
          <w:sz w:val="8"/>
        </w:rPr>
        <w:t xml:space="preserve"> Measures that improve </w:t>
      </w:r>
      <w:r w:rsidRPr="00FF0E4E">
        <w:rPr>
          <w:rStyle w:val="StyleBoldUnderline"/>
        </w:rPr>
        <w:t xml:space="preserve">the nutritional status of the population will thus have important </w:t>
      </w:r>
      <w:r w:rsidR="00FF0E4E" w:rsidRPr="00FF0E4E">
        <w:rPr>
          <w:rStyle w:val="StyleBoldUnderline"/>
          <w:b w:val="0"/>
          <w:sz w:val="12"/>
          <w:u w:val="none"/>
        </w:rPr>
        <w:t>¶</w:t>
      </w:r>
      <w:r w:rsidRPr="00FF0E4E">
        <w:rPr>
          <w:sz w:val="8"/>
        </w:rPr>
        <w:t xml:space="preserve"> beneficial </w:t>
      </w:r>
      <w:r w:rsidRPr="00FF0E4E">
        <w:rPr>
          <w:rStyle w:val="StyleBoldUnderline"/>
        </w:rPr>
        <w:t>effects on</w:t>
      </w:r>
      <w:r w:rsidR="00FF0E4E" w:rsidRPr="00FF0E4E">
        <w:rPr>
          <w:sz w:val="12"/>
        </w:rPr>
        <w:t>¶</w:t>
      </w:r>
      <w:r w:rsidRPr="00FF0E4E">
        <w:rPr>
          <w:sz w:val="8"/>
        </w:rPr>
        <w:t xml:space="preserve"> </w:t>
      </w:r>
      <w:r w:rsidRPr="00FF0E4E">
        <w:rPr>
          <w:rStyle w:val="StyleBoldUnderline"/>
        </w:rPr>
        <w:t>health</w:t>
      </w:r>
      <w:r w:rsidRPr="00FF0E4E">
        <w:rPr>
          <w:sz w:val="8"/>
        </w:rPr>
        <w:t>. This means that meeting the objective of improving health requires actions to alleviate poverty and to</w:t>
      </w:r>
      <w:r w:rsidR="00FF0E4E" w:rsidRPr="00FF0E4E">
        <w:rPr>
          <w:sz w:val="12"/>
        </w:rPr>
        <w:t>¶¶</w:t>
      </w:r>
      <w:r w:rsidRPr="00FF0E4E">
        <w:rPr>
          <w:sz w:val="8"/>
        </w:rPr>
        <w:t xml:space="preserve"> bring an adequate diet within the reach of everyone; the health sector must advocate such actions, some of</w:t>
      </w:r>
      <w:r w:rsidR="00FF0E4E" w:rsidRPr="00FF0E4E">
        <w:rPr>
          <w:sz w:val="12"/>
        </w:rPr>
        <w:t>¶</w:t>
      </w:r>
      <w:r w:rsidRPr="00FF0E4E">
        <w:rPr>
          <w:sz w:val="8"/>
        </w:rPr>
        <w:t xml:space="preserve"> which are the direct </w:t>
      </w:r>
      <w:r w:rsidR="00FF0E4E" w:rsidRPr="00FF0E4E">
        <w:rPr>
          <w:sz w:val="12"/>
        </w:rPr>
        <w:t>¶</w:t>
      </w:r>
      <w:r w:rsidRPr="00FF0E4E">
        <w:rPr>
          <w:sz w:val="8"/>
        </w:rPr>
        <w:t xml:space="preserve"> responsibilities of others(18). Nutrition </w:t>
      </w:r>
      <w:proofErr w:type="spellStart"/>
      <w:r w:rsidRPr="00FF0E4E">
        <w:rPr>
          <w:sz w:val="8"/>
        </w:rPr>
        <w:t>programmes</w:t>
      </w:r>
      <w:proofErr w:type="spellEnd"/>
      <w:r w:rsidRPr="00FF0E4E">
        <w:rPr>
          <w:sz w:val="8"/>
        </w:rPr>
        <w:t>, whether or not operated through</w:t>
      </w:r>
      <w:r w:rsidR="00FF0E4E" w:rsidRPr="00FF0E4E">
        <w:rPr>
          <w:sz w:val="12"/>
        </w:rPr>
        <w:t>¶</w:t>
      </w:r>
      <w:r w:rsidRPr="00FF0E4E">
        <w:rPr>
          <w:sz w:val="8"/>
        </w:rPr>
        <w:t xml:space="preserve"> health services, will benefit health.</w:t>
      </w:r>
      <w:r w:rsidR="00FF0E4E" w:rsidRPr="00FF0E4E">
        <w:rPr>
          <w:sz w:val="12"/>
        </w:rPr>
        <w:t>¶¶</w:t>
      </w:r>
      <w:r w:rsidRPr="00FF0E4E">
        <w:rPr>
          <w:sz w:val="8"/>
        </w:rPr>
        <w:t xml:space="preserve"> Similarly, access to adequate health services improves nutrition. For example, measles </w:t>
      </w:r>
      <w:proofErr w:type="spellStart"/>
      <w:r w:rsidRPr="00FF0E4E">
        <w:rPr>
          <w:sz w:val="8"/>
        </w:rPr>
        <w:t>immunisation</w:t>
      </w:r>
      <w:proofErr w:type="spellEnd"/>
      <w:r w:rsidRPr="00FF0E4E">
        <w:rPr>
          <w:sz w:val="8"/>
        </w:rPr>
        <w:t xml:space="preserve"> reduces</w:t>
      </w:r>
      <w:r w:rsidR="00FF0E4E" w:rsidRPr="00FF0E4E">
        <w:rPr>
          <w:sz w:val="12"/>
        </w:rPr>
        <w:t>¶</w:t>
      </w:r>
      <w:r w:rsidRPr="00FF0E4E">
        <w:rPr>
          <w:sz w:val="8"/>
        </w:rPr>
        <w:t xml:space="preserve"> severe </w:t>
      </w:r>
      <w:r w:rsidR="00FF0E4E" w:rsidRPr="00FF0E4E">
        <w:rPr>
          <w:sz w:val="12"/>
        </w:rPr>
        <w:t>¶</w:t>
      </w:r>
      <w:r w:rsidRPr="00FF0E4E">
        <w:rPr>
          <w:sz w:val="8"/>
        </w:rPr>
        <w:t xml:space="preserve"> protein−energy and vitamin A deficiencies. The recognition that malnutrition is inextricably bound up</w:t>
      </w:r>
      <w:r w:rsidR="00FF0E4E" w:rsidRPr="00FF0E4E">
        <w:rPr>
          <w:sz w:val="12"/>
        </w:rPr>
        <w:t>¶</w:t>
      </w:r>
      <w:r w:rsidRPr="00FF0E4E">
        <w:rPr>
          <w:sz w:val="8"/>
        </w:rPr>
        <w:t xml:space="preserve"> with infection means health </w:t>
      </w:r>
      <w:r w:rsidR="00FF0E4E" w:rsidRPr="00FF0E4E">
        <w:rPr>
          <w:sz w:val="12"/>
        </w:rPr>
        <w:t>¶</w:t>
      </w:r>
      <w:r w:rsidRPr="00FF0E4E">
        <w:rPr>
          <w:sz w:val="8"/>
        </w:rPr>
        <w:t xml:space="preserve"> interventions are essential to preventing and treating</w:t>
      </w:r>
    </w:p>
    <w:p w14:paraId="27DE5886" w14:textId="77777777" w:rsidR="00AC2308" w:rsidRDefault="00AC2308" w:rsidP="0098257C">
      <w:pPr>
        <w:rPr>
          <w:sz w:val="8"/>
        </w:rPr>
      </w:pPr>
    </w:p>
    <w:p w14:paraId="459DA79B" w14:textId="7D1E4C8F" w:rsidR="00AC2308" w:rsidRDefault="00AC2308" w:rsidP="00AC2308">
      <w:pPr>
        <w:pStyle w:val="Heading4"/>
      </w:pPr>
      <w:r>
        <w:t xml:space="preserve">Disease Leads to Extinction </w:t>
      </w:r>
    </w:p>
    <w:p w14:paraId="4C33B555" w14:textId="77777777" w:rsidR="00AC2308" w:rsidRDefault="00AC2308" w:rsidP="00AC2308"/>
    <w:p w14:paraId="76C0576A" w14:textId="77777777" w:rsidR="00AC2308" w:rsidRPr="00E02F92" w:rsidRDefault="00AC2308" w:rsidP="00AC2308">
      <w:pPr>
        <w:rPr>
          <w:rStyle w:val="StyleStyleBold12pt"/>
        </w:rPr>
      </w:pPr>
      <w:r w:rsidRPr="00E02F92">
        <w:rPr>
          <w:rStyle w:val="StyleStyleBold12pt"/>
        </w:rPr>
        <w:t>Dartmouth Undergraduate Journal of Science, 2009</w:t>
      </w:r>
    </w:p>
    <w:p w14:paraId="4BE68008" w14:textId="77777777" w:rsidR="00AC2308" w:rsidRDefault="00AC2308" w:rsidP="00AC2308">
      <w:r>
        <w:t>(“</w:t>
      </w:r>
      <w:r w:rsidRPr="00E02F92">
        <w:t>Human Extinction: The Uncertainty of Our Fate</w:t>
      </w:r>
      <w:r>
        <w:t xml:space="preserve">,” </w:t>
      </w:r>
      <w:r w:rsidRPr="00E02F92">
        <w:t>http://dujs.dartmouth.edu/spring-2009/human-extinction-the-uncertainty-of-our-fate#.U7GjRI1dVy8</w:t>
      </w:r>
      <w:r>
        <w:t>, Date Accessed- 06-30-14, AN)</w:t>
      </w:r>
    </w:p>
    <w:p w14:paraId="64CA9CEE" w14:textId="77777777" w:rsidR="00AC2308" w:rsidRDefault="00AC2308" w:rsidP="00AC2308"/>
    <w:p w14:paraId="4BF33120" w14:textId="4D1577B7" w:rsidR="00AC2308" w:rsidRPr="00AC2308" w:rsidRDefault="00AC2308" w:rsidP="00AC2308">
      <w:pPr>
        <w:rPr>
          <w:sz w:val="16"/>
        </w:rPr>
      </w:pPr>
      <w:r w:rsidRPr="00AC2308">
        <w:rPr>
          <w:sz w:val="16"/>
        </w:rPr>
        <w:t xml:space="preserve">Extinction marks the evolutionary death of a species. Observing the fates of many species ancient and recent, it appears to be Nature’s mechanism of periodically clearing out the outdated to make room for the fit. But is extinction necessarily inevitable for every species? More specifically, are humans destined to meet an unavoidable end? </w:t>
      </w:r>
      <w:r w:rsidRPr="00AC2308">
        <w:rPr>
          <w:sz w:val="12"/>
        </w:rPr>
        <w:t>¶</w:t>
      </w:r>
      <w:r w:rsidRPr="00AC2308">
        <w:rPr>
          <w:sz w:val="16"/>
        </w:rPr>
        <w:t xml:space="preserve"> Extinction, Then and Now</w:t>
      </w:r>
      <w:r w:rsidRPr="00AC2308">
        <w:rPr>
          <w:sz w:val="12"/>
        </w:rPr>
        <w:t>¶</w:t>
      </w:r>
      <w:r w:rsidRPr="00AC2308">
        <w:rPr>
          <w:sz w:val="16"/>
        </w:rPr>
        <w:t xml:space="preserve"> Perhaps the most </w:t>
      </w:r>
      <w:r w:rsidRPr="00AC2308">
        <w:rPr>
          <w:sz w:val="16"/>
        </w:rPr>
        <w:lastRenderedPageBreak/>
        <w:t xml:space="preserve">studied extinction — in textbooks, grade-school computer games, and movies alike — has been the extinction of the dinosaurs, one among many constituting the Cretaceous-Tertiary mass extinction around 65.5 million years ago (Ma) (1). Theorized to have been the result of a 20-kilometer-wide meteorite’s impact at the Yucatan peninsula (1), it sits among the five major mass extinctions that have occurred in the Earth’s 4.6 billion-year history: the Ordovician-Silurian extinction 439 Ma, the late-Devonian extinction 364 Ma, the Permian-Triassic extinction 251 Ma, the end-Triassic extinction 199-214 Ma, and the Cretaceous-Tertiary extinction (2). </w:t>
      </w:r>
      <w:r w:rsidRPr="00AC2308">
        <w:rPr>
          <w:sz w:val="12"/>
        </w:rPr>
        <w:t>¶</w:t>
      </w:r>
      <w:r w:rsidRPr="00AC2308">
        <w:rPr>
          <w:sz w:val="16"/>
        </w:rPr>
        <w:t xml:space="preserve"> All five mass extinctions of the past have been attributed to major geographic and climatic changes on Earth — significant fluctuations in sea levels, erupting volcanoes, extra-terrestrial impact — and are believed to have forced the extinction of up to 95 percent of all species at a time (2,3). Not all extinction, however, is so spectacularly concentrated. As shown in fossil records and on present-day Earth, extinction is historically an ever-present phenomenon, although extinction rates fluctuate over time.</w:t>
      </w:r>
      <w:r w:rsidRPr="00AC2308">
        <w:rPr>
          <w:sz w:val="12"/>
        </w:rPr>
        <w:t>¶</w:t>
      </w:r>
      <w:r w:rsidRPr="00AC2308">
        <w:rPr>
          <w:sz w:val="16"/>
        </w:rPr>
        <w:t xml:space="preserve"> influenza_virus_research_cmyk1</w:t>
      </w:r>
      <w:r w:rsidRPr="00AC2308">
        <w:rPr>
          <w:sz w:val="12"/>
        </w:rPr>
        <w:t>¶</w:t>
      </w:r>
      <w:r w:rsidRPr="00AC2308">
        <w:rPr>
          <w:sz w:val="16"/>
        </w:rPr>
        <w:t xml:space="preserve"> A microbiologist examines reconstructed 1918 Pandemic Influenza Virus. The epidemic killed up to 50 million people worldwide.</w:t>
      </w:r>
      <w:r w:rsidRPr="00AC2308">
        <w:rPr>
          <w:sz w:val="12"/>
        </w:rPr>
        <w:t>¶</w:t>
      </w:r>
      <w:r w:rsidRPr="00AC2308">
        <w:rPr>
          <w:sz w:val="16"/>
        </w:rPr>
        <w:t xml:space="preserve"> If this is true, could humans be the dinosaurs of this next mass extinction, and if so, what would be the final nail in our coffin? A small sample of Dartmouth students was asked these questions (6). The following is a compilation of their general responses, followed by some analysis.</w:t>
      </w:r>
      <w:r w:rsidRPr="00AC2308">
        <w:rPr>
          <w:sz w:val="12"/>
        </w:rPr>
        <w:t>¶</w:t>
      </w:r>
      <w:r w:rsidRPr="00AC2308">
        <w:rPr>
          <w:sz w:val="16"/>
        </w:rPr>
        <w:t xml:space="preserve"> </w:t>
      </w:r>
      <w:r w:rsidRPr="00E02F92">
        <w:rPr>
          <w:rStyle w:val="StyleBoldUnderline"/>
        </w:rPr>
        <w:t>RIP Homo sapiens</w:t>
      </w:r>
      <w:r w:rsidRPr="00AC2308">
        <w:rPr>
          <w:rStyle w:val="StyleBoldUnderline"/>
          <w:b w:val="0"/>
          <w:sz w:val="12"/>
          <w:u w:val="none"/>
        </w:rPr>
        <w:t>¶</w:t>
      </w:r>
      <w:r w:rsidRPr="00E02F92">
        <w:rPr>
          <w:rStyle w:val="StyleBoldUnderline"/>
        </w:rPr>
        <w:t xml:space="preserve"> A pandemic will kill off all humans.</w:t>
      </w:r>
      <w:r w:rsidRPr="00AC2308">
        <w:rPr>
          <w:rStyle w:val="StyleBoldUnderline"/>
          <w:b w:val="0"/>
          <w:sz w:val="12"/>
          <w:u w:val="none"/>
        </w:rPr>
        <w:t>¶</w:t>
      </w:r>
      <w:r w:rsidRPr="00E02F92">
        <w:rPr>
          <w:rStyle w:val="StyleBoldUnderline"/>
        </w:rPr>
        <w:t xml:space="preserve"> In the past, humans have indeed fallen victim to viruses. Perhaps the best-known case was the bubonic plague that killed up to one third of the European population in the mid-14th century (7). While vaccines have been developed for the plague and some other infectious diseases, new viral strains are constantly emerging — a process that maintains the possibility of a pandemic-facilitated human extinction.</w:t>
      </w:r>
      <w:r w:rsidRPr="00AC2308">
        <w:rPr>
          <w:rStyle w:val="StyleBoldUnderline"/>
          <w:b w:val="0"/>
          <w:sz w:val="12"/>
          <w:u w:val="none"/>
        </w:rPr>
        <w:t>¶</w:t>
      </w:r>
      <w:r w:rsidRPr="00E02F92">
        <w:rPr>
          <w:rStyle w:val="StyleBoldUnderline"/>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w:t>
      </w:r>
      <w:r w:rsidRPr="00AC2308">
        <w:rPr>
          <w:rStyle w:val="StyleBoldUnderline"/>
          <w:b w:val="0"/>
          <w:sz w:val="12"/>
          <w:u w:val="none"/>
        </w:rPr>
        <w:t>¶</w:t>
      </w:r>
      <w:r w:rsidRPr="00E02F92">
        <w:rPr>
          <w:rStyle w:val="StyleBoldUnderline"/>
        </w:rPr>
        <w:t xml:space="preserve"> However, for more easily transmitted viruses such as influenza, the evolution of new strains could prove far more consequential.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r w:rsidRPr="00AC2308">
        <w:rPr>
          <w:rStyle w:val="StyleBoldUnderline"/>
          <w:b w:val="0"/>
          <w:sz w:val="12"/>
          <w:u w:val="none"/>
        </w:rPr>
        <w:t>¶</w:t>
      </w:r>
      <w:r w:rsidRPr="00E02F92">
        <w:rPr>
          <w:rStyle w:val="StyleBoldUnderline"/>
        </w:rPr>
        <w:t xml:space="preserve"> Another superior species will evolve and usurp man’s place on earth.</w:t>
      </w:r>
      <w:r w:rsidRPr="00AC2308">
        <w:rPr>
          <w:sz w:val="12"/>
        </w:rPr>
        <w:t>¶</w:t>
      </w:r>
      <w:r w:rsidRPr="00AC2308">
        <w:rPr>
          <w:sz w:val="16"/>
        </w:rPr>
        <w:t xml:space="preserve"> While it has never been formally proven, many hold the </w:t>
      </w:r>
      <w:proofErr w:type="spellStart"/>
      <w:r w:rsidRPr="00AC2308">
        <w:rPr>
          <w:sz w:val="16"/>
        </w:rPr>
        <w:t>anthro</w:t>
      </w:r>
      <w:proofErr w:type="spellEnd"/>
      <w:r w:rsidRPr="00AC2308">
        <w:rPr>
          <w:sz w:val="16"/>
        </w:rPr>
        <w:t xml:space="preserve">-centric belief that Homo sapiens are superior to other earthly life forms. Those who believe this often cite man’s complex cognitive ability as the selective bias that differentiates humans from other organisms (5). Though this may be true to a certain degree, it has been proven that animals such as monkeys have some of the same psychological biases as humans, such as loss-aversion and anchoring bias (11). </w:t>
      </w:r>
      <w:r w:rsidRPr="00AC2308">
        <w:rPr>
          <w:sz w:val="12"/>
        </w:rPr>
        <w:t>¶</w:t>
      </w:r>
      <w:r w:rsidRPr="00AC2308">
        <w:rPr>
          <w:sz w:val="16"/>
        </w:rPr>
        <w:t xml:space="preserve"> Perhaps more convincing for the case of human domination is the argument that humans are ‘superior’ for their ability to “change the environment” to a greater degree than any other species (1). That is, we as humans have exceeded other living organisms in using natural resources and adapting the environment to our needs. At least on Earth, there does not appear to be a major threat to humans’ superiority in this sense. </w:t>
      </w:r>
      <w:r w:rsidRPr="00AC2308">
        <w:rPr>
          <w:sz w:val="12"/>
        </w:rPr>
        <w:t>¶</w:t>
      </w:r>
      <w:r w:rsidRPr="00AC2308">
        <w:rPr>
          <w:sz w:val="16"/>
        </w:rPr>
        <w:t xml:space="preserve"> However, the idea behind </w:t>
      </w:r>
      <w:proofErr w:type="spellStart"/>
      <w:r w:rsidRPr="00AC2308">
        <w:rPr>
          <w:sz w:val="16"/>
        </w:rPr>
        <w:t>panspermia</w:t>
      </w:r>
      <w:proofErr w:type="spellEnd"/>
      <w:r w:rsidRPr="00AC2308">
        <w:rPr>
          <w:sz w:val="16"/>
        </w:rPr>
        <w:t xml:space="preserve"> may deem a super-human threat possible. </w:t>
      </w:r>
      <w:proofErr w:type="spellStart"/>
      <w:r w:rsidRPr="00AC2308">
        <w:rPr>
          <w:sz w:val="16"/>
        </w:rPr>
        <w:t>Panspermia</w:t>
      </w:r>
      <w:proofErr w:type="spellEnd"/>
      <w:r w:rsidRPr="00AC2308">
        <w:rPr>
          <w:sz w:val="16"/>
        </w:rPr>
        <w:t xml:space="preserve"> is the theory that the beginnings of life originated elsewhere in the universe and were brought to our planet by some extraterrestrial means (i.e. a meteorite) (12). This theory has been largely disregarded for two primary reasons: 1. Miller’s experiment that supported abiogenesis (the formation of amino acids from inorganic matter present on early Earth) and 2. the general lack of proof of an extraterrestrial vehicle (12). However, should </w:t>
      </w:r>
      <w:proofErr w:type="spellStart"/>
      <w:r w:rsidRPr="00AC2308">
        <w:rPr>
          <w:sz w:val="16"/>
        </w:rPr>
        <w:t>panspermia</w:t>
      </w:r>
      <w:proofErr w:type="spellEnd"/>
      <w:r w:rsidRPr="00AC2308">
        <w:rPr>
          <w:sz w:val="16"/>
        </w:rPr>
        <w:t xml:space="preserve"> be true, it is possible that an extraterrestrial rock could introduce a new life form to Earth that could take over humans’ role on Earth.</w:t>
      </w:r>
      <w:r w:rsidRPr="00AC2308">
        <w:rPr>
          <w:sz w:val="12"/>
        </w:rPr>
        <w:t>¶</w:t>
      </w:r>
      <w:r w:rsidRPr="00AC2308">
        <w:rPr>
          <w:sz w:val="16"/>
        </w:rPr>
        <w:t xml:space="preserve"> A nuclear detonation at the U.S. testing facility at Bikini Atoll. As technology progresses, the threat of a nuclear holocaust increases.</w:t>
      </w:r>
      <w:r w:rsidRPr="00AC2308">
        <w:rPr>
          <w:sz w:val="12"/>
        </w:rPr>
        <w:t>¶</w:t>
      </w:r>
      <w:r w:rsidRPr="00AC2308">
        <w:rPr>
          <w:sz w:val="16"/>
        </w:rPr>
        <w:t xml:space="preserve"> A nuclear detonation at the U.S. testing facility at Bikini Atoll. As technology progresses, the threat of a nuclear holocaust increases.</w:t>
      </w:r>
      <w:r w:rsidRPr="00AC2308">
        <w:rPr>
          <w:sz w:val="12"/>
        </w:rPr>
        <w:t>¶</w:t>
      </w:r>
      <w:r w:rsidRPr="00AC2308">
        <w:rPr>
          <w:sz w:val="16"/>
        </w:rPr>
        <w:t xml:space="preserve"> The population will grow until all natural resources are expended.</w:t>
      </w:r>
      <w:r w:rsidRPr="00AC2308">
        <w:rPr>
          <w:sz w:val="12"/>
        </w:rPr>
        <w:t>¶</w:t>
      </w:r>
      <w:r w:rsidRPr="00AC2308">
        <w:rPr>
          <w:sz w:val="16"/>
        </w:rPr>
        <w:t xml:space="preserve"> This topic is a hotly debated one, particularly in light of related arguments for population control. Those who predict a shortage of natural resources believe in the limited carrying capacity of our planet. For instance, with renewable freshwater, Joel Cohen estimates that the Earth may only be able to support 5.3 to 8.2 billion people, assuming a low estimate for the amount of freshwater available and a high estimate for the amount of water necessary to human sustenance (13). Considering that the world population is already 6.7 billion, a growing world population could be a problem, and as of 2008, the </w:t>
      </w:r>
      <w:r w:rsidRPr="00AC2308">
        <w:rPr>
          <w:sz w:val="16"/>
        </w:rPr>
        <w:lastRenderedPageBreak/>
        <w:t>human population has indeed been growing at a rate of 1.188 percent (14). Moreover, over the last fifteen years, the amount of energy consumed has grown at a slightly higher rate than has the amount of energy produced (15, 16).</w:t>
      </w:r>
      <w:r w:rsidRPr="00AC2308">
        <w:rPr>
          <w:sz w:val="12"/>
        </w:rPr>
        <w:t>¶</w:t>
      </w:r>
      <w:r w:rsidRPr="00AC2308">
        <w:rPr>
          <w:sz w:val="16"/>
        </w:rPr>
        <w:t xml:space="preserve"> On the other hand, though the world population is growing, this growth rate has steadily decreased over the last forty years (17). In fact, some countries such as Japan and Germany currently have declining population numbers (18). Moreover, some like economist Julian Simon even argue that a higher population will give rise to greater innovation, allowing the world’s population to discover technologies that will help us circumvent the Earth’s natural limitations (19).</w:t>
      </w:r>
      <w:r w:rsidRPr="00AC2308">
        <w:rPr>
          <w:sz w:val="12"/>
        </w:rPr>
        <w:t>¶</w:t>
      </w:r>
      <w:r w:rsidRPr="00AC2308">
        <w:rPr>
          <w:sz w:val="16"/>
        </w:rPr>
        <w:t xml:space="preserve"> Man will destroy himself.</w:t>
      </w:r>
      <w:r w:rsidRPr="00AC2308">
        <w:rPr>
          <w:sz w:val="12"/>
        </w:rPr>
        <w:t>¶</w:t>
      </w:r>
      <w:r w:rsidRPr="00AC2308">
        <w:rPr>
          <w:sz w:val="16"/>
        </w:rPr>
        <w:t xml:space="preserve"> Another possibility is the death of mankind at the hands of its own weapons. One threat lies in the use of weapons of mass destruction, internationally referred to as CBRN (Chemical, Biological, Radiological, and Nuclear) warfare. Chemical warfare revolves around the use of toxic, non-living agents (mustard, cyanides), while biological warfare involves the use of living organisms and/or toxins that they produce (anthrax, </w:t>
      </w:r>
      <w:proofErr w:type="spellStart"/>
      <w:r w:rsidRPr="00AC2308">
        <w:rPr>
          <w:sz w:val="16"/>
        </w:rPr>
        <w:t>botulinum</w:t>
      </w:r>
      <w:proofErr w:type="spellEnd"/>
      <w:r w:rsidRPr="00AC2308">
        <w:rPr>
          <w:sz w:val="16"/>
        </w:rPr>
        <w:t xml:space="preserve"> toxin) (20). Though both could potentially bring about human extinction, radiological and nuclear warfare have been referred to most often when considering a potential “Doomsday Machine/Device.”</w:t>
      </w:r>
      <w:r w:rsidRPr="00AC2308">
        <w:rPr>
          <w:sz w:val="12"/>
        </w:rPr>
        <w:t>¶</w:t>
      </w:r>
      <w:r w:rsidRPr="00AC2308">
        <w:rPr>
          <w:sz w:val="16"/>
        </w:rPr>
        <w:t xml:space="preserve"> Two prominent candidates for the Doomsday Machine have emerged over the last 60 years. First was the “dead hand,” a rumored underground Soviet monitoring system whose central computer </w:t>
      </w:r>
      <w:proofErr w:type="spellStart"/>
      <w:r w:rsidRPr="00AC2308">
        <w:rPr>
          <w:sz w:val="16"/>
        </w:rPr>
        <w:t>Perimetr</w:t>
      </w:r>
      <w:proofErr w:type="spellEnd"/>
      <w:r w:rsidRPr="00AC2308">
        <w:rPr>
          <w:sz w:val="16"/>
        </w:rPr>
        <w:t xml:space="preserve"> would have facilitated the automated detonation of an extensive nuclear weapons network, had the Soviet Union come under attack during the Cold War (21). Though constructed in the 1970s, dead hand is still armed and operational, according to a 2007 article in the New York Times, and has been declared a possible Doomsday Machine (22). </w:t>
      </w:r>
      <w:r w:rsidRPr="00AC2308">
        <w:rPr>
          <w:sz w:val="12"/>
        </w:rPr>
        <w:t>¶</w:t>
      </w:r>
      <w:r w:rsidRPr="00AC2308">
        <w:rPr>
          <w:sz w:val="16"/>
        </w:rPr>
        <w:t xml:space="preserve"> The other contender is the theoretical cobalt bomb. Essentially, the cobalt bomb is an atomic bomb covered in cobalt-59. When bombarded with neutrons, the outer shell of cobalt-59 is converted into the highly radioactive isotope cobalt-60. Cobalt-60, as opposed to other radioactive isotopes, has a relatively long half-life of 5.3 years that would cause the deleterious effects of a cobalt bomb’s radiation to be both long-lasting and global if properly dispersed – a surefire recipe for global extinction (23). </w:t>
      </w:r>
      <w:r w:rsidRPr="00AC2308">
        <w:rPr>
          <w:sz w:val="12"/>
        </w:rPr>
        <w:t>¶</w:t>
      </w:r>
      <w:r w:rsidRPr="00AC2308">
        <w:rPr>
          <w:sz w:val="16"/>
        </w:rPr>
        <w:t xml:space="preserve"> Thus, while the subject of a man-made human apocalypse seems like the stuff of science fiction, it may not be so farfetched. However, for obvious reasons, it is also fair to say that these potential planet-enders have yet to be successfully tested or implemented.</w:t>
      </w:r>
    </w:p>
    <w:p w14:paraId="4BB06A39" w14:textId="77777777" w:rsidR="00AC2308" w:rsidRDefault="00AC2308" w:rsidP="00AC2308">
      <w:pPr>
        <w:rPr>
          <w:sz w:val="16"/>
        </w:rPr>
      </w:pPr>
    </w:p>
    <w:p w14:paraId="49E7DF21" w14:textId="77777777" w:rsidR="00AC2308" w:rsidRDefault="00AC2308" w:rsidP="00AC2308">
      <w:pPr>
        <w:rPr>
          <w:sz w:val="16"/>
        </w:rPr>
      </w:pPr>
    </w:p>
    <w:p w14:paraId="5F67C755" w14:textId="77777777" w:rsidR="00AC2308" w:rsidRPr="00E02F92" w:rsidRDefault="00AC2308" w:rsidP="00AC2308">
      <w:pPr>
        <w:rPr>
          <w:sz w:val="16"/>
        </w:rPr>
      </w:pPr>
    </w:p>
    <w:p w14:paraId="71F41C28" w14:textId="77777777" w:rsidR="00AC2308" w:rsidRPr="00FF0E4E" w:rsidRDefault="00AC2308" w:rsidP="0098257C">
      <w:pPr>
        <w:rPr>
          <w:sz w:val="8"/>
        </w:rPr>
      </w:pPr>
    </w:p>
    <w:p w14:paraId="341402E7" w14:textId="77777777" w:rsidR="00B02C59" w:rsidRPr="00A3285B" w:rsidRDefault="00B02C59" w:rsidP="00B02C59">
      <w:pPr>
        <w:pStyle w:val="Heading2"/>
      </w:pPr>
      <w:r>
        <w:lastRenderedPageBreak/>
        <w:t>Backlines</w:t>
      </w:r>
    </w:p>
    <w:p w14:paraId="7EC024A4" w14:textId="7497D30F" w:rsidR="00B02C59" w:rsidRDefault="00273FA7" w:rsidP="00B02C59">
      <w:pPr>
        <w:pStyle w:val="Heading3"/>
      </w:pPr>
      <w:r>
        <w:lastRenderedPageBreak/>
        <w:t>They Say</w:t>
      </w:r>
      <w:r w:rsidR="00B02C59">
        <w:t>: “</w:t>
      </w:r>
      <w:r>
        <w:t>Non-Unique – Cruise Ships</w:t>
      </w:r>
      <w:r w:rsidR="00B02C59">
        <w:t>”</w:t>
      </w:r>
    </w:p>
    <w:p w14:paraId="2C4AA7C8" w14:textId="77777777" w:rsidR="00B02C59" w:rsidRDefault="00B02C59" w:rsidP="00B02C59">
      <w:pPr>
        <w:pStyle w:val="Heading4"/>
      </w:pPr>
      <w:r>
        <w:t>Cruise Ships DO NOT kill marine bio D</w:t>
      </w:r>
    </w:p>
    <w:p w14:paraId="47137567" w14:textId="77777777" w:rsidR="00B02C59" w:rsidRPr="00AF694E" w:rsidRDefault="00B02C59" w:rsidP="00B02C59">
      <w:pPr>
        <w:rPr>
          <w:rStyle w:val="StyleStyleBold12pt"/>
          <w:b w:val="0"/>
          <w:sz w:val="10"/>
        </w:rPr>
      </w:pPr>
      <w:r w:rsidRPr="00AF694E">
        <w:rPr>
          <w:rStyle w:val="StyleStyleBold12pt"/>
        </w:rPr>
        <w:t>Murray 05</w:t>
      </w:r>
      <w:r>
        <w:rPr>
          <w:rStyle w:val="StyleStyleBold12pt"/>
        </w:rPr>
        <w:t xml:space="preserve"> </w:t>
      </w:r>
      <w:r w:rsidRPr="00AF694E">
        <w:rPr>
          <w:rStyle w:val="StyleStyleBold12pt"/>
          <w:b w:val="0"/>
          <w:sz w:val="10"/>
        </w:rPr>
        <w:t>(Thomas, Wrote “THE IMPACTS OF THE CRUISE SHIP INDUSTRY ON THE QUALITY OF LIFE IN KEY WEST”, 4-8-05, http://responsibletourismkw.com/wp-content/uploads/2013/06/2005Impact_study.pdf, Accessed: 6-28-14, MSM)</w:t>
      </w:r>
    </w:p>
    <w:p w14:paraId="508BD0C6" w14:textId="77777777" w:rsidR="00B02C59" w:rsidRDefault="00B02C59" w:rsidP="00B02C59">
      <w:pPr>
        <w:rPr>
          <w:sz w:val="8"/>
        </w:rPr>
      </w:pPr>
      <w:r w:rsidRPr="00AF694E">
        <w:rPr>
          <w:sz w:val="8"/>
        </w:rPr>
        <w:t xml:space="preserve">There appears to be </w:t>
      </w:r>
      <w:r w:rsidRPr="00AF694E">
        <w:rPr>
          <w:rStyle w:val="StyleBoldUnderline"/>
        </w:rPr>
        <w:t>no evidence that cruise ship discharges are either occurring illegally or</w:t>
      </w:r>
      <w:r w:rsidRPr="00AF694E">
        <w:rPr>
          <w:sz w:val="8"/>
        </w:rPr>
        <w:t xml:space="preserve">, </w:t>
      </w:r>
      <w:r w:rsidRPr="00AF694E">
        <w:rPr>
          <w:sz w:val="12"/>
        </w:rPr>
        <w:t>¶</w:t>
      </w:r>
      <w:r w:rsidRPr="00AF694E">
        <w:rPr>
          <w:sz w:val="8"/>
        </w:rPr>
        <w:t xml:space="preserve"> other than through turbidity and re-suspended sediment, </w:t>
      </w:r>
      <w:r w:rsidRPr="00AF694E">
        <w:rPr>
          <w:rStyle w:val="StyleBoldUnderline"/>
        </w:rPr>
        <w:t xml:space="preserve">contributing to water quality </w:t>
      </w:r>
      <w:r w:rsidRPr="00AF694E">
        <w:rPr>
          <w:rStyle w:val="StyleBoldUnderline"/>
          <w:sz w:val="12"/>
          <w:u w:val="none"/>
        </w:rPr>
        <w:t>¶</w:t>
      </w:r>
      <w:r w:rsidRPr="00AF694E">
        <w:rPr>
          <w:rStyle w:val="StyleBoldUnderline"/>
        </w:rPr>
        <w:t xml:space="preserve"> declines</w:t>
      </w:r>
      <w:r w:rsidRPr="00AF694E">
        <w:rPr>
          <w:sz w:val="8"/>
        </w:rPr>
        <w:t xml:space="preserve"> in the area. </w:t>
      </w:r>
      <w:r w:rsidRPr="00AF694E">
        <w:rPr>
          <w:rStyle w:val="StyleBoldUnderline"/>
        </w:rPr>
        <w:t xml:space="preserve">EPA investigations conclude that Cruise Industry practices result in </w:t>
      </w:r>
      <w:r w:rsidRPr="00AF694E">
        <w:rPr>
          <w:rStyle w:val="StyleBoldUnderline"/>
          <w:sz w:val="12"/>
          <w:u w:val="none"/>
        </w:rPr>
        <w:t>¶</w:t>
      </w:r>
      <w:r w:rsidRPr="00AF694E">
        <w:rPr>
          <w:rStyle w:val="StyleBoldUnderline"/>
        </w:rPr>
        <w:t xml:space="preserve"> high dispersion levels with minimal negative impacts on the environment. </w:t>
      </w:r>
      <w:r w:rsidRPr="00AF694E">
        <w:rPr>
          <w:rStyle w:val="StyleBoldUnderline"/>
          <w:sz w:val="12"/>
          <w:u w:val="none"/>
        </w:rPr>
        <w:t>¶</w:t>
      </w:r>
      <w:r w:rsidRPr="00AF694E">
        <w:rPr>
          <w:rStyle w:val="StyleBoldUnderline"/>
        </w:rPr>
        <w:t xml:space="preserve"> In addition to cruise ships being subject to international and federal laws and regulations, the </w:t>
      </w:r>
      <w:r w:rsidRPr="00AF694E">
        <w:rPr>
          <w:rStyle w:val="StyleBoldUnderline"/>
          <w:sz w:val="12"/>
          <w:u w:val="none"/>
        </w:rPr>
        <w:t>¶</w:t>
      </w:r>
      <w:r w:rsidRPr="00AF694E">
        <w:rPr>
          <w:rStyle w:val="StyleBoldUnderline"/>
        </w:rPr>
        <w:t xml:space="preserve"> industry</w:t>
      </w:r>
      <w:r w:rsidRPr="00AF694E">
        <w:rPr>
          <w:sz w:val="8"/>
        </w:rPr>
        <w:t xml:space="preserve"> and the State of Florida </w:t>
      </w:r>
      <w:r w:rsidRPr="00AF694E">
        <w:rPr>
          <w:rStyle w:val="StyleBoldUnderline"/>
        </w:rPr>
        <w:t xml:space="preserve">have entered into a specific waste management agreement </w:t>
      </w:r>
      <w:r w:rsidRPr="00AF694E">
        <w:rPr>
          <w:rStyle w:val="StyleBoldUnderline"/>
          <w:sz w:val="12"/>
          <w:u w:val="none"/>
        </w:rPr>
        <w:t>¶</w:t>
      </w:r>
      <w:r w:rsidRPr="00AF694E">
        <w:rPr>
          <w:rStyle w:val="StyleBoldUnderline"/>
        </w:rPr>
        <w:t xml:space="preserve"> for</w:t>
      </w:r>
      <w:r w:rsidRPr="00AF694E">
        <w:rPr>
          <w:sz w:val="8"/>
        </w:rPr>
        <w:t xml:space="preserve"> state </w:t>
      </w:r>
      <w:r w:rsidRPr="00AF694E">
        <w:rPr>
          <w:rStyle w:val="StyleBoldUnderline"/>
        </w:rPr>
        <w:t>waters.</w:t>
      </w:r>
      <w:r w:rsidRPr="00AF694E">
        <w:rPr>
          <w:sz w:val="8"/>
        </w:rPr>
        <w:t xml:space="preserve"> The Florida Department of Environmental Protection has found that </w:t>
      </w:r>
      <w:r w:rsidRPr="00AF694E">
        <w:rPr>
          <w:rStyle w:val="StyleBoldUnderline"/>
        </w:rPr>
        <w:t xml:space="preserve">cruise </w:t>
      </w:r>
      <w:r w:rsidRPr="00AF694E">
        <w:rPr>
          <w:rStyle w:val="StyleBoldUnderline"/>
          <w:sz w:val="12"/>
          <w:u w:val="none"/>
        </w:rPr>
        <w:t>¶</w:t>
      </w:r>
      <w:r w:rsidRPr="00AF694E">
        <w:rPr>
          <w:rStyle w:val="StyleBoldUnderline"/>
        </w:rPr>
        <w:t xml:space="preserve"> ship waste management practices and procedures meet or exceed the standards set forth in</w:t>
      </w:r>
      <w:r w:rsidRPr="00AF694E">
        <w:rPr>
          <w:sz w:val="8"/>
        </w:rPr>
        <w:t xml:space="preserve"> </w:t>
      </w:r>
      <w:r w:rsidRPr="00AF694E">
        <w:rPr>
          <w:sz w:val="12"/>
        </w:rPr>
        <w:t>¶</w:t>
      </w:r>
      <w:r w:rsidRPr="00AF694E">
        <w:rPr>
          <w:sz w:val="8"/>
        </w:rPr>
        <w:t xml:space="preserve"> applicable Florida </w:t>
      </w:r>
      <w:r w:rsidRPr="00AF694E">
        <w:rPr>
          <w:rStyle w:val="StyleBoldUnderline"/>
        </w:rPr>
        <w:t>laws and regulations</w:t>
      </w:r>
      <w:r w:rsidRPr="00AF694E">
        <w:rPr>
          <w:sz w:val="8"/>
        </w:rPr>
        <w:t xml:space="preserve">. </w:t>
      </w:r>
      <w:r w:rsidRPr="00AF694E">
        <w:rPr>
          <w:sz w:val="12"/>
        </w:rPr>
        <w:t>¶</w:t>
      </w:r>
      <w:r w:rsidRPr="00AF694E">
        <w:rPr>
          <w:sz w:val="8"/>
        </w:rPr>
        <w:t xml:space="preserve"> The Florida Keys National Marine Sanctuary (FKNMS) is proposing initiation of regulatory </w:t>
      </w:r>
      <w:r w:rsidRPr="00AF694E">
        <w:rPr>
          <w:sz w:val="12"/>
        </w:rPr>
        <w:t>¶</w:t>
      </w:r>
      <w:r w:rsidRPr="00AF694E">
        <w:rPr>
          <w:sz w:val="8"/>
        </w:rPr>
        <w:t xml:space="preserve"> changes to expand the existing no-discharge zone in state waters in the Keys to include the </w:t>
      </w:r>
      <w:r w:rsidRPr="00AF694E">
        <w:rPr>
          <w:sz w:val="12"/>
        </w:rPr>
        <w:t>¶</w:t>
      </w:r>
      <w:r w:rsidRPr="00AF694E">
        <w:rPr>
          <w:sz w:val="8"/>
        </w:rPr>
        <w:t xml:space="preserve"> entire FKNMS. NOAA will pursue a no-discharge zone regulation for the federal waters of </w:t>
      </w:r>
      <w:r w:rsidRPr="00AF694E">
        <w:rPr>
          <w:sz w:val="12"/>
        </w:rPr>
        <w:t>¶</w:t>
      </w:r>
      <w:r w:rsidRPr="00AF694E">
        <w:rPr>
          <w:sz w:val="8"/>
        </w:rPr>
        <w:t xml:space="preserve"> the Sanctuary in 2005. </w:t>
      </w:r>
      <w:r w:rsidRPr="00AF694E">
        <w:rPr>
          <w:sz w:val="12"/>
        </w:rPr>
        <w:t>¶</w:t>
      </w:r>
      <w:r w:rsidRPr="00AF694E">
        <w:rPr>
          <w:sz w:val="8"/>
        </w:rPr>
        <w:t xml:space="preserve"> In recent years, </w:t>
      </w:r>
      <w:r w:rsidRPr="00AF694E">
        <w:rPr>
          <w:rStyle w:val="StyleBoldUnderline"/>
        </w:rPr>
        <w:t xml:space="preserve">the cruise lines have taken the lead in preventing environmental damages by </w:t>
      </w:r>
      <w:r w:rsidRPr="00AF694E">
        <w:rPr>
          <w:rStyle w:val="StyleBoldUnderline"/>
          <w:sz w:val="12"/>
          <w:u w:val="none"/>
        </w:rPr>
        <w:t>¶</w:t>
      </w:r>
      <w:r w:rsidRPr="00AF694E">
        <w:rPr>
          <w:rStyle w:val="StyleBoldUnderline"/>
        </w:rPr>
        <w:t xml:space="preserve"> assigning environmental officers on many ships, developing environmental training </w:t>
      </w:r>
      <w:r w:rsidRPr="00AF694E">
        <w:rPr>
          <w:rStyle w:val="StyleBoldUnderline"/>
          <w:sz w:val="12"/>
          <w:u w:val="none"/>
        </w:rPr>
        <w:t>¶</w:t>
      </w:r>
      <w:r w:rsidRPr="00AF694E">
        <w:rPr>
          <w:rStyle w:val="StyleBoldUnderline"/>
        </w:rPr>
        <w:t xml:space="preserve"> programs, and cooperating on developing agreements with various states setting forth </w:t>
      </w:r>
      <w:r w:rsidRPr="00AF694E">
        <w:rPr>
          <w:rStyle w:val="StyleBoldUnderline"/>
          <w:sz w:val="12"/>
          <w:u w:val="none"/>
        </w:rPr>
        <w:t>¶</w:t>
      </w:r>
      <w:r w:rsidRPr="00AF694E">
        <w:rPr>
          <w:rStyle w:val="StyleBoldUnderline"/>
        </w:rPr>
        <w:t xml:space="preserve"> environmental standards, compliance practices and procedures. </w:t>
      </w:r>
      <w:r w:rsidRPr="00AF694E">
        <w:rPr>
          <w:rStyle w:val="StyleBoldUnderline"/>
          <w:sz w:val="12"/>
          <w:u w:val="none"/>
        </w:rPr>
        <w:t>¶</w:t>
      </w:r>
      <w:r w:rsidRPr="00AF694E">
        <w:rPr>
          <w:rStyle w:val="StyleBoldUnderline"/>
        </w:rPr>
        <w:t xml:space="preserve"> The U.S. EPA recently determined that air emissions from cruise ships were too insignificant </w:t>
      </w:r>
      <w:r w:rsidRPr="00AF694E">
        <w:rPr>
          <w:rStyle w:val="StyleBoldUnderline"/>
          <w:sz w:val="12"/>
          <w:u w:val="none"/>
        </w:rPr>
        <w:t>¶</w:t>
      </w:r>
      <w:r w:rsidRPr="00AF694E">
        <w:rPr>
          <w:rStyle w:val="StyleBoldUnderline"/>
        </w:rPr>
        <w:t xml:space="preserve"> to regulate.</w:t>
      </w:r>
      <w:r w:rsidRPr="00AF694E">
        <w:rPr>
          <w:sz w:val="8"/>
        </w:rPr>
        <w:t xml:space="preserve"> According to the FDEP in Marathon, the state air regulatory agency, no </w:t>
      </w:r>
      <w:r w:rsidRPr="00AF694E">
        <w:rPr>
          <w:sz w:val="12"/>
        </w:rPr>
        <w:t>¶</w:t>
      </w:r>
      <w:r w:rsidRPr="00AF694E">
        <w:rPr>
          <w:sz w:val="8"/>
        </w:rPr>
        <w:t xml:space="preserve"> complaints have been received related to cruise ships air emissions. </w:t>
      </w:r>
      <w:r w:rsidRPr="00AF694E">
        <w:rPr>
          <w:sz w:val="12"/>
        </w:rPr>
        <w:t>¶</w:t>
      </w:r>
      <w:r w:rsidRPr="00AF694E">
        <w:rPr>
          <w:sz w:val="8"/>
        </w:rPr>
        <w:t xml:space="preserve"> Future large vessel traffic in Key West may increase following channel and harbor deepening </w:t>
      </w:r>
      <w:r w:rsidRPr="00AF694E">
        <w:rPr>
          <w:sz w:val="12"/>
        </w:rPr>
        <w:t>¶</w:t>
      </w:r>
      <w:r w:rsidRPr="00AF694E">
        <w:rPr>
          <w:sz w:val="8"/>
        </w:rPr>
        <w:t xml:space="preserve"> and pier modifications at the Outer Mole. These projects possibly will result in up to a 15% </w:t>
      </w:r>
      <w:r w:rsidRPr="00AF694E">
        <w:rPr>
          <w:sz w:val="12"/>
        </w:rPr>
        <w:t>¶</w:t>
      </w:r>
      <w:r w:rsidRPr="00AF694E">
        <w:rPr>
          <w:sz w:val="8"/>
        </w:rPr>
        <w:t xml:space="preserve"> increase in the annual naval traffic. </w:t>
      </w:r>
      <w:r w:rsidRPr="00AF694E">
        <w:rPr>
          <w:sz w:val="12"/>
        </w:rPr>
        <w:t>¶</w:t>
      </w:r>
      <w:r w:rsidRPr="00AF694E">
        <w:rPr>
          <w:sz w:val="8"/>
        </w:rPr>
        <w:t xml:space="preserve"> Impacts from cruise ships and other large deep draft vessels are occurring to water quality </w:t>
      </w:r>
      <w:r w:rsidRPr="00AF694E">
        <w:rPr>
          <w:sz w:val="12"/>
        </w:rPr>
        <w:t>¶</w:t>
      </w:r>
      <w:r w:rsidRPr="00AF694E">
        <w:rPr>
          <w:sz w:val="8"/>
        </w:rPr>
        <w:t xml:space="preserve"> and bottom habitats in the area of the main channel and harbor in Key West. However, the </w:t>
      </w:r>
      <w:proofErr w:type="spellStart"/>
      <w:r w:rsidRPr="00AF694E">
        <w:rPr>
          <w:rStyle w:val="StyleBoldUnderline"/>
        </w:rPr>
        <w:t>The</w:t>
      </w:r>
      <w:proofErr w:type="spellEnd"/>
      <w:r w:rsidRPr="00AF694E">
        <w:rPr>
          <w:rStyle w:val="StyleBoldUnderline"/>
        </w:rPr>
        <w:t xml:space="preserve"> Impact of the Cruise Ship Industry on the Quality of Life in Key West</w:t>
      </w:r>
      <w:r w:rsidRPr="00AF694E">
        <w:rPr>
          <w:sz w:val="8"/>
        </w:rPr>
        <w:t xml:space="preserve"> </w:t>
      </w:r>
      <w:r w:rsidRPr="00AF694E">
        <w:rPr>
          <w:sz w:val="12"/>
        </w:rPr>
        <w:t>¶</w:t>
      </w:r>
      <w:r w:rsidRPr="00AF694E">
        <w:rPr>
          <w:sz w:val="8"/>
        </w:rPr>
        <w:t xml:space="preserve"> </w:t>
      </w:r>
      <w:r w:rsidRPr="00AF694E">
        <w:rPr>
          <w:sz w:val="12"/>
        </w:rPr>
        <w:t>¶</w:t>
      </w:r>
      <w:r w:rsidRPr="00AF694E">
        <w:rPr>
          <w:sz w:val="8"/>
        </w:rPr>
        <w:t xml:space="preserve"> </w:t>
      </w:r>
      <w:r w:rsidRPr="00AF694E">
        <w:rPr>
          <w:sz w:val="12"/>
        </w:rPr>
        <w:t>¶</w:t>
      </w:r>
      <w:r w:rsidRPr="00AF694E">
        <w:rPr>
          <w:sz w:val="8"/>
        </w:rPr>
        <w:t xml:space="preserve"> </w:t>
      </w:r>
      <w:r w:rsidRPr="00AF694E">
        <w:rPr>
          <w:sz w:val="12"/>
        </w:rPr>
        <w:t>¶</w:t>
      </w:r>
      <w:r w:rsidRPr="00AF694E">
        <w:rPr>
          <w:sz w:val="8"/>
        </w:rPr>
        <w:t xml:space="preserve"> belief by some that </w:t>
      </w:r>
      <w:r w:rsidRPr="00AF694E">
        <w:rPr>
          <w:rStyle w:val="StyleBoldUnderline"/>
        </w:rPr>
        <w:t>cruise ship turbidity</w:t>
      </w:r>
      <w:r w:rsidRPr="00AF694E">
        <w:rPr>
          <w:sz w:val="8"/>
        </w:rPr>
        <w:t xml:space="preserve"> in the channel and harbor is </w:t>
      </w:r>
      <w:r w:rsidRPr="00AF694E">
        <w:rPr>
          <w:rStyle w:val="StyleBoldUnderline"/>
        </w:rPr>
        <w:t xml:space="preserve">affecting the entire </w:t>
      </w:r>
      <w:r w:rsidRPr="00AF694E">
        <w:rPr>
          <w:rStyle w:val="StyleBoldUnderline"/>
          <w:sz w:val="12"/>
          <w:u w:val="none"/>
        </w:rPr>
        <w:t>¶</w:t>
      </w:r>
      <w:r w:rsidRPr="00AF694E">
        <w:rPr>
          <w:rStyle w:val="StyleBoldUnderline"/>
        </w:rPr>
        <w:t xml:space="preserve"> lower Keys region appears unfounded.</w:t>
      </w:r>
      <w:r w:rsidRPr="00AF694E">
        <w:rPr>
          <w:sz w:val="8"/>
        </w:rPr>
        <w:t xml:space="preserve"> </w:t>
      </w:r>
      <w:r w:rsidRPr="00AF694E">
        <w:rPr>
          <w:sz w:val="12"/>
        </w:rPr>
        <w:t>¶</w:t>
      </w:r>
      <w:r w:rsidRPr="00AF694E">
        <w:rPr>
          <w:sz w:val="8"/>
        </w:rPr>
        <w:t xml:space="preserve"> Recent efforts to mitigate the adverse impacts of large vessels include the ongoing $38 </w:t>
      </w:r>
      <w:r w:rsidRPr="00AF694E">
        <w:rPr>
          <w:sz w:val="12"/>
        </w:rPr>
        <w:t>¶</w:t>
      </w:r>
      <w:r w:rsidRPr="00AF694E">
        <w:rPr>
          <w:sz w:val="8"/>
        </w:rPr>
        <w:t xml:space="preserve"> million Navy dredging and monitoring project, the reconfiguration of Pier B to reduce </w:t>
      </w:r>
      <w:r w:rsidRPr="00AF694E">
        <w:rPr>
          <w:sz w:val="12"/>
        </w:rPr>
        <w:t>¶</w:t>
      </w:r>
      <w:r w:rsidRPr="00AF694E">
        <w:rPr>
          <w:sz w:val="8"/>
        </w:rPr>
        <w:t xml:space="preserve"> turbidity, limits on the size and draft of vessels brought into the harbor, managed use of the </w:t>
      </w:r>
      <w:r w:rsidRPr="00AF694E">
        <w:rPr>
          <w:sz w:val="12"/>
        </w:rPr>
        <w:t>¶</w:t>
      </w:r>
      <w:r w:rsidRPr="00AF694E">
        <w:rPr>
          <w:sz w:val="8"/>
        </w:rPr>
        <w:t xml:space="preserve"> main engines of cruise ships, and educational efforts of agencies and NGOs in the Key West </w:t>
      </w:r>
      <w:r w:rsidRPr="00AF694E">
        <w:rPr>
          <w:sz w:val="12"/>
        </w:rPr>
        <w:t>¶</w:t>
      </w:r>
      <w:r w:rsidRPr="00AF694E">
        <w:rPr>
          <w:sz w:val="8"/>
        </w:rPr>
        <w:t xml:space="preserve"> area.</w:t>
      </w:r>
    </w:p>
    <w:p w14:paraId="1ED52C66" w14:textId="77777777" w:rsidR="00B02C59" w:rsidRDefault="00B02C59" w:rsidP="00B02C59"/>
    <w:p w14:paraId="16CB3B71" w14:textId="77777777" w:rsidR="00B02C59" w:rsidRDefault="00B02C59" w:rsidP="00B02C59">
      <w:pPr>
        <w:rPr>
          <w:sz w:val="8"/>
        </w:rPr>
      </w:pPr>
    </w:p>
    <w:p w14:paraId="0DB42456" w14:textId="77777777" w:rsidR="00B02C59" w:rsidRDefault="00B02C59" w:rsidP="00B02C59">
      <w:pPr>
        <w:rPr>
          <w:sz w:val="8"/>
        </w:rPr>
      </w:pPr>
    </w:p>
    <w:p w14:paraId="52E2B941" w14:textId="77777777" w:rsidR="00B02C59" w:rsidRDefault="00B02C59" w:rsidP="00B02C59">
      <w:pPr>
        <w:rPr>
          <w:sz w:val="8"/>
        </w:rPr>
      </w:pPr>
    </w:p>
    <w:p w14:paraId="5EE9CD6D" w14:textId="77777777" w:rsidR="00B02C59" w:rsidRDefault="00B02C59" w:rsidP="00B02C59">
      <w:pPr>
        <w:rPr>
          <w:sz w:val="8"/>
        </w:rPr>
      </w:pPr>
    </w:p>
    <w:p w14:paraId="4A7AAE22" w14:textId="77777777" w:rsidR="00B02C59" w:rsidRDefault="00B02C59" w:rsidP="00B02C59">
      <w:pPr>
        <w:rPr>
          <w:sz w:val="8"/>
        </w:rPr>
      </w:pPr>
    </w:p>
    <w:p w14:paraId="5F771887" w14:textId="77777777" w:rsidR="00B02C59" w:rsidRPr="00022DDA" w:rsidRDefault="00B02C59" w:rsidP="00B02C59">
      <w:pPr>
        <w:rPr>
          <w:sz w:val="8"/>
        </w:rPr>
      </w:pPr>
    </w:p>
    <w:p w14:paraId="76F4EC80" w14:textId="6A347FE0" w:rsidR="00B02C59" w:rsidRDefault="00273FA7" w:rsidP="002114CB">
      <w:pPr>
        <w:pStyle w:val="Heading3"/>
      </w:pPr>
      <w:r>
        <w:lastRenderedPageBreak/>
        <w:t>They Say</w:t>
      </w:r>
      <w:r w:rsidR="00C853AB">
        <w:t>:</w:t>
      </w:r>
      <w:r w:rsidR="002114CB">
        <w:t xml:space="preserve"> </w:t>
      </w:r>
      <w:r w:rsidR="00C853AB">
        <w:t>“</w:t>
      </w:r>
      <w:r w:rsidR="002114CB">
        <w:t>Sonar in other places (like Hawaii)</w:t>
      </w:r>
      <w:r w:rsidR="00C853AB">
        <w:t>”</w:t>
      </w:r>
    </w:p>
    <w:p w14:paraId="2D21D533" w14:textId="77777777" w:rsidR="002114CB" w:rsidRPr="00CC735D" w:rsidRDefault="002114CB" w:rsidP="002114CB">
      <w:pPr>
        <w:pStyle w:val="Heading4"/>
      </w:pPr>
      <w:r w:rsidRPr="00CC735D">
        <w:t xml:space="preserve">( ) The South China Sea is a hotspot – prefer specific cards (empirics don’t apply unless in key hotspots) </w:t>
      </w:r>
    </w:p>
    <w:p w14:paraId="05FCD22F" w14:textId="77777777" w:rsidR="002114CB" w:rsidRPr="00AB0CA6" w:rsidRDefault="002114CB" w:rsidP="002114CB">
      <w:pPr>
        <w:rPr>
          <w:rStyle w:val="StyleStyleBold12pt"/>
        </w:rPr>
      </w:pPr>
      <w:r w:rsidRPr="00AB0CA6">
        <w:rPr>
          <w:rStyle w:val="StyleStyleBold12pt"/>
        </w:rPr>
        <w:t>Goldman 11</w:t>
      </w:r>
    </w:p>
    <w:p w14:paraId="4F180195" w14:textId="2FFBC503" w:rsidR="002114CB" w:rsidRPr="00AB0CA6" w:rsidRDefault="002114CB" w:rsidP="002114CB">
      <w:pPr>
        <w:rPr>
          <w:i/>
          <w:sz w:val="16"/>
          <w:szCs w:val="16"/>
        </w:rPr>
      </w:pPr>
      <w:r>
        <w:rPr>
          <w:i/>
          <w:sz w:val="16"/>
          <w:szCs w:val="16"/>
        </w:rPr>
        <w:t>(</w:t>
      </w:r>
      <w:r w:rsidRPr="00AB0CA6">
        <w:rPr>
          <w:i/>
          <w:sz w:val="16"/>
          <w:szCs w:val="16"/>
        </w:rPr>
        <w:t xml:space="preserve">Lee Goldman,  August 10, 2011 “A Bio-Diversity Hotspot in the Philippines”- </w:t>
      </w:r>
      <w:r w:rsidRPr="00B4260C">
        <w:rPr>
          <w:i/>
          <w:sz w:val="16"/>
          <w:szCs w:val="16"/>
        </w:rPr>
        <w:t>http://www.worldwildlife.org/blogs/good-nature-travel/posts/a-biodiversity-hotspot-in-the-philippines</w:t>
      </w:r>
      <w:r w:rsidRPr="00AB0CA6">
        <w:rPr>
          <w:i/>
          <w:sz w:val="16"/>
          <w:szCs w:val="16"/>
        </w:rPr>
        <w:t xml:space="preserve"> Accessed 6/28/14 </w:t>
      </w:r>
      <w:r w:rsidRPr="00AB0CA6">
        <w:rPr>
          <w:rFonts w:ascii="Arial" w:hAnsi="Arial" w:cs="Arial"/>
          <w:b/>
          <w:bCs/>
          <w:i/>
          <w:color w:val="092727"/>
          <w:sz w:val="16"/>
          <w:szCs w:val="16"/>
        </w:rPr>
        <w:t xml:space="preserve">Lee Goldman, </w:t>
      </w:r>
      <w:r w:rsidRPr="00AB0CA6">
        <w:rPr>
          <w:rFonts w:ascii="Arial" w:hAnsi="Arial" w:cs="Arial"/>
          <w:i/>
          <w:color w:val="092727"/>
          <w:sz w:val="16"/>
          <w:szCs w:val="16"/>
        </w:rPr>
        <w:t>Executive Director of Reef Check Philippines holds both a B.Sc. and a M. Sc. in marine biology, the latter for his work on coral interactions and reproduction with an emphasis on its applications for reef restoration. In parallel with pursuing his goals as a scientist (he is currently completing his PhD at the University of the Philippines Marine Science Institute), he spent nearly 15 years working as a naturalist and guide in some of the world’s most remarkable places. Along with conducting research on corals, he owns and operates an expedition tour company in the Philippines, guiding clients all over the archipelago in search of wondrous marine and terrestrial organisms. He guides for WWF and is a consultant for Dreamtime Publications.</w:t>
      </w:r>
      <w:r>
        <w:rPr>
          <w:rFonts w:ascii="Arial" w:hAnsi="Arial" w:cs="Arial"/>
          <w:i/>
          <w:color w:val="092727"/>
          <w:sz w:val="16"/>
          <w:szCs w:val="16"/>
        </w:rPr>
        <w:t xml:space="preserve">) </w:t>
      </w:r>
    </w:p>
    <w:p w14:paraId="670186EB" w14:textId="77777777" w:rsidR="002114CB" w:rsidRPr="001F5DE9" w:rsidRDefault="002114CB" w:rsidP="002114CB">
      <w:pPr>
        <w:widowControl w:val="0"/>
        <w:autoSpaceDE w:val="0"/>
        <w:autoSpaceDN w:val="0"/>
        <w:adjustRightInd w:val="0"/>
        <w:spacing w:after="360"/>
        <w:rPr>
          <w:rFonts w:ascii="Times" w:hAnsi="Times" w:cs="Times"/>
          <w:color w:val="343434"/>
          <w:sz w:val="16"/>
          <w:szCs w:val="16"/>
        </w:rPr>
      </w:pPr>
      <w:r w:rsidRPr="001F5DE9">
        <w:rPr>
          <w:rFonts w:ascii="Times" w:hAnsi="Times" w:cs="Times"/>
          <w:color w:val="343434"/>
          <w:sz w:val="16"/>
          <w:szCs w:val="16"/>
        </w:rPr>
        <w:t xml:space="preserve">The Philippines is a cluster of more than 7,000 islands, lying north of the Malay Peninsula in Southeast Asia. From north to south, the archipelago extends more than 1,850 kilometers. The Philippines are of volcanic origin; a large part of the terrain is mountainous, with fertile soils and spectacular </w:t>
      </w:r>
      <w:proofErr w:type="spellStart"/>
      <w:r w:rsidRPr="001F5DE9">
        <w:rPr>
          <w:rFonts w:ascii="Times" w:hAnsi="Times" w:cs="Times"/>
          <w:color w:val="343434"/>
          <w:sz w:val="16"/>
          <w:szCs w:val="16"/>
        </w:rPr>
        <w:t>landscapes</w:t>
      </w:r>
      <w:r w:rsidRPr="001F5DE9">
        <w:rPr>
          <w:rFonts w:ascii="Times" w:hAnsi="Times" w:cs="Times"/>
          <w:color w:val="343434"/>
        </w:rPr>
        <w:t>.</w:t>
      </w:r>
      <w:r w:rsidRPr="00AB0CA6">
        <w:rPr>
          <w:rFonts w:ascii="Times" w:hAnsi="Times" w:cs="Times"/>
          <w:b/>
          <w:color w:val="343434"/>
          <w:sz w:val="30"/>
          <w:szCs w:val="30"/>
          <w:highlight w:val="cyan"/>
          <w:u w:val="single"/>
        </w:rPr>
        <w:t>It</w:t>
      </w:r>
      <w:proofErr w:type="spellEnd"/>
      <w:r w:rsidRPr="00AB0CA6">
        <w:rPr>
          <w:rFonts w:ascii="Times" w:hAnsi="Times" w:cs="Times"/>
          <w:b/>
          <w:color w:val="343434"/>
          <w:sz w:val="30"/>
          <w:szCs w:val="30"/>
          <w:highlight w:val="cyan"/>
          <w:u w:val="single"/>
        </w:rPr>
        <w:t xml:space="preserve"> is generally accepted that the Philippines</w:t>
      </w:r>
      <w:r w:rsidRPr="00AB0CA6">
        <w:rPr>
          <w:rFonts w:ascii="Times" w:hAnsi="Times" w:cs="Times"/>
          <w:b/>
          <w:color w:val="343434"/>
          <w:sz w:val="30"/>
          <w:szCs w:val="30"/>
          <w:u w:val="single"/>
        </w:rPr>
        <w:t xml:space="preserve"> </w:t>
      </w:r>
      <w:r w:rsidRPr="00AB0CA6">
        <w:rPr>
          <w:rFonts w:ascii="Times" w:hAnsi="Times" w:cs="Times"/>
          <w:b/>
          <w:color w:val="343434"/>
          <w:sz w:val="16"/>
          <w:szCs w:val="16"/>
          <w:u w:val="single"/>
        </w:rPr>
        <w:t>terrestrial and</w:t>
      </w:r>
      <w:r w:rsidRPr="00AB0CA6">
        <w:rPr>
          <w:rFonts w:ascii="Times" w:hAnsi="Times" w:cs="Times"/>
          <w:b/>
          <w:color w:val="343434"/>
          <w:sz w:val="30"/>
          <w:szCs w:val="30"/>
          <w:u w:val="single"/>
        </w:rPr>
        <w:t xml:space="preserve"> </w:t>
      </w:r>
      <w:r w:rsidRPr="00AB0CA6">
        <w:rPr>
          <w:rFonts w:ascii="Times" w:hAnsi="Times" w:cs="Times"/>
          <w:b/>
          <w:color w:val="343434"/>
          <w:sz w:val="30"/>
          <w:szCs w:val="30"/>
          <w:highlight w:val="cyan"/>
          <w:u w:val="single"/>
        </w:rPr>
        <w:t xml:space="preserve">marine habitats contain some of the richest </w:t>
      </w:r>
      <w:proofErr w:type="spellStart"/>
      <w:r w:rsidRPr="00AB0CA6">
        <w:rPr>
          <w:rFonts w:ascii="Times" w:hAnsi="Times" w:cs="Times"/>
          <w:b/>
          <w:color w:val="343434"/>
          <w:sz w:val="30"/>
          <w:szCs w:val="30"/>
          <w:highlight w:val="cyan"/>
          <w:u w:val="single"/>
        </w:rPr>
        <w:t>biodiversities</w:t>
      </w:r>
      <w:proofErr w:type="spellEnd"/>
      <w:r w:rsidRPr="00AB0CA6">
        <w:rPr>
          <w:rFonts w:ascii="Times" w:hAnsi="Times" w:cs="Times"/>
          <w:b/>
          <w:color w:val="343434"/>
          <w:sz w:val="30"/>
          <w:szCs w:val="30"/>
          <w:u w:val="single"/>
        </w:rPr>
        <w:t xml:space="preserve"> </w:t>
      </w:r>
      <w:r w:rsidRPr="00AB0CA6">
        <w:rPr>
          <w:rFonts w:ascii="Times" w:hAnsi="Times" w:cs="Times"/>
          <w:b/>
          <w:color w:val="343434"/>
          <w:sz w:val="16"/>
          <w:szCs w:val="16"/>
          <w:u w:val="single"/>
        </w:rPr>
        <w:t>of flora and fauna, and</w:t>
      </w:r>
      <w:r w:rsidRPr="00AB0CA6">
        <w:rPr>
          <w:rFonts w:ascii="Times" w:hAnsi="Times" w:cs="Times"/>
          <w:b/>
          <w:color w:val="343434"/>
          <w:sz w:val="30"/>
          <w:szCs w:val="30"/>
          <w:u w:val="single"/>
        </w:rPr>
        <w:t xml:space="preserve"> </w:t>
      </w:r>
      <w:r w:rsidRPr="00AB0CA6">
        <w:rPr>
          <w:rFonts w:ascii="Times" w:hAnsi="Times" w:cs="Times"/>
          <w:b/>
          <w:color w:val="343434"/>
          <w:sz w:val="30"/>
          <w:szCs w:val="30"/>
          <w:highlight w:val="cyan"/>
          <w:u w:val="single"/>
        </w:rPr>
        <w:t xml:space="preserve">its waters are considered a part of the </w:t>
      </w:r>
      <w:proofErr w:type="spellStart"/>
      <w:r w:rsidRPr="00AB0CA6">
        <w:rPr>
          <w:rFonts w:ascii="Times" w:hAnsi="Times" w:cs="Times"/>
          <w:b/>
          <w:color w:val="343434"/>
          <w:sz w:val="30"/>
          <w:szCs w:val="30"/>
          <w:highlight w:val="cyan"/>
          <w:u w:val="single"/>
        </w:rPr>
        <w:t>biodiverse</w:t>
      </w:r>
      <w:proofErr w:type="spellEnd"/>
      <w:r w:rsidRPr="00AB0CA6">
        <w:rPr>
          <w:rFonts w:ascii="Times" w:hAnsi="Times" w:cs="Times"/>
          <w:b/>
          <w:color w:val="343434"/>
          <w:sz w:val="30"/>
          <w:szCs w:val="30"/>
          <w:highlight w:val="cyan"/>
          <w:u w:val="single"/>
        </w:rPr>
        <w:t xml:space="preserve"> </w:t>
      </w:r>
      <w:hyperlink r:id="rId22" w:history="1">
        <w:r w:rsidRPr="00AB0CA6">
          <w:rPr>
            <w:rFonts w:ascii="Times" w:hAnsi="Times" w:cs="Times"/>
            <w:b/>
            <w:color w:val="145899"/>
            <w:sz w:val="30"/>
            <w:szCs w:val="30"/>
            <w:highlight w:val="cyan"/>
            <w:u w:val="single"/>
          </w:rPr>
          <w:t>Coral Triangle</w:t>
        </w:r>
      </w:hyperlink>
      <w:r w:rsidRPr="001F5DE9">
        <w:rPr>
          <w:rFonts w:ascii="Times" w:hAnsi="Times" w:cs="Times"/>
          <w:color w:val="343434"/>
          <w:sz w:val="16"/>
          <w:szCs w:val="16"/>
          <w:highlight w:val="cyan"/>
        </w:rPr>
        <w:t>.</w:t>
      </w:r>
      <w:r w:rsidRPr="001F5DE9">
        <w:rPr>
          <w:rFonts w:ascii="Times" w:hAnsi="Times" w:cs="Times"/>
          <w:color w:val="343434"/>
          <w:sz w:val="16"/>
          <w:szCs w:val="16"/>
        </w:rPr>
        <w:t xml:space="preserve"> Further, many of</w:t>
      </w:r>
      <w:r>
        <w:rPr>
          <w:rFonts w:ascii="Times" w:hAnsi="Times" w:cs="Times"/>
          <w:color w:val="343434"/>
          <w:sz w:val="30"/>
          <w:szCs w:val="30"/>
        </w:rPr>
        <w:t xml:space="preserve"> </w:t>
      </w:r>
      <w:r w:rsidRPr="00AB0CA6">
        <w:rPr>
          <w:rFonts w:ascii="Times" w:hAnsi="Times" w:cs="Times"/>
          <w:b/>
          <w:color w:val="343434"/>
          <w:sz w:val="30"/>
          <w:szCs w:val="30"/>
          <w:highlight w:val="cyan"/>
          <w:u w:val="single"/>
        </w:rPr>
        <w:t xml:space="preserve">these organisms are endemic </w:t>
      </w:r>
      <w:r w:rsidRPr="00754518">
        <w:rPr>
          <w:rFonts w:ascii="Times" w:hAnsi="Times" w:cs="Times"/>
          <w:color w:val="343434"/>
          <w:sz w:val="16"/>
          <w:szCs w:val="16"/>
        </w:rPr>
        <w:t>to the Philippines.</w:t>
      </w:r>
      <w:r>
        <w:rPr>
          <w:rFonts w:ascii="Times" w:hAnsi="Times" w:cs="Times"/>
          <w:color w:val="343434"/>
          <w:sz w:val="30"/>
          <w:szCs w:val="30"/>
        </w:rPr>
        <w:t xml:space="preserve"> </w:t>
      </w:r>
      <w:r w:rsidRPr="001F5DE9">
        <w:rPr>
          <w:rFonts w:ascii="Times" w:hAnsi="Times" w:cs="Times"/>
          <w:color w:val="343434"/>
          <w:sz w:val="16"/>
          <w:szCs w:val="16"/>
        </w:rPr>
        <w:t>For example, of the 580 recorded birds, more than 35 percent can only be found in the Philippines. More than 60 percent of the 167 different species of mammals and 65 percent of the 10,000+ species of plants are endemic.</w:t>
      </w:r>
      <w:r>
        <w:rPr>
          <w:rFonts w:ascii="Times" w:hAnsi="Times" w:cs="Times"/>
          <w:color w:val="343434"/>
          <w:sz w:val="16"/>
          <w:szCs w:val="16"/>
        </w:rPr>
        <w:t xml:space="preserve"> </w:t>
      </w:r>
      <w:r w:rsidRPr="001F5DE9">
        <w:rPr>
          <w:rFonts w:ascii="Times" w:hAnsi="Times" w:cs="Times"/>
          <w:color w:val="343434"/>
          <w:sz w:val="16"/>
          <w:szCs w:val="16"/>
        </w:rPr>
        <w:t>Although many of the islands have an incredible assortment of wildlife, no island has more to offer than the island province of Palawan. Dubbed “the Last Frontier” because of the thousands of k</w:t>
      </w:r>
      <w:r>
        <w:rPr>
          <w:rFonts w:ascii="Times" w:hAnsi="Times" w:cs="Times"/>
          <w:color w:val="343434"/>
          <w:sz w:val="16"/>
          <w:szCs w:val="16"/>
        </w:rPr>
        <w:t xml:space="preserve">ilometers of unexplored forests </w:t>
      </w:r>
      <w:r w:rsidRPr="001F5DE9">
        <w:rPr>
          <w:rFonts w:ascii="Times" w:hAnsi="Times" w:cs="Times"/>
          <w:color w:val="343434"/>
          <w:sz w:val="16"/>
          <w:szCs w:val="16"/>
        </w:rPr>
        <w:t>and coastlines, this narrow archipelago between the South China Sea and the Sulu Sea is the third largest island in the Philippines.</w:t>
      </w:r>
      <w:r>
        <w:rPr>
          <w:rFonts w:ascii="Times" w:hAnsi="Times" w:cs="Times"/>
          <w:color w:val="343434"/>
          <w:sz w:val="16"/>
          <w:szCs w:val="16"/>
        </w:rPr>
        <w:t xml:space="preserve"> </w:t>
      </w:r>
      <w:r w:rsidRPr="001F5DE9">
        <w:rPr>
          <w:rFonts w:ascii="Times" w:hAnsi="Times" w:cs="Times"/>
          <w:color w:val="343434"/>
          <w:sz w:val="16"/>
          <w:szCs w:val="16"/>
        </w:rPr>
        <w:t>As the westernmost island in the Philippines, it is actually more closely associated (in terms of geology, flora and fauna) with Malaysia and Southeast Asia than with the rest of the Philippines.</w:t>
      </w:r>
      <w:r>
        <w:rPr>
          <w:rFonts w:ascii="Times" w:hAnsi="Times" w:cs="Times"/>
          <w:color w:val="343434"/>
          <w:sz w:val="16"/>
          <w:szCs w:val="16"/>
        </w:rPr>
        <w:t xml:space="preserve"> </w:t>
      </w:r>
      <w:r w:rsidRPr="001F5DE9">
        <w:rPr>
          <w:rFonts w:ascii="Times" w:hAnsi="Times" w:cs="Times"/>
          <w:color w:val="343434"/>
          <w:sz w:val="16"/>
          <w:szCs w:val="16"/>
        </w:rPr>
        <w:t xml:space="preserve">One of the most important events that lead towards Palawan’s high biodiversity happened approximately 10,000 years ago when substantial amounts of the world’s oceans were locked up in glaciers. This resulted in much of the </w:t>
      </w:r>
      <w:proofErr w:type="spellStart"/>
      <w:r w:rsidRPr="001F5DE9">
        <w:rPr>
          <w:rFonts w:ascii="Times" w:hAnsi="Times" w:cs="Times"/>
          <w:color w:val="343434"/>
          <w:sz w:val="16"/>
          <w:szCs w:val="16"/>
        </w:rPr>
        <w:t>Sunda</w:t>
      </w:r>
      <w:proofErr w:type="spellEnd"/>
      <w:r w:rsidRPr="001F5DE9">
        <w:rPr>
          <w:rFonts w:ascii="Times" w:hAnsi="Times" w:cs="Times"/>
          <w:color w:val="343434"/>
          <w:sz w:val="16"/>
          <w:szCs w:val="16"/>
        </w:rPr>
        <w:t xml:space="preserve"> shelf (which includes Borneo and western Indonesia) becoming exposed.</w:t>
      </w:r>
      <w:r>
        <w:rPr>
          <w:rFonts w:ascii="Times" w:hAnsi="Times" w:cs="Times"/>
          <w:color w:val="343434"/>
          <w:sz w:val="16"/>
          <w:szCs w:val="16"/>
        </w:rPr>
        <w:t xml:space="preserve"> </w:t>
      </w:r>
      <w:r w:rsidRPr="001F5DE9">
        <w:rPr>
          <w:rFonts w:ascii="Times" w:hAnsi="Times" w:cs="Times"/>
          <w:color w:val="343434"/>
          <w:sz w:val="16"/>
          <w:szCs w:val="16"/>
        </w:rPr>
        <w:t xml:space="preserve">During this time, it is thought that Palawan had a small, shallow land-bridge to </w:t>
      </w:r>
      <w:hyperlink r:id="rId23" w:history="1">
        <w:r w:rsidRPr="001F5DE9">
          <w:rPr>
            <w:rFonts w:ascii="Times" w:hAnsi="Times" w:cs="Times"/>
            <w:color w:val="145899"/>
            <w:sz w:val="16"/>
            <w:szCs w:val="16"/>
          </w:rPr>
          <w:t>Borneo</w:t>
        </w:r>
      </w:hyperlink>
      <w:r w:rsidRPr="001F5DE9">
        <w:rPr>
          <w:rFonts w:ascii="Times" w:hAnsi="Times" w:cs="Times"/>
          <w:color w:val="343434"/>
          <w:sz w:val="16"/>
          <w:szCs w:val="16"/>
        </w:rPr>
        <w:t>, and separation with many of the islands in the rest of the Philippine chain was not as dramatic. As a result, Palawan not only showcases many of the flora and fauna associated with the rest of the Philippines, but also has many birds, reptiles, amphibians, mammals, trees and plants found on the island of Borneo.</w:t>
      </w:r>
      <w:r>
        <w:rPr>
          <w:rFonts w:ascii="Times" w:hAnsi="Times" w:cs="Times"/>
          <w:color w:val="343434"/>
          <w:sz w:val="16"/>
          <w:szCs w:val="16"/>
        </w:rPr>
        <w:t xml:space="preserve"> </w:t>
      </w:r>
      <w:r w:rsidRPr="001F5DE9">
        <w:rPr>
          <w:rFonts w:ascii="Times" w:hAnsi="Times" w:cs="Times"/>
          <w:color w:val="343434"/>
          <w:sz w:val="16"/>
          <w:szCs w:val="16"/>
        </w:rPr>
        <w:t>It is argued even to this day that</w:t>
      </w:r>
      <w:r>
        <w:rPr>
          <w:rFonts w:ascii="Times" w:hAnsi="Times" w:cs="Times"/>
          <w:color w:val="343434"/>
          <w:sz w:val="30"/>
          <w:szCs w:val="30"/>
        </w:rPr>
        <w:t xml:space="preserve"> </w:t>
      </w:r>
      <w:r w:rsidRPr="00AB0CA6">
        <w:rPr>
          <w:rFonts w:ascii="Times" w:hAnsi="Times" w:cs="Times"/>
          <w:b/>
          <w:color w:val="343434"/>
          <w:sz w:val="30"/>
          <w:szCs w:val="30"/>
          <w:highlight w:val="cyan"/>
          <w:u w:val="single"/>
        </w:rPr>
        <w:t>the Philippines</w:t>
      </w:r>
      <w:r>
        <w:rPr>
          <w:rFonts w:ascii="Times" w:hAnsi="Times" w:cs="Times"/>
          <w:color w:val="343434"/>
          <w:sz w:val="30"/>
          <w:szCs w:val="30"/>
        </w:rPr>
        <w:t xml:space="preserve">, </w:t>
      </w:r>
      <w:r w:rsidRPr="001F5DE9">
        <w:rPr>
          <w:rFonts w:ascii="Times" w:hAnsi="Times" w:cs="Times"/>
          <w:color w:val="343434"/>
          <w:sz w:val="16"/>
          <w:szCs w:val="16"/>
        </w:rPr>
        <w:t>particularly around Mindoro and northern Palawan Islands</w:t>
      </w:r>
      <w:r>
        <w:rPr>
          <w:rFonts w:ascii="Times" w:hAnsi="Times" w:cs="Times"/>
          <w:color w:val="343434"/>
          <w:sz w:val="30"/>
          <w:szCs w:val="30"/>
        </w:rPr>
        <w:t xml:space="preserve">, </w:t>
      </w:r>
      <w:r w:rsidRPr="00AB0CA6">
        <w:rPr>
          <w:rFonts w:ascii="Times" w:hAnsi="Times" w:cs="Times"/>
          <w:b/>
          <w:color w:val="343434"/>
          <w:sz w:val="30"/>
          <w:szCs w:val="30"/>
          <w:highlight w:val="cyan"/>
          <w:u w:val="single"/>
        </w:rPr>
        <w:t xml:space="preserve">are the center of the center of marine </w:t>
      </w:r>
      <w:r w:rsidRPr="00754518">
        <w:rPr>
          <w:rFonts w:ascii="Times" w:hAnsi="Times" w:cs="Times"/>
          <w:color w:val="343434"/>
          <w:sz w:val="16"/>
          <w:szCs w:val="16"/>
        </w:rPr>
        <w:t xml:space="preserve">fish </w:t>
      </w:r>
      <w:r w:rsidRPr="00AB0CA6">
        <w:rPr>
          <w:rFonts w:ascii="Times" w:hAnsi="Times" w:cs="Times"/>
          <w:b/>
          <w:color w:val="343434"/>
          <w:sz w:val="30"/>
          <w:szCs w:val="30"/>
          <w:highlight w:val="cyan"/>
          <w:u w:val="single"/>
        </w:rPr>
        <w:t>biodiversity</w:t>
      </w:r>
      <w:r>
        <w:rPr>
          <w:rFonts w:ascii="Times" w:hAnsi="Times" w:cs="Times"/>
          <w:color w:val="343434"/>
          <w:sz w:val="30"/>
          <w:szCs w:val="30"/>
        </w:rPr>
        <w:t xml:space="preserve">. </w:t>
      </w:r>
      <w:r w:rsidRPr="001F5DE9">
        <w:rPr>
          <w:rFonts w:ascii="Times" w:hAnsi="Times" w:cs="Times"/>
          <w:color w:val="343434"/>
          <w:sz w:val="16"/>
          <w:szCs w:val="16"/>
        </w:rPr>
        <w:t>For scholars, it is a question of species per area rather than species per region</w:t>
      </w:r>
      <w:r>
        <w:rPr>
          <w:rFonts w:ascii="Times" w:hAnsi="Times" w:cs="Times"/>
          <w:color w:val="343434"/>
          <w:sz w:val="30"/>
          <w:szCs w:val="30"/>
        </w:rPr>
        <w:t>.</w:t>
      </w:r>
      <w:r>
        <w:rPr>
          <w:rFonts w:ascii="Times" w:hAnsi="Times" w:cs="Times"/>
          <w:color w:val="343434"/>
          <w:sz w:val="16"/>
          <w:szCs w:val="16"/>
        </w:rPr>
        <w:t xml:space="preserve"> </w:t>
      </w:r>
      <w:r w:rsidRPr="001F5DE9">
        <w:rPr>
          <w:rFonts w:ascii="Times" w:hAnsi="Times" w:cs="Times"/>
          <w:color w:val="343434"/>
          <w:sz w:val="16"/>
          <w:szCs w:val="16"/>
        </w:rPr>
        <w:t>But for us, the joy and awe at gazing at more than 1,600 species of fish, 600 species of invertebrates and 500 species of coral makes the details academic</w:t>
      </w:r>
      <w:r>
        <w:rPr>
          <w:rFonts w:ascii="Times" w:hAnsi="Times" w:cs="Times"/>
          <w:color w:val="343434"/>
          <w:sz w:val="30"/>
          <w:szCs w:val="30"/>
        </w:rPr>
        <w:t>.</w:t>
      </w:r>
    </w:p>
    <w:p w14:paraId="40A1E4C0" w14:textId="77777777" w:rsidR="002114CB" w:rsidRDefault="002114CB" w:rsidP="002114CB"/>
    <w:p w14:paraId="1DD16B80" w14:textId="19A40676" w:rsidR="002114CB" w:rsidRPr="004C7FCA" w:rsidRDefault="00C10923" w:rsidP="002114CB">
      <w:pPr>
        <w:pStyle w:val="Heading4"/>
        <w:rPr>
          <w:rFonts w:ascii="Georgia" w:hAnsi="Georgia"/>
        </w:rPr>
      </w:pPr>
      <w:r>
        <w:rPr>
          <w:rFonts w:ascii="Georgia" w:hAnsi="Georgia"/>
        </w:rPr>
        <w:t xml:space="preserve">Biodiversity in specific hotspots checks extinction. Key to </w:t>
      </w:r>
      <w:proofErr w:type="spellStart"/>
      <w:r>
        <w:rPr>
          <w:rFonts w:ascii="Georgia" w:hAnsi="Georgia"/>
        </w:rPr>
        <w:t>ag</w:t>
      </w:r>
      <w:proofErr w:type="spellEnd"/>
      <w:r>
        <w:rPr>
          <w:rFonts w:ascii="Georgia" w:hAnsi="Georgia"/>
        </w:rPr>
        <w:t>, med, ecosystems</w:t>
      </w:r>
    </w:p>
    <w:p w14:paraId="0615C780" w14:textId="77777777" w:rsidR="002114CB" w:rsidRPr="004C7FCA" w:rsidRDefault="002114CB" w:rsidP="002114CB">
      <w:pPr>
        <w:rPr>
          <w:rStyle w:val="StyleStyleBold12pt"/>
          <w:rFonts w:ascii="Georgia" w:hAnsi="Georgia"/>
        </w:rPr>
      </w:pPr>
      <w:proofErr w:type="spellStart"/>
      <w:r w:rsidRPr="004C7FCA">
        <w:rPr>
          <w:rStyle w:val="StyleStyleBold12pt"/>
          <w:rFonts w:ascii="Georgia" w:hAnsi="Georgia"/>
        </w:rPr>
        <w:t>Mittermeier</w:t>
      </w:r>
      <w:proofErr w:type="spellEnd"/>
      <w:r w:rsidRPr="004C7FCA">
        <w:rPr>
          <w:rStyle w:val="StyleStyleBold12pt"/>
          <w:rFonts w:ascii="Georgia" w:hAnsi="Georgia"/>
        </w:rPr>
        <w:t xml:space="preserve"> 11</w:t>
      </w:r>
    </w:p>
    <w:p w14:paraId="0C931D3F" w14:textId="77777777" w:rsidR="002114CB" w:rsidRPr="004C7FCA" w:rsidRDefault="002114CB" w:rsidP="002114CB">
      <w:pPr>
        <w:rPr>
          <w:rFonts w:ascii="Georgia" w:hAnsi="Georgia"/>
          <w:sz w:val="12"/>
          <w:szCs w:val="16"/>
        </w:rPr>
      </w:pPr>
      <w:r w:rsidRPr="004C7FCA">
        <w:rPr>
          <w:rFonts w:ascii="Georgia" w:hAnsi="Georgia"/>
          <w:sz w:val="12"/>
          <w:szCs w:val="16"/>
        </w:rPr>
        <w:t xml:space="preserve">(et al, Dr. Russell Alan </w:t>
      </w:r>
      <w:proofErr w:type="spellStart"/>
      <w:r w:rsidRPr="004C7FCA">
        <w:rPr>
          <w:rFonts w:ascii="Georgia" w:hAnsi="Georgia"/>
          <w:sz w:val="12"/>
          <w:szCs w:val="16"/>
        </w:rPr>
        <w:t>Mittermeier</w:t>
      </w:r>
      <w:proofErr w:type="spellEnd"/>
      <w:r w:rsidRPr="004C7FCA">
        <w:rPr>
          <w:rFonts w:ascii="Georgia" w:hAnsi="Georgia"/>
          <w:sz w:val="12"/>
          <w:szCs w:val="16"/>
        </w:rPr>
        <w:t xml:space="preserve">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w:t>
      </w:r>
      <w:proofErr w:type="spellStart"/>
      <w:r w:rsidRPr="004C7FCA">
        <w:rPr>
          <w:rFonts w:ascii="Georgia" w:hAnsi="Georgia"/>
          <w:sz w:val="12"/>
          <w:szCs w:val="16"/>
        </w:rPr>
        <w:t>Mittermeier</w:t>
      </w:r>
      <w:proofErr w:type="spellEnd"/>
      <w:r w:rsidRPr="004C7FCA">
        <w:rPr>
          <w:rFonts w:ascii="Georgia" w:hAnsi="Georgia"/>
          <w:sz w:val="12"/>
          <w:szCs w:val="16"/>
        </w:rPr>
        <w:t xml:space="preserve"> has formally discovered several monkey species. From Chapter One of the book </w:t>
      </w:r>
      <w:r w:rsidRPr="004C7FCA">
        <w:rPr>
          <w:rFonts w:ascii="Georgia" w:hAnsi="Georgia"/>
          <w:b/>
          <w:szCs w:val="16"/>
          <w:u w:val="single"/>
        </w:rPr>
        <w:t>Biodiversity Hotspots</w:t>
      </w:r>
      <w:r w:rsidRPr="004C7FCA">
        <w:rPr>
          <w:rFonts w:ascii="Georgia" w:hAnsi="Georgia"/>
          <w:sz w:val="12"/>
          <w:szCs w:val="16"/>
        </w:rPr>
        <w:t xml:space="preserve"> – F.E. </w:t>
      </w:r>
      <w:proofErr w:type="spellStart"/>
      <w:r w:rsidRPr="004C7FCA">
        <w:rPr>
          <w:rFonts w:ascii="Georgia" w:hAnsi="Georgia"/>
          <w:sz w:val="12"/>
          <w:szCs w:val="16"/>
        </w:rPr>
        <w:t>Zachos</w:t>
      </w:r>
      <w:proofErr w:type="spellEnd"/>
      <w:r w:rsidRPr="004C7FCA">
        <w:rPr>
          <w:rFonts w:ascii="Georgia" w:hAnsi="Georgia"/>
          <w:sz w:val="12"/>
          <w:szCs w:val="16"/>
        </w:rPr>
        <w:t xml:space="preserve"> and J.C. </w:t>
      </w:r>
      <w:proofErr w:type="spellStart"/>
      <w:r w:rsidRPr="004C7FCA">
        <w:rPr>
          <w:rFonts w:ascii="Georgia" w:hAnsi="Georgia"/>
          <w:sz w:val="12"/>
          <w:szCs w:val="16"/>
        </w:rPr>
        <w:t>Habel</w:t>
      </w:r>
      <w:proofErr w:type="spellEnd"/>
      <w:r w:rsidRPr="004C7FCA">
        <w:rPr>
          <w:rFonts w:ascii="Georgia" w:hAnsi="Georgia"/>
          <w:sz w:val="12"/>
          <w:szCs w:val="16"/>
        </w:rPr>
        <w:t xml:space="preserve"> (eds.), DOI 10.1007/978-3-642-20992-5_1, # Springer-</w:t>
      </w:r>
      <w:proofErr w:type="spellStart"/>
      <w:r w:rsidRPr="004C7FCA">
        <w:rPr>
          <w:rFonts w:ascii="Georgia" w:hAnsi="Georgia"/>
          <w:sz w:val="12"/>
          <w:szCs w:val="16"/>
        </w:rPr>
        <w:t>Verlag</w:t>
      </w:r>
      <w:proofErr w:type="spellEnd"/>
      <w:r w:rsidRPr="004C7FCA">
        <w:rPr>
          <w:rFonts w:ascii="Georgia" w:hAnsi="Georgia"/>
          <w:sz w:val="12"/>
          <w:szCs w:val="16"/>
        </w:rPr>
        <w:t xml:space="preserve"> Berlin Heidelberg 2011. This evidence also internally references Norman Myers, a very famous British environmentalist </w:t>
      </w:r>
      <w:proofErr w:type="spellStart"/>
      <w:r w:rsidRPr="004C7FCA">
        <w:rPr>
          <w:rFonts w:ascii="Georgia" w:hAnsi="Georgia"/>
          <w:sz w:val="12"/>
          <w:szCs w:val="16"/>
        </w:rPr>
        <w:t>specialising</w:t>
      </w:r>
      <w:proofErr w:type="spellEnd"/>
      <w:r w:rsidRPr="004C7FCA">
        <w:rPr>
          <w:rFonts w:ascii="Georgia" w:hAnsi="Georgia"/>
          <w:sz w:val="12"/>
          <w:szCs w:val="16"/>
        </w:rPr>
        <w:t xml:space="preserve"> in biodiversity. available at: http://www.academia.edu/1536096/Global_biodiversity_conservation_the_critical_role_of_hotspots)</w:t>
      </w:r>
    </w:p>
    <w:p w14:paraId="02D59FA8" w14:textId="77777777" w:rsidR="002114CB" w:rsidRPr="004C7FCA" w:rsidRDefault="002114CB" w:rsidP="002114CB">
      <w:pPr>
        <w:rPr>
          <w:rFonts w:ascii="Georgia" w:hAnsi="Georgia"/>
          <w:sz w:val="12"/>
        </w:rPr>
      </w:pPr>
    </w:p>
    <w:p w14:paraId="585A921F" w14:textId="77777777" w:rsidR="002114CB" w:rsidRPr="004C7FCA" w:rsidRDefault="002114CB" w:rsidP="002114CB">
      <w:pPr>
        <w:rPr>
          <w:rFonts w:ascii="Georgia" w:hAnsi="Georgia"/>
          <w:sz w:val="12"/>
        </w:rPr>
      </w:pPr>
      <w:r w:rsidRPr="004C7FCA">
        <w:rPr>
          <w:rStyle w:val="StyleBoldUnderline"/>
          <w:rFonts w:ascii="Georgia" w:hAnsi="Georgia"/>
          <w:highlight w:val="cyan"/>
        </w:rPr>
        <w:t>Extinction</w:t>
      </w:r>
      <w:r w:rsidRPr="004C7FCA">
        <w:rPr>
          <w:rStyle w:val="StyleBoldUnderline"/>
          <w:rFonts w:ascii="Georgia" w:hAnsi="Georgia"/>
        </w:rPr>
        <w:t xml:space="preserve"> </w:t>
      </w:r>
      <w:r w:rsidRPr="004C7FCA">
        <w:rPr>
          <w:rStyle w:val="StyleBoldUnderline"/>
          <w:rFonts w:ascii="Georgia" w:hAnsi="Georgia"/>
          <w:highlight w:val="cyan"/>
        </w:rPr>
        <w:t>is the gravest consequence of the biodiversity crisis</w:t>
      </w:r>
      <w:r w:rsidRPr="004C7FCA">
        <w:rPr>
          <w:rStyle w:val="StyleBoldUnderline"/>
          <w:rFonts w:ascii="Georgia" w:hAnsi="Georgia"/>
        </w:rPr>
        <w:t xml:space="preserve">, </w:t>
      </w:r>
      <w:r w:rsidRPr="004C7FCA">
        <w:rPr>
          <w:rStyle w:val="StyleBoldUnderline"/>
          <w:rFonts w:ascii="Georgia" w:hAnsi="Georgia"/>
          <w:highlight w:val="cyan"/>
        </w:rPr>
        <w:t>since it is¶ irreversible.</w:t>
      </w:r>
      <w:r w:rsidRPr="004C7FCA">
        <w:rPr>
          <w:rFonts w:ascii="Georgia" w:hAnsi="Georgia"/>
          <w:sz w:val="12"/>
          <w:highlight w:val="cyan"/>
        </w:rPr>
        <w:t xml:space="preserve"> </w:t>
      </w:r>
      <w:r w:rsidRPr="004C7FCA">
        <w:rPr>
          <w:rStyle w:val="StyleBoldUnderline"/>
          <w:rFonts w:ascii="Georgia" w:hAnsi="Georgia"/>
        </w:rPr>
        <w:t xml:space="preserve">Human activities </w:t>
      </w:r>
      <w:r w:rsidRPr="004C7FCA">
        <w:rPr>
          <w:rFonts w:ascii="Georgia" w:hAnsi="Georgia"/>
          <w:sz w:val="12"/>
        </w:rPr>
        <w:t xml:space="preserve">have </w:t>
      </w:r>
      <w:r w:rsidRPr="004C7FCA">
        <w:rPr>
          <w:rStyle w:val="StyleBoldUnderline"/>
          <w:rFonts w:ascii="Georgia" w:hAnsi="Georgia"/>
        </w:rPr>
        <w:t>elevate</w:t>
      </w:r>
      <w:r w:rsidRPr="004C7FCA">
        <w:rPr>
          <w:rFonts w:ascii="Georgia" w:hAnsi="Georgia"/>
          <w:b/>
          <w:u w:val="single"/>
        </w:rPr>
        <w:t xml:space="preserve">d </w:t>
      </w:r>
      <w:r w:rsidRPr="004C7FCA">
        <w:rPr>
          <w:rStyle w:val="StyleBoldUnderline"/>
          <w:rFonts w:ascii="Georgia" w:hAnsi="Georgia"/>
        </w:rPr>
        <w:t xml:space="preserve">the rate of species extinctions to a¶ </w:t>
      </w:r>
      <w:r w:rsidRPr="004C7FCA">
        <w:rPr>
          <w:rStyle w:val="Emphasis"/>
          <w:rFonts w:ascii="Georgia" w:hAnsi="Georgia"/>
        </w:rPr>
        <w:t>thousand or more times the natural</w:t>
      </w:r>
      <w:r w:rsidRPr="004C7FCA">
        <w:rPr>
          <w:rFonts w:ascii="Georgia" w:hAnsi="Georgia"/>
          <w:sz w:val="12"/>
        </w:rPr>
        <w:t xml:space="preserve"> background </w:t>
      </w:r>
      <w:r w:rsidRPr="004C7FCA">
        <w:rPr>
          <w:rStyle w:val="Emphasis"/>
          <w:rFonts w:ascii="Georgia" w:hAnsi="Georgia"/>
        </w:rPr>
        <w:t>rate</w:t>
      </w:r>
      <w:r w:rsidRPr="004C7FCA">
        <w:rPr>
          <w:rFonts w:ascii="Georgia" w:hAnsi="Georgia"/>
          <w:sz w:val="12"/>
        </w:rPr>
        <w:t xml:space="preserve"> (</w:t>
      </w:r>
      <w:proofErr w:type="spellStart"/>
      <w:r w:rsidRPr="004C7FCA">
        <w:rPr>
          <w:rFonts w:ascii="Georgia" w:hAnsi="Georgia"/>
          <w:sz w:val="12"/>
        </w:rPr>
        <w:t>Pimm</w:t>
      </w:r>
      <w:proofErr w:type="spellEnd"/>
      <w:r w:rsidRPr="004C7FCA">
        <w:rPr>
          <w:rFonts w:ascii="Georgia" w:hAnsi="Georgia"/>
          <w:sz w:val="12"/>
        </w:rPr>
        <w:t xml:space="preserve"> et al. 1995). What are the¶ consequences of this loss? Most obvious among them may be the lost opportunity¶ for future resource use. Scientists have discovered a mere fraction of Earth’s species¶ (perhaps fewer than 10%, or even 1%) and understood the biology of even fewer¶ (Novotny et al. 2002). </w:t>
      </w:r>
      <w:r w:rsidRPr="004C7FCA">
        <w:rPr>
          <w:rStyle w:val="StyleBoldUnderline"/>
          <w:rFonts w:ascii="Georgia" w:hAnsi="Georgia"/>
        </w:rPr>
        <w:t xml:space="preserve">As </w:t>
      </w:r>
      <w:r w:rsidRPr="004C7FCA">
        <w:rPr>
          <w:rStyle w:val="StyleBoldUnderline"/>
          <w:rFonts w:ascii="Georgia" w:hAnsi="Georgia"/>
          <w:highlight w:val="cyan"/>
        </w:rPr>
        <w:t xml:space="preserve">species vanish, so too does the health security </w:t>
      </w:r>
      <w:r w:rsidRPr="004C7FCA">
        <w:rPr>
          <w:rStyle w:val="Emphasis"/>
          <w:rFonts w:ascii="Georgia" w:hAnsi="Georgia"/>
          <w:highlight w:val="cyan"/>
        </w:rPr>
        <w:t>of every¶ human</w:t>
      </w:r>
      <w:r w:rsidRPr="004C7FCA">
        <w:rPr>
          <w:rStyle w:val="Emphasis"/>
          <w:rFonts w:ascii="Georgia" w:hAnsi="Georgia"/>
        </w:rPr>
        <w:t>.</w:t>
      </w:r>
      <w:r w:rsidRPr="004C7FCA">
        <w:rPr>
          <w:rFonts w:ascii="Georgia" w:hAnsi="Georgia"/>
          <w:sz w:val="12"/>
        </w:rPr>
        <w:t xml:space="preserve"> Earth’s </w:t>
      </w:r>
      <w:r w:rsidRPr="004C7FCA">
        <w:rPr>
          <w:rStyle w:val="StyleBoldUnderline"/>
          <w:rFonts w:ascii="Georgia" w:hAnsi="Georgia"/>
          <w:highlight w:val="cyan"/>
        </w:rPr>
        <w:t>species</w:t>
      </w:r>
      <w:r w:rsidRPr="004C7FCA">
        <w:rPr>
          <w:rStyle w:val="StyleBoldUnderline"/>
          <w:rFonts w:ascii="Georgia" w:hAnsi="Georgia"/>
        </w:rPr>
        <w:t xml:space="preserve"> </w:t>
      </w:r>
      <w:r w:rsidRPr="004C7FCA">
        <w:rPr>
          <w:rFonts w:ascii="Georgia" w:hAnsi="Georgia"/>
          <w:sz w:val="12"/>
        </w:rPr>
        <w:t xml:space="preserve">are a vast genetic storehouse that </w:t>
      </w:r>
      <w:r w:rsidRPr="004C7FCA">
        <w:rPr>
          <w:rStyle w:val="StyleBoldUnderline"/>
          <w:rFonts w:ascii="Georgia" w:hAnsi="Georgia"/>
          <w:highlight w:val="cyan"/>
        </w:rPr>
        <w:t xml:space="preserve">may harbor a </w:t>
      </w:r>
      <w:r w:rsidRPr="004C7FCA">
        <w:rPr>
          <w:rStyle w:val="StyleBoldUnderline"/>
          <w:rFonts w:ascii="Georgia" w:hAnsi="Georgia"/>
          <w:highlight w:val="cyan"/>
        </w:rPr>
        <w:lastRenderedPageBreak/>
        <w:t>cure for</w:t>
      </w:r>
      <w:r w:rsidRPr="004C7FCA">
        <w:rPr>
          <w:rFonts w:ascii="Georgia" w:hAnsi="Georgia"/>
          <w:sz w:val="12"/>
        </w:rPr>
        <w:t xml:space="preserve">¶ cancer, malaria, or </w:t>
      </w:r>
      <w:r w:rsidRPr="004C7FCA">
        <w:rPr>
          <w:rStyle w:val="StyleBoldUnderline"/>
          <w:rFonts w:ascii="Georgia" w:hAnsi="Georgia"/>
          <w:highlight w:val="cyan"/>
        </w:rPr>
        <w:t>the next new pathogen</w:t>
      </w:r>
      <w:r w:rsidRPr="004C7FCA">
        <w:rPr>
          <w:rFonts w:ascii="Georgia" w:hAnsi="Georgia"/>
          <w:sz w:val="12"/>
        </w:rPr>
        <w:t xml:space="preserve"> – cures waiting to be discovered.¶ Compounds initially derived from wild species account for more than half of all¶ commercial medicines – even more in developing nations (</w:t>
      </w:r>
      <w:proofErr w:type="spellStart"/>
      <w:r w:rsidRPr="004C7FCA">
        <w:rPr>
          <w:rFonts w:ascii="Georgia" w:hAnsi="Georgia"/>
          <w:sz w:val="12"/>
        </w:rPr>
        <w:t>Chivian</w:t>
      </w:r>
      <w:proofErr w:type="spellEnd"/>
      <w:r w:rsidRPr="004C7FCA">
        <w:rPr>
          <w:rFonts w:ascii="Georgia" w:hAnsi="Georgia"/>
          <w:sz w:val="12"/>
        </w:rPr>
        <w:t xml:space="preserve"> and Bernstein¶ 2008). Natural forms, processes, and ecosystems provide blueprints and inspiration¶ for a growing array of new materials, energy sources, hi-tech devices, and¶ other innovations (</w:t>
      </w:r>
      <w:proofErr w:type="spellStart"/>
      <w:r w:rsidRPr="004C7FCA">
        <w:rPr>
          <w:rFonts w:ascii="Georgia" w:hAnsi="Georgia"/>
          <w:sz w:val="12"/>
        </w:rPr>
        <w:t>Benyus</w:t>
      </w:r>
      <w:proofErr w:type="spellEnd"/>
      <w:r w:rsidRPr="004C7FCA">
        <w:rPr>
          <w:rFonts w:ascii="Georgia" w:hAnsi="Georgia"/>
          <w:sz w:val="12"/>
        </w:rPr>
        <w:t xml:space="preserve"> 2009). The current loss of species has been compared¶ to burning down the world’s libraries without knowing the content of 90% or¶ more of the books. </w:t>
      </w:r>
      <w:r w:rsidRPr="004C7FCA">
        <w:rPr>
          <w:rStyle w:val="StyleBoldUnderline"/>
          <w:rFonts w:ascii="Georgia" w:hAnsi="Georgia"/>
          <w:highlight w:val="cyan"/>
        </w:rPr>
        <w:t>With loss of species, we lose the ultimate source of</w:t>
      </w:r>
      <w:r w:rsidRPr="004C7FCA">
        <w:rPr>
          <w:rStyle w:val="StyleBoldUnderline"/>
          <w:rFonts w:ascii="Georgia" w:hAnsi="Georgia"/>
        </w:rPr>
        <w:t xml:space="preserve"> </w:t>
      </w:r>
      <w:r w:rsidRPr="004C7FCA">
        <w:rPr>
          <w:rFonts w:ascii="Georgia" w:hAnsi="Georgia"/>
          <w:sz w:val="12"/>
        </w:rPr>
        <w:t xml:space="preserve">our crops¶ and </w:t>
      </w:r>
      <w:r w:rsidRPr="004C7FCA">
        <w:rPr>
          <w:rStyle w:val="StyleBoldUnderline"/>
          <w:rFonts w:ascii="Georgia" w:hAnsi="Georgia"/>
        </w:rPr>
        <w:t>the</w:t>
      </w:r>
      <w:r w:rsidRPr="004C7FCA">
        <w:rPr>
          <w:rStyle w:val="StyleBoldUnderline"/>
          <w:rFonts w:ascii="Georgia" w:hAnsi="Georgia"/>
          <w:highlight w:val="cyan"/>
        </w:rPr>
        <w:t xml:space="preserve"> genes we use to improve agricultural resilience</w:t>
      </w:r>
      <w:r w:rsidRPr="004C7FCA">
        <w:rPr>
          <w:rFonts w:ascii="Georgia" w:hAnsi="Georgia"/>
          <w:sz w:val="12"/>
        </w:rPr>
        <w:t xml:space="preserve">, the inspiration for¶ manufactured products, </w:t>
      </w:r>
      <w:r w:rsidRPr="004C7FCA">
        <w:rPr>
          <w:rStyle w:val="StyleBoldUnderline"/>
          <w:rFonts w:ascii="Georgia" w:hAnsi="Georgia"/>
        </w:rPr>
        <w:t xml:space="preserve">and the </w:t>
      </w:r>
      <w:r w:rsidRPr="004C7FCA">
        <w:rPr>
          <w:rFonts w:ascii="Georgia" w:hAnsi="Georgia"/>
          <w:sz w:val="12"/>
        </w:rPr>
        <w:t xml:space="preserve">basis of the structure and function of the </w:t>
      </w:r>
      <w:r w:rsidRPr="004C7FCA">
        <w:rPr>
          <w:rStyle w:val="StyleBoldUnderline"/>
          <w:rFonts w:ascii="Georgia" w:hAnsi="Georgia"/>
          <w:highlight w:val="cyan"/>
        </w:rPr>
        <w:t>ecosystems</w:t>
      </w:r>
      <w:r w:rsidRPr="004C7FCA">
        <w:rPr>
          <w:rStyle w:val="StyleBoldUnderline"/>
          <w:rFonts w:ascii="Georgia" w:hAnsi="Georgia"/>
        </w:rPr>
        <w:t xml:space="preserve">¶ that </w:t>
      </w:r>
      <w:r w:rsidRPr="004C7FCA">
        <w:rPr>
          <w:rStyle w:val="Emphasis"/>
          <w:rFonts w:ascii="Georgia" w:hAnsi="Georgia"/>
          <w:highlight w:val="cyan"/>
        </w:rPr>
        <w:t>support</w:t>
      </w:r>
      <w:r w:rsidRPr="004C7FCA">
        <w:rPr>
          <w:rStyle w:val="Emphasis"/>
          <w:rFonts w:ascii="Georgia" w:hAnsi="Georgia"/>
        </w:rPr>
        <w:t xml:space="preserve"> humans and </w:t>
      </w:r>
      <w:r w:rsidRPr="004C7FCA">
        <w:rPr>
          <w:rStyle w:val="Emphasis"/>
          <w:rFonts w:ascii="Georgia" w:hAnsi="Georgia"/>
          <w:highlight w:val="cyan"/>
        </w:rPr>
        <w:t>all life on Earth</w:t>
      </w:r>
      <w:r w:rsidRPr="004C7FCA">
        <w:rPr>
          <w:rFonts w:ascii="Georgia" w:hAnsi="Georgia"/>
          <w:sz w:val="12"/>
        </w:rPr>
        <w:t xml:space="preserve"> (McNeely et al. 2009). Above and beyond¶ material welfare and livelihoods, biodiversity contributes to security, resiliency,¶ and freedom of choices and actions (Millennium Ecosystem Assessment 2005).¶ Less tangible, but no less important, are the cultural, spiritual, and moral costs¶ inflicted by species extinctions. All societies value species for their own sake,¶ and wild plants and animals are integral to the fabric of all the world’s cultures¶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w:t>
      </w:r>
      <w:proofErr w:type="spellStart"/>
      <w:r w:rsidRPr="004C7FCA">
        <w:rPr>
          <w:rFonts w:ascii="Georgia" w:hAnsi="Georgia"/>
          <w:sz w:val="12"/>
        </w:rPr>
        <w:t>Costanza</w:t>
      </w:r>
      <w:proofErr w:type="spellEnd"/>
      <w:r w:rsidRPr="004C7FCA">
        <w:rPr>
          <w:rFonts w:ascii="Georgia" w:hAnsi="Georgia"/>
          <w:sz w:val="12"/>
        </w:rPr>
        <w:t xml:space="preserve">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w:t>
      </w:r>
      <w:proofErr w:type="spellStart"/>
      <w:r w:rsidRPr="004C7FCA">
        <w:rPr>
          <w:rFonts w:ascii="Georgia" w:hAnsi="Georgia"/>
          <w:sz w:val="12"/>
        </w:rPr>
        <w:t>Raymundo</w:t>
      </w:r>
      <w:proofErr w:type="spellEnd"/>
      <w:r w:rsidRPr="004C7FCA">
        <w:rPr>
          <w:rFonts w:ascii="Georgia" w:hAnsi="Georgia"/>
          <w:sz w:val="12"/>
        </w:rPr>
        <w:t xml:space="preserve"> et al.2009). As Earth’s climate changes, the roles of species and ecosystems will only increase in their importance to humanity (Turner et al.2009).¶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4C7FCA">
        <w:rPr>
          <w:rStyle w:val="StyleBoldUnderline"/>
          <w:rFonts w:ascii="Georgia" w:hAnsi="Georgia"/>
        </w:rPr>
        <w:t xml:space="preserve"> </w:t>
      </w:r>
      <w:r w:rsidRPr="004C7FCA">
        <w:rPr>
          <w:rStyle w:val="StyleBoldUnderline"/>
          <w:rFonts w:ascii="Georgia" w:hAnsi="Georgia"/>
          <w:highlight w:val="cyan"/>
        </w:rPr>
        <w:t>Extinction is a global phenomenon, with impacts far beyond nearby administrative borders</w:t>
      </w:r>
      <w:r w:rsidRPr="004C7FCA">
        <w:rPr>
          <w:rStyle w:val="StyleBoldUnderline"/>
          <w:rFonts w:ascii="Georgia" w:hAnsi="Georgia"/>
        </w:rPr>
        <w:t>.</w:t>
      </w:r>
      <w:r w:rsidRPr="004C7FCA">
        <w:rPr>
          <w:rFonts w:ascii="Georgia" w:hAnsi="Georgia"/>
          <w:sz w:val="12"/>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 The establishment of priorities for biodiversity conservation is complex, but can be framed as a single question. Given the choice, </w:t>
      </w:r>
      <w:r w:rsidRPr="004C7FCA">
        <w:rPr>
          <w:rStyle w:val="StyleBoldUnderline"/>
          <w:rFonts w:ascii="Georgia" w:hAnsi="Georgia"/>
        </w:rPr>
        <w:t>where should action toward</w:t>
      </w:r>
      <w:r w:rsidRPr="004C7FCA">
        <w:rPr>
          <w:rFonts w:ascii="Georgia" w:hAnsi="Georgia"/>
          <w:sz w:val="12"/>
        </w:rPr>
        <w:t xml:space="preserve"> reducing the loss of </w:t>
      </w:r>
      <w:r w:rsidRPr="004C7FCA">
        <w:rPr>
          <w:rStyle w:val="StyleBoldUnderline"/>
          <w:rFonts w:ascii="Georgia" w:hAnsi="Georgia"/>
        </w:rPr>
        <w:t xml:space="preserve">biodiversity </w:t>
      </w:r>
      <w:r w:rsidRPr="004C7FCA">
        <w:rPr>
          <w:rStyle w:val="Emphasis"/>
          <w:rFonts w:ascii="Georgia" w:hAnsi="Georgia"/>
        </w:rPr>
        <w:t>be implemented ﬁrst</w:t>
      </w:r>
      <w:r w:rsidRPr="004C7FCA">
        <w:rPr>
          <w:rStyle w:val="StyleBoldUnderline"/>
          <w:rFonts w:ascii="Georgia" w:hAnsi="Georgia"/>
        </w:rPr>
        <w:t xml:space="preserve">? </w:t>
      </w:r>
      <w:r w:rsidRPr="004C7FCA">
        <w:rPr>
          <w:rFonts w:ascii="Georgia" w:hAnsi="Georgia"/>
          <w:sz w:val="12"/>
        </w:rPr>
        <w:t xml:space="preserve">The ﬁeld of conservation planning addresses </w:t>
      </w:r>
      <w:r w:rsidRPr="004C7FCA">
        <w:rPr>
          <w:rStyle w:val="StyleBoldUnderline"/>
          <w:rFonts w:ascii="Georgia" w:hAnsi="Georgia"/>
          <w:highlight w:val="cyan"/>
        </w:rPr>
        <w:t>this</w:t>
      </w:r>
      <w:r w:rsidRPr="004C7FCA">
        <w:rPr>
          <w:rStyle w:val="StyleBoldUnderline"/>
          <w:rFonts w:ascii="Georgia" w:hAnsi="Georgia"/>
        </w:rPr>
        <w:t xml:space="preserve"> question</w:t>
      </w:r>
      <w:r w:rsidRPr="004C7FCA">
        <w:rPr>
          <w:rFonts w:ascii="Georgia" w:hAnsi="Georgia"/>
          <w:sz w:val="12"/>
        </w:rPr>
        <w:t xml:space="preserve"> and </w:t>
      </w:r>
      <w:r w:rsidRPr="004C7FCA">
        <w:rPr>
          <w:rStyle w:val="StyleBoldUnderline"/>
          <w:rFonts w:ascii="Georgia" w:hAnsi="Georgia"/>
          <w:highlight w:val="cyan"/>
        </w:rPr>
        <w:t>revolves around</w:t>
      </w:r>
      <w:r w:rsidRPr="004C7FCA">
        <w:rPr>
          <w:rFonts w:ascii="Georgia" w:hAnsi="Georgia"/>
          <w:sz w:val="12"/>
        </w:rPr>
        <w:t xml:space="preserve"> a framework of </w:t>
      </w:r>
      <w:r w:rsidRPr="004C7FCA">
        <w:rPr>
          <w:rStyle w:val="StyleBoldUnderline"/>
          <w:rFonts w:ascii="Georgia" w:hAnsi="Georgia"/>
          <w:highlight w:val="cyan"/>
        </w:rPr>
        <w:t>vulnerability and irreplaceability</w:t>
      </w:r>
      <w:r w:rsidRPr="004C7FCA">
        <w:rPr>
          <w:rFonts w:ascii="Georgia" w:hAnsi="Georgia"/>
          <w:sz w:val="12"/>
        </w:rPr>
        <w:t xml:space="preserve"> (</w:t>
      </w:r>
      <w:proofErr w:type="spellStart"/>
      <w:r w:rsidRPr="004C7FCA">
        <w:rPr>
          <w:rFonts w:ascii="Georgia" w:hAnsi="Georgia"/>
          <w:sz w:val="12"/>
        </w:rPr>
        <w:t>Margules</w:t>
      </w:r>
      <w:proofErr w:type="spellEnd"/>
      <w:r w:rsidRPr="004C7FCA">
        <w:rPr>
          <w:rFonts w:ascii="Georgia" w:hAnsi="Georgia"/>
          <w:sz w:val="12"/>
        </w:rPr>
        <w:t xml:space="preserve">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w:t>
      </w:r>
      <w:proofErr w:type="spellStart"/>
      <w:r w:rsidRPr="004C7FCA">
        <w:rPr>
          <w:rFonts w:ascii="Georgia" w:hAnsi="Georgia"/>
          <w:sz w:val="12"/>
        </w:rPr>
        <w:t>conserva-tion</w:t>
      </w:r>
      <w:proofErr w:type="spellEnd"/>
      <w:r w:rsidRPr="004C7FCA">
        <w:rPr>
          <w:rFonts w:ascii="Georgia" w:hAnsi="Georgia"/>
          <w:sz w:val="12"/>
        </w:rPr>
        <w:t xml:space="preserve">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 Myers’ seminal paper (Myers1988) was the ﬁrst application of the principles of irreplaceability and vulnerability to guide conservation planning on a global scale. </w:t>
      </w:r>
      <w:r w:rsidRPr="004C7FCA">
        <w:rPr>
          <w:rStyle w:val="StyleBoldUnderline"/>
          <w:rFonts w:ascii="Georgia" w:hAnsi="Georgia"/>
        </w:rPr>
        <w:t>Myers described ten</w:t>
      </w:r>
      <w:r w:rsidRPr="004C7FCA">
        <w:rPr>
          <w:rFonts w:ascii="Georgia" w:hAnsi="Georgia"/>
          <w:sz w:val="12"/>
        </w:rPr>
        <w:t xml:space="preserve"> tropical forest “</w:t>
      </w:r>
      <w:r w:rsidRPr="004C7FCA">
        <w:rPr>
          <w:rStyle w:val="StyleBoldUnderline"/>
          <w:rFonts w:ascii="Georgia" w:hAnsi="Georgia"/>
          <w:highlight w:val="cyan"/>
        </w:rPr>
        <w:t>hotspots</w:t>
      </w:r>
      <w:r w:rsidRPr="004C7FCA">
        <w:rPr>
          <w:rStyle w:val="StyleBoldUnderline"/>
          <w:rFonts w:ascii="Georgia" w:hAnsi="Georgia"/>
        </w:rPr>
        <w:t xml:space="preserve">” </w:t>
      </w:r>
      <w:r w:rsidRPr="004C7FCA">
        <w:rPr>
          <w:rStyle w:val="StyleBoldUnderline"/>
          <w:rFonts w:ascii="Georgia" w:hAnsi="Georgia"/>
          <w:highlight w:val="cyan"/>
        </w:rPr>
        <w:t>on the basis of extraordinary</w:t>
      </w:r>
      <w:r w:rsidRPr="004C7FCA">
        <w:rPr>
          <w:rFonts w:ascii="Georgia" w:hAnsi="Georgia"/>
          <w:sz w:val="12"/>
        </w:rPr>
        <w:t xml:space="preserve"> plant </w:t>
      </w:r>
      <w:r w:rsidRPr="004C7FCA">
        <w:rPr>
          <w:rStyle w:val="StyleBoldUnderline"/>
          <w:rFonts w:ascii="Georgia" w:hAnsi="Georgia"/>
          <w:highlight w:val="cyan"/>
        </w:rPr>
        <w:t>endemism and</w:t>
      </w:r>
      <w:r w:rsidRPr="004C7FCA">
        <w:rPr>
          <w:rFonts w:ascii="Georgia" w:hAnsi="Georgia"/>
          <w:sz w:val="12"/>
        </w:rPr>
        <w:t xml:space="preserve"> high levels of </w:t>
      </w:r>
      <w:r w:rsidRPr="004C7FCA">
        <w:rPr>
          <w:rStyle w:val="StyleBoldUnderline"/>
          <w:rFonts w:ascii="Georgia" w:hAnsi="Georgia"/>
          <w:highlight w:val="cyan"/>
        </w:rPr>
        <w:t>habitat loss</w:t>
      </w:r>
      <w:r w:rsidRPr="004C7FCA">
        <w:rPr>
          <w:rFonts w:ascii="Georgia" w:hAnsi="Georgia"/>
          <w:sz w:val="12"/>
        </w:rPr>
        <w:t xml:space="preserve">, albeit without quantitative criteria for the designation of “hotspot” status. A subsequent analysis added eight additional hotspots, including four from Mediterranean-type ecosystems (Myers 1990).After adopting hotspots as an institutional blueprint in 1989, Conservation </w:t>
      </w:r>
      <w:proofErr w:type="spellStart"/>
      <w:r w:rsidRPr="004C7FCA">
        <w:rPr>
          <w:rFonts w:ascii="Georgia" w:hAnsi="Georgia"/>
          <w:sz w:val="12"/>
        </w:rPr>
        <w:t>Interna-tional</w:t>
      </w:r>
      <w:proofErr w:type="spellEnd"/>
      <w:r w:rsidRPr="004C7FCA">
        <w:rPr>
          <w:rFonts w:ascii="Georgia" w:hAnsi="Georgia"/>
          <w:sz w:val="12"/>
        </w:rPr>
        <w:t xml:space="preserve"> worked with Myers in a ﬁrst systematic update of the hotspots. It introduced two strict quantitative criteria: to qualify as a hotspot, a region had to contain at least 1,500 vascular plants as endemics (¶ &gt;¶ 0.5% of the world’s total), and it had to have 30% or less of its original vegetation (extent of historical habitat cover)remaining. These efforts culminated in </w:t>
      </w:r>
      <w:r w:rsidRPr="004C7FCA">
        <w:rPr>
          <w:rStyle w:val="StyleBoldUnderline"/>
          <w:rFonts w:ascii="Georgia" w:hAnsi="Georgia"/>
        </w:rPr>
        <w:t>an extensive global review</w:t>
      </w:r>
      <w:r w:rsidRPr="004C7FCA">
        <w:rPr>
          <w:rFonts w:ascii="Georgia" w:hAnsi="Georgia"/>
          <w:sz w:val="12"/>
        </w:rPr>
        <w:t xml:space="preserve"> (</w:t>
      </w:r>
      <w:proofErr w:type="spellStart"/>
      <w:r w:rsidRPr="004C7FCA">
        <w:rPr>
          <w:rFonts w:ascii="Georgia" w:hAnsi="Georgia"/>
          <w:sz w:val="12"/>
        </w:rPr>
        <w:t>Mittermeier</w:t>
      </w:r>
      <w:proofErr w:type="spellEnd"/>
      <w:r w:rsidRPr="004C7FCA">
        <w:rPr>
          <w:rFonts w:ascii="Georgia" w:hAnsi="Georgia"/>
          <w:sz w:val="12"/>
        </w:rPr>
        <w:t xml:space="preserve"> et al.1999) and scientiﬁc publication (Myers et al.2000) that </w:t>
      </w:r>
      <w:r w:rsidRPr="004C7FCA">
        <w:rPr>
          <w:rStyle w:val="StyleBoldUnderline"/>
          <w:rFonts w:ascii="Georgia" w:hAnsi="Georgia"/>
        </w:rPr>
        <w:t>introduced seven new hotspots</w:t>
      </w:r>
      <w:r w:rsidRPr="004C7FCA">
        <w:rPr>
          <w:rFonts w:ascii="Georgia" w:hAnsi="Georgia"/>
          <w:sz w:val="12"/>
        </w:rPr>
        <w:t xml:space="preserve"> </w:t>
      </w:r>
      <w:r w:rsidRPr="004C7FCA">
        <w:rPr>
          <w:rStyle w:val="StyleBoldUnderline"/>
          <w:rFonts w:ascii="Georgia" w:hAnsi="Georgia"/>
        </w:rPr>
        <w:t>on the basis</w:t>
      </w:r>
      <w:r w:rsidRPr="004C7FCA">
        <w:rPr>
          <w:rFonts w:ascii="Georgia" w:hAnsi="Georgia"/>
          <w:sz w:val="12"/>
        </w:rPr>
        <w:t xml:space="preserve"> of both the better-deﬁned criteria and </w:t>
      </w:r>
      <w:r w:rsidRPr="004C7FCA">
        <w:rPr>
          <w:rStyle w:val="StyleBoldUnderline"/>
          <w:rFonts w:ascii="Georgia" w:hAnsi="Georgia"/>
        </w:rPr>
        <w:t>new data</w:t>
      </w:r>
      <w:r w:rsidRPr="004C7FCA">
        <w:rPr>
          <w:rFonts w:ascii="Georgia" w:hAnsi="Georgia"/>
          <w:sz w:val="12"/>
        </w:rPr>
        <w:t>. A second systematic update (</w:t>
      </w:r>
      <w:proofErr w:type="spellStart"/>
      <w:r w:rsidRPr="004C7FCA">
        <w:rPr>
          <w:rFonts w:ascii="Georgia" w:hAnsi="Georgia"/>
          <w:sz w:val="12"/>
        </w:rPr>
        <w:t>Mittermeier</w:t>
      </w:r>
      <w:proofErr w:type="spellEnd"/>
      <w:r w:rsidRPr="004C7FCA">
        <w:rPr>
          <w:rFonts w:ascii="Georgia" w:hAnsi="Georgia"/>
          <w:sz w:val="12"/>
        </w:rPr>
        <w:t xml:space="preserve"> et al.2004) did not change the criteria, but revisited the set of hotspots based on new data on the distribution of species and threats, as well as genuine changes in the threat status of these regions. That update redeﬁned several hotspots, such as the Eastern </w:t>
      </w:r>
      <w:proofErr w:type="spellStart"/>
      <w:r w:rsidRPr="004C7FCA">
        <w:rPr>
          <w:rFonts w:ascii="Georgia" w:hAnsi="Georgia"/>
          <w:sz w:val="12"/>
        </w:rPr>
        <w:t>Afromontane</w:t>
      </w:r>
      <w:proofErr w:type="spellEnd"/>
      <w:r w:rsidRPr="004C7FCA">
        <w:rPr>
          <w:rFonts w:ascii="Georgia" w:hAnsi="Georgia"/>
          <w:sz w:val="12"/>
        </w:rPr>
        <w:t xml:space="preserv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w:t>
      </w:r>
      <w:proofErr w:type="spellStart"/>
      <w:r w:rsidRPr="004C7FCA">
        <w:rPr>
          <w:rFonts w:ascii="Georgia" w:hAnsi="Georgia"/>
          <w:sz w:val="12"/>
        </w:rPr>
        <w:t>biodiverse</w:t>
      </w:r>
      <w:proofErr w:type="spellEnd"/>
      <w:r w:rsidRPr="004C7FCA">
        <w:rPr>
          <w:rFonts w:ascii="Georgia" w:hAnsi="Georgia"/>
          <w:sz w:val="12"/>
        </w:rPr>
        <w:t xml:space="preserve"> region that failed to meet the “less than 30% of original vegetation remaining” criterion to a genuine hotspot.</w:t>
      </w:r>
    </w:p>
    <w:p w14:paraId="25A4A1E8" w14:textId="77777777" w:rsidR="002114CB" w:rsidRDefault="002114CB" w:rsidP="002114CB"/>
    <w:p w14:paraId="37E40850" w14:textId="77777777" w:rsidR="002114CB" w:rsidRDefault="002114CB" w:rsidP="002114CB"/>
    <w:p w14:paraId="6281039F" w14:textId="1069EAC2" w:rsidR="00B4260C" w:rsidRDefault="00B4260C" w:rsidP="00B4260C"/>
    <w:p w14:paraId="4A5FC781" w14:textId="77777777" w:rsidR="006D4AC3" w:rsidRDefault="006D4AC3" w:rsidP="00B4260C"/>
    <w:p w14:paraId="57756E16" w14:textId="77777777" w:rsidR="006D4AC3" w:rsidRDefault="006D4AC3" w:rsidP="00B4260C"/>
    <w:p w14:paraId="4F0D341B" w14:textId="77777777" w:rsidR="006D4AC3" w:rsidRDefault="006D4AC3" w:rsidP="00B4260C"/>
    <w:p w14:paraId="4894E226" w14:textId="77777777" w:rsidR="006D4AC3" w:rsidRDefault="006D4AC3" w:rsidP="00B4260C"/>
    <w:p w14:paraId="12B4ACB1" w14:textId="77777777" w:rsidR="006D4AC3" w:rsidRDefault="006D4AC3" w:rsidP="00B4260C"/>
    <w:p w14:paraId="3851B075" w14:textId="77777777" w:rsidR="006D4AC3" w:rsidRDefault="006D4AC3" w:rsidP="00B4260C"/>
    <w:p w14:paraId="30EB4E26" w14:textId="77777777" w:rsidR="006D4AC3" w:rsidRDefault="006D4AC3" w:rsidP="00B4260C"/>
    <w:p w14:paraId="4E21D2E2" w14:textId="77777777" w:rsidR="006D4AC3" w:rsidRDefault="006D4AC3" w:rsidP="00B4260C"/>
    <w:p w14:paraId="02A40218" w14:textId="77777777" w:rsidR="006D4AC3" w:rsidRDefault="006D4AC3" w:rsidP="00B4260C"/>
    <w:p w14:paraId="68F10BF6" w14:textId="77777777" w:rsidR="006D4AC3" w:rsidRDefault="006D4AC3" w:rsidP="00B4260C"/>
    <w:p w14:paraId="0264D3E2" w14:textId="77777777" w:rsidR="006D4AC3" w:rsidRDefault="006D4AC3" w:rsidP="00B4260C"/>
    <w:p w14:paraId="500E1F7D" w14:textId="77777777" w:rsidR="004F4C53" w:rsidRDefault="004F4C53" w:rsidP="00B4260C"/>
    <w:p w14:paraId="48DAF10D" w14:textId="77777777" w:rsidR="004F4C53" w:rsidRDefault="004F4C53" w:rsidP="00B4260C"/>
    <w:p w14:paraId="125E561E" w14:textId="77777777" w:rsidR="004F4C53" w:rsidRDefault="004F4C53" w:rsidP="00B4260C"/>
    <w:p w14:paraId="481A80EF" w14:textId="4C6A7D66" w:rsidR="004F4C53" w:rsidRDefault="00273FA7" w:rsidP="004F4C53">
      <w:pPr>
        <w:pStyle w:val="Heading3"/>
      </w:pPr>
      <w:r>
        <w:lastRenderedPageBreak/>
        <w:t>They Say:</w:t>
      </w:r>
      <w:r w:rsidR="004F4C53">
        <w:t xml:space="preserve"> “Human Body Resilient”</w:t>
      </w:r>
    </w:p>
    <w:p w14:paraId="2456027E" w14:textId="77777777" w:rsidR="006D4AC3" w:rsidRDefault="006D4AC3" w:rsidP="00B4260C"/>
    <w:p w14:paraId="7502A41B" w14:textId="77777777" w:rsidR="004F4C53" w:rsidRDefault="004F4C53" w:rsidP="004F4C53">
      <w:pPr>
        <w:pStyle w:val="Heading4"/>
      </w:pPr>
      <w:r>
        <w:t xml:space="preserve">Human Body Actually Fragile </w:t>
      </w:r>
    </w:p>
    <w:p w14:paraId="015EA602" w14:textId="77777777" w:rsidR="004F4C53" w:rsidRDefault="004F4C53" w:rsidP="00273FA7"/>
    <w:p w14:paraId="27135A7E" w14:textId="77777777" w:rsidR="004F4C53" w:rsidRDefault="004F4C53" w:rsidP="004F4C53">
      <w:pPr>
        <w:rPr>
          <w:b/>
          <w:sz w:val="24"/>
        </w:rPr>
      </w:pPr>
      <w:proofErr w:type="spellStart"/>
      <w:r>
        <w:rPr>
          <w:b/>
          <w:sz w:val="24"/>
        </w:rPr>
        <w:t>Wolchover</w:t>
      </w:r>
      <w:proofErr w:type="spellEnd"/>
      <w:r>
        <w:rPr>
          <w:b/>
          <w:sz w:val="24"/>
        </w:rPr>
        <w:t xml:space="preserve">, writer for </w:t>
      </w:r>
      <w:proofErr w:type="spellStart"/>
      <w:r>
        <w:rPr>
          <w:b/>
          <w:sz w:val="24"/>
        </w:rPr>
        <w:t>LiveScience</w:t>
      </w:r>
      <w:proofErr w:type="spellEnd"/>
      <w:r>
        <w:rPr>
          <w:b/>
          <w:sz w:val="24"/>
        </w:rPr>
        <w:t>, 2012</w:t>
      </w:r>
    </w:p>
    <w:p w14:paraId="2C835D5B" w14:textId="77777777" w:rsidR="004F4C53" w:rsidRPr="00EC399A" w:rsidRDefault="004F4C53" w:rsidP="004F4C53">
      <w:pPr>
        <w:rPr>
          <w:sz w:val="24"/>
        </w:rPr>
      </w:pPr>
      <w:r w:rsidRPr="00EC399A">
        <w:rPr>
          <w:sz w:val="24"/>
        </w:rPr>
        <w:t>(Natalie, “What are the limits for Human Survival,” http://www.livescience.com/34128-limits-human-survival.html, Date Accessed- 6-30-14, AN)</w:t>
      </w:r>
    </w:p>
    <w:p w14:paraId="46A13946" w14:textId="77777777" w:rsidR="004F4C53" w:rsidRPr="00EC399A" w:rsidRDefault="004F4C53" w:rsidP="00273FA7">
      <w:pPr>
        <w:rPr>
          <w:rStyle w:val="StyleBoldUnderline"/>
        </w:rPr>
      </w:pPr>
      <w:r w:rsidRPr="00EC399A">
        <w:rPr>
          <w:sz w:val="16"/>
        </w:rPr>
        <w:t>What Are the Limits of Human Survival?</w:t>
      </w:r>
      <w:r w:rsidRPr="00EC399A">
        <w:rPr>
          <w:sz w:val="12"/>
        </w:rPr>
        <w:t>¶</w:t>
      </w:r>
      <w:r w:rsidRPr="00EC399A">
        <w:rPr>
          <w:sz w:val="16"/>
        </w:rPr>
        <w:t xml:space="preserve"> by Natalie </w:t>
      </w:r>
      <w:proofErr w:type="spellStart"/>
      <w:r w:rsidRPr="00EC399A">
        <w:rPr>
          <w:sz w:val="16"/>
        </w:rPr>
        <w:t>Wolchover</w:t>
      </w:r>
      <w:proofErr w:type="spellEnd"/>
      <w:r w:rsidRPr="00EC399A">
        <w:rPr>
          <w:sz w:val="16"/>
        </w:rPr>
        <w:t xml:space="preserve"> | August 09, 2012 03:21pm ET</w:t>
      </w:r>
      <w:r w:rsidRPr="00EC399A">
        <w:rPr>
          <w:sz w:val="12"/>
        </w:rPr>
        <w:t>¶</w:t>
      </w:r>
      <w:r w:rsidRPr="00EC399A">
        <w:rPr>
          <w:sz w:val="16"/>
        </w:rPr>
        <w:t xml:space="preserve"> 134</w:t>
      </w:r>
      <w:r w:rsidRPr="00EC399A">
        <w:rPr>
          <w:sz w:val="12"/>
        </w:rPr>
        <w:t>¶</w:t>
      </w:r>
      <w:r w:rsidRPr="00EC399A">
        <w:rPr>
          <w:sz w:val="16"/>
        </w:rPr>
        <w:t xml:space="preserve"> </w:t>
      </w:r>
      <w:r w:rsidRPr="00EC399A">
        <w:rPr>
          <w:sz w:val="12"/>
        </w:rPr>
        <w:t>¶</w:t>
      </w:r>
      <w:r w:rsidRPr="00EC399A">
        <w:rPr>
          <w:sz w:val="16"/>
        </w:rPr>
        <w:t xml:space="preserve"> 20</w:t>
      </w:r>
      <w:r w:rsidRPr="00EC399A">
        <w:rPr>
          <w:sz w:val="12"/>
        </w:rPr>
        <w:t>¶</w:t>
      </w:r>
      <w:r w:rsidRPr="00EC399A">
        <w:rPr>
          <w:sz w:val="16"/>
        </w:rPr>
        <w:t xml:space="preserve"> </w:t>
      </w:r>
      <w:r w:rsidRPr="00EC399A">
        <w:rPr>
          <w:sz w:val="12"/>
        </w:rPr>
        <w:t>¶</w:t>
      </w:r>
      <w:r w:rsidRPr="00EC399A">
        <w:rPr>
          <w:sz w:val="16"/>
        </w:rPr>
        <w:t xml:space="preserve"> 9296</w:t>
      </w:r>
      <w:r w:rsidRPr="00EC399A">
        <w:rPr>
          <w:sz w:val="12"/>
        </w:rPr>
        <w:t>¶</w:t>
      </w:r>
      <w:r w:rsidRPr="00EC399A">
        <w:rPr>
          <w:sz w:val="16"/>
        </w:rPr>
        <w:t xml:space="preserve"> Submit</w:t>
      </w:r>
      <w:r w:rsidRPr="00EC399A">
        <w:rPr>
          <w:sz w:val="12"/>
        </w:rPr>
        <w:t>¶</w:t>
      </w:r>
      <w:r w:rsidRPr="00EC399A">
        <w:rPr>
          <w:sz w:val="16"/>
        </w:rPr>
        <w:t xml:space="preserve"> 27</w:t>
      </w:r>
      <w:r w:rsidRPr="00EC399A">
        <w:rPr>
          <w:sz w:val="12"/>
        </w:rPr>
        <w:t>¶</w:t>
      </w:r>
      <w:r w:rsidRPr="00EC399A">
        <w:rPr>
          <w:sz w:val="16"/>
        </w:rPr>
        <w:t xml:space="preserve"> </w:t>
      </w:r>
      <w:proofErr w:type="spellStart"/>
      <w:r w:rsidRPr="00EC399A">
        <w:rPr>
          <w:sz w:val="16"/>
        </w:rPr>
        <w:t>Reddit</w:t>
      </w:r>
      <w:proofErr w:type="spellEnd"/>
      <w:r w:rsidRPr="00EC399A">
        <w:rPr>
          <w:sz w:val="12"/>
        </w:rPr>
        <w:t>¶</w:t>
      </w:r>
      <w:r w:rsidRPr="00EC399A">
        <w:rPr>
          <w:sz w:val="16"/>
        </w:rPr>
        <w:t xml:space="preserve"> </w:t>
      </w:r>
      <w:r w:rsidRPr="00EC399A">
        <w:rPr>
          <w:sz w:val="12"/>
        </w:rPr>
        <w:t>¶</w:t>
      </w:r>
      <w:r w:rsidRPr="00EC399A">
        <w:rPr>
          <w:sz w:val="16"/>
        </w:rPr>
        <w:t xml:space="preserve"> </w:t>
      </w:r>
      <w:proofErr w:type="spellStart"/>
      <w:r w:rsidRPr="00EC399A">
        <w:rPr>
          <w:sz w:val="16"/>
        </w:rPr>
        <w:t>Lifeslittle</w:t>
      </w:r>
      <w:proofErr w:type="spellEnd"/>
      <w:r w:rsidRPr="00EC399A">
        <w:rPr>
          <w:sz w:val="12"/>
        </w:rPr>
        <w:t>¶</w:t>
      </w:r>
      <w:r w:rsidRPr="00EC399A">
        <w:rPr>
          <w:sz w:val="16"/>
        </w:rPr>
        <w:t xml:space="preserve"> </w:t>
      </w:r>
      <w:r w:rsidRPr="005262B7">
        <w:rPr>
          <w:rStyle w:val="StyleBoldUnderline"/>
        </w:rPr>
        <w:t>How high can we climb before the lack of oxygen kills us?</w:t>
      </w:r>
      <w:r w:rsidRPr="00EC399A">
        <w:rPr>
          <w:rStyle w:val="StyleBoldUnderline"/>
          <w:b w:val="0"/>
          <w:sz w:val="12"/>
          <w:u w:val="none"/>
        </w:rPr>
        <w:t>¶</w:t>
      </w:r>
      <w:r w:rsidRPr="005262B7">
        <w:rPr>
          <w:rStyle w:val="StyleBoldUnderline"/>
        </w:rPr>
        <w:t xml:space="preserve"> Pin It How high can we climb before the lack of oxygen kills us?</w:t>
      </w:r>
      <w:r w:rsidRPr="00EC399A">
        <w:rPr>
          <w:rStyle w:val="StyleBoldUnderline"/>
          <w:b w:val="0"/>
          <w:sz w:val="12"/>
          <w:u w:val="none"/>
        </w:rPr>
        <w:t>¶</w:t>
      </w:r>
      <w:r w:rsidRPr="00EC399A">
        <w:rPr>
          <w:sz w:val="16"/>
        </w:rPr>
        <w:t xml:space="preserve"> Credit: Image via </w:t>
      </w:r>
      <w:proofErr w:type="spellStart"/>
      <w:r w:rsidRPr="00EC399A">
        <w:rPr>
          <w:sz w:val="16"/>
        </w:rPr>
        <w:t>Shutterstock</w:t>
      </w:r>
      <w:proofErr w:type="spellEnd"/>
      <w:r w:rsidRPr="00EC399A">
        <w:rPr>
          <w:sz w:val="12"/>
        </w:rPr>
        <w:t>¶</w:t>
      </w:r>
      <w:r w:rsidRPr="00EC399A">
        <w:rPr>
          <w:sz w:val="16"/>
        </w:rPr>
        <w:t xml:space="preserve"> View full size image</w:t>
      </w:r>
      <w:r w:rsidRPr="00EC399A">
        <w:rPr>
          <w:sz w:val="12"/>
        </w:rPr>
        <w:t>¶</w:t>
      </w:r>
      <w:r w:rsidRPr="00EC399A">
        <w:rPr>
          <w:sz w:val="16"/>
        </w:rPr>
        <w:t xml:space="preserve"> One hears epic accounts of people surviving bullets to the brain, 10-story </w:t>
      </w:r>
      <w:proofErr w:type="spellStart"/>
      <w:r w:rsidRPr="00EC399A">
        <w:rPr>
          <w:sz w:val="16"/>
        </w:rPr>
        <w:t>freefalls</w:t>
      </w:r>
      <w:proofErr w:type="spellEnd"/>
      <w:r w:rsidRPr="00EC399A">
        <w:rPr>
          <w:sz w:val="16"/>
        </w:rPr>
        <w:t xml:space="preserve"> or months stranded at sea. </w:t>
      </w:r>
      <w:r w:rsidRPr="005262B7">
        <w:rPr>
          <w:rStyle w:val="StyleBoldUnderline"/>
        </w:rPr>
        <w:t>But put a human anywhere in the known universe except for the thin shell of space that extends a couple of miles above or below sea level on Earth, and we perish within minutes. As strong and resilient as the human body seems in some situations, considered in the context of the cosmos as a whole, it's unnervingly fragile.</w:t>
      </w:r>
      <w:r w:rsidRPr="00EC399A">
        <w:rPr>
          <w:rStyle w:val="StyleBoldUnderline"/>
          <w:b w:val="0"/>
          <w:sz w:val="12"/>
          <w:u w:val="none"/>
        </w:rPr>
        <w:t>¶</w:t>
      </w:r>
      <w:r w:rsidRPr="00EC399A">
        <w:rPr>
          <w:sz w:val="16"/>
        </w:rPr>
        <w:t xml:space="preserve"> </w:t>
      </w:r>
      <w:r w:rsidRPr="005262B7">
        <w:rPr>
          <w:rStyle w:val="StyleBoldUnderline"/>
        </w:rPr>
        <w:t>Many of the boundaries within which a typical human can survive have been fully established; the well-known "rule of threes" dictates how long we can forgo air, water and food (roughly three minutes, three days and three weeks, respectively). Other limits are more speculative, because people have seldom, if ever, tested them. For example, how long can you stay awake before you die? How high in altitude can you climb before suffocating? How much acceleration can your body withstand before it rips apart?</w:t>
      </w:r>
      <w:r w:rsidRPr="00EC399A">
        <w:rPr>
          <w:rStyle w:val="StyleBoldUnderline"/>
          <w:b w:val="0"/>
          <w:sz w:val="12"/>
          <w:u w:val="none"/>
        </w:rPr>
        <w:t>¶</w:t>
      </w:r>
      <w:r w:rsidRPr="005262B7">
        <w:rPr>
          <w:rStyle w:val="StyleBoldUnderline"/>
        </w:rPr>
        <w:t xml:space="preserve"> E</w:t>
      </w:r>
      <w:r w:rsidRPr="00EC399A">
        <w:rPr>
          <w:sz w:val="16"/>
        </w:rPr>
        <w:t>xperiments over the decades — some intentional, others accidental — have helped stake out the domain within which we, literally, live.</w:t>
      </w:r>
      <w:r w:rsidRPr="00EC399A">
        <w:rPr>
          <w:sz w:val="12"/>
        </w:rPr>
        <w:t>¶</w:t>
      </w:r>
      <w:r w:rsidRPr="00EC399A">
        <w:rPr>
          <w:sz w:val="16"/>
        </w:rPr>
        <w:t xml:space="preserve"> How long can we stay awake?</w:t>
      </w:r>
      <w:r w:rsidRPr="00EC399A">
        <w:rPr>
          <w:sz w:val="12"/>
        </w:rPr>
        <w:t>¶</w:t>
      </w:r>
      <w:r w:rsidRPr="00EC399A">
        <w:rPr>
          <w:sz w:val="16"/>
        </w:rPr>
        <w:t xml:space="preserve"> Air Force pilots have been known to become so delirious after three or four days of sleep deprivation that they crash their planes (having fallen asleep). Even a single all-nighter impairs driving abilities as much as being drunk. The absolute longest anyone has voluntarily stayed awake before nodding off is 264 hours (about 11 days) — a record set by 17-year-old Randy Gardner for a high-school science fair project in 1965. Before falling asleep on day 11, he was essentially a vegetable with its eyes open. [Top 10 Spooky Sleep Disorders]</w:t>
      </w:r>
      <w:r w:rsidRPr="00EC399A">
        <w:rPr>
          <w:sz w:val="12"/>
        </w:rPr>
        <w:t>¶</w:t>
      </w:r>
      <w:r w:rsidRPr="00EC399A">
        <w:rPr>
          <w:sz w:val="16"/>
        </w:rPr>
        <w:t xml:space="preserve"> But at what point would he have died?</w:t>
      </w:r>
      <w:r w:rsidRPr="00EC399A">
        <w:rPr>
          <w:sz w:val="12"/>
        </w:rPr>
        <w:t>¶</w:t>
      </w:r>
      <w:r w:rsidRPr="00EC399A">
        <w:rPr>
          <w:sz w:val="16"/>
        </w:rPr>
        <w:t xml:space="preserve"> In June, a 26-year-</w:t>
      </w:r>
      <w:r w:rsidRPr="00EC399A">
        <w:rPr>
          <w:rStyle w:val="StyleBoldUnderline"/>
        </w:rPr>
        <w:t>old Chinese man reportedly died 11 days into a sleepless attempt</w:t>
      </w:r>
      <w:r w:rsidRPr="00EC399A">
        <w:rPr>
          <w:sz w:val="16"/>
        </w:rPr>
        <w:t xml:space="preserve"> to watch every game of the European Cup. But he was also drinking alcohol and smoking throughout, making it difficult to ascertain his cause of death. No human has ever definitively died from lack of sleep alone, and for obvious ethical reasons, scientists can't find the breaking point in the lab.</w:t>
      </w:r>
      <w:r w:rsidRPr="00EC399A">
        <w:rPr>
          <w:sz w:val="12"/>
        </w:rPr>
        <w:t>¶</w:t>
      </w:r>
      <w:r w:rsidRPr="00EC399A">
        <w:rPr>
          <w:sz w:val="16"/>
        </w:rPr>
        <w:t xml:space="preserve"> Rat sleep deprivation </w:t>
      </w:r>
      <w:proofErr w:type="spellStart"/>
      <w:r w:rsidRPr="00EC399A">
        <w:rPr>
          <w:sz w:val="16"/>
        </w:rPr>
        <w:t>experiment.Pin</w:t>
      </w:r>
      <w:proofErr w:type="spellEnd"/>
      <w:r w:rsidRPr="00EC399A">
        <w:rPr>
          <w:sz w:val="16"/>
        </w:rPr>
        <w:t xml:space="preserve"> It Rat sleep deprivation experiment.</w:t>
      </w:r>
      <w:r w:rsidRPr="00EC399A">
        <w:rPr>
          <w:sz w:val="12"/>
        </w:rPr>
        <w:t>¶</w:t>
      </w:r>
      <w:r w:rsidRPr="00EC399A">
        <w:rPr>
          <w:sz w:val="16"/>
        </w:rPr>
        <w:t xml:space="preserve"> Credit: Creative Commons Attribution-Share Alike 2.0 Generic | Jean-Etienne </w:t>
      </w:r>
      <w:proofErr w:type="spellStart"/>
      <w:r w:rsidRPr="00EC399A">
        <w:rPr>
          <w:sz w:val="16"/>
        </w:rPr>
        <w:t>PoirrierView</w:t>
      </w:r>
      <w:proofErr w:type="spellEnd"/>
      <w:r w:rsidRPr="00EC399A">
        <w:rPr>
          <w:sz w:val="16"/>
        </w:rPr>
        <w:t xml:space="preserve"> full size image</w:t>
      </w:r>
      <w:r w:rsidRPr="00EC399A">
        <w:rPr>
          <w:sz w:val="12"/>
        </w:rPr>
        <w:t>¶</w:t>
      </w:r>
      <w:r w:rsidRPr="00EC399A">
        <w:rPr>
          <w:sz w:val="16"/>
        </w:rPr>
        <w:t xml:space="preserve"> They've done it with rats, however. In 1999, sleep researchers at the University of Chicago put rats on a rotating disc positioned over a pool of water, and continuously recorded the rats' brainwaves with a computer program that could recognize the onset of sleep. When the rats nodded off, the disc was suddenly rotated to keep them awake by bumping them against the wall and threatening to knock them into the water. The rats consistently died after two weeks of this misery. Before perishing, the rodents showed symptoms of </w:t>
      </w:r>
      <w:proofErr w:type="spellStart"/>
      <w:r w:rsidRPr="00EC399A">
        <w:rPr>
          <w:sz w:val="16"/>
        </w:rPr>
        <w:t>hypermetabolism</w:t>
      </w:r>
      <w:proofErr w:type="spellEnd"/>
      <w:r w:rsidRPr="00EC399A">
        <w:rPr>
          <w:sz w:val="16"/>
        </w:rPr>
        <w:t xml:space="preserve">, a condition in which the body's resting metabolic rate speeds up so much that it burns excessive calories even while completely still. </w:t>
      </w:r>
      <w:proofErr w:type="spellStart"/>
      <w:r w:rsidRPr="00EC399A">
        <w:rPr>
          <w:sz w:val="16"/>
        </w:rPr>
        <w:t>Hypermetabolism</w:t>
      </w:r>
      <w:proofErr w:type="spellEnd"/>
      <w:r w:rsidRPr="00EC399A">
        <w:rPr>
          <w:sz w:val="16"/>
        </w:rPr>
        <w:t xml:space="preserve"> has been tied to lack of sleep. [The 6 Craziest Animal Experiments]</w:t>
      </w:r>
      <w:r w:rsidRPr="00EC399A">
        <w:rPr>
          <w:sz w:val="12"/>
        </w:rPr>
        <w:t>¶</w:t>
      </w:r>
      <w:r w:rsidRPr="00EC399A">
        <w:rPr>
          <w:sz w:val="16"/>
        </w:rPr>
        <w:t xml:space="preserve"> How much radiation can we absorb?</w:t>
      </w:r>
      <w:r w:rsidRPr="00EC399A">
        <w:rPr>
          <w:sz w:val="12"/>
        </w:rPr>
        <w:t>¶</w:t>
      </w:r>
      <w:r w:rsidRPr="00EC399A">
        <w:rPr>
          <w:sz w:val="16"/>
        </w:rPr>
        <w:t xml:space="preserve"> Radiation poses a long-term danger because it mutates DNA, rewriting the genetic code in ways that can lead to cancerous growth of cells. But how much radiation will strike you dead right away? According to Peter </w:t>
      </w:r>
      <w:proofErr w:type="spellStart"/>
      <w:r w:rsidRPr="00EC399A">
        <w:rPr>
          <w:sz w:val="16"/>
        </w:rPr>
        <w:t>Caracappa</w:t>
      </w:r>
      <w:proofErr w:type="spellEnd"/>
      <w:r w:rsidRPr="00EC399A">
        <w:rPr>
          <w:sz w:val="16"/>
        </w:rPr>
        <w:t>, a nuclear engineer and radiation safety specialist at Rensselaer Polytechnic Institute, 5 and 6 Sieverts (</w:t>
      </w:r>
      <w:proofErr w:type="spellStart"/>
      <w:r w:rsidRPr="00EC399A">
        <w:rPr>
          <w:sz w:val="16"/>
        </w:rPr>
        <w:t>Sv</w:t>
      </w:r>
      <w:proofErr w:type="spellEnd"/>
      <w:r w:rsidRPr="00EC399A">
        <w:rPr>
          <w:sz w:val="16"/>
        </w:rPr>
        <w:t xml:space="preserve">) over the course of a few minutes will shred up too many cells for your body to fix at once. "The longer the time period over which the dose is accumulated, the higher that range would be, since the body works to repair itself over that time as well," </w:t>
      </w:r>
      <w:proofErr w:type="spellStart"/>
      <w:r w:rsidRPr="00EC399A">
        <w:rPr>
          <w:sz w:val="16"/>
        </w:rPr>
        <w:t>Caracappa</w:t>
      </w:r>
      <w:proofErr w:type="spellEnd"/>
      <w:r w:rsidRPr="00EC399A">
        <w:rPr>
          <w:sz w:val="16"/>
        </w:rPr>
        <w:t xml:space="preserve"> told Life's Little Mysteries.</w:t>
      </w:r>
      <w:r w:rsidRPr="00EC399A">
        <w:rPr>
          <w:sz w:val="12"/>
        </w:rPr>
        <w:t>¶</w:t>
      </w:r>
      <w:r w:rsidRPr="00EC399A">
        <w:rPr>
          <w:sz w:val="16"/>
        </w:rPr>
        <w:t xml:space="preserve"> As a point of comparison, some workers at Japan's Fukushima nuclear plant absorbed 0.4 to 1 </w:t>
      </w:r>
      <w:proofErr w:type="spellStart"/>
      <w:r w:rsidRPr="00EC399A">
        <w:rPr>
          <w:sz w:val="16"/>
        </w:rPr>
        <w:t>Sv</w:t>
      </w:r>
      <w:proofErr w:type="spellEnd"/>
      <w:r w:rsidRPr="00EC399A">
        <w:rPr>
          <w:sz w:val="16"/>
        </w:rPr>
        <w:t xml:space="preserve"> of radiation per hour while contending with the nuclear disaster last March. Although they survived in the short term, their lifetime cancer risk increased, scientists have said.</w:t>
      </w:r>
      <w:r w:rsidRPr="00EC399A">
        <w:rPr>
          <w:sz w:val="12"/>
        </w:rPr>
        <w:t>¶</w:t>
      </w:r>
      <w:r w:rsidRPr="00EC399A">
        <w:rPr>
          <w:sz w:val="16"/>
        </w:rPr>
        <w:t xml:space="preserve"> Even if one steers clear of nuclear disasters and supernova explosions, the natural background radiation we all experience on Earth (from sources like uranium in the soil, cosmic rays and medical devices) increases our chance of developing cancer in a given year by 0.025 percent, </w:t>
      </w:r>
      <w:proofErr w:type="spellStart"/>
      <w:r w:rsidRPr="00EC399A">
        <w:rPr>
          <w:sz w:val="16"/>
        </w:rPr>
        <w:t>Caracappa</w:t>
      </w:r>
      <w:proofErr w:type="spellEnd"/>
      <w:r w:rsidRPr="00EC399A">
        <w:rPr>
          <w:sz w:val="16"/>
        </w:rPr>
        <w:t xml:space="preserve"> said. This sets a bizarre upper limit on the human life span.</w:t>
      </w:r>
      <w:r w:rsidRPr="00EC399A">
        <w:rPr>
          <w:sz w:val="12"/>
        </w:rPr>
        <w:t>¶</w:t>
      </w:r>
      <w:r w:rsidRPr="00EC399A">
        <w:rPr>
          <w:sz w:val="16"/>
        </w:rPr>
        <w:t xml:space="preserve"> "An average person … receiving an average background radiation dose every year over 4,000 years, in the absence of all other influences, would be reasonably assured of contracting a radiation-induced cancer," </w:t>
      </w:r>
      <w:proofErr w:type="spellStart"/>
      <w:r w:rsidRPr="00EC399A">
        <w:rPr>
          <w:sz w:val="16"/>
        </w:rPr>
        <w:t>Caracappa</w:t>
      </w:r>
      <w:proofErr w:type="spellEnd"/>
      <w:r w:rsidRPr="00EC399A">
        <w:rPr>
          <w:sz w:val="16"/>
        </w:rPr>
        <w:t xml:space="preserve"> said. In short, even if we eventually manage to eradicate all disease and switch off the genetic commands that tell our bodies to age, tough luck: We will never live past age 4,000.</w:t>
      </w:r>
      <w:r w:rsidRPr="00EC399A">
        <w:rPr>
          <w:sz w:val="12"/>
        </w:rPr>
        <w:t>¶</w:t>
      </w:r>
      <w:r w:rsidRPr="00EC399A">
        <w:rPr>
          <w:sz w:val="16"/>
        </w:rPr>
        <w:t xml:space="preserve"> How much can we accelerate?</w:t>
      </w:r>
      <w:r w:rsidRPr="00EC399A">
        <w:rPr>
          <w:sz w:val="12"/>
        </w:rPr>
        <w:t>¶</w:t>
      </w:r>
      <w:r w:rsidRPr="00EC399A">
        <w:rPr>
          <w:sz w:val="16"/>
        </w:rPr>
        <w:t xml:space="preserve"> The rib cage protects our heart from a hard thump, but it's flimsy security against the kinds of jostling that technology has made possible today. Just how much acceleration can our organs tolerate?</w:t>
      </w:r>
      <w:r w:rsidRPr="00EC399A">
        <w:rPr>
          <w:sz w:val="12"/>
        </w:rPr>
        <w:t>¶</w:t>
      </w:r>
      <w:r w:rsidRPr="00EC399A">
        <w:rPr>
          <w:sz w:val="16"/>
        </w:rPr>
        <w:t xml:space="preserve"> NASA and military researchers have made strides in answering that question for the purposes of safe spacecraft and aircraft design. (You don't want astronauts blacking out during liftoff.) Lateral acceleration — jerking to the side — does a number on our insides because of the asymmetry of the forces. According to a recent article in Popular Science, 14 </w:t>
      </w:r>
      <w:proofErr w:type="spellStart"/>
      <w:r w:rsidRPr="00EC399A">
        <w:rPr>
          <w:sz w:val="16"/>
        </w:rPr>
        <w:t>Gs</w:t>
      </w:r>
      <w:proofErr w:type="spellEnd"/>
      <w:r w:rsidRPr="00EC399A">
        <w:rPr>
          <w:sz w:val="16"/>
        </w:rPr>
        <w:t xml:space="preserve"> of lateral acceleration can tear your organs loose from one another. Head-to-foot motion, meanwhile, plunges all the blood to the feet. Between 4 and 8 longitudinal </w:t>
      </w:r>
      <w:proofErr w:type="spellStart"/>
      <w:r w:rsidRPr="00EC399A">
        <w:rPr>
          <w:sz w:val="16"/>
        </w:rPr>
        <w:t>Gs</w:t>
      </w:r>
      <w:proofErr w:type="spellEnd"/>
      <w:r w:rsidRPr="00EC399A">
        <w:rPr>
          <w:sz w:val="16"/>
        </w:rPr>
        <w:t xml:space="preserve"> will </w:t>
      </w:r>
      <w:r w:rsidRPr="00EC399A">
        <w:rPr>
          <w:sz w:val="16"/>
        </w:rPr>
        <w:lastRenderedPageBreak/>
        <w:t xml:space="preserve">knock you out. (A force of 1 G is the normal force of gravity we feel here on terra firma, while 14 </w:t>
      </w:r>
      <w:proofErr w:type="spellStart"/>
      <w:r w:rsidRPr="00EC399A">
        <w:rPr>
          <w:sz w:val="16"/>
        </w:rPr>
        <w:t>Gs</w:t>
      </w:r>
      <w:proofErr w:type="spellEnd"/>
      <w:r w:rsidRPr="00EC399A">
        <w:rPr>
          <w:sz w:val="16"/>
        </w:rPr>
        <w:t xml:space="preserve"> equals the pull of a planet 14 times as massive.)</w:t>
      </w:r>
      <w:r w:rsidRPr="00EC399A">
        <w:rPr>
          <w:sz w:val="12"/>
        </w:rPr>
        <w:t>¶</w:t>
      </w:r>
      <w:r w:rsidRPr="00EC399A">
        <w:rPr>
          <w:sz w:val="16"/>
        </w:rPr>
        <w:t xml:space="preserve"> Forward or backward acceleration appears to go easiest on the body, because they allow the head and heart to accelerate together. Military experiments in the 1940s and 1950s with a "human decelerator," essentially a rocket sled that zipped back and forth across Edwards Air Force base in California, suggest we can slow down at a rate of 45 </w:t>
      </w:r>
      <w:proofErr w:type="spellStart"/>
      <w:r w:rsidRPr="00EC399A">
        <w:rPr>
          <w:sz w:val="16"/>
        </w:rPr>
        <w:t>Gs</w:t>
      </w:r>
      <w:proofErr w:type="spellEnd"/>
      <w:r w:rsidRPr="00EC399A">
        <w:rPr>
          <w:sz w:val="16"/>
        </w:rPr>
        <w:t xml:space="preserve">, or the equivalent of the gravity of 45 Earths, and still live to talk about it. At that rate, you slow from 630 miles per hour to 0 mph in fractions of a second over a few hundred feet. We probably turn into a bag of spare parts up around 50 </w:t>
      </w:r>
      <w:proofErr w:type="spellStart"/>
      <w:r w:rsidRPr="00EC399A">
        <w:rPr>
          <w:sz w:val="16"/>
        </w:rPr>
        <w:t>Gs</w:t>
      </w:r>
      <w:proofErr w:type="spellEnd"/>
      <w:r w:rsidRPr="00EC399A">
        <w:rPr>
          <w:sz w:val="16"/>
        </w:rPr>
        <w:t>, researchers estimate. [What Would Happen If You Fell into a Black Hole?]</w:t>
      </w:r>
      <w:r w:rsidRPr="00EC399A">
        <w:rPr>
          <w:sz w:val="12"/>
        </w:rPr>
        <w:t>¶</w:t>
      </w:r>
      <w:r w:rsidRPr="00EC399A">
        <w:rPr>
          <w:sz w:val="16"/>
        </w:rPr>
        <w:t xml:space="preserve"> What environmental changes can we handle?</w:t>
      </w:r>
      <w:r w:rsidRPr="00EC399A">
        <w:rPr>
          <w:sz w:val="12"/>
        </w:rPr>
        <w:t>¶</w:t>
      </w:r>
      <w:r w:rsidRPr="00EC399A">
        <w:rPr>
          <w:sz w:val="16"/>
        </w:rPr>
        <w:t xml:space="preserve"> Individuals vary greatly in how well they tolerate departures from normal atmospheric conditions, whether these are changes in temperature, pressure or oxygen content of the air. Bounds of survival also depend on how slowly environmental changes set in, because the body can gradually adjust its oxygen usage and metabolism in response to external conditions. But some rough estimates of our breaking points can be made.</w:t>
      </w:r>
      <w:r w:rsidRPr="00EC399A">
        <w:rPr>
          <w:sz w:val="12"/>
        </w:rPr>
        <w:t>¶</w:t>
      </w:r>
      <w:r w:rsidRPr="00EC399A">
        <w:rPr>
          <w:sz w:val="16"/>
        </w:rPr>
        <w:t xml:space="preserve"> Most humans will suffer hyperthermia after 10 minutes in extremely humid, 140-degree-Fahrenheit (60-degrees-Celsius) heat. Death by cold is harder to delimit. A person usually expires when their body temperature drops to 70 degrees F (21 degrees C), but how long this takes to happen depends on how "used to the cold" a person is, and whether a mysterious, latent form of hibernation sets in, which has been known to happen.</w:t>
      </w:r>
      <w:r w:rsidRPr="00EC399A">
        <w:rPr>
          <w:sz w:val="12"/>
        </w:rPr>
        <w:t>¶</w:t>
      </w:r>
      <w:r w:rsidRPr="00EC399A">
        <w:rPr>
          <w:sz w:val="16"/>
        </w:rPr>
        <w:t xml:space="preserve"> The boundaries of survival are better established for long-term comfort. </w:t>
      </w:r>
      <w:r w:rsidRPr="00EC399A">
        <w:rPr>
          <w:rStyle w:val="StyleBoldUnderline"/>
        </w:rPr>
        <w:t>According to a 1958 NASA report, people can live indefinitely in environments that range between roughly 40 degrees F and 95 degrees F (4 and 35 degrees C), if the latter temperature occurs at no more than 50 percent relative humidity. The maximum temperature pushes upward when it's less humid, because lower water content in the air makes it easier to sweat, and thus, keep cool. [</w:t>
      </w:r>
      <w:proofErr w:type="spellStart"/>
      <w:r w:rsidRPr="00EC399A">
        <w:rPr>
          <w:rStyle w:val="StyleBoldUnderline"/>
        </w:rPr>
        <w:t>Infographic</w:t>
      </w:r>
      <w:proofErr w:type="spellEnd"/>
      <w:r w:rsidRPr="00EC399A">
        <w:rPr>
          <w:rStyle w:val="StyleBoldUnderline"/>
        </w:rPr>
        <w:t>: Human Comfort Zones]</w:t>
      </w:r>
      <w:r w:rsidRPr="00EC399A">
        <w:rPr>
          <w:rStyle w:val="StyleBoldUnderline"/>
          <w:b w:val="0"/>
          <w:sz w:val="12"/>
          <w:u w:val="none"/>
        </w:rPr>
        <w:t>¶</w:t>
      </w:r>
      <w:r w:rsidRPr="00EC399A">
        <w:rPr>
          <w:rStyle w:val="StyleBoldUnderline"/>
        </w:rPr>
        <w:t xml:space="preserve"> As attested to by any sci-fi movie in which an astronaut's helmet pops off outside the spacecraft, we don't fare too well with abnormal oxygen or pressure levels. At atmospheric pressure, air contains 21 percent oxygen. We die of anoxia when that concentration drops past 11 percent. Too much oxygen also kills, by gradually causing inflammation of the lungs over the course of a few days.</w:t>
      </w:r>
      <w:r w:rsidRPr="00EC399A">
        <w:rPr>
          <w:rStyle w:val="StyleBoldUnderline"/>
          <w:b w:val="0"/>
          <w:sz w:val="12"/>
          <w:u w:val="none"/>
        </w:rPr>
        <w:t>¶</w:t>
      </w:r>
      <w:r w:rsidRPr="00EC399A">
        <w:rPr>
          <w:rStyle w:val="StyleBoldUnderline"/>
        </w:rPr>
        <w:t xml:space="preserve"> We pass out when the pressure drops below 57 percent of atmospheric pressure — equivalent to that at an altitude of 15,000 feet (4,572 meters). Climbers can push higher because they gradually acclimate their bodies to the drop in oxygen, but no one survives long without an oxygen tank above 26,000 feet (7925 m).</w:t>
      </w:r>
      <w:r w:rsidRPr="00EC399A">
        <w:rPr>
          <w:rStyle w:val="StyleBoldUnderline"/>
          <w:b w:val="0"/>
          <w:sz w:val="12"/>
          <w:u w:val="none"/>
        </w:rPr>
        <w:t>¶</w:t>
      </w:r>
      <w:r w:rsidRPr="00EC399A">
        <w:rPr>
          <w:rStyle w:val="StyleBoldUnderline"/>
        </w:rPr>
        <w:t xml:space="preserve"> That's about 5 miles (8 kilometers) up. The edge of the known universe lies some 46 billion light-years farther afield.</w:t>
      </w:r>
    </w:p>
    <w:p w14:paraId="12AA5672" w14:textId="77777777" w:rsidR="006D4AC3" w:rsidRDefault="006D4AC3" w:rsidP="00B4260C"/>
    <w:p w14:paraId="7F88CB13" w14:textId="77777777" w:rsidR="00273FA7" w:rsidRDefault="00273FA7" w:rsidP="006D4AC3">
      <w:pPr>
        <w:pStyle w:val="Heading1"/>
      </w:pPr>
    </w:p>
    <w:p w14:paraId="2BC30F82" w14:textId="4FC8DB51" w:rsidR="006D4AC3" w:rsidRDefault="006D4AC3" w:rsidP="006D4AC3">
      <w:pPr>
        <w:pStyle w:val="Heading1"/>
      </w:pPr>
      <w:r>
        <w:lastRenderedPageBreak/>
        <w:t xml:space="preserve">AFFIRMATIVE </w:t>
      </w:r>
    </w:p>
    <w:p w14:paraId="7536BBA0" w14:textId="77777777" w:rsidR="006D4AC3" w:rsidRDefault="006D4AC3" w:rsidP="00B4260C"/>
    <w:p w14:paraId="6792855F" w14:textId="77777777" w:rsidR="006D4AC3" w:rsidRDefault="006D4AC3" w:rsidP="00B4260C"/>
    <w:p w14:paraId="7B136A45" w14:textId="77777777" w:rsidR="006D4AC3" w:rsidRDefault="006D4AC3" w:rsidP="00B4260C"/>
    <w:p w14:paraId="32E0D453" w14:textId="77777777" w:rsidR="006D4AC3" w:rsidRDefault="006D4AC3" w:rsidP="00B4260C"/>
    <w:p w14:paraId="763E4658" w14:textId="77777777" w:rsidR="006D4AC3" w:rsidRDefault="006D4AC3" w:rsidP="00B4260C"/>
    <w:p w14:paraId="4E1DA823" w14:textId="77777777" w:rsidR="006D4AC3" w:rsidRDefault="006D4AC3" w:rsidP="00B4260C"/>
    <w:p w14:paraId="62C81E74" w14:textId="77777777" w:rsidR="006D4AC3" w:rsidRDefault="006D4AC3" w:rsidP="00B4260C"/>
    <w:p w14:paraId="32453CE1" w14:textId="77777777" w:rsidR="006D4AC3" w:rsidRDefault="006D4AC3" w:rsidP="00B4260C"/>
    <w:p w14:paraId="253D5D6E" w14:textId="77777777" w:rsidR="006D4AC3" w:rsidRDefault="006D4AC3" w:rsidP="00B4260C"/>
    <w:p w14:paraId="3E3608B2" w14:textId="77777777" w:rsidR="006D4AC3" w:rsidRDefault="006D4AC3" w:rsidP="00B4260C"/>
    <w:p w14:paraId="39F8764C" w14:textId="77777777" w:rsidR="006D4AC3" w:rsidRDefault="006D4AC3" w:rsidP="00B4260C"/>
    <w:p w14:paraId="0BDF0F17" w14:textId="77777777" w:rsidR="006D4AC3" w:rsidRDefault="006D4AC3" w:rsidP="00B4260C"/>
    <w:p w14:paraId="075291CB" w14:textId="77777777" w:rsidR="006D4AC3" w:rsidRDefault="006D4AC3" w:rsidP="00B4260C"/>
    <w:p w14:paraId="05AFC136" w14:textId="77777777" w:rsidR="006D4AC3" w:rsidRDefault="006D4AC3" w:rsidP="00B4260C"/>
    <w:p w14:paraId="4293EB64" w14:textId="77777777" w:rsidR="006D4AC3" w:rsidRDefault="006D4AC3" w:rsidP="00B4260C"/>
    <w:p w14:paraId="3FBA2CB3" w14:textId="77777777" w:rsidR="006D4AC3" w:rsidRDefault="006D4AC3" w:rsidP="00B4260C"/>
    <w:p w14:paraId="6451B2E8" w14:textId="77777777" w:rsidR="006D4AC3" w:rsidRDefault="006D4AC3" w:rsidP="00B4260C"/>
    <w:p w14:paraId="2D494CFE" w14:textId="77777777" w:rsidR="006D4AC3" w:rsidRDefault="006D4AC3" w:rsidP="00B4260C"/>
    <w:p w14:paraId="701B7686" w14:textId="77777777" w:rsidR="006D4AC3" w:rsidRDefault="006D4AC3" w:rsidP="00B4260C"/>
    <w:p w14:paraId="689EF31B" w14:textId="77777777" w:rsidR="006D4AC3" w:rsidRDefault="006D4AC3" w:rsidP="00B4260C"/>
    <w:p w14:paraId="34E13989" w14:textId="77777777" w:rsidR="006D4AC3" w:rsidRDefault="006D4AC3" w:rsidP="00B4260C"/>
    <w:p w14:paraId="3F6917BC" w14:textId="77777777" w:rsidR="006D4AC3" w:rsidRDefault="006D4AC3" w:rsidP="00B4260C"/>
    <w:p w14:paraId="3DC04E67" w14:textId="77777777" w:rsidR="006D4AC3" w:rsidRDefault="006D4AC3" w:rsidP="00B4260C"/>
    <w:p w14:paraId="158CADB9" w14:textId="77777777" w:rsidR="006D4AC3" w:rsidRDefault="006D4AC3" w:rsidP="00B4260C"/>
    <w:p w14:paraId="50F13FB0" w14:textId="77777777" w:rsidR="006D4AC3" w:rsidRDefault="006D4AC3" w:rsidP="00B4260C"/>
    <w:p w14:paraId="52252697" w14:textId="77777777" w:rsidR="006D4AC3" w:rsidRDefault="006D4AC3" w:rsidP="00B4260C"/>
    <w:p w14:paraId="76465F05" w14:textId="77777777" w:rsidR="006D4AC3" w:rsidRDefault="006D4AC3" w:rsidP="00B4260C"/>
    <w:p w14:paraId="04B83FCD" w14:textId="77777777" w:rsidR="006D4AC3" w:rsidRDefault="006D4AC3" w:rsidP="00B4260C"/>
    <w:p w14:paraId="2B744E0D" w14:textId="77777777" w:rsidR="006D4AC3" w:rsidRDefault="006D4AC3" w:rsidP="00B4260C"/>
    <w:p w14:paraId="27E31381" w14:textId="77777777" w:rsidR="006D4AC3" w:rsidRDefault="006D4AC3" w:rsidP="00B4260C"/>
    <w:p w14:paraId="4D6FF9FA" w14:textId="77777777" w:rsidR="006D4AC3" w:rsidRDefault="006D4AC3" w:rsidP="00B4260C"/>
    <w:p w14:paraId="5BD5DBE9" w14:textId="77777777" w:rsidR="006D4AC3" w:rsidRDefault="006D4AC3" w:rsidP="00B4260C"/>
    <w:p w14:paraId="36626FA8" w14:textId="77777777" w:rsidR="006D4AC3" w:rsidRDefault="006D4AC3" w:rsidP="00B4260C"/>
    <w:p w14:paraId="79625D17" w14:textId="77777777" w:rsidR="006D4AC3" w:rsidRDefault="006D4AC3" w:rsidP="00B4260C"/>
    <w:p w14:paraId="4D9A2C1F" w14:textId="77777777" w:rsidR="006D4AC3" w:rsidRDefault="006D4AC3" w:rsidP="00B4260C"/>
    <w:p w14:paraId="2E9B8957" w14:textId="77777777" w:rsidR="006D4AC3" w:rsidRDefault="006D4AC3" w:rsidP="00B4260C"/>
    <w:p w14:paraId="1FF08D8C" w14:textId="77777777" w:rsidR="006D4AC3" w:rsidRDefault="006D4AC3" w:rsidP="00B4260C"/>
    <w:p w14:paraId="6A72FD83" w14:textId="77777777" w:rsidR="006D4AC3" w:rsidRDefault="006D4AC3" w:rsidP="00B4260C"/>
    <w:p w14:paraId="587479A2" w14:textId="77777777" w:rsidR="006D4AC3" w:rsidRDefault="006D4AC3" w:rsidP="00B4260C"/>
    <w:p w14:paraId="076B1D0A" w14:textId="77777777" w:rsidR="006D4AC3" w:rsidRDefault="006D4AC3" w:rsidP="00B4260C"/>
    <w:p w14:paraId="3345AC4D" w14:textId="77777777" w:rsidR="006D4AC3" w:rsidRDefault="006D4AC3" w:rsidP="00B4260C"/>
    <w:p w14:paraId="12EFCB22" w14:textId="77777777" w:rsidR="006D4AC3" w:rsidRDefault="006D4AC3" w:rsidP="00B4260C"/>
    <w:p w14:paraId="1450A3EE" w14:textId="77777777" w:rsidR="006D4AC3" w:rsidRDefault="006D4AC3" w:rsidP="00B4260C"/>
    <w:p w14:paraId="74ADAD5C" w14:textId="77777777" w:rsidR="006D4AC3" w:rsidRDefault="006D4AC3" w:rsidP="00B4260C"/>
    <w:p w14:paraId="7DFA6C85" w14:textId="0B221A90" w:rsidR="003624C3" w:rsidRDefault="003624C3" w:rsidP="00D61A9E">
      <w:pPr>
        <w:pStyle w:val="Heading3"/>
      </w:pPr>
      <w:r>
        <w:lastRenderedPageBreak/>
        <w:t>UQ</w:t>
      </w:r>
    </w:p>
    <w:p w14:paraId="7530F82A" w14:textId="77777777" w:rsidR="00996372" w:rsidRDefault="00996372" w:rsidP="00996372">
      <w:pPr>
        <w:pStyle w:val="Heading4"/>
      </w:pPr>
      <w:r>
        <w:t xml:space="preserve">Exposure to Sonar does not equate to marine injury </w:t>
      </w:r>
    </w:p>
    <w:p w14:paraId="72AD55F8" w14:textId="77777777" w:rsidR="00996372" w:rsidRPr="00A36E3B" w:rsidRDefault="00996372" w:rsidP="00996372">
      <w:pPr>
        <w:rPr>
          <w:sz w:val="14"/>
        </w:rPr>
      </w:pPr>
      <w:r w:rsidRPr="00A36E3B">
        <w:rPr>
          <w:rStyle w:val="StyleStyleBold12pt"/>
        </w:rPr>
        <w:t>Slates, Rear Admiral in the United States Military, 2013</w:t>
      </w:r>
      <w:r>
        <w:t xml:space="preserve"> </w:t>
      </w:r>
      <w:r w:rsidRPr="00A36E3B">
        <w:rPr>
          <w:sz w:val="14"/>
        </w:rPr>
        <w:t xml:space="preserve">(Admiral Kevin R. Slates, “Navy Training, Testing and Marine Mammals: Focus on the Facts”, NAVY LIVE, </w:t>
      </w:r>
      <w:hyperlink r:id="rId24" w:history="1">
        <w:r w:rsidRPr="00A36E3B">
          <w:rPr>
            <w:rStyle w:val="Hyperlink"/>
            <w:sz w:val="14"/>
          </w:rPr>
          <w:t>http://navylive.dodlive.mil/2013/03/26/navy-training-testing-and-marine-mammals-focus-on-the-facts/</w:t>
        </w:r>
      </w:hyperlink>
      <w:r w:rsidRPr="00A36E3B">
        <w:rPr>
          <w:sz w:val="14"/>
        </w:rPr>
        <w:t>, March 26 2013, MSM)</w:t>
      </w:r>
    </w:p>
    <w:p w14:paraId="15F1B81D" w14:textId="2827423F" w:rsidR="00996372" w:rsidRPr="00996372" w:rsidRDefault="00996372" w:rsidP="00996372">
      <w:pPr>
        <w:rPr>
          <w:sz w:val="8"/>
        </w:rPr>
      </w:pPr>
      <w:r w:rsidRPr="000B27F6">
        <w:rPr>
          <w:sz w:val="8"/>
        </w:rPr>
        <w:t>The Navy is renewing authorizations that will enable us to continue to train and test live sonar and explosives at sea for another five years (2019). The process of renewing authorizations involves analyzing the possible effects of training and testing and making that data publicly available in the form of the Hawaii-Southern California Training and Testing environmental impact statement (HSTT EIS) and the Atlantic Fleet Training and Testing environmental impact statement (AFTT EIS).</w:t>
      </w:r>
      <w:r w:rsidRPr="000B27F6">
        <w:rPr>
          <w:sz w:val="4"/>
        </w:rPr>
        <w:t>¶</w:t>
      </w:r>
      <w:r w:rsidRPr="000B27F6">
        <w:rPr>
          <w:sz w:val="8"/>
        </w:rPr>
        <w:t xml:space="preserve"> Some of the information in those EISs has been misrepresented and exaggerated. Lost in the discussion during a recent meeting of the California Coastal Commission is this fact: the best available science—and the Navy’s long track record of conducting similar training and testing—indicate our proposed activities will continue to have negligible effects on marine mammal populations. For a better understanding of these issues, read what several well-respected marine scientists have to say.</w:t>
      </w:r>
      <w:r w:rsidRPr="000B27F6">
        <w:rPr>
          <w:sz w:val="4"/>
        </w:rPr>
        <w:t>¶</w:t>
      </w:r>
      <w:r w:rsidRPr="000B27F6">
        <w:rPr>
          <w:sz w:val="8"/>
        </w:rPr>
        <w:t xml:space="preserve"> Each EIS includes numbers estimating marine mammal exposures to sonar or explosives training and testing. Those numbers are based on mathematical modeling that assumes the maximum exposure/worst case scenarios, and are often mistakenly cited with alarm by people who do not recognize or accept that:</w:t>
      </w:r>
      <w:r w:rsidRPr="000B27F6">
        <w:rPr>
          <w:sz w:val="4"/>
        </w:rPr>
        <w:t>¶</w:t>
      </w:r>
      <w:r w:rsidRPr="000B27F6">
        <w:rPr>
          <w:sz w:val="8"/>
        </w:rPr>
        <w:t xml:space="preserve"> Live sonar and explosives training prepares Sailors to succeed in combat. The threats our Sailors face in the world’s hot spots are not restricted to convenient times or places, nor can simulators or inert weapons fully prepare them for those threats. That is why our training must be both broad and realistic.</w:t>
      </w:r>
      <w:r w:rsidRPr="000B27F6">
        <w:rPr>
          <w:sz w:val="4"/>
        </w:rPr>
        <w:t>¶</w:t>
      </w:r>
      <w:r w:rsidRPr="000B27F6">
        <w:rPr>
          <w:sz w:val="8"/>
        </w:rPr>
        <w:t xml:space="preserve"> </w:t>
      </w:r>
      <w:r w:rsidRPr="000B27F6">
        <w:rPr>
          <w:rStyle w:val="StyleBoldUnderline"/>
        </w:rPr>
        <w:t>Exposure to sonar does not equate to injury. Laws such as the Marine Mammal Protection Act</w:t>
      </w:r>
      <w:r w:rsidRPr="000B27F6">
        <w:rPr>
          <w:sz w:val="16"/>
        </w:rPr>
        <w:t xml:space="preserve"> </w:t>
      </w:r>
      <w:r w:rsidRPr="000B27F6">
        <w:rPr>
          <w:sz w:val="8"/>
        </w:rPr>
        <w:t xml:space="preserve">(MMPA) </w:t>
      </w:r>
      <w:r w:rsidRPr="000B27F6">
        <w:rPr>
          <w:rStyle w:val="StyleBoldUnderline"/>
        </w:rPr>
        <w:t>and the Endangered Species Act</w:t>
      </w:r>
      <w:r w:rsidRPr="000B27F6">
        <w:rPr>
          <w:sz w:val="16"/>
        </w:rPr>
        <w:t xml:space="preserve"> </w:t>
      </w:r>
      <w:r w:rsidRPr="000B27F6">
        <w:rPr>
          <w:sz w:val="8"/>
        </w:rPr>
        <w:t xml:space="preserve">(ESA) </w:t>
      </w:r>
      <w:r w:rsidRPr="000B27F6">
        <w:rPr>
          <w:rStyle w:val="StyleBoldUnderline"/>
        </w:rPr>
        <w:t>define human impacts to marine mammals in degrees, ranging from simply hearing a sound, to mild behavioral effects, to injury and mortality. The scientific analysis indicates that while marine mammals may be exposed to sonar during Navy training and testing, the vast majority</w:t>
      </w:r>
      <w:r w:rsidRPr="000B27F6">
        <w:rPr>
          <w:sz w:val="16"/>
        </w:rPr>
        <w:t xml:space="preserve"> </w:t>
      </w:r>
      <w:r w:rsidRPr="000B27F6">
        <w:rPr>
          <w:sz w:val="8"/>
        </w:rPr>
        <w:t>(if not all)</w:t>
      </w:r>
      <w:r w:rsidRPr="000B27F6">
        <w:rPr>
          <w:sz w:val="16"/>
        </w:rPr>
        <w:t xml:space="preserve"> </w:t>
      </w:r>
      <w:r w:rsidRPr="000B27F6">
        <w:rPr>
          <w:rStyle w:val="StyleBoldUnderline"/>
        </w:rPr>
        <w:t>of marine mammals that are exposed will not be injured in any way. Animals may react to the sound, or move away, but research shows that they are likely to return quickly and resume their normal activities.</w:t>
      </w:r>
      <w:r w:rsidRPr="000B27F6">
        <w:rPr>
          <w:sz w:val="16"/>
        </w:rPr>
        <w:t xml:space="preserve"> </w:t>
      </w:r>
      <w:r w:rsidRPr="000B27F6">
        <w:rPr>
          <w:sz w:val="8"/>
        </w:rPr>
        <w:t>Claims that the Navy is harming millions of marine mammals are ignoring this fact.</w:t>
      </w:r>
      <w:r w:rsidRPr="000B27F6">
        <w:rPr>
          <w:sz w:val="4"/>
        </w:rPr>
        <w:t>¶</w:t>
      </w:r>
      <w:r w:rsidRPr="000B27F6">
        <w:rPr>
          <w:sz w:val="8"/>
        </w:rPr>
        <w:t xml:space="preserve"> Our analysis overestimates the impact our activities have on marine mammals. The Navy thoroughly analyzes all of the at-sea training and testing activities, we are planning for the five-year period of our permits from the National Marine Fisheries Service (NMFS). With NMFS concurrence, we use a mathematical model to estimate the total number of marine mammal exposures that may result from those activities. That model, which uses </w:t>
      </w:r>
      <w:r w:rsidRPr="000B27F6">
        <w:rPr>
          <w:rStyle w:val="StyleBoldUnderline"/>
        </w:rPr>
        <w:t>the best available science, estimates potential for injuries or mortalities in less than .05 percent</w:t>
      </w:r>
      <w:r w:rsidRPr="000B27F6">
        <w:rPr>
          <w:sz w:val="16"/>
        </w:rPr>
        <w:t xml:space="preserve"> </w:t>
      </w:r>
      <w:r w:rsidRPr="000B27F6">
        <w:rPr>
          <w:sz w:val="8"/>
        </w:rPr>
        <w:t>(five in 10,000)</w:t>
      </w:r>
      <w:r w:rsidRPr="000B27F6">
        <w:rPr>
          <w:sz w:val="16"/>
        </w:rPr>
        <w:t xml:space="preserve"> </w:t>
      </w:r>
      <w:r w:rsidRPr="000B27F6">
        <w:rPr>
          <w:rStyle w:val="StyleBoldUnderline"/>
        </w:rPr>
        <w:t>of the marine mammal exposures associated with our activities</w:t>
      </w:r>
      <w:r w:rsidRPr="000B27F6">
        <w:rPr>
          <w:rStyle w:val="StyleBoldUnderline"/>
          <w:sz w:val="14"/>
        </w:rPr>
        <w:t>.</w:t>
      </w:r>
      <w:r w:rsidRPr="000B27F6">
        <w:rPr>
          <w:sz w:val="8"/>
        </w:rPr>
        <w:t xml:space="preserve"> It does not account for avoidance actions that marine mammals are likely to take in response to our activities, or protective measures (see below) which lessen marine mammal exposure to potentially harmful activities. The reality is the impact of Navy training and testing activity on marine mammals is likely to be significantly less than what our permit requests capture.</w:t>
      </w:r>
      <w:r w:rsidRPr="000B27F6">
        <w:rPr>
          <w:sz w:val="4"/>
        </w:rPr>
        <w:t>¶</w:t>
      </w:r>
      <w:r w:rsidRPr="000B27F6">
        <w:rPr>
          <w:sz w:val="16"/>
        </w:rPr>
        <w:t xml:space="preserve"> </w:t>
      </w:r>
      <w:r w:rsidRPr="000B27F6">
        <w:rPr>
          <w:rStyle w:val="StyleBoldUnderline"/>
        </w:rPr>
        <w:t xml:space="preserve">The EIS numbers do not take into account the protective measures </w:t>
      </w:r>
      <w:r w:rsidRPr="000B27F6">
        <w:rPr>
          <w:sz w:val="8"/>
        </w:rPr>
        <w:t xml:space="preserve">(mitigations) </w:t>
      </w:r>
      <w:r w:rsidRPr="000B27F6">
        <w:rPr>
          <w:rStyle w:val="StyleBoldUnderline"/>
        </w:rPr>
        <w:t xml:space="preserve">the Navy adopts whenever we conduct sonar or explosives training or testing. These measures include using trained marine mammal lookouts; employing aircraft and underwater listening systems to scan for marine mammals; establishing buffer zones to reduce or halt sonar transmissions when we detect marine mammals near our ships; and software tools that delineate what training and testing events we can undertake in areas associated with marine mammal activity. </w:t>
      </w:r>
      <w:r w:rsidRPr="000B27F6">
        <w:rPr>
          <w:sz w:val="8"/>
        </w:rPr>
        <w:t>We developed these measures in conjunction with NMFS and re-evaluate them annually.</w:t>
      </w:r>
      <w:r w:rsidRPr="000B27F6">
        <w:rPr>
          <w:sz w:val="4"/>
        </w:rPr>
        <w:t>¶</w:t>
      </w:r>
      <w:r w:rsidRPr="000B27F6">
        <w:rPr>
          <w:sz w:val="8"/>
        </w:rPr>
        <w:t xml:space="preserve"> These proposed activities are not new. The Navy has trained and tested in these areas for more than six decades, and there has been no evidence of extensive impacts to marine mammal populations as a result. The EISs do account for increases in training and testing, as well as testing of new and upgraded systems, but these activities will continue to have negligible impacts. Some of the additional training and testing might not even occur, especially in light of current and future budget restrictions. But we need to plan for the possibility that they could.</w:t>
      </w:r>
      <w:r w:rsidRPr="000B27F6">
        <w:rPr>
          <w:sz w:val="4"/>
        </w:rPr>
        <w:t>¶</w:t>
      </w:r>
      <w:r w:rsidRPr="000B27F6">
        <w:rPr>
          <w:sz w:val="8"/>
        </w:rPr>
        <w:t xml:space="preserve"> </w:t>
      </w:r>
      <w:r w:rsidRPr="000B27F6">
        <w:rPr>
          <w:rStyle w:val="StyleBoldUnderline"/>
        </w:rPr>
        <w:t>Sonar and explosives training have been linked to only</w:t>
      </w:r>
      <w:r w:rsidRPr="000B27F6">
        <w:rPr>
          <w:sz w:val="16"/>
        </w:rPr>
        <w:t xml:space="preserve"> </w:t>
      </w:r>
      <w:r w:rsidRPr="00A36E3B">
        <w:rPr>
          <w:sz w:val="8"/>
        </w:rPr>
        <w:t xml:space="preserve">a handful of </w:t>
      </w:r>
      <w:proofErr w:type="spellStart"/>
      <w:r w:rsidRPr="00A36E3B">
        <w:rPr>
          <w:sz w:val="8"/>
        </w:rPr>
        <w:t>strandings</w:t>
      </w:r>
      <w:proofErr w:type="spellEnd"/>
      <w:r w:rsidRPr="00A36E3B">
        <w:rPr>
          <w:sz w:val="8"/>
        </w:rPr>
        <w:t xml:space="preserve">, </w:t>
      </w:r>
      <w:r w:rsidRPr="000B27F6">
        <w:rPr>
          <w:rStyle w:val="StyleBoldUnderline"/>
        </w:rPr>
        <w:t>affecting a few dozen animals over the past 17 years</w:t>
      </w:r>
      <w:r w:rsidRPr="000B27F6">
        <w:rPr>
          <w:sz w:val="16"/>
        </w:rPr>
        <w:t xml:space="preserve">. </w:t>
      </w:r>
      <w:r w:rsidRPr="00A36E3B">
        <w:rPr>
          <w:sz w:val="8"/>
        </w:rPr>
        <w:t>We learned from these incidents. The March 2000 stranding in the Bahamas was a major factor behind the Navy’s decision to implement an at-sea environmental policy that requires comprehensive analysis and documentation for our training activities. Similarly, a March 2011 incident in which three dolphins were killed when they swam into the scene of explosives training near San Diego resulted in safer procedures for conducting such training. We sincerely regret those instances where our activities have led to marine mammal deaths, and have since made great strides in understanding how our actions affect marine mammals. Additionally, we have become a world leader in funding marine mammal research, dedicating more than $100 million to such research in the past five years.</w:t>
      </w:r>
      <w:r w:rsidRPr="00A36E3B">
        <w:rPr>
          <w:sz w:val="4"/>
        </w:rPr>
        <w:t>¶</w:t>
      </w:r>
      <w:r w:rsidRPr="00A36E3B">
        <w:rPr>
          <w:sz w:val="8"/>
        </w:rPr>
        <w:t xml:space="preserve"> The Navy cannot guarantee that our training and testing activities will have zero effects on marine mammals, but for that very reason, we justify our requirements to, and ultimately receive our permits from, the fisheries service. The experts at NMFS will only issue permits if they are confident our proposed activities will have a negligible impact on marine life — and that is exactly what NMFS has determined in its proposed final rule for the Hawaii-Southern California and Atlantic Coast/Gulf of Mexico areas.</w:t>
      </w:r>
    </w:p>
    <w:p w14:paraId="04A06A48" w14:textId="312E8CED" w:rsidR="003624C3" w:rsidRDefault="003624C3" w:rsidP="003624C3">
      <w:pPr>
        <w:pStyle w:val="Heading4"/>
      </w:pPr>
      <w:r>
        <w:t>Non-unique: Use of Bluefin in Indian Ocean should’ve caused impacts already</w:t>
      </w:r>
    </w:p>
    <w:p w14:paraId="1919FD76" w14:textId="77777777" w:rsidR="003624C3" w:rsidRDefault="003624C3" w:rsidP="003624C3"/>
    <w:p w14:paraId="37CEF215" w14:textId="10849925" w:rsidR="003624C3" w:rsidRPr="003624C3" w:rsidRDefault="003624C3" w:rsidP="003624C3">
      <w:pPr>
        <w:rPr>
          <w:rStyle w:val="StyleStyleBold12pt"/>
        </w:rPr>
      </w:pPr>
      <w:r w:rsidRPr="003624C3">
        <w:rPr>
          <w:rStyle w:val="StyleStyleBold12pt"/>
        </w:rPr>
        <w:t>The Guardian, A World News Association, April, 22, 2014</w:t>
      </w:r>
    </w:p>
    <w:p w14:paraId="3B9E491D" w14:textId="09363258" w:rsidR="003624C3" w:rsidRDefault="003624C3" w:rsidP="003624C3">
      <w:r>
        <w:t>(“News World news Malaysia Airlines flight MH370,</w:t>
      </w:r>
    </w:p>
    <w:p w14:paraId="49F3E1EE" w14:textId="151D5F47" w:rsidR="003624C3" w:rsidRDefault="003624C3" w:rsidP="003624C3">
      <w:r>
        <w:t>MH370: more powerful sonar needed in plane search, says Australia,”</w:t>
      </w:r>
      <w:r w:rsidRPr="003624C3">
        <w:t xml:space="preserve"> </w:t>
      </w:r>
      <w:r>
        <w:t xml:space="preserve">The Associated Press contributed to this article. </w:t>
      </w:r>
      <w:hyperlink r:id="rId25" w:history="1">
        <w:r w:rsidRPr="00FA531D">
          <w:rPr>
            <w:rStyle w:val="Hyperlink"/>
          </w:rPr>
          <w:t>http://www.theguardian.com/world/2014/apr/23/mh370-more-powerful-sonar-needed-in-plane-search-says-australia</w:t>
        </w:r>
      </w:hyperlink>
      <w:r>
        <w:t xml:space="preserve">, Date Accessed- 07-01-14, AN) </w:t>
      </w:r>
    </w:p>
    <w:p w14:paraId="1929E713" w14:textId="77777777" w:rsidR="003624C3" w:rsidRPr="00277B51" w:rsidRDefault="003624C3" w:rsidP="003624C3">
      <w:pPr>
        <w:rPr>
          <w:rStyle w:val="StyleBoldUnderline"/>
        </w:rPr>
      </w:pPr>
    </w:p>
    <w:p w14:paraId="09772CD4" w14:textId="4D60AF12" w:rsidR="003624C3" w:rsidRPr="00277B51" w:rsidRDefault="003624C3" w:rsidP="003624C3">
      <w:pPr>
        <w:rPr>
          <w:sz w:val="16"/>
        </w:rPr>
      </w:pPr>
      <w:r w:rsidRPr="00277B51">
        <w:rPr>
          <w:rStyle w:val="StyleBoldUnderline"/>
        </w:rPr>
        <w:t>The Bluefin-21 submersible, which is scanning the bottom of the Indian Ocean for wreckage of Malaysia Airlines flight MH370</w:t>
      </w:r>
      <w:r w:rsidRPr="00277B51">
        <w:rPr>
          <w:sz w:val="16"/>
        </w:rPr>
        <w:t>. Photograph: Xinhua/</w:t>
      </w:r>
      <w:proofErr w:type="spellStart"/>
      <w:r w:rsidRPr="00277B51">
        <w:rPr>
          <w:sz w:val="16"/>
        </w:rPr>
        <w:t>Landov</w:t>
      </w:r>
      <w:proofErr w:type="spellEnd"/>
      <w:r w:rsidRPr="00277B51">
        <w:rPr>
          <w:sz w:val="16"/>
        </w:rPr>
        <w:t>/</w:t>
      </w:r>
      <w:proofErr w:type="spellStart"/>
      <w:r w:rsidRPr="00277B51">
        <w:rPr>
          <w:sz w:val="16"/>
        </w:rPr>
        <w:t>Barcroft</w:t>
      </w:r>
      <w:proofErr w:type="spellEnd"/>
      <w:r w:rsidRPr="00277B51">
        <w:rPr>
          <w:sz w:val="16"/>
        </w:rPr>
        <w:t xml:space="preserve"> Media</w:t>
      </w:r>
      <w:r w:rsidR="00277B51" w:rsidRPr="00277B51">
        <w:rPr>
          <w:sz w:val="12"/>
        </w:rPr>
        <w:t>¶</w:t>
      </w:r>
      <w:r w:rsidRPr="00277B51">
        <w:rPr>
          <w:sz w:val="16"/>
        </w:rPr>
        <w:t xml:space="preserve"> Australian authorities searching for missing Malaysia Airlines flight MH370 are gearing up to send in much more powerful sonar equipment to scan for debris on the seabed.</w:t>
      </w:r>
      <w:r w:rsidR="00277B51" w:rsidRPr="00277B51">
        <w:rPr>
          <w:sz w:val="12"/>
        </w:rPr>
        <w:t>¶</w:t>
      </w:r>
      <w:r w:rsidRPr="00277B51">
        <w:rPr>
          <w:sz w:val="16"/>
        </w:rPr>
        <w:t xml:space="preserve"> Search </w:t>
      </w:r>
      <w:proofErr w:type="spellStart"/>
      <w:r w:rsidRPr="003624C3">
        <w:rPr>
          <w:rStyle w:val="StyleBoldUnderline"/>
        </w:rPr>
        <w:t>co-ordinators</w:t>
      </w:r>
      <w:proofErr w:type="spellEnd"/>
      <w:r w:rsidRPr="003624C3">
        <w:rPr>
          <w:rStyle w:val="StyleBoldUnderline"/>
        </w:rPr>
        <w:t xml:space="preserve"> said on Wednesday that nothing had been found by the US navy robotic submarine Bluefin 21, which has covered more than 80% of a zone off the Australian west coast.</w:t>
      </w:r>
      <w:r w:rsidR="00277B51" w:rsidRPr="00277B51">
        <w:rPr>
          <w:rStyle w:val="StyleBoldUnderline"/>
          <w:b w:val="0"/>
          <w:sz w:val="12"/>
          <w:u w:val="none"/>
        </w:rPr>
        <w:t>¶</w:t>
      </w:r>
      <w:r w:rsidRPr="003624C3">
        <w:rPr>
          <w:rStyle w:val="StyleBoldUnderline"/>
        </w:rPr>
        <w:t xml:space="preserve"> The area of 310 square </w:t>
      </w:r>
      <w:proofErr w:type="spellStart"/>
      <w:r w:rsidRPr="003624C3">
        <w:rPr>
          <w:rStyle w:val="StyleBoldUnderline"/>
        </w:rPr>
        <w:t>kilometres</w:t>
      </w:r>
      <w:proofErr w:type="spellEnd"/>
      <w:r w:rsidRPr="003624C3">
        <w:rPr>
          <w:rStyle w:val="StyleBoldUnderline"/>
        </w:rPr>
        <w:t xml:space="preserve"> (120 square miles) is thought to be where the plane is most likely to have gone down, based on "ping" signals that match those from an </w:t>
      </w:r>
      <w:r w:rsidRPr="003624C3">
        <w:rPr>
          <w:rStyle w:val="StyleBoldUnderline"/>
        </w:rPr>
        <w:lastRenderedPageBreak/>
        <w:t xml:space="preserve">airliner's black box. </w:t>
      </w:r>
      <w:r w:rsidRPr="00277B51">
        <w:rPr>
          <w:sz w:val="16"/>
        </w:rPr>
        <w:t>Those signals were picked up by search vessels but are thought to have ceased when the beacons' batteries ran out.</w:t>
      </w:r>
      <w:r w:rsidR="00277B51" w:rsidRPr="00277B51">
        <w:rPr>
          <w:sz w:val="12"/>
        </w:rPr>
        <w:t>¶</w:t>
      </w:r>
      <w:r w:rsidRPr="00277B51">
        <w:rPr>
          <w:sz w:val="16"/>
        </w:rPr>
        <w:t xml:space="preserve"> Australia's </w:t>
      </w:r>
      <w:proofErr w:type="spellStart"/>
      <w:r w:rsidRPr="00277B51">
        <w:rPr>
          <w:sz w:val="16"/>
        </w:rPr>
        <w:t>defence</w:t>
      </w:r>
      <w:proofErr w:type="spellEnd"/>
      <w:r w:rsidRPr="00277B51">
        <w:rPr>
          <w:sz w:val="16"/>
        </w:rPr>
        <w:t xml:space="preserve"> minister, David Johnston, said more powerful towed side-scan commercial sonar equipment would probably be deployed, similar to the system that found the Titanic 3,800m (12,500f) under the Atlantic Ocean in 1985 and the Australian second world war wreck HMAS Sydney in the Indian Ocean, north of the current search area, in 2008.</w:t>
      </w:r>
      <w:r w:rsidR="00277B51" w:rsidRPr="00277B51">
        <w:rPr>
          <w:sz w:val="12"/>
        </w:rPr>
        <w:t>¶</w:t>
      </w:r>
      <w:r w:rsidRPr="00277B51">
        <w:rPr>
          <w:sz w:val="16"/>
        </w:rPr>
        <w:t xml:space="preserve"> "The next phase, I think, is that we step up with potentially a more powerful, more capable side-scan sonar to do deeper water," Johnston said.</w:t>
      </w:r>
      <w:r w:rsidR="00277B51" w:rsidRPr="00277B51">
        <w:rPr>
          <w:sz w:val="12"/>
        </w:rPr>
        <w:t>¶</w:t>
      </w:r>
      <w:r w:rsidRPr="00277B51">
        <w:rPr>
          <w:sz w:val="16"/>
        </w:rPr>
        <w:t xml:space="preserve"> Australia was consulting with Malaysia, China and the US on the next phase of the search for the plane, which went missing on 8 March after veering off course between Kuala Lumpur and Beijing, Johnston said</w:t>
      </w:r>
      <w:r w:rsidR="00277B51" w:rsidRPr="00277B51">
        <w:rPr>
          <w:sz w:val="12"/>
        </w:rPr>
        <w:t>¶</w:t>
      </w:r>
      <w:r w:rsidRPr="00277B51">
        <w:rPr>
          <w:sz w:val="16"/>
        </w:rPr>
        <w:t xml:space="preserve"> The search area is a circle 20km (12 miles) wide around an area where sonar equipment picked up a signal on 8 April consistent with a plane's black box.</w:t>
      </w:r>
      <w:r w:rsidR="00277B51" w:rsidRPr="00277B51">
        <w:rPr>
          <w:sz w:val="12"/>
        </w:rPr>
        <w:t>¶</w:t>
      </w:r>
      <w:r w:rsidRPr="00277B51">
        <w:rPr>
          <w:sz w:val="16"/>
        </w:rPr>
        <w:t xml:space="preserve"> The Bluefin had less than one-fifth of the search area left to complete but that could take another two weeks, the minister said. "We want to be very thorough."</w:t>
      </w:r>
      <w:r w:rsidR="00277B51" w:rsidRPr="00277B51">
        <w:rPr>
          <w:sz w:val="12"/>
        </w:rPr>
        <w:t>¶</w:t>
      </w:r>
      <w:r w:rsidRPr="00277B51">
        <w:rPr>
          <w:sz w:val="16"/>
        </w:rPr>
        <w:t xml:space="preserve"> </w:t>
      </w:r>
      <w:r w:rsidRPr="00277B51">
        <w:rPr>
          <w:rStyle w:val="StyleBoldUnderline"/>
        </w:rPr>
        <w:t>The Bluefin's first 16-hour seafloor mission last week was aborted because the water depth exceeded its 4.5km safety limit. Johnston said it was possible wreckage had been missed in that deep water</w:t>
      </w:r>
      <w:r w:rsidRPr="00277B51">
        <w:rPr>
          <w:sz w:val="16"/>
        </w:rPr>
        <w:t>.</w:t>
      </w:r>
      <w:r w:rsidR="00277B51" w:rsidRPr="00277B51">
        <w:rPr>
          <w:sz w:val="12"/>
        </w:rPr>
        <w:t>¶</w:t>
      </w:r>
      <w:r w:rsidRPr="00277B51">
        <w:rPr>
          <w:sz w:val="16"/>
        </w:rPr>
        <w:t xml:space="preserve"> Analysis was continuing of flight data and the apparent black box beacon signals, Johnston said. "We are currently gathering all of the facts together to mount a further assault on the most likely location, given all the facts," he said.</w:t>
      </w:r>
      <w:r w:rsidR="00277B51" w:rsidRPr="00277B51">
        <w:rPr>
          <w:sz w:val="12"/>
        </w:rPr>
        <w:t>¶</w:t>
      </w:r>
      <w:r w:rsidRPr="00277B51">
        <w:rPr>
          <w:sz w:val="16"/>
        </w:rPr>
        <w:t xml:space="preserve"> "A lot of this seabed has not even been hydrographically surveyed before ... we're flying blind," he said, adding that there were waters 7km deep in the area.</w:t>
      </w:r>
      <w:r w:rsidR="00277B51" w:rsidRPr="00277B51">
        <w:rPr>
          <w:sz w:val="12"/>
        </w:rPr>
        <w:t>¶</w:t>
      </w:r>
      <w:r w:rsidRPr="00277B51">
        <w:rPr>
          <w:sz w:val="16"/>
        </w:rPr>
        <w:t xml:space="preserve"> The air search for debris would likely continue until the announcement of a new search phase next week, Johnston said.</w:t>
      </w:r>
      <w:r w:rsidR="00277B51" w:rsidRPr="00277B51">
        <w:rPr>
          <w:sz w:val="12"/>
        </w:rPr>
        <w:t>¶</w:t>
      </w:r>
      <w:r w:rsidRPr="00277B51">
        <w:rPr>
          <w:sz w:val="16"/>
        </w:rPr>
        <w:t xml:space="preserve"> Radar and satellite signals have shown the jet carrying 239 passengers and crew veered far off course for unknown reasons during its flight from Malaysia to China. Analysis indicates it would have run out of fuel in the remote section of ocean where the search has been focused, but no debris has yet been recovered.</w:t>
      </w:r>
    </w:p>
    <w:p w14:paraId="3BFF8547" w14:textId="77777777" w:rsidR="003624C3" w:rsidRDefault="003624C3" w:rsidP="003624C3"/>
    <w:p w14:paraId="3661BDAF" w14:textId="77777777" w:rsidR="003624C3" w:rsidRPr="003624C3" w:rsidRDefault="003624C3" w:rsidP="003624C3"/>
    <w:p w14:paraId="45E0A2B3" w14:textId="55CE85AB" w:rsidR="006D4AC3" w:rsidRDefault="006D4AC3" w:rsidP="006D4AC3">
      <w:pPr>
        <w:pStyle w:val="Heading3"/>
      </w:pPr>
      <w:r>
        <w:lastRenderedPageBreak/>
        <w:t xml:space="preserve">Fish Impact Module </w:t>
      </w:r>
    </w:p>
    <w:p w14:paraId="6EEAC663" w14:textId="77777777" w:rsidR="006D4AC3" w:rsidRDefault="006D4AC3" w:rsidP="006D4AC3"/>
    <w:p w14:paraId="38C84AC4" w14:textId="77777777" w:rsidR="006D4AC3" w:rsidRDefault="006D4AC3" w:rsidP="006D4AC3">
      <w:pPr>
        <w:pStyle w:val="Heading4"/>
      </w:pPr>
      <w:r>
        <w:t>Sonar not harmful to fish</w:t>
      </w:r>
    </w:p>
    <w:p w14:paraId="76E925E7" w14:textId="77777777" w:rsidR="006D4AC3" w:rsidRDefault="006D4AC3" w:rsidP="006D4AC3"/>
    <w:p w14:paraId="696013EA" w14:textId="77777777" w:rsidR="006D4AC3" w:rsidRPr="005863CA" w:rsidRDefault="006D4AC3" w:rsidP="006D4AC3">
      <w:pPr>
        <w:rPr>
          <w:rStyle w:val="StyleStyleBold12pt"/>
        </w:rPr>
      </w:pPr>
      <w:r w:rsidRPr="005863CA">
        <w:rPr>
          <w:rStyle w:val="StyleStyleBold12pt"/>
        </w:rPr>
        <w:t>Nguyen C., writer for live science, 2007</w:t>
      </w:r>
    </w:p>
    <w:p w14:paraId="25E8E1BC" w14:textId="77777777" w:rsidR="006D4AC3" w:rsidRDefault="006D4AC3" w:rsidP="006D4AC3">
      <w:r>
        <w:t>(Tuan, “</w:t>
      </w:r>
      <w:r w:rsidRPr="005863CA">
        <w:t>Now Hear This: Sonar Doesn't Hurt Fish</w:t>
      </w:r>
      <w:r>
        <w:t xml:space="preserve">,” </w:t>
      </w:r>
      <w:r w:rsidRPr="00F910D5">
        <w:t>http://www.livescience.com/1667-hear-sonar-hurt-fish.html</w:t>
      </w:r>
      <w:r>
        <w:t>, Date accessed- 06-30-14, AN)</w:t>
      </w:r>
    </w:p>
    <w:p w14:paraId="7228A816" w14:textId="77777777" w:rsidR="006D4AC3" w:rsidRDefault="006D4AC3" w:rsidP="006D4AC3">
      <w:pPr>
        <w:rPr>
          <w:sz w:val="16"/>
        </w:rPr>
      </w:pPr>
      <w:r w:rsidRPr="005863CA">
        <w:rPr>
          <w:sz w:val="16"/>
        </w:rPr>
        <w:t>Now Hear This: Sonar Doesn't Hurt Fish</w:t>
      </w:r>
      <w:r w:rsidRPr="005863CA">
        <w:rPr>
          <w:sz w:val="12"/>
        </w:rPr>
        <w:t>¶</w:t>
      </w:r>
      <w:r w:rsidRPr="005863CA">
        <w:rPr>
          <w:sz w:val="16"/>
        </w:rPr>
        <w:t xml:space="preserve"> Tuan C. Nguyen | July 09, 2007 08:00pm ET</w:t>
      </w:r>
      <w:r w:rsidRPr="005863CA">
        <w:rPr>
          <w:sz w:val="12"/>
        </w:rPr>
        <w:t>¶</w:t>
      </w:r>
      <w:r w:rsidRPr="005863CA">
        <w:rPr>
          <w:sz w:val="16"/>
        </w:rPr>
        <w:t xml:space="preserve"> 0</w:t>
      </w:r>
      <w:r w:rsidRPr="005863CA">
        <w:rPr>
          <w:sz w:val="12"/>
        </w:rPr>
        <w:t>¶</w:t>
      </w:r>
      <w:r w:rsidRPr="005863CA">
        <w:rPr>
          <w:sz w:val="16"/>
        </w:rPr>
        <w:t xml:space="preserve"> </w:t>
      </w:r>
      <w:r w:rsidRPr="005863CA">
        <w:rPr>
          <w:sz w:val="12"/>
        </w:rPr>
        <w:t>¶</w:t>
      </w:r>
      <w:r w:rsidRPr="005863CA">
        <w:rPr>
          <w:sz w:val="16"/>
        </w:rPr>
        <w:t xml:space="preserve"> 0</w:t>
      </w:r>
      <w:r w:rsidRPr="005863CA">
        <w:rPr>
          <w:sz w:val="12"/>
        </w:rPr>
        <w:t>¶</w:t>
      </w:r>
      <w:r w:rsidRPr="005863CA">
        <w:rPr>
          <w:sz w:val="16"/>
        </w:rPr>
        <w:t xml:space="preserve"> </w:t>
      </w:r>
      <w:r w:rsidRPr="005863CA">
        <w:rPr>
          <w:sz w:val="12"/>
        </w:rPr>
        <w:t>¶</w:t>
      </w:r>
      <w:r w:rsidRPr="005863CA">
        <w:rPr>
          <w:sz w:val="16"/>
        </w:rPr>
        <w:t xml:space="preserve"> 0</w:t>
      </w:r>
      <w:r w:rsidRPr="005863CA">
        <w:rPr>
          <w:sz w:val="12"/>
        </w:rPr>
        <w:t>¶</w:t>
      </w:r>
      <w:r w:rsidRPr="005863CA">
        <w:rPr>
          <w:sz w:val="16"/>
        </w:rPr>
        <w:t xml:space="preserve"> Submit</w:t>
      </w:r>
      <w:r w:rsidRPr="005863CA">
        <w:rPr>
          <w:sz w:val="12"/>
        </w:rPr>
        <w:t>¶</w:t>
      </w:r>
      <w:r w:rsidRPr="005863CA">
        <w:rPr>
          <w:sz w:val="16"/>
        </w:rPr>
        <w:t xml:space="preserve"> 0</w:t>
      </w:r>
      <w:r w:rsidRPr="005863CA">
        <w:rPr>
          <w:sz w:val="12"/>
        </w:rPr>
        <w:t>¶</w:t>
      </w:r>
      <w:r w:rsidRPr="005863CA">
        <w:rPr>
          <w:sz w:val="16"/>
        </w:rPr>
        <w:t xml:space="preserve"> </w:t>
      </w:r>
      <w:proofErr w:type="spellStart"/>
      <w:r w:rsidRPr="005863CA">
        <w:rPr>
          <w:sz w:val="16"/>
        </w:rPr>
        <w:t>Reddit</w:t>
      </w:r>
      <w:proofErr w:type="spellEnd"/>
      <w:r w:rsidRPr="005863CA">
        <w:rPr>
          <w:sz w:val="12"/>
        </w:rPr>
        <w:t>¶</w:t>
      </w:r>
      <w:r w:rsidRPr="005863CA">
        <w:rPr>
          <w:sz w:val="16"/>
        </w:rPr>
        <w:t xml:space="preserve"> </w:t>
      </w:r>
      <w:r w:rsidRPr="005863CA">
        <w:rPr>
          <w:sz w:val="12"/>
        </w:rPr>
        <w:t>¶</w:t>
      </w:r>
      <w:r w:rsidRPr="005863CA">
        <w:rPr>
          <w:sz w:val="16"/>
        </w:rPr>
        <w:t xml:space="preserve"> Pin It Rainbow trout.</w:t>
      </w:r>
      <w:r w:rsidRPr="005863CA">
        <w:rPr>
          <w:sz w:val="12"/>
        </w:rPr>
        <w:t>¶</w:t>
      </w:r>
      <w:r w:rsidRPr="005863CA">
        <w:rPr>
          <w:sz w:val="16"/>
        </w:rPr>
        <w:t xml:space="preserve"> Credit: Ken Hammond, USDA.</w:t>
      </w:r>
      <w:r w:rsidRPr="005863CA">
        <w:rPr>
          <w:sz w:val="12"/>
        </w:rPr>
        <w:t>¶</w:t>
      </w:r>
      <w:r w:rsidRPr="005863CA">
        <w:rPr>
          <w:sz w:val="16"/>
        </w:rPr>
        <w:t xml:space="preserve"> View full size image</w:t>
      </w:r>
      <w:r w:rsidRPr="005863CA">
        <w:rPr>
          <w:sz w:val="12"/>
        </w:rPr>
        <w:t>¶</w:t>
      </w:r>
      <w:r w:rsidRPr="005863CA">
        <w:rPr>
          <w:sz w:val="16"/>
        </w:rPr>
        <w:t xml:space="preserve"> The military's use of sonar poses no threat to fish, a new study suggests.</w:t>
      </w:r>
      <w:r w:rsidRPr="005863CA">
        <w:rPr>
          <w:sz w:val="12"/>
        </w:rPr>
        <w:t>¶</w:t>
      </w:r>
      <w:r w:rsidRPr="005863CA">
        <w:rPr>
          <w:sz w:val="16"/>
        </w:rPr>
        <w:t xml:space="preserve"> The research was funded by the military, however, and was very narrow in scope: It involved only trout.</w:t>
      </w:r>
      <w:r w:rsidRPr="005863CA">
        <w:rPr>
          <w:sz w:val="12"/>
        </w:rPr>
        <w:t>¶</w:t>
      </w:r>
      <w:r w:rsidRPr="005863CA">
        <w:rPr>
          <w:sz w:val="16"/>
        </w:rPr>
        <w:t xml:space="preserve"> The finding, detailed in the July issue of the Journal of the Acoustical Society of America, </w:t>
      </w:r>
      <w:r w:rsidRPr="005863CA">
        <w:rPr>
          <w:rStyle w:val="StyleBoldUnderline"/>
        </w:rPr>
        <w:t>showed that rainbow trout exposed to high-intensity, low-frequency sonar experienced only a small and presumably temporary decline in hearing sensitivity.</w:t>
      </w:r>
      <w:r w:rsidRPr="005863CA">
        <w:rPr>
          <w:sz w:val="12"/>
        </w:rPr>
        <w:t>¶</w:t>
      </w:r>
      <w:r w:rsidRPr="005863CA">
        <w:rPr>
          <w:sz w:val="16"/>
        </w:rPr>
        <w:t xml:space="preserve"> There has been considerable concern in recent years over the potentially damaging effects of man-made sounds on marine life. In the past, environmental advocacy groups have sued the U.S. Navy to halt underwater sonar use, claiming that the technology harms or even kills whales, dolphins and other forms of marine life.</w:t>
      </w:r>
      <w:r w:rsidRPr="005863CA">
        <w:rPr>
          <w:sz w:val="12"/>
        </w:rPr>
        <w:t>¶</w:t>
      </w:r>
      <w:r w:rsidRPr="005863CA">
        <w:rPr>
          <w:sz w:val="16"/>
        </w:rPr>
        <w:t xml:space="preserve"> The study was designed to explore the effects of Navy ship sonar on fish swimming nearby.</w:t>
      </w:r>
      <w:r w:rsidRPr="005863CA">
        <w:rPr>
          <w:sz w:val="12"/>
        </w:rPr>
        <w:t>¶</w:t>
      </w:r>
      <w:r w:rsidRPr="005863CA">
        <w:rPr>
          <w:sz w:val="16"/>
        </w:rPr>
        <w:t xml:space="preserve"> Investigators found no damage to the fish's inner ears after they underwent intense sonar exposure, even several days afterward. </w:t>
      </w:r>
      <w:r w:rsidRPr="005863CA">
        <w:rPr>
          <w:rStyle w:val="StyleBoldUnderline"/>
        </w:rPr>
        <w:t>Andrew Kane of the University of Maryland, co-author of the research paper, examined other organs, such as the gills, heart and brain, and concluded that there were no ill effects on any of these tissues</w:t>
      </w:r>
      <w:r w:rsidRPr="005863CA">
        <w:rPr>
          <w:sz w:val="16"/>
        </w:rPr>
        <w:t>.</w:t>
      </w:r>
      <w:r w:rsidRPr="005863CA">
        <w:rPr>
          <w:sz w:val="12"/>
        </w:rPr>
        <w:t>¶</w:t>
      </w:r>
      <w:r w:rsidRPr="005863CA">
        <w:rPr>
          <w:sz w:val="16"/>
        </w:rPr>
        <w:t xml:space="preserve"> Still, the finding “should not be extrapolated to other fish species or the effects of other sound sources,” said lead researcher Arthur N. Popper of the University of Maryland, citing differences in ear structures and hearing sensitivity among fish species.</w:t>
      </w:r>
      <w:r w:rsidRPr="005863CA">
        <w:rPr>
          <w:sz w:val="12"/>
        </w:rPr>
        <w:t>¶</w:t>
      </w:r>
      <w:r w:rsidRPr="005863CA">
        <w:rPr>
          <w:sz w:val="16"/>
        </w:rPr>
        <w:t xml:space="preserve"> Previous studies have shown that loud sounds, such as seismic air guns, can have either no effect on fish or result in a range of effects from temporary hearing loss to more lasting ear damage.</w:t>
      </w:r>
      <w:r w:rsidRPr="005863CA">
        <w:rPr>
          <w:sz w:val="12"/>
        </w:rPr>
        <w:t>¶</w:t>
      </w:r>
      <w:r w:rsidRPr="005863CA">
        <w:rPr>
          <w:sz w:val="16"/>
        </w:rPr>
        <w:t xml:space="preserve"> “The effects of sound on fish could potentially include increased stress, damage to organs, the circulatory and nervous systems,” Popper said. “Long-term effects may alter feeding and reproductive patterns in a way that could affect the fish population as a whole.”</w:t>
      </w:r>
      <w:r w:rsidRPr="005863CA">
        <w:rPr>
          <w:sz w:val="12"/>
        </w:rPr>
        <w:t>¶</w:t>
      </w:r>
      <w:r w:rsidRPr="005863CA">
        <w:rPr>
          <w:sz w:val="16"/>
        </w:rPr>
        <w:t xml:space="preserve"> Navy Sonar Likely Made Whales Flee</w:t>
      </w:r>
      <w:r w:rsidRPr="005863CA">
        <w:rPr>
          <w:sz w:val="12"/>
        </w:rPr>
        <w:t>¶</w:t>
      </w:r>
      <w:r w:rsidRPr="005863CA">
        <w:rPr>
          <w:sz w:val="16"/>
        </w:rPr>
        <w:t xml:space="preserve"> Animals Win: Navy to Cut Sonar Use</w:t>
      </w:r>
      <w:r w:rsidRPr="005863CA">
        <w:rPr>
          <w:sz w:val="12"/>
        </w:rPr>
        <w:t>¶</w:t>
      </w:r>
      <w:r w:rsidRPr="005863CA">
        <w:rPr>
          <w:sz w:val="16"/>
        </w:rPr>
        <w:t xml:space="preserve"> Did Sub Sonar Kill Dolphins?</w:t>
      </w:r>
    </w:p>
    <w:p w14:paraId="54B847E6" w14:textId="77777777" w:rsidR="006D4AC3" w:rsidRDefault="006D4AC3" w:rsidP="006D4AC3">
      <w:pPr>
        <w:pStyle w:val="Heading4"/>
      </w:pPr>
      <w:r>
        <w:t xml:space="preserve">Malnutrition happening in the status quo </w:t>
      </w:r>
    </w:p>
    <w:p w14:paraId="3CAB29F5" w14:textId="77777777" w:rsidR="006D4AC3" w:rsidRDefault="006D4AC3" w:rsidP="006D4AC3"/>
    <w:p w14:paraId="0D7568F5" w14:textId="77777777" w:rsidR="006D4AC3" w:rsidRPr="00665FB8" w:rsidRDefault="006D4AC3" w:rsidP="006D4AC3">
      <w:pPr>
        <w:rPr>
          <w:rStyle w:val="StyleStyleBold12pt"/>
        </w:rPr>
      </w:pPr>
      <w:proofErr w:type="spellStart"/>
      <w:r w:rsidRPr="00665FB8">
        <w:rPr>
          <w:rStyle w:val="StyleStyleBold12pt"/>
        </w:rPr>
        <w:t>Vywahare</w:t>
      </w:r>
      <w:proofErr w:type="spellEnd"/>
      <w:r w:rsidRPr="00665FB8">
        <w:rPr>
          <w:rStyle w:val="StyleStyleBold12pt"/>
        </w:rPr>
        <w:t>, writer for the NY times, August 2013</w:t>
      </w:r>
    </w:p>
    <w:p w14:paraId="6C484762" w14:textId="77777777" w:rsidR="006D4AC3" w:rsidRPr="005863CA" w:rsidRDefault="006D4AC3" w:rsidP="006D4AC3">
      <w:r>
        <w:t>(</w:t>
      </w:r>
      <w:proofErr w:type="spellStart"/>
      <w:r>
        <w:t>Malavika</w:t>
      </w:r>
      <w:proofErr w:type="spellEnd"/>
      <w:r>
        <w:t>, “</w:t>
      </w:r>
      <w:r w:rsidRPr="00665FB8">
        <w:t>Malnutrition Ravages India’s Children</w:t>
      </w:r>
      <w:r>
        <w:t xml:space="preserve">,” </w:t>
      </w:r>
      <w:r w:rsidRPr="00665FB8">
        <w:t>http://india.blogs.nytimes.com/2013/08/28/malnutrition-ravages-indias-children/?_php=true&amp;_type=blogs&amp;_r=0</w:t>
      </w:r>
      <w:r>
        <w:t>, Date Accessed-06/30-14, AN)</w:t>
      </w:r>
    </w:p>
    <w:p w14:paraId="2BE76646" w14:textId="77777777" w:rsidR="006D4AC3" w:rsidRDefault="006D4AC3" w:rsidP="006D4AC3">
      <w:pPr>
        <w:rPr>
          <w:sz w:val="16"/>
        </w:rPr>
      </w:pPr>
    </w:p>
    <w:p w14:paraId="674B6604" w14:textId="77777777" w:rsidR="006D4AC3" w:rsidRPr="00C96ED4" w:rsidRDefault="006D4AC3" w:rsidP="006D4AC3">
      <w:pPr>
        <w:tabs>
          <w:tab w:val="left" w:pos="3240"/>
        </w:tabs>
        <w:rPr>
          <w:sz w:val="16"/>
        </w:rPr>
      </w:pPr>
      <w:r w:rsidRPr="00C96ED4">
        <w:rPr>
          <w:sz w:val="16"/>
        </w:rPr>
        <w:t xml:space="preserve">BANDRICHIWADI, India — On the morning of July 23, </w:t>
      </w:r>
      <w:proofErr w:type="spellStart"/>
      <w:r w:rsidRPr="00C96ED4">
        <w:rPr>
          <w:sz w:val="16"/>
        </w:rPr>
        <w:t>Shakuntala</w:t>
      </w:r>
      <w:proofErr w:type="spellEnd"/>
      <w:r w:rsidRPr="00C96ED4">
        <w:rPr>
          <w:sz w:val="16"/>
        </w:rPr>
        <w:t xml:space="preserve"> </w:t>
      </w:r>
      <w:proofErr w:type="spellStart"/>
      <w:r w:rsidRPr="00C96ED4">
        <w:rPr>
          <w:sz w:val="16"/>
        </w:rPr>
        <w:t>Kirkire</w:t>
      </w:r>
      <w:proofErr w:type="spellEnd"/>
      <w:r w:rsidRPr="00C96ED4">
        <w:rPr>
          <w:sz w:val="16"/>
        </w:rPr>
        <w:t xml:space="preserve">, a housewife in </w:t>
      </w:r>
      <w:proofErr w:type="spellStart"/>
      <w:r w:rsidRPr="00C96ED4">
        <w:rPr>
          <w:sz w:val="16"/>
        </w:rPr>
        <w:t>Bandrachiwadi</w:t>
      </w:r>
      <w:proofErr w:type="spellEnd"/>
      <w:r w:rsidRPr="00C96ED4">
        <w:rPr>
          <w:sz w:val="16"/>
        </w:rPr>
        <w:t xml:space="preserve"> village in the western state of Maharashtra, carried her 10-month-old daughter in her arms and walked in rain down the slope of a hill on which her village stands. Her husband, Ajay </w:t>
      </w:r>
      <w:proofErr w:type="spellStart"/>
      <w:r w:rsidRPr="00C96ED4">
        <w:rPr>
          <w:sz w:val="16"/>
        </w:rPr>
        <w:t>Kirkire</w:t>
      </w:r>
      <w:proofErr w:type="spellEnd"/>
      <w:r w:rsidRPr="00C96ED4">
        <w:rPr>
          <w:sz w:val="16"/>
        </w:rPr>
        <w:t>, walked close to her, holding up an umbrella to protect their sick child as they tried to reach the government-run clinic in a neighboring village.</w:t>
      </w:r>
      <w:r w:rsidRPr="00C96ED4">
        <w:rPr>
          <w:sz w:val="12"/>
        </w:rPr>
        <w:t>¶</w:t>
      </w:r>
      <w:r w:rsidRPr="00C96ED4">
        <w:rPr>
          <w:sz w:val="16"/>
        </w:rPr>
        <w:t xml:space="preserve"> A few minutes later, Mr. and Mrs. </w:t>
      </w:r>
      <w:proofErr w:type="spellStart"/>
      <w:r w:rsidRPr="00C96ED4">
        <w:rPr>
          <w:sz w:val="16"/>
        </w:rPr>
        <w:t>Kirkire</w:t>
      </w:r>
      <w:proofErr w:type="spellEnd"/>
      <w:r w:rsidRPr="00C96ED4">
        <w:rPr>
          <w:sz w:val="16"/>
        </w:rPr>
        <w:t xml:space="preserve"> stopped midway. </w:t>
      </w:r>
      <w:proofErr w:type="spellStart"/>
      <w:r w:rsidRPr="00C96ED4">
        <w:rPr>
          <w:sz w:val="16"/>
        </w:rPr>
        <w:t>Priya</w:t>
      </w:r>
      <w:proofErr w:type="spellEnd"/>
      <w:r w:rsidRPr="00C96ED4">
        <w:rPr>
          <w:sz w:val="16"/>
        </w:rPr>
        <w:t xml:space="preserve">, their child, had died. </w:t>
      </w:r>
      <w:r w:rsidRPr="00665FB8">
        <w:rPr>
          <w:rStyle w:val="StyleBoldUnderline"/>
        </w:rPr>
        <w:t xml:space="preserve">She had been born healthy but had lost weight rapidly over the months. At the time of her death, </w:t>
      </w:r>
      <w:proofErr w:type="spellStart"/>
      <w:r w:rsidRPr="00665FB8">
        <w:rPr>
          <w:rStyle w:val="StyleBoldUnderline"/>
        </w:rPr>
        <w:t>Priya</w:t>
      </w:r>
      <w:proofErr w:type="spellEnd"/>
      <w:r w:rsidRPr="00665FB8">
        <w:rPr>
          <w:rStyle w:val="StyleBoldUnderline"/>
        </w:rPr>
        <w:t xml:space="preserve"> weighed 4.5 kilograms (10 pounds), four kilograms less than what is considered normal for her age. Doctors listed pneumonia as the cause of her death in government records.</w:t>
      </w:r>
      <w:r w:rsidRPr="00C96ED4">
        <w:rPr>
          <w:sz w:val="12"/>
        </w:rPr>
        <w:t>¶</w:t>
      </w:r>
      <w:r w:rsidRPr="00C96ED4">
        <w:rPr>
          <w:sz w:val="16"/>
        </w:rPr>
        <w:t xml:space="preserve"> </w:t>
      </w:r>
      <w:proofErr w:type="spellStart"/>
      <w:r w:rsidRPr="00C96ED4">
        <w:rPr>
          <w:sz w:val="16"/>
        </w:rPr>
        <w:t>Bandrichiwadi</w:t>
      </w:r>
      <w:proofErr w:type="spellEnd"/>
      <w:r w:rsidRPr="00C96ED4">
        <w:rPr>
          <w:sz w:val="16"/>
        </w:rPr>
        <w:t xml:space="preserve"> is a picturesque and poor village in the mountainous </w:t>
      </w:r>
      <w:proofErr w:type="spellStart"/>
      <w:r w:rsidRPr="00C96ED4">
        <w:rPr>
          <w:sz w:val="16"/>
        </w:rPr>
        <w:t>Jawhar</w:t>
      </w:r>
      <w:proofErr w:type="spellEnd"/>
      <w:r w:rsidRPr="00C96ED4">
        <w:rPr>
          <w:sz w:val="16"/>
        </w:rPr>
        <w:t xml:space="preserve"> area in the district of Thane. </w:t>
      </w:r>
      <w:proofErr w:type="spellStart"/>
      <w:r w:rsidRPr="00C96ED4">
        <w:rPr>
          <w:sz w:val="16"/>
        </w:rPr>
        <w:t>Jawhar</w:t>
      </w:r>
      <w:proofErr w:type="spellEnd"/>
      <w:r w:rsidRPr="00C96ED4">
        <w:rPr>
          <w:sz w:val="16"/>
        </w:rPr>
        <w:t xml:space="preserve">, about 150 kilometers (93 miles) east of the megacity of Mumbai, is home to various tribes, who are among the most marginalized sections of Indian society. </w:t>
      </w:r>
      <w:r w:rsidRPr="00665FB8">
        <w:rPr>
          <w:rStyle w:val="StyleBoldUnderline"/>
        </w:rPr>
        <w:t xml:space="preserve">About 8.7 percent of Maharashtra’s 112.4 million people are </w:t>
      </w:r>
      <w:proofErr w:type="spellStart"/>
      <w:r w:rsidRPr="00665FB8">
        <w:rPr>
          <w:rStyle w:val="StyleBoldUnderline"/>
        </w:rPr>
        <w:t>tribals</w:t>
      </w:r>
      <w:proofErr w:type="spellEnd"/>
      <w:r w:rsidRPr="00665FB8">
        <w:rPr>
          <w:rStyle w:val="StyleBoldUnderline"/>
        </w:rPr>
        <w:t xml:space="preserve">, according to the 2011 central government census. Intense public attention was focused on the area in the early 1990s, when hundreds of children died of malnutrition in 1992-93 in </w:t>
      </w:r>
      <w:proofErr w:type="spellStart"/>
      <w:r w:rsidRPr="00665FB8">
        <w:rPr>
          <w:rStyle w:val="StyleBoldUnderline"/>
        </w:rPr>
        <w:t>Jawhar</w:t>
      </w:r>
      <w:proofErr w:type="spellEnd"/>
      <w:r w:rsidRPr="00665FB8">
        <w:rPr>
          <w:rStyle w:val="StyleBoldUnderline"/>
        </w:rPr>
        <w:t xml:space="preserve"> and the adjoining </w:t>
      </w:r>
      <w:proofErr w:type="spellStart"/>
      <w:r w:rsidRPr="00665FB8">
        <w:rPr>
          <w:rStyle w:val="StyleBoldUnderline"/>
        </w:rPr>
        <w:t>Mokhada</w:t>
      </w:r>
      <w:proofErr w:type="spellEnd"/>
      <w:r w:rsidRPr="00665FB8">
        <w:rPr>
          <w:rStyle w:val="StyleBoldUnderline"/>
        </w:rPr>
        <w:t xml:space="preserve"> and </w:t>
      </w:r>
      <w:proofErr w:type="spellStart"/>
      <w:r w:rsidRPr="00665FB8">
        <w:rPr>
          <w:rStyle w:val="StyleBoldUnderline"/>
        </w:rPr>
        <w:t>Vikramgarh</w:t>
      </w:r>
      <w:proofErr w:type="spellEnd"/>
      <w:r w:rsidRPr="00665FB8">
        <w:rPr>
          <w:rStyle w:val="StyleBoldUnderline"/>
        </w:rPr>
        <w:t xml:space="preserve"> </w:t>
      </w:r>
      <w:proofErr w:type="spellStart"/>
      <w:r w:rsidRPr="00665FB8">
        <w:rPr>
          <w:rStyle w:val="StyleBoldUnderline"/>
        </w:rPr>
        <w:t>subdistricts</w:t>
      </w:r>
      <w:proofErr w:type="spellEnd"/>
      <w:r w:rsidRPr="00665FB8">
        <w:rPr>
          <w:rStyle w:val="StyleBoldUnderline"/>
        </w:rPr>
        <w:t>.</w:t>
      </w:r>
      <w:r w:rsidRPr="00C96ED4">
        <w:rPr>
          <w:rStyle w:val="StyleBoldUnderline"/>
          <w:b w:val="0"/>
          <w:sz w:val="12"/>
          <w:u w:val="none"/>
        </w:rPr>
        <w:t>¶</w:t>
      </w:r>
      <w:r w:rsidRPr="00665FB8">
        <w:rPr>
          <w:rStyle w:val="StyleBoldUnderline"/>
        </w:rPr>
        <w:t xml:space="preserve"> Little has changed in the past 20 years. In July this year, 12 children under the age of 6, apart from </w:t>
      </w:r>
      <w:proofErr w:type="spellStart"/>
      <w:r w:rsidRPr="00665FB8">
        <w:rPr>
          <w:rStyle w:val="StyleBoldUnderline"/>
        </w:rPr>
        <w:t>Priya</w:t>
      </w:r>
      <w:proofErr w:type="spellEnd"/>
      <w:r w:rsidRPr="00665FB8">
        <w:rPr>
          <w:rStyle w:val="StyleBoldUnderline"/>
        </w:rPr>
        <w:t xml:space="preserve">, died there. In June, it was 11 children. In May, another nine. Between July 2012 and July 2013, 80 children died in the </w:t>
      </w:r>
      <w:proofErr w:type="spellStart"/>
      <w:r w:rsidRPr="00665FB8">
        <w:rPr>
          <w:rStyle w:val="StyleBoldUnderline"/>
        </w:rPr>
        <w:t>Jawhar</w:t>
      </w:r>
      <w:proofErr w:type="spellEnd"/>
      <w:r w:rsidRPr="00665FB8">
        <w:rPr>
          <w:rStyle w:val="StyleBoldUnderline"/>
        </w:rPr>
        <w:t xml:space="preserve"> </w:t>
      </w:r>
      <w:proofErr w:type="spellStart"/>
      <w:r w:rsidRPr="00665FB8">
        <w:rPr>
          <w:rStyle w:val="StyleBoldUnderline"/>
        </w:rPr>
        <w:t>subdistrict</w:t>
      </w:r>
      <w:proofErr w:type="spellEnd"/>
      <w:r w:rsidRPr="00665FB8">
        <w:rPr>
          <w:rStyle w:val="StyleBoldUnderline"/>
        </w:rPr>
        <w:t xml:space="preserve">. The official causes of death, listed in the medical records of the children who died in June, include pneumonia, aphasia and febrile convulsions, which are usually not </w:t>
      </w:r>
      <w:r w:rsidRPr="00665FB8">
        <w:rPr>
          <w:rStyle w:val="StyleBoldUnderline"/>
        </w:rPr>
        <w:lastRenderedPageBreak/>
        <w:t xml:space="preserve">fatal. But the government records also show that the deceased children were malnourished, and more than half were severely malnourished, like </w:t>
      </w:r>
      <w:proofErr w:type="spellStart"/>
      <w:r w:rsidRPr="00665FB8">
        <w:rPr>
          <w:rStyle w:val="StyleBoldUnderline"/>
        </w:rPr>
        <w:t>Priya</w:t>
      </w:r>
      <w:proofErr w:type="spellEnd"/>
      <w:r w:rsidRPr="00665FB8">
        <w:rPr>
          <w:rStyle w:val="StyleBoldUnderline"/>
        </w:rPr>
        <w:t>.</w:t>
      </w:r>
      <w:r w:rsidRPr="00C96ED4">
        <w:rPr>
          <w:rStyle w:val="StyleBoldUnderline"/>
          <w:b w:val="0"/>
          <w:sz w:val="12"/>
          <w:u w:val="none"/>
        </w:rPr>
        <w:t>¶</w:t>
      </w:r>
      <w:r w:rsidRPr="00665FB8">
        <w:rPr>
          <w:rStyle w:val="StyleBoldUnderline"/>
        </w:rPr>
        <w:t xml:space="preserve"> “Malnutrition is a precipitating cause, so we speak of</w:t>
      </w:r>
      <w:r w:rsidRPr="00C96ED4">
        <w:rPr>
          <w:sz w:val="16"/>
        </w:rPr>
        <w:t xml:space="preserve"> </w:t>
      </w:r>
      <w:r w:rsidRPr="00665FB8">
        <w:rPr>
          <w:rStyle w:val="StyleBoldUnderline"/>
        </w:rPr>
        <w:t xml:space="preserve">deaths that are attributable to malnutrition,” Victor </w:t>
      </w:r>
      <w:proofErr w:type="spellStart"/>
      <w:r w:rsidRPr="00665FB8">
        <w:rPr>
          <w:rStyle w:val="StyleBoldUnderline"/>
        </w:rPr>
        <w:t>Aguayo</w:t>
      </w:r>
      <w:proofErr w:type="spellEnd"/>
      <w:r w:rsidRPr="00665FB8">
        <w:rPr>
          <w:rStyle w:val="StyleBoldUnderline"/>
        </w:rPr>
        <w:t xml:space="preserve">, chief of child nutrition and development at </w:t>
      </w:r>
      <w:proofErr w:type="spellStart"/>
      <w:r w:rsidRPr="00665FB8">
        <w:rPr>
          <w:rStyle w:val="StyleBoldUnderline"/>
        </w:rPr>
        <w:t>Unicef</w:t>
      </w:r>
      <w:proofErr w:type="spellEnd"/>
      <w:r w:rsidRPr="00665FB8">
        <w:rPr>
          <w:rStyle w:val="StyleBoldUnderline"/>
        </w:rPr>
        <w:t xml:space="preserve"> India, explained in a recent interview in New Delhi.</w:t>
      </w:r>
      <w:r w:rsidRPr="00C96ED4">
        <w:rPr>
          <w:rStyle w:val="StyleBoldUnderline"/>
          <w:b w:val="0"/>
          <w:sz w:val="12"/>
          <w:u w:val="none"/>
        </w:rPr>
        <w:t>¶</w:t>
      </w:r>
      <w:r w:rsidRPr="00665FB8">
        <w:rPr>
          <w:rStyle w:val="StyleBoldUnderline"/>
        </w:rPr>
        <w:t xml:space="preserve"> In 2011, the infant mortality rate, expressed as the number of children younger than 1 who died per 1,000 live births, was 44 in India, which translates into 1.19 million infant deaths, according to data collected by the Registrar General of India. In 2010 the under-5 mortality rate stood at 59, one of the highest in the world.</w:t>
      </w:r>
      <w:r w:rsidRPr="00C96ED4">
        <w:rPr>
          <w:rStyle w:val="StyleBoldUnderline"/>
          <w:b w:val="0"/>
          <w:sz w:val="12"/>
          <w:u w:val="none"/>
        </w:rPr>
        <w:t>¶</w:t>
      </w:r>
      <w:r w:rsidRPr="00665FB8">
        <w:rPr>
          <w:rStyle w:val="StyleBoldUnderline"/>
        </w:rPr>
        <w:t xml:space="preserve"> A study published by the British charity Save the Children in 2012 estimated that 1.83 million Indian children die every year before the age of 5. “Most of the deaths occur from treatable diseases like pneumonia, diarrhea, malaria and complications at birth,” the study noted.</w:t>
      </w:r>
      <w:r w:rsidRPr="00C96ED4">
        <w:rPr>
          <w:rStyle w:val="StyleBoldUnderline"/>
          <w:b w:val="0"/>
          <w:sz w:val="12"/>
          <w:u w:val="none"/>
        </w:rPr>
        <w:t>¶</w:t>
      </w:r>
      <w:r w:rsidRPr="00665FB8">
        <w:rPr>
          <w:rStyle w:val="StyleBoldUnderline"/>
        </w:rPr>
        <w:t xml:space="preserve"> “The child may eventually die of a disease, but that disease was lethal because the child was unable to fight back because of malnutrition,” Mr. </w:t>
      </w:r>
      <w:proofErr w:type="spellStart"/>
      <w:r w:rsidRPr="00665FB8">
        <w:rPr>
          <w:rStyle w:val="StyleBoldUnderline"/>
        </w:rPr>
        <w:t>Aguayo</w:t>
      </w:r>
      <w:proofErr w:type="spellEnd"/>
      <w:r w:rsidRPr="00665FB8">
        <w:rPr>
          <w:rStyle w:val="StyleBoldUnderline"/>
        </w:rPr>
        <w:t xml:space="preserve"> said.</w:t>
      </w:r>
      <w:r w:rsidRPr="00C96ED4">
        <w:rPr>
          <w:rStyle w:val="StyleBoldUnderline"/>
          <w:b w:val="0"/>
          <w:sz w:val="12"/>
          <w:u w:val="none"/>
        </w:rPr>
        <w:t>¶</w:t>
      </w:r>
      <w:r w:rsidRPr="00C96ED4">
        <w:rPr>
          <w:sz w:val="16"/>
        </w:rPr>
        <w:t xml:space="preserve"> The Indian government has not updated its national statistics on nutrition, known as the National Family Health Survey, since 2005-2006. Even its smaller and poorer neighbor, Bangladesh, has conducted three such surveys in the past decade. India’s data from 2005-2006 showed that 42.5 percentage of children under the age of 5 were underweight, a measure of acute and chronic malnutrition.</w:t>
      </w:r>
      <w:r w:rsidRPr="00C96ED4">
        <w:rPr>
          <w:sz w:val="12"/>
        </w:rPr>
        <w:t>¶</w:t>
      </w:r>
      <w:r w:rsidRPr="00C96ED4">
        <w:rPr>
          <w:sz w:val="16"/>
        </w:rPr>
        <w:t xml:space="preserve"> Half a decade after the last National Family Health Survey, the levels of malnutrition remained startlingly high. A 2011 </w:t>
      </w:r>
      <w:proofErr w:type="spellStart"/>
      <w:r w:rsidRPr="00C96ED4">
        <w:rPr>
          <w:sz w:val="16"/>
        </w:rPr>
        <w:t>Hungama</w:t>
      </w:r>
      <w:proofErr w:type="spellEnd"/>
      <w:r w:rsidRPr="00C96ED4">
        <w:rPr>
          <w:sz w:val="16"/>
        </w:rPr>
        <w:t xml:space="preserve"> survey, carried out through a collaboration between several independent organizations, showed that among the children under 5 in 100 districts of the country that have historically fared poorly on child nutrition indicators, 42 percent are underweight. Prime Minister </w:t>
      </w:r>
      <w:proofErr w:type="spellStart"/>
      <w:r w:rsidRPr="00C96ED4">
        <w:rPr>
          <w:sz w:val="16"/>
        </w:rPr>
        <w:t>Manmohan</w:t>
      </w:r>
      <w:proofErr w:type="spellEnd"/>
      <w:r w:rsidRPr="00C96ED4">
        <w:rPr>
          <w:sz w:val="16"/>
        </w:rPr>
        <w:t xml:space="preserve"> Singh responded to the findings of the </w:t>
      </w:r>
      <w:proofErr w:type="spellStart"/>
      <w:r w:rsidRPr="00C96ED4">
        <w:rPr>
          <w:sz w:val="16"/>
        </w:rPr>
        <w:t>Hungama</w:t>
      </w:r>
      <w:proofErr w:type="spellEnd"/>
      <w:r w:rsidRPr="00C96ED4">
        <w:rPr>
          <w:sz w:val="16"/>
        </w:rPr>
        <w:t xml:space="preserve"> survey by describing malnutrition as a “national shame.”</w:t>
      </w:r>
      <w:r w:rsidRPr="00C96ED4">
        <w:rPr>
          <w:sz w:val="12"/>
        </w:rPr>
        <w:t>¶</w:t>
      </w:r>
      <w:r w:rsidRPr="00C96ED4">
        <w:rPr>
          <w:sz w:val="16"/>
        </w:rPr>
        <w:t xml:space="preserve"> According to the official records at the </w:t>
      </w:r>
      <w:proofErr w:type="spellStart"/>
      <w:r w:rsidRPr="00C96ED4">
        <w:rPr>
          <w:sz w:val="16"/>
        </w:rPr>
        <w:t>Bandrichiwadi</w:t>
      </w:r>
      <w:proofErr w:type="spellEnd"/>
      <w:r w:rsidRPr="00C96ED4">
        <w:rPr>
          <w:sz w:val="16"/>
        </w:rPr>
        <w:t xml:space="preserve"> village council office, 25 out of the 42 children under 6 in the village are malnourished. A wave of malnutrition-related deaths in the village is also exacerbated by the lack of pediatricians in rural hospitals.</w:t>
      </w:r>
      <w:r w:rsidRPr="00C96ED4">
        <w:rPr>
          <w:sz w:val="12"/>
        </w:rPr>
        <w:t>¶</w:t>
      </w:r>
      <w:r w:rsidRPr="00C96ED4">
        <w:rPr>
          <w:sz w:val="16"/>
        </w:rPr>
        <w:t xml:space="preserve"> “We are not pediatricians,” said Vijay </w:t>
      </w:r>
      <w:proofErr w:type="spellStart"/>
      <w:r w:rsidRPr="00C96ED4">
        <w:rPr>
          <w:sz w:val="16"/>
        </w:rPr>
        <w:t>Sangle</w:t>
      </w:r>
      <w:proofErr w:type="spellEnd"/>
      <w:r w:rsidRPr="00C96ED4">
        <w:rPr>
          <w:sz w:val="16"/>
        </w:rPr>
        <w:t xml:space="preserve">, a doctor at the public hospital where the </w:t>
      </w:r>
      <w:proofErr w:type="spellStart"/>
      <w:r w:rsidRPr="00C96ED4">
        <w:rPr>
          <w:sz w:val="16"/>
        </w:rPr>
        <w:t>Kirkires</w:t>
      </w:r>
      <w:proofErr w:type="spellEnd"/>
      <w:r w:rsidRPr="00C96ED4">
        <w:rPr>
          <w:sz w:val="16"/>
        </w:rPr>
        <w:t xml:space="preserve"> had once sought treatment for their child. “We are not even equipped to diagnose a respiratory infection as pneumonia.” Dr. </w:t>
      </w:r>
      <w:proofErr w:type="spellStart"/>
      <w:r w:rsidRPr="00C96ED4">
        <w:rPr>
          <w:sz w:val="16"/>
        </w:rPr>
        <w:t>Sangle</w:t>
      </w:r>
      <w:proofErr w:type="spellEnd"/>
      <w:r w:rsidRPr="00C96ED4">
        <w:rPr>
          <w:sz w:val="16"/>
        </w:rPr>
        <w:t xml:space="preserve"> and his colleagues refer most patients to a bigger hospital at </w:t>
      </w:r>
      <w:proofErr w:type="spellStart"/>
      <w:r w:rsidRPr="00C96ED4">
        <w:rPr>
          <w:sz w:val="16"/>
        </w:rPr>
        <w:t>Jawhar</w:t>
      </w:r>
      <w:proofErr w:type="spellEnd"/>
      <w:r w:rsidRPr="00C96ED4">
        <w:rPr>
          <w:sz w:val="16"/>
        </w:rPr>
        <w:t>, about 5 kilometers away.</w:t>
      </w:r>
      <w:r w:rsidRPr="00C96ED4">
        <w:rPr>
          <w:sz w:val="12"/>
        </w:rPr>
        <w:t>¶</w:t>
      </w:r>
      <w:r w:rsidRPr="00C96ED4">
        <w:rPr>
          <w:sz w:val="16"/>
        </w:rPr>
        <w:t xml:space="preserve"> A farmer working in a field in </w:t>
      </w:r>
      <w:proofErr w:type="spellStart"/>
      <w:r w:rsidRPr="00C96ED4">
        <w:rPr>
          <w:sz w:val="16"/>
        </w:rPr>
        <w:t>Jawhar</w:t>
      </w:r>
      <w:proofErr w:type="spellEnd"/>
      <w:r w:rsidRPr="00C96ED4">
        <w:rPr>
          <w:sz w:val="16"/>
        </w:rPr>
        <w:t xml:space="preserve"> sub-district in Thane district of Maharashtra, on Aug. 17.</w:t>
      </w:r>
      <w:r w:rsidRPr="00C96ED4">
        <w:rPr>
          <w:sz w:val="12"/>
        </w:rPr>
        <w:t>¶</w:t>
      </w:r>
      <w:r w:rsidRPr="00C96ED4">
        <w:rPr>
          <w:sz w:val="16"/>
        </w:rPr>
        <w:t xml:space="preserve"> </w:t>
      </w:r>
      <w:proofErr w:type="spellStart"/>
      <w:r w:rsidRPr="00C96ED4">
        <w:rPr>
          <w:sz w:val="16"/>
        </w:rPr>
        <w:t>Malavika</w:t>
      </w:r>
      <w:proofErr w:type="spellEnd"/>
      <w:r w:rsidRPr="00C96ED4">
        <w:rPr>
          <w:sz w:val="16"/>
        </w:rPr>
        <w:t xml:space="preserve"> </w:t>
      </w:r>
      <w:proofErr w:type="spellStart"/>
      <w:r w:rsidRPr="00C96ED4">
        <w:rPr>
          <w:sz w:val="16"/>
        </w:rPr>
        <w:t>Vyawahare</w:t>
      </w:r>
      <w:proofErr w:type="spellEnd"/>
      <w:r w:rsidRPr="00C96ED4">
        <w:rPr>
          <w:sz w:val="12"/>
        </w:rPr>
        <w:t>¶</w:t>
      </w:r>
      <w:r w:rsidRPr="00C96ED4">
        <w:rPr>
          <w:sz w:val="16"/>
        </w:rPr>
        <w:t xml:space="preserve"> A farmer working in a field in </w:t>
      </w:r>
      <w:proofErr w:type="spellStart"/>
      <w:r w:rsidRPr="00C96ED4">
        <w:rPr>
          <w:sz w:val="16"/>
        </w:rPr>
        <w:t>Jawhar</w:t>
      </w:r>
      <w:proofErr w:type="spellEnd"/>
      <w:r w:rsidRPr="00C96ED4">
        <w:rPr>
          <w:sz w:val="16"/>
        </w:rPr>
        <w:t xml:space="preserve"> sub-district in Thane district of Maharashtra, on Aug. 17.</w:t>
      </w:r>
      <w:r w:rsidRPr="00C96ED4">
        <w:rPr>
          <w:sz w:val="12"/>
        </w:rPr>
        <w:t>¶</w:t>
      </w:r>
      <w:r w:rsidRPr="00C96ED4">
        <w:rPr>
          <w:sz w:val="16"/>
        </w:rPr>
        <w:t xml:space="preserve"> </w:t>
      </w:r>
      <w:proofErr w:type="spellStart"/>
      <w:r w:rsidRPr="00C96ED4">
        <w:rPr>
          <w:sz w:val="16"/>
        </w:rPr>
        <w:t>Bandrichiwadi</w:t>
      </w:r>
      <w:proofErr w:type="spellEnd"/>
      <w:r w:rsidRPr="00C96ED4">
        <w:rPr>
          <w:sz w:val="16"/>
        </w:rPr>
        <w:t xml:space="preserve"> sits atop one of the many hills that rise up on the lush green landscape of </w:t>
      </w:r>
      <w:proofErr w:type="spellStart"/>
      <w:r w:rsidRPr="00C96ED4">
        <w:rPr>
          <w:sz w:val="16"/>
        </w:rPr>
        <w:t>Jawhar</w:t>
      </w:r>
      <w:proofErr w:type="spellEnd"/>
      <w:r w:rsidRPr="00C96ED4">
        <w:rPr>
          <w:sz w:val="16"/>
        </w:rPr>
        <w:t xml:space="preserve">, dotted by small seasonal streams and muddy pathways seeping through. The frequent rainfall lends a perpetual mistiness to the upper reaches of hills. Along the only road that runs from </w:t>
      </w:r>
      <w:proofErr w:type="spellStart"/>
      <w:r w:rsidRPr="00C96ED4">
        <w:rPr>
          <w:sz w:val="16"/>
        </w:rPr>
        <w:t>Jawhar</w:t>
      </w:r>
      <w:proofErr w:type="spellEnd"/>
      <w:r w:rsidRPr="00C96ED4">
        <w:rPr>
          <w:sz w:val="16"/>
        </w:rPr>
        <w:t xml:space="preserve"> to the villages, a sturdy surfaced road gives way to a mushy rocky track leading up to </w:t>
      </w:r>
      <w:proofErr w:type="spellStart"/>
      <w:r w:rsidRPr="00C96ED4">
        <w:rPr>
          <w:sz w:val="16"/>
        </w:rPr>
        <w:t>Bandrichiwadi</w:t>
      </w:r>
      <w:proofErr w:type="spellEnd"/>
      <w:r w:rsidRPr="00C96ED4">
        <w:rPr>
          <w:sz w:val="16"/>
        </w:rPr>
        <w:t>, on which hardly any motorized vehicles ply. Passing through are laborers on their way to work and women, some with water-filled pots on their heads, others with children clinging to them.</w:t>
      </w:r>
      <w:r w:rsidRPr="00C96ED4">
        <w:rPr>
          <w:sz w:val="12"/>
        </w:rPr>
        <w:t>¶</w:t>
      </w:r>
      <w:r w:rsidRPr="00C96ED4">
        <w:rPr>
          <w:sz w:val="16"/>
        </w:rPr>
        <w:t xml:space="preserve"> There is no public transport after dusk. The night before </w:t>
      </w:r>
      <w:proofErr w:type="spellStart"/>
      <w:r w:rsidRPr="00C96ED4">
        <w:rPr>
          <w:sz w:val="16"/>
        </w:rPr>
        <w:t>Priya</w:t>
      </w:r>
      <w:proofErr w:type="spellEnd"/>
      <w:r w:rsidRPr="00C96ED4">
        <w:rPr>
          <w:sz w:val="16"/>
        </w:rPr>
        <w:t xml:space="preserve"> died, the doctors at the village hospital had told the </w:t>
      </w:r>
      <w:proofErr w:type="spellStart"/>
      <w:r w:rsidRPr="00C96ED4">
        <w:rPr>
          <w:sz w:val="16"/>
        </w:rPr>
        <w:t>Kirkires</w:t>
      </w:r>
      <w:proofErr w:type="spellEnd"/>
      <w:r w:rsidRPr="00C96ED4">
        <w:rPr>
          <w:sz w:val="16"/>
        </w:rPr>
        <w:t xml:space="preserve"> to take her to the </w:t>
      </w:r>
      <w:proofErr w:type="spellStart"/>
      <w:r w:rsidRPr="00C96ED4">
        <w:rPr>
          <w:sz w:val="16"/>
        </w:rPr>
        <w:t>Jawhar</w:t>
      </w:r>
      <w:proofErr w:type="spellEnd"/>
      <w:r w:rsidRPr="00C96ED4">
        <w:rPr>
          <w:sz w:val="16"/>
        </w:rPr>
        <w:t xml:space="preserve"> hospital. “It was evening, there was no way for us to get there,” Mrs. </w:t>
      </w:r>
      <w:proofErr w:type="spellStart"/>
      <w:r w:rsidRPr="00C96ED4">
        <w:rPr>
          <w:sz w:val="16"/>
        </w:rPr>
        <w:t>Kirkire</w:t>
      </w:r>
      <w:proofErr w:type="spellEnd"/>
      <w:r w:rsidRPr="00C96ED4">
        <w:rPr>
          <w:sz w:val="16"/>
        </w:rPr>
        <w:t xml:space="preserve"> recalled. “No one told us that we could get an ambulance to go there.”</w:t>
      </w:r>
      <w:r w:rsidRPr="00C96ED4">
        <w:rPr>
          <w:sz w:val="12"/>
        </w:rPr>
        <w:t>¶</w:t>
      </w:r>
      <w:r w:rsidRPr="00C96ED4">
        <w:rPr>
          <w:sz w:val="16"/>
        </w:rPr>
        <w:t xml:space="preserve"> The </w:t>
      </w:r>
      <w:proofErr w:type="spellStart"/>
      <w:r w:rsidRPr="00C96ED4">
        <w:rPr>
          <w:sz w:val="16"/>
        </w:rPr>
        <w:t>Kirkires</w:t>
      </w:r>
      <w:proofErr w:type="spellEnd"/>
      <w:r w:rsidRPr="00C96ED4">
        <w:rPr>
          <w:sz w:val="16"/>
        </w:rPr>
        <w:t xml:space="preserve"> are from the </w:t>
      </w:r>
      <w:proofErr w:type="spellStart"/>
      <w:r w:rsidRPr="00C96ED4">
        <w:rPr>
          <w:sz w:val="16"/>
        </w:rPr>
        <w:t>Varli</w:t>
      </w:r>
      <w:proofErr w:type="spellEnd"/>
      <w:r w:rsidRPr="00C96ED4">
        <w:rPr>
          <w:sz w:val="16"/>
        </w:rPr>
        <w:t xml:space="preserve"> tribe, which is listed in the Indian Constitution as a scheduled tribe, groups recognized as historically disadvantaged, isolated from the Indian mainstream, which qualifies them for affirmative action policies. </w:t>
      </w:r>
      <w:r w:rsidRPr="00C96ED4">
        <w:rPr>
          <w:rStyle w:val="StyleBoldUnderline"/>
        </w:rPr>
        <w:t>Scheduled tribes make up 8.6 percent of India’s population of 1.2 billion, according to the 2011 census.</w:t>
      </w:r>
      <w:r w:rsidRPr="00C96ED4">
        <w:rPr>
          <w:rStyle w:val="StyleBoldUnderline"/>
          <w:b w:val="0"/>
          <w:sz w:val="12"/>
          <w:u w:val="none"/>
        </w:rPr>
        <w:t>¶</w:t>
      </w:r>
      <w:r w:rsidRPr="00C96ED4">
        <w:rPr>
          <w:rStyle w:val="StyleBoldUnderline"/>
        </w:rPr>
        <w:t xml:space="preserve"> Among tribal populations spread across 10 states in the country, 52 percent of preschool children (between 1-5 years) were underweight, a National Nutrition Monitoring Bureau survey noted. In the tribal districts of Maharashtra,</w:t>
      </w:r>
      <w:r w:rsidRPr="00C96ED4">
        <w:rPr>
          <w:sz w:val="16"/>
        </w:rPr>
        <w:t xml:space="preserve"> </w:t>
      </w:r>
      <w:r w:rsidRPr="00C96ED4">
        <w:rPr>
          <w:rStyle w:val="StyleBoldUnderline"/>
        </w:rPr>
        <w:t>64 percent of preschool children were found to be underweight, with 28.8 percent considered severely underweight</w:t>
      </w:r>
      <w:r w:rsidRPr="00C96ED4">
        <w:rPr>
          <w:sz w:val="16"/>
        </w:rPr>
        <w:t>.</w:t>
      </w:r>
      <w:r w:rsidRPr="00C96ED4">
        <w:rPr>
          <w:sz w:val="12"/>
        </w:rPr>
        <w:t>¶</w:t>
      </w:r>
      <w:r w:rsidRPr="00C96ED4">
        <w:rPr>
          <w:sz w:val="16"/>
        </w:rPr>
        <w:t xml:space="preserve"> The </w:t>
      </w:r>
      <w:proofErr w:type="spellStart"/>
      <w:r w:rsidRPr="00C96ED4">
        <w:rPr>
          <w:sz w:val="16"/>
        </w:rPr>
        <w:t>Varlis</w:t>
      </w:r>
      <w:proofErr w:type="spellEnd"/>
      <w:r w:rsidRPr="00C96ED4">
        <w:rPr>
          <w:sz w:val="16"/>
        </w:rPr>
        <w:t xml:space="preserve">, who are known for their folk art, wall paintings made from rice paste, are mostly either daily wage agricultural laborers or subsistence farmers. “The root cause of malnutrition is the loss of control over food production and food security,” said </w:t>
      </w:r>
      <w:proofErr w:type="spellStart"/>
      <w:r w:rsidRPr="00C96ED4">
        <w:rPr>
          <w:sz w:val="16"/>
        </w:rPr>
        <w:t>Milind</w:t>
      </w:r>
      <w:proofErr w:type="spellEnd"/>
      <w:r w:rsidRPr="00C96ED4">
        <w:rPr>
          <w:sz w:val="16"/>
        </w:rPr>
        <w:t xml:space="preserve"> </w:t>
      </w:r>
      <w:proofErr w:type="spellStart"/>
      <w:r w:rsidRPr="00C96ED4">
        <w:rPr>
          <w:sz w:val="16"/>
        </w:rPr>
        <w:t>Bokil</w:t>
      </w:r>
      <w:proofErr w:type="spellEnd"/>
      <w:r w:rsidRPr="00C96ED4">
        <w:rPr>
          <w:sz w:val="16"/>
        </w:rPr>
        <w:t>, a sociologist and writer.</w:t>
      </w:r>
      <w:r w:rsidRPr="00C96ED4">
        <w:rPr>
          <w:sz w:val="12"/>
        </w:rPr>
        <w:t>¶</w:t>
      </w:r>
      <w:r w:rsidRPr="00C96ED4">
        <w:rPr>
          <w:sz w:val="16"/>
        </w:rPr>
        <w:t xml:space="preserve"> Although the </w:t>
      </w:r>
      <w:proofErr w:type="spellStart"/>
      <w:r w:rsidRPr="00C96ED4">
        <w:rPr>
          <w:sz w:val="16"/>
        </w:rPr>
        <w:t>Kirkires</w:t>
      </w:r>
      <w:proofErr w:type="spellEnd"/>
      <w:r w:rsidRPr="00C96ED4">
        <w:rPr>
          <w:sz w:val="16"/>
        </w:rPr>
        <w:t xml:space="preserve"> grow rice, millet and finger millet on their 2.5 hectares of land, the produce is not enough to sustain them throughout the year. Mr. </w:t>
      </w:r>
      <w:proofErr w:type="spellStart"/>
      <w:r w:rsidRPr="00C96ED4">
        <w:rPr>
          <w:sz w:val="16"/>
        </w:rPr>
        <w:t>Kirkire</w:t>
      </w:r>
      <w:proofErr w:type="spellEnd"/>
      <w:r w:rsidRPr="00C96ED4">
        <w:rPr>
          <w:sz w:val="16"/>
        </w:rPr>
        <w:t xml:space="preserve">, like most men in his village, supplements their meager income by working as laborer in the sand-mining industry in neighboring districts for most of the year. Mrs. </w:t>
      </w:r>
      <w:proofErr w:type="spellStart"/>
      <w:r w:rsidRPr="00C96ED4">
        <w:rPr>
          <w:sz w:val="16"/>
        </w:rPr>
        <w:t>Kirkire</w:t>
      </w:r>
      <w:proofErr w:type="spellEnd"/>
      <w:r w:rsidRPr="00C96ED4">
        <w:rPr>
          <w:sz w:val="16"/>
        </w:rPr>
        <w:t>, like most village women, has to walk three kilometers to get drinking water from a well.</w:t>
      </w:r>
      <w:r w:rsidRPr="00C96ED4">
        <w:rPr>
          <w:sz w:val="12"/>
        </w:rPr>
        <w:t>¶</w:t>
      </w:r>
      <w:r w:rsidRPr="00C96ED4">
        <w:rPr>
          <w:sz w:val="16"/>
        </w:rPr>
        <w:t xml:space="preserve"> The house of Ajay and </w:t>
      </w:r>
      <w:proofErr w:type="spellStart"/>
      <w:r w:rsidRPr="00C96ED4">
        <w:rPr>
          <w:sz w:val="16"/>
        </w:rPr>
        <w:t>Shakuntala</w:t>
      </w:r>
      <w:proofErr w:type="spellEnd"/>
      <w:r w:rsidRPr="00C96ED4">
        <w:rPr>
          <w:sz w:val="16"/>
        </w:rPr>
        <w:t xml:space="preserve"> </w:t>
      </w:r>
      <w:proofErr w:type="spellStart"/>
      <w:r w:rsidRPr="00C96ED4">
        <w:rPr>
          <w:sz w:val="16"/>
        </w:rPr>
        <w:t>Kirkire</w:t>
      </w:r>
      <w:proofErr w:type="spellEnd"/>
      <w:r w:rsidRPr="00C96ED4">
        <w:rPr>
          <w:sz w:val="16"/>
        </w:rPr>
        <w:t xml:space="preserve"> in </w:t>
      </w:r>
      <w:proofErr w:type="spellStart"/>
      <w:r w:rsidRPr="00C96ED4">
        <w:rPr>
          <w:sz w:val="16"/>
        </w:rPr>
        <w:t>Bandrichiwadi</w:t>
      </w:r>
      <w:proofErr w:type="spellEnd"/>
      <w:r w:rsidRPr="00C96ED4">
        <w:rPr>
          <w:sz w:val="16"/>
        </w:rPr>
        <w:t xml:space="preserve"> village of Maharashtra, on Aug. 17.</w:t>
      </w:r>
      <w:r w:rsidRPr="00C96ED4">
        <w:rPr>
          <w:sz w:val="12"/>
        </w:rPr>
        <w:t>¶</w:t>
      </w:r>
      <w:r w:rsidRPr="00C96ED4">
        <w:rPr>
          <w:sz w:val="16"/>
        </w:rPr>
        <w:t xml:space="preserve"> </w:t>
      </w:r>
      <w:proofErr w:type="spellStart"/>
      <w:r w:rsidRPr="00C96ED4">
        <w:rPr>
          <w:sz w:val="16"/>
        </w:rPr>
        <w:t>Malavika</w:t>
      </w:r>
      <w:proofErr w:type="spellEnd"/>
      <w:r w:rsidRPr="00C96ED4">
        <w:rPr>
          <w:sz w:val="16"/>
        </w:rPr>
        <w:t xml:space="preserve"> </w:t>
      </w:r>
      <w:proofErr w:type="spellStart"/>
      <w:r w:rsidRPr="00C96ED4">
        <w:rPr>
          <w:sz w:val="16"/>
        </w:rPr>
        <w:t>Vyawahare</w:t>
      </w:r>
      <w:proofErr w:type="spellEnd"/>
      <w:r w:rsidRPr="00C96ED4">
        <w:rPr>
          <w:sz w:val="12"/>
        </w:rPr>
        <w:t>¶</w:t>
      </w:r>
      <w:r w:rsidRPr="00C96ED4">
        <w:rPr>
          <w:sz w:val="16"/>
        </w:rPr>
        <w:t xml:space="preserve"> The house of Ajay and </w:t>
      </w:r>
      <w:proofErr w:type="spellStart"/>
      <w:r w:rsidRPr="00C96ED4">
        <w:rPr>
          <w:sz w:val="16"/>
        </w:rPr>
        <w:t>Shakuntala</w:t>
      </w:r>
      <w:proofErr w:type="spellEnd"/>
      <w:r w:rsidRPr="00C96ED4">
        <w:rPr>
          <w:sz w:val="16"/>
        </w:rPr>
        <w:t xml:space="preserve"> </w:t>
      </w:r>
      <w:proofErr w:type="spellStart"/>
      <w:r w:rsidRPr="00C96ED4">
        <w:rPr>
          <w:sz w:val="16"/>
        </w:rPr>
        <w:t>Kirkire</w:t>
      </w:r>
      <w:proofErr w:type="spellEnd"/>
      <w:r w:rsidRPr="00C96ED4">
        <w:rPr>
          <w:sz w:val="16"/>
        </w:rPr>
        <w:t xml:space="preserve"> in </w:t>
      </w:r>
      <w:proofErr w:type="spellStart"/>
      <w:r w:rsidRPr="00C96ED4">
        <w:rPr>
          <w:sz w:val="16"/>
        </w:rPr>
        <w:t>Bandrichiwadi</w:t>
      </w:r>
      <w:proofErr w:type="spellEnd"/>
      <w:r w:rsidRPr="00C96ED4">
        <w:rPr>
          <w:sz w:val="16"/>
        </w:rPr>
        <w:t xml:space="preserve"> village of Maharashtra, on Aug. 17.</w:t>
      </w:r>
      <w:r w:rsidRPr="00C96ED4">
        <w:rPr>
          <w:sz w:val="12"/>
        </w:rPr>
        <w:t>¶</w:t>
      </w:r>
      <w:r w:rsidRPr="00C96ED4">
        <w:rPr>
          <w:sz w:val="16"/>
        </w:rPr>
        <w:t xml:space="preserve"> A photograph of Mr. and Mrs. </w:t>
      </w:r>
      <w:proofErr w:type="spellStart"/>
      <w:r w:rsidRPr="00C96ED4">
        <w:rPr>
          <w:sz w:val="16"/>
        </w:rPr>
        <w:t>Kirkire</w:t>
      </w:r>
      <w:proofErr w:type="spellEnd"/>
      <w:r w:rsidRPr="00C96ED4">
        <w:rPr>
          <w:sz w:val="16"/>
        </w:rPr>
        <w:t xml:space="preserve"> hung from a wooden pole supporting the roof of their single-room mud house. A broken clock hung by a bamboo pole next to the photograph. Since their child’s death, Mr. </w:t>
      </w:r>
      <w:proofErr w:type="spellStart"/>
      <w:r w:rsidRPr="00C96ED4">
        <w:rPr>
          <w:sz w:val="16"/>
        </w:rPr>
        <w:t>Kirkire</w:t>
      </w:r>
      <w:proofErr w:type="spellEnd"/>
      <w:r w:rsidRPr="00C96ED4">
        <w:rPr>
          <w:sz w:val="16"/>
        </w:rPr>
        <w:t xml:space="preserve"> has been spending his days by roaming aimlessly in the village fields. Mrs. </w:t>
      </w:r>
      <w:proofErr w:type="spellStart"/>
      <w:r w:rsidRPr="00C96ED4">
        <w:rPr>
          <w:sz w:val="16"/>
        </w:rPr>
        <w:t>Kirkire</w:t>
      </w:r>
      <w:proofErr w:type="spellEnd"/>
      <w:r w:rsidRPr="00C96ED4">
        <w:rPr>
          <w:sz w:val="16"/>
        </w:rPr>
        <w:t xml:space="preserve"> moved out and has been living in her parents’ home, about an hour away.</w:t>
      </w:r>
      <w:r w:rsidRPr="00C96ED4">
        <w:rPr>
          <w:sz w:val="12"/>
        </w:rPr>
        <w:t>¶</w:t>
      </w:r>
      <w:r w:rsidRPr="00C96ED4">
        <w:rPr>
          <w:sz w:val="16"/>
        </w:rPr>
        <w:t xml:space="preserve"> “I cannot bear to be in that house,” said Mrs. </w:t>
      </w:r>
      <w:proofErr w:type="spellStart"/>
      <w:r w:rsidRPr="00C96ED4">
        <w:rPr>
          <w:sz w:val="16"/>
        </w:rPr>
        <w:t>Kirkire</w:t>
      </w:r>
      <w:proofErr w:type="spellEnd"/>
      <w:r w:rsidRPr="00C96ED4">
        <w:rPr>
          <w:sz w:val="16"/>
        </w:rPr>
        <w:t>. “I can still hear the cries of my child.”</w:t>
      </w:r>
      <w:r w:rsidRPr="00C96ED4">
        <w:rPr>
          <w:sz w:val="12"/>
        </w:rPr>
        <w:t>¶</w:t>
      </w:r>
      <w:r w:rsidRPr="00C96ED4">
        <w:rPr>
          <w:sz w:val="16"/>
        </w:rPr>
        <w:t xml:space="preserve"> Mrs. </w:t>
      </w:r>
      <w:proofErr w:type="spellStart"/>
      <w:r w:rsidRPr="00C96ED4">
        <w:rPr>
          <w:sz w:val="16"/>
        </w:rPr>
        <w:t>Kirkire’s</w:t>
      </w:r>
      <w:proofErr w:type="spellEnd"/>
      <w:r w:rsidRPr="00C96ED4">
        <w:rPr>
          <w:sz w:val="16"/>
        </w:rPr>
        <w:t xml:space="preserve"> pain is compounded by the awareness that breast milk was crucial for the health of her child, but she suffered from a condition known as inverted nipples, in which a mother’s nipples retract inwards and make it difficult for the baby to suckle. Mrs. </w:t>
      </w:r>
      <w:proofErr w:type="spellStart"/>
      <w:r w:rsidRPr="00C96ED4">
        <w:rPr>
          <w:sz w:val="16"/>
        </w:rPr>
        <w:t>Kirkire</w:t>
      </w:r>
      <w:proofErr w:type="spellEnd"/>
      <w:r w:rsidRPr="00C96ED4">
        <w:rPr>
          <w:sz w:val="16"/>
        </w:rPr>
        <w:t xml:space="preserve"> had to feed powdered milk to her child, which cost 300 rupees ($5) for two tins. But because they couldn’t afford any more tins, the </w:t>
      </w:r>
      <w:proofErr w:type="spellStart"/>
      <w:r w:rsidRPr="00C96ED4">
        <w:rPr>
          <w:sz w:val="16"/>
        </w:rPr>
        <w:t>Kirkires</w:t>
      </w:r>
      <w:proofErr w:type="spellEnd"/>
      <w:r w:rsidRPr="00C96ED4">
        <w:rPr>
          <w:sz w:val="16"/>
        </w:rPr>
        <w:t xml:space="preserve"> switched to rice starch. “Our family hardly makes enough to sustain ourselves,” said </w:t>
      </w:r>
      <w:proofErr w:type="spellStart"/>
      <w:r w:rsidRPr="00C96ED4">
        <w:rPr>
          <w:sz w:val="16"/>
        </w:rPr>
        <w:t>Yashwanti</w:t>
      </w:r>
      <w:proofErr w:type="spellEnd"/>
      <w:r w:rsidRPr="00C96ED4">
        <w:rPr>
          <w:sz w:val="16"/>
        </w:rPr>
        <w:t xml:space="preserve"> </w:t>
      </w:r>
      <w:proofErr w:type="spellStart"/>
      <w:r w:rsidRPr="00C96ED4">
        <w:rPr>
          <w:sz w:val="16"/>
        </w:rPr>
        <w:t>Kirkire</w:t>
      </w:r>
      <w:proofErr w:type="spellEnd"/>
      <w:r w:rsidRPr="00C96ED4">
        <w:rPr>
          <w:sz w:val="16"/>
        </w:rPr>
        <w:t xml:space="preserve">, Mr. </w:t>
      </w:r>
      <w:proofErr w:type="spellStart"/>
      <w:r w:rsidRPr="00C96ED4">
        <w:rPr>
          <w:sz w:val="16"/>
        </w:rPr>
        <w:t>Kirkire’s</w:t>
      </w:r>
      <w:proofErr w:type="spellEnd"/>
      <w:r w:rsidRPr="00C96ED4">
        <w:rPr>
          <w:sz w:val="16"/>
        </w:rPr>
        <w:t xml:space="preserve"> mother.</w:t>
      </w:r>
      <w:r w:rsidRPr="00C96ED4">
        <w:rPr>
          <w:sz w:val="12"/>
        </w:rPr>
        <w:t>¶</w:t>
      </w:r>
      <w:r w:rsidRPr="00C96ED4">
        <w:rPr>
          <w:sz w:val="16"/>
        </w:rPr>
        <w:t xml:space="preserve"> Workers with the government-sponsored Integrated Child Development Scheme place part of the blame on parents in these impoverished tribal areas being inattentive to the needs of their children, but crushing poverty forces most women to leave their young children at home and work in the fields during the agricultural seasons. “None of the women here sit at home and feed their children for the first six months,” said </w:t>
      </w:r>
      <w:proofErr w:type="spellStart"/>
      <w:r w:rsidRPr="00C96ED4">
        <w:rPr>
          <w:sz w:val="16"/>
        </w:rPr>
        <w:t>Surekha</w:t>
      </w:r>
      <w:proofErr w:type="spellEnd"/>
      <w:r w:rsidRPr="00C96ED4">
        <w:rPr>
          <w:sz w:val="16"/>
        </w:rPr>
        <w:t xml:space="preserve"> </w:t>
      </w:r>
      <w:proofErr w:type="spellStart"/>
      <w:r w:rsidRPr="00C96ED4">
        <w:rPr>
          <w:sz w:val="16"/>
        </w:rPr>
        <w:t>Patekar</w:t>
      </w:r>
      <w:proofErr w:type="spellEnd"/>
      <w:r w:rsidRPr="00C96ED4">
        <w:rPr>
          <w:sz w:val="16"/>
        </w:rPr>
        <w:t xml:space="preserve">, the program caseworker at </w:t>
      </w:r>
      <w:proofErr w:type="spellStart"/>
      <w:r w:rsidRPr="00C96ED4">
        <w:rPr>
          <w:sz w:val="16"/>
        </w:rPr>
        <w:t>Bandrichiwadi</w:t>
      </w:r>
      <w:proofErr w:type="spellEnd"/>
      <w:r w:rsidRPr="00C96ED4">
        <w:rPr>
          <w:sz w:val="16"/>
        </w:rPr>
        <w:t>.</w:t>
      </w:r>
      <w:r w:rsidRPr="00C96ED4">
        <w:rPr>
          <w:sz w:val="12"/>
        </w:rPr>
        <w:t>¶</w:t>
      </w:r>
      <w:r w:rsidRPr="00C96ED4">
        <w:rPr>
          <w:sz w:val="16"/>
        </w:rPr>
        <w:t xml:space="preserve"> The common practice is for 5- to 6-year-old children to start working with the parents in the fields or stay home to take care of the younger children. “Parents have to go to the fields leaving </w:t>
      </w:r>
      <w:r w:rsidRPr="00C96ED4">
        <w:rPr>
          <w:sz w:val="16"/>
        </w:rPr>
        <w:lastRenderedPageBreak/>
        <w:t xml:space="preserve">their child behind — there is no other way,” Ms. </w:t>
      </w:r>
      <w:proofErr w:type="spellStart"/>
      <w:r w:rsidRPr="00C96ED4">
        <w:rPr>
          <w:sz w:val="16"/>
        </w:rPr>
        <w:t>Patekar</w:t>
      </w:r>
      <w:proofErr w:type="spellEnd"/>
      <w:r w:rsidRPr="00C96ED4">
        <w:rPr>
          <w:sz w:val="16"/>
        </w:rPr>
        <w:t xml:space="preserve"> said “They will have nothing to eat otherwise.”</w:t>
      </w:r>
      <w:r w:rsidRPr="00C96ED4">
        <w:rPr>
          <w:sz w:val="12"/>
        </w:rPr>
        <w:t>¶</w:t>
      </w:r>
      <w:r w:rsidRPr="00C96ED4">
        <w:rPr>
          <w:sz w:val="16"/>
        </w:rPr>
        <w:t xml:space="preserve"> A few meters from the </w:t>
      </w:r>
      <w:proofErr w:type="spellStart"/>
      <w:r w:rsidRPr="00C96ED4">
        <w:rPr>
          <w:sz w:val="16"/>
        </w:rPr>
        <w:t>Kirkire</w:t>
      </w:r>
      <w:proofErr w:type="spellEnd"/>
      <w:r w:rsidRPr="00C96ED4">
        <w:rPr>
          <w:sz w:val="16"/>
        </w:rPr>
        <w:t xml:space="preserve"> house, a path led to a grove of trees. A small metallic bowl, empty bottles of medicine, and a plastic bag full of baby clothes lie beside </w:t>
      </w:r>
      <w:proofErr w:type="spellStart"/>
      <w:r w:rsidRPr="00C96ED4">
        <w:rPr>
          <w:sz w:val="16"/>
        </w:rPr>
        <w:t>Priya’s</w:t>
      </w:r>
      <w:proofErr w:type="spellEnd"/>
      <w:r w:rsidRPr="00C96ED4">
        <w:rPr>
          <w:sz w:val="16"/>
        </w:rPr>
        <w:t xml:space="preserve"> unmarked grave. The frequency of malnutrition-related deaths has given birth to a new superstition. “Every monsoon five people die in this village,” said Mrs. </w:t>
      </w:r>
      <w:proofErr w:type="spellStart"/>
      <w:r w:rsidRPr="00C96ED4">
        <w:rPr>
          <w:sz w:val="16"/>
        </w:rPr>
        <w:t>Kirkire</w:t>
      </w:r>
      <w:proofErr w:type="spellEnd"/>
      <w:r w:rsidRPr="00C96ED4">
        <w:rPr>
          <w:sz w:val="16"/>
        </w:rPr>
        <w:t>. “It is a curse.”</w:t>
      </w:r>
    </w:p>
    <w:p w14:paraId="52959872" w14:textId="77777777" w:rsidR="006D4AC3" w:rsidRPr="005863CA" w:rsidRDefault="006D4AC3" w:rsidP="006D4AC3">
      <w:pPr>
        <w:rPr>
          <w:sz w:val="24"/>
        </w:rPr>
      </w:pPr>
    </w:p>
    <w:p w14:paraId="500623F5" w14:textId="77777777" w:rsidR="006D4AC3" w:rsidRDefault="006D4AC3" w:rsidP="006D4AC3">
      <w:pPr>
        <w:rPr>
          <w:sz w:val="24"/>
        </w:rPr>
      </w:pPr>
      <w:r>
        <w:rPr>
          <w:sz w:val="24"/>
        </w:rPr>
        <w:t xml:space="preserve">( ) NO impact- because malnutrition is happening in the status quo, their disease impact should’ve already been triggered.  Therefore, our impact outweighs on probability, timeframe, magnitude </w:t>
      </w:r>
    </w:p>
    <w:p w14:paraId="169E3FFA" w14:textId="77777777" w:rsidR="006D4AC3" w:rsidRDefault="006D4AC3" w:rsidP="006D4AC3">
      <w:pPr>
        <w:rPr>
          <w:sz w:val="24"/>
        </w:rPr>
      </w:pPr>
    </w:p>
    <w:p w14:paraId="500928B8" w14:textId="77777777" w:rsidR="006D4AC3" w:rsidRPr="00072E13" w:rsidRDefault="006D4AC3" w:rsidP="006D4AC3">
      <w:pPr>
        <w:pStyle w:val="Heading4"/>
      </w:pPr>
      <w:r w:rsidRPr="00072E13">
        <w:t>Extinctio</w:t>
      </w:r>
      <w:r>
        <w:t>n of Fish and Whales inevitable, Drop in the bucket</w:t>
      </w:r>
    </w:p>
    <w:p w14:paraId="0A6BFEF4" w14:textId="77777777" w:rsidR="006D4AC3" w:rsidRDefault="006D4AC3" w:rsidP="006D4AC3">
      <w:pPr>
        <w:rPr>
          <w:sz w:val="24"/>
        </w:rPr>
      </w:pPr>
    </w:p>
    <w:p w14:paraId="6C207D87" w14:textId="77777777" w:rsidR="006D4AC3" w:rsidRPr="00072E13" w:rsidRDefault="006D4AC3" w:rsidP="006D4AC3">
      <w:pPr>
        <w:rPr>
          <w:rStyle w:val="StyleStyleBold12pt"/>
        </w:rPr>
      </w:pPr>
      <w:r w:rsidRPr="00072E13">
        <w:rPr>
          <w:rStyle w:val="StyleStyleBold12pt"/>
        </w:rPr>
        <w:t>The Age-Environment, 2011</w:t>
      </w:r>
    </w:p>
    <w:p w14:paraId="357C884C" w14:textId="77777777" w:rsidR="006D4AC3" w:rsidRDefault="006D4AC3" w:rsidP="006D4AC3">
      <w:pPr>
        <w:rPr>
          <w:sz w:val="24"/>
        </w:rPr>
      </w:pPr>
      <w:r>
        <w:rPr>
          <w:sz w:val="24"/>
        </w:rPr>
        <w:t>(“</w:t>
      </w:r>
      <w:r w:rsidRPr="00072E13">
        <w:rPr>
          <w:sz w:val="24"/>
        </w:rPr>
        <w:t>'Shocking' state of oceans threatens mass extinction</w:t>
      </w:r>
      <w:r>
        <w:rPr>
          <w:sz w:val="24"/>
        </w:rPr>
        <w:t xml:space="preserve">,” Quoting a qualified author-Alex Rogers, scientific director of IPSO, </w:t>
      </w:r>
      <w:r w:rsidRPr="00072E13">
        <w:rPr>
          <w:sz w:val="24"/>
        </w:rPr>
        <w:t>http://www.theage.com.au/environment/conservation/shocking-state-of-oceans-threatens-mass-extinction-20110621-1gco9.html</w:t>
      </w:r>
      <w:r>
        <w:rPr>
          <w:sz w:val="24"/>
        </w:rPr>
        <w:t>, Date Accessed- 06-30-14, AN)</w:t>
      </w:r>
    </w:p>
    <w:p w14:paraId="0585A6F3" w14:textId="77777777" w:rsidR="006D4AC3" w:rsidRPr="00072E13" w:rsidRDefault="006D4AC3" w:rsidP="006D4AC3">
      <w:pPr>
        <w:rPr>
          <w:sz w:val="16"/>
        </w:rPr>
      </w:pPr>
      <w:r w:rsidRPr="00C94AAB">
        <w:rPr>
          <w:rStyle w:val="StyleBoldUnderline"/>
        </w:rPr>
        <w:t>Fish, sharks, whales and other marine species are in imminent danger of an "unprecedented" and catastrophic extinction event at the hands of humankind</w:t>
      </w:r>
      <w:r w:rsidRPr="00072E13">
        <w:rPr>
          <w:sz w:val="16"/>
        </w:rPr>
        <w:t xml:space="preserve">, and </w:t>
      </w:r>
      <w:r w:rsidRPr="00C94AAB">
        <w:rPr>
          <w:rStyle w:val="StyleBoldUnderline"/>
        </w:rPr>
        <w:t>are disappearing at a far faster rate than anyone had predicted, a study of the world's oceans has found.</w:t>
      </w:r>
      <w:r w:rsidRPr="00072E13">
        <w:rPr>
          <w:sz w:val="12"/>
        </w:rPr>
        <w:t>¶</w:t>
      </w:r>
      <w:r w:rsidRPr="00072E13">
        <w:rPr>
          <w:sz w:val="16"/>
        </w:rPr>
        <w:t xml:space="preserve"> Mass extinction of species will be "inevitable" if current trends continue, researchers said.</w:t>
      </w:r>
      <w:r w:rsidRPr="00072E13">
        <w:rPr>
          <w:sz w:val="12"/>
        </w:rPr>
        <w:t>¶</w:t>
      </w:r>
      <w:r w:rsidRPr="00072E13">
        <w:rPr>
          <w:sz w:val="16"/>
        </w:rPr>
        <w:t xml:space="preserve"> We are looking at consequences for humankind that will impact in our lifetime, and worse, our children's and generations beyond that. </w:t>
      </w:r>
      <w:r w:rsidRPr="00072E13">
        <w:rPr>
          <w:sz w:val="12"/>
        </w:rPr>
        <w:t>¶</w:t>
      </w:r>
      <w:r w:rsidRPr="00072E13">
        <w:rPr>
          <w:sz w:val="16"/>
        </w:rPr>
        <w:t xml:space="preserve"> </w:t>
      </w:r>
      <w:r w:rsidRPr="00C94AAB">
        <w:rPr>
          <w:rStyle w:val="StyleBoldUnderline"/>
        </w:rPr>
        <w:t xml:space="preserve">Overfishing, pollution, run-off of </w:t>
      </w:r>
      <w:proofErr w:type="spellStart"/>
      <w:r w:rsidRPr="00C94AAB">
        <w:rPr>
          <w:rStyle w:val="StyleBoldUnderline"/>
        </w:rPr>
        <w:t>fertilisers</w:t>
      </w:r>
      <w:proofErr w:type="spellEnd"/>
      <w:r w:rsidRPr="00C94AAB">
        <w:rPr>
          <w:rStyle w:val="StyleBoldUnderline"/>
        </w:rPr>
        <w:t xml:space="preserve"> from farming and the acidification of the seas caused by increasing carbon dioxide emissions were combining to put marine creatures in extreme danger, according to the report from the International </w:t>
      </w:r>
      <w:proofErr w:type="spellStart"/>
      <w:r w:rsidRPr="00C94AAB">
        <w:rPr>
          <w:rStyle w:val="StyleBoldUnderline"/>
        </w:rPr>
        <w:t>Programme</w:t>
      </w:r>
      <w:proofErr w:type="spellEnd"/>
      <w:r w:rsidRPr="00C94AAB">
        <w:rPr>
          <w:rStyle w:val="StyleBoldUnderline"/>
        </w:rPr>
        <w:t xml:space="preserve"> on the State of the Ocean, </w:t>
      </w:r>
      <w:r w:rsidRPr="00072E13">
        <w:rPr>
          <w:sz w:val="16"/>
        </w:rPr>
        <w:t>prepared at the first international workshop to consider all of the cumulative stresses affecting the oceans at Oxford University.</w:t>
      </w:r>
      <w:r w:rsidRPr="00072E13">
        <w:rPr>
          <w:sz w:val="12"/>
        </w:rPr>
        <w:t>¶</w:t>
      </w:r>
      <w:r w:rsidRPr="00072E13">
        <w:rPr>
          <w:sz w:val="16"/>
        </w:rPr>
        <w:t xml:space="preserve"> The international panel of marine experts said there was a "high risk of entering a phase of extinction of marine species unprecedented in human history".</w:t>
      </w:r>
      <w:r w:rsidRPr="00072E13">
        <w:rPr>
          <w:sz w:val="12"/>
        </w:rPr>
        <w:t>¶</w:t>
      </w:r>
      <w:r w:rsidRPr="00072E13">
        <w:rPr>
          <w:sz w:val="16"/>
        </w:rPr>
        <w:t xml:space="preserve"> They said the challenges facing the oceans created "the conditions associated with every previous major extinction of species in Earth's history".</w:t>
      </w:r>
      <w:r w:rsidRPr="00072E13">
        <w:rPr>
          <w:sz w:val="12"/>
        </w:rPr>
        <w:t>¶</w:t>
      </w:r>
      <w:r w:rsidRPr="00072E13">
        <w:rPr>
          <w:sz w:val="16"/>
        </w:rPr>
        <w:t xml:space="preserve"> </w:t>
      </w:r>
      <w:r w:rsidRPr="00072E13">
        <w:rPr>
          <w:rStyle w:val="StyleBoldUnderline"/>
        </w:rPr>
        <w:t>"The findings are shocking," said Alex Rogers, scientific director of IPSO</w:t>
      </w:r>
      <w:r w:rsidRPr="00072E13">
        <w:rPr>
          <w:sz w:val="16"/>
        </w:rPr>
        <w:t>. "</w:t>
      </w:r>
      <w:r w:rsidRPr="00072E13">
        <w:rPr>
          <w:rStyle w:val="StyleBoldUnderline"/>
        </w:rPr>
        <w:t xml:space="preserve">As we considered the cumulative effect of what humankind does to the ocean, the implications became far worse than we had individually </w:t>
      </w:r>
      <w:proofErr w:type="spellStart"/>
      <w:r w:rsidRPr="00072E13">
        <w:rPr>
          <w:rStyle w:val="StyleBoldUnderline"/>
        </w:rPr>
        <w:t>realised</w:t>
      </w:r>
      <w:proofErr w:type="spellEnd"/>
      <w:r w:rsidRPr="00072E13">
        <w:rPr>
          <w:rStyle w:val="StyleBoldUnderline"/>
        </w:rPr>
        <w:t>. This is a very serious situation demanding unequivocal action at every level.</w:t>
      </w:r>
      <w:r w:rsidRPr="00072E13">
        <w:rPr>
          <w:rStyle w:val="StyleBoldUnderline"/>
          <w:b w:val="0"/>
          <w:sz w:val="12"/>
          <w:u w:val="none"/>
        </w:rPr>
        <w:t>¶</w:t>
      </w:r>
      <w:r w:rsidRPr="00072E13">
        <w:rPr>
          <w:rStyle w:val="StyleBoldUnderline"/>
        </w:rPr>
        <w:t xml:space="preserve"> "We are looking at consequences for humankind that will impact in our lifetime, and worse, our children's and generations beyond that."</w:t>
      </w:r>
      <w:r w:rsidRPr="00072E13">
        <w:rPr>
          <w:rStyle w:val="StyleBoldUnderline"/>
          <w:b w:val="0"/>
          <w:sz w:val="12"/>
          <w:u w:val="none"/>
        </w:rPr>
        <w:t>¶</w:t>
      </w:r>
      <w:r w:rsidRPr="00072E13">
        <w:rPr>
          <w:rStyle w:val="StyleBoldUnderline"/>
        </w:rPr>
        <w:t xml:space="preserve"> The flow of soil nutrients into the oceans was creating huge "dead zones", where anoxia - the absence of oxygen - and hypoxia - low oxygen levels - meant fish and other marin</w:t>
      </w:r>
      <w:r w:rsidRPr="00072E13">
        <w:rPr>
          <w:sz w:val="16"/>
        </w:rPr>
        <w:t>e life were unable to survive there. Hypoxia and anoxia, warming and acidification were factors present in every mass extinction event in the oceans over the Earth's history, according to the researchers.</w:t>
      </w:r>
      <w:r w:rsidRPr="00072E13">
        <w:rPr>
          <w:sz w:val="12"/>
        </w:rPr>
        <w:t>¶</w:t>
      </w:r>
      <w:r w:rsidRPr="00072E13">
        <w:rPr>
          <w:sz w:val="16"/>
        </w:rPr>
        <w:t xml:space="preserve"> About 55 million years ago, as much as half of some species of deep-sea creatures were wiped out when atmospheric changes created similar conditions. In recent years, human effects on the oceans have increased significantly.</w:t>
      </w:r>
      <w:r w:rsidRPr="00072E13">
        <w:rPr>
          <w:sz w:val="12"/>
        </w:rPr>
        <w:t>¶</w:t>
      </w:r>
      <w:r w:rsidRPr="00072E13">
        <w:rPr>
          <w:sz w:val="16"/>
        </w:rPr>
        <w:t xml:space="preserve"> Overfishing has cut some fish populations by more than 90 per cent. Pollutants, including flame-retardant chemicals and detergents, are absorbed into particles of plastic waste in the sea, which are then ingested by marine creatures. Millions of fish, birds and other forms of life are choked or suffer internal ruptures from ingesting plastic waste.</w:t>
      </w:r>
      <w:r w:rsidRPr="00072E13">
        <w:rPr>
          <w:sz w:val="12"/>
        </w:rPr>
        <w:t>¶</w:t>
      </w:r>
      <w:r w:rsidRPr="00072E13">
        <w:rPr>
          <w:sz w:val="16"/>
        </w:rPr>
        <w:t xml:space="preserve"> During 1998, record high temperatures wiped out about 16 per cent of the world's tropical coral reefs.</w:t>
      </w:r>
    </w:p>
    <w:p w14:paraId="3FC9B8EE" w14:textId="77777777" w:rsidR="006D4AC3" w:rsidRDefault="006D4AC3" w:rsidP="006D4AC3"/>
    <w:p w14:paraId="560E80CD" w14:textId="77777777" w:rsidR="00996372" w:rsidRDefault="00996372" w:rsidP="00996372">
      <w:pPr>
        <w:pStyle w:val="Heading4"/>
      </w:pPr>
      <w:r>
        <w:t>Fish will Inevitably become Extinct—Overfishing</w:t>
      </w:r>
    </w:p>
    <w:p w14:paraId="057021E7" w14:textId="77777777" w:rsidR="00996372" w:rsidRPr="005C7BB6" w:rsidRDefault="00996372" w:rsidP="00996372">
      <w:pPr>
        <w:rPr>
          <w:sz w:val="14"/>
        </w:rPr>
      </w:pPr>
      <w:proofErr w:type="spellStart"/>
      <w:r w:rsidRPr="005C7BB6">
        <w:rPr>
          <w:rStyle w:val="StyleStyleBold12pt"/>
        </w:rPr>
        <w:t>Plumer</w:t>
      </w:r>
      <w:proofErr w:type="spellEnd"/>
      <w:r w:rsidRPr="005C7BB6">
        <w:rPr>
          <w:rStyle w:val="StyleStyleBold12pt"/>
        </w:rPr>
        <w:t>, reporter focusing on energy and environmental issues for the Washington Post, 2013</w:t>
      </w:r>
      <w:r>
        <w:t xml:space="preserve"> </w:t>
      </w:r>
      <w:r w:rsidRPr="005C7BB6">
        <w:rPr>
          <w:sz w:val="14"/>
        </w:rPr>
        <w:t xml:space="preserve">(Brad, Oct. 29 2013, “Just how badly are we overfishing the oceans?”, </w:t>
      </w:r>
      <w:hyperlink r:id="rId26" w:history="1">
        <w:r w:rsidRPr="005C7BB6">
          <w:rPr>
            <w:rStyle w:val="Hyperlink"/>
            <w:sz w:val="14"/>
          </w:rPr>
          <w:t>http://www.washingtonpost.com/blogs/wonkblog/wp/2013/10/29/just-how-badly-are-we-overfishing-the-ocean/0/</w:t>
        </w:r>
      </w:hyperlink>
      <w:r w:rsidRPr="005C7BB6">
        <w:rPr>
          <w:sz w:val="14"/>
        </w:rPr>
        <w:t>, Accessed: 7-1-14, MSM)</w:t>
      </w:r>
    </w:p>
    <w:p w14:paraId="39D13DD6" w14:textId="77777777" w:rsidR="00996372" w:rsidRDefault="00996372" w:rsidP="00996372">
      <w:pPr>
        <w:rPr>
          <w:sz w:val="8"/>
        </w:rPr>
      </w:pPr>
      <w:r w:rsidRPr="005C7BB6">
        <w:rPr>
          <w:rStyle w:val="StyleBoldUnderline"/>
        </w:rPr>
        <w:t>Humans</w:t>
      </w:r>
      <w:r w:rsidRPr="005C7BB6">
        <w:rPr>
          <w:sz w:val="8"/>
        </w:rPr>
        <w:t xml:space="preserve"> now </w:t>
      </w:r>
      <w:r w:rsidRPr="005C7BB6">
        <w:rPr>
          <w:rStyle w:val="StyleBoldUnderline"/>
        </w:rPr>
        <w:t xml:space="preserve">have the technology to find and catch every last fish on the planet. Trawl nets, drift nets, </w:t>
      </w:r>
      <w:proofErr w:type="spellStart"/>
      <w:r w:rsidRPr="005C7BB6">
        <w:rPr>
          <w:rStyle w:val="StyleBoldUnderline"/>
        </w:rPr>
        <w:t>longlines</w:t>
      </w:r>
      <w:proofErr w:type="spellEnd"/>
      <w:r w:rsidRPr="005C7BB6">
        <w:rPr>
          <w:rStyle w:val="StyleBoldUnderline"/>
        </w:rPr>
        <w:t>, GPS, sonar</w:t>
      </w:r>
      <w:r w:rsidRPr="005C7BB6">
        <w:rPr>
          <w:sz w:val="8"/>
        </w:rPr>
        <w:t xml:space="preserve">... As a result, </w:t>
      </w:r>
      <w:r w:rsidRPr="005C7BB6">
        <w:rPr>
          <w:rStyle w:val="StyleBoldUnderline"/>
        </w:rPr>
        <w:t>fishing operations have expanded to virtually all corners of the ocean over the past century</w:t>
      </w:r>
      <w:r w:rsidRPr="005C7BB6">
        <w:rPr>
          <w:sz w:val="8"/>
        </w:rPr>
        <w:t>.</w:t>
      </w:r>
      <w:r w:rsidRPr="005C7BB6">
        <w:rPr>
          <w:sz w:val="12"/>
        </w:rPr>
        <w:t>¶</w:t>
      </w:r>
      <w:r w:rsidRPr="005C7BB6">
        <w:rPr>
          <w:sz w:val="8"/>
        </w:rPr>
        <w:t xml:space="preserve"> Atlantic coast fisheries are still trying to limit overfishing of menhaden with traditional catch limits. (Sarah L. </w:t>
      </w:r>
      <w:proofErr w:type="spellStart"/>
      <w:r w:rsidRPr="005C7BB6">
        <w:rPr>
          <w:sz w:val="8"/>
        </w:rPr>
        <w:t>Voisin</w:t>
      </w:r>
      <w:proofErr w:type="spellEnd"/>
      <w:r w:rsidRPr="005C7BB6">
        <w:rPr>
          <w:sz w:val="8"/>
        </w:rPr>
        <w:t>/The Washington Post)</w:t>
      </w:r>
      <w:r w:rsidRPr="005C7BB6">
        <w:rPr>
          <w:sz w:val="12"/>
        </w:rPr>
        <w:t>¶</w:t>
      </w:r>
      <w:r w:rsidRPr="005C7BB6">
        <w:rPr>
          <w:sz w:val="8"/>
        </w:rPr>
        <w:t xml:space="preserve"> Atlantic coast fisheries are still trying to </w:t>
      </w:r>
      <w:r w:rsidRPr="005C7BB6">
        <w:rPr>
          <w:sz w:val="8"/>
        </w:rPr>
        <w:lastRenderedPageBreak/>
        <w:t xml:space="preserve">limit overfishing of menhaden with traditional catch limits. (Sarah L. </w:t>
      </w:r>
      <w:proofErr w:type="spellStart"/>
      <w:r w:rsidRPr="005C7BB6">
        <w:rPr>
          <w:sz w:val="8"/>
        </w:rPr>
        <w:t>Voisin</w:t>
      </w:r>
      <w:proofErr w:type="spellEnd"/>
      <w:r w:rsidRPr="005C7BB6">
        <w:rPr>
          <w:sz w:val="8"/>
        </w:rPr>
        <w:t>/The Washington Post)</w:t>
      </w:r>
      <w:r w:rsidRPr="005C7BB6">
        <w:rPr>
          <w:sz w:val="12"/>
        </w:rPr>
        <w:t>¶</w:t>
      </w:r>
      <w:r w:rsidRPr="005C7BB6">
        <w:rPr>
          <w:sz w:val="8"/>
        </w:rPr>
        <w:t xml:space="preserve"> That, in turn, has put a strain on fish populations. The world's marine fisheries peaked in the 1990s, when the global catch was higher than it is today.* And </w:t>
      </w:r>
      <w:r w:rsidRPr="005C7BB6">
        <w:rPr>
          <w:rStyle w:val="StyleBoldUnderline"/>
        </w:rPr>
        <w:t>the populations of key commercial species</w:t>
      </w:r>
      <w:r w:rsidRPr="005C7BB6">
        <w:rPr>
          <w:sz w:val="8"/>
        </w:rPr>
        <w:t xml:space="preserve"> like </w:t>
      </w:r>
      <w:proofErr w:type="spellStart"/>
      <w:r w:rsidRPr="005C7BB6">
        <w:rPr>
          <w:sz w:val="8"/>
        </w:rPr>
        <w:t>bluefin</w:t>
      </w:r>
      <w:proofErr w:type="spellEnd"/>
      <w:r w:rsidRPr="005C7BB6">
        <w:rPr>
          <w:sz w:val="8"/>
        </w:rPr>
        <w:t xml:space="preserve"> tuna and cod </w:t>
      </w:r>
      <w:r w:rsidRPr="005C7BB6">
        <w:rPr>
          <w:rStyle w:val="StyleBoldUnderline"/>
        </w:rPr>
        <w:t>have dwindled, in some cases falling more than 90 percent</w:t>
      </w:r>
      <w:r w:rsidRPr="005C7BB6">
        <w:rPr>
          <w:sz w:val="8"/>
        </w:rPr>
        <w:t>.</w:t>
      </w:r>
      <w:r w:rsidRPr="005C7BB6">
        <w:rPr>
          <w:sz w:val="12"/>
        </w:rPr>
        <w:t>¶</w:t>
      </w:r>
      <w:r w:rsidRPr="005C7BB6">
        <w:rPr>
          <w:sz w:val="8"/>
        </w:rPr>
        <w:t xml:space="preserve"> So just how badly are we overfishing the oceans? Are fish populations going to keep shrinking each year — or could they recover? Those are surprisingly contentious questions, and there seem to be a couple of schools of thought here.</w:t>
      </w:r>
      <w:r w:rsidRPr="005C7BB6">
        <w:rPr>
          <w:sz w:val="12"/>
        </w:rPr>
        <w:t>¶</w:t>
      </w:r>
      <w:r w:rsidRPr="005C7BB6">
        <w:rPr>
          <w:sz w:val="8"/>
        </w:rPr>
        <w:t xml:space="preserve"> The pessimistic view, famously expressed by fisheries expert Daniel </w:t>
      </w:r>
      <w:proofErr w:type="spellStart"/>
      <w:r w:rsidRPr="005C7BB6">
        <w:rPr>
          <w:sz w:val="8"/>
        </w:rPr>
        <w:t>Pauly</w:t>
      </w:r>
      <w:proofErr w:type="spellEnd"/>
      <w:r w:rsidRPr="005C7BB6">
        <w:rPr>
          <w:sz w:val="8"/>
        </w:rPr>
        <w:t xml:space="preserve">, is that </w:t>
      </w:r>
      <w:r w:rsidRPr="005C7BB6">
        <w:rPr>
          <w:rStyle w:val="StyleBoldUnderline"/>
        </w:rPr>
        <w:t>we may be facing "The End of Fish</w:t>
      </w:r>
      <w:r w:rsidRPr="005C7BB6">
        <w:rPr>
          <w:sz w:val="8"/>
        </w:rPr>
        <w:t xml:space="preserve">." One especially dire 2006 study in Science warned that many </w:t>
      </w:r>
      <w:r w:rsidRPr="005C7BB6">
        <w:rPr>
          <w:rStyle w:val="StyleBoldUnderline"/>
        </w:rPr>
        <w:t>commercial ocean fish stocks were on pace to “collapse” by mid-century</w:t>
      </w:r>
      <w:r w:rsidRPr="005C7BB6">
        <w:rPr>
          <w:sz w:val="8"/>
        </w:rPr>
        <w:t xml:space="preserve"> — at which point they would produce less than 10 percent of their peak catch. Then it's time to eat jellyfish.</w:t>
      </w:r>
      <w:r w:rsidRPr="005C7BB6">
        <w:rPr>
          <w:sz w:val="12"/>
        </w:rPr>
        <w:t>¶</w:t>
      </w:r>
      <w:r w:rsidRPr="005C7BB6">
        <w:rPr>
          <w:sz w:val="8"/>
        </w:rPr>
        <w:t xml:space="preserve"> Other experts have countered that this view is far too alarmist.** A number of countries have worked hard to improve their fisheries management over the years, including Iceland, Australia, New Zealand, and the United States. "The U.S. is actually a big success story in rebuilding fish stocks," Ray </w:t>
      </w:r>
      <w:proofErr w:type="spellStart"/>
      <w:r w:rsidRPr="005C7BB6">
        <w:rPr>
          <w:sz w:val="8"/>
        </w:rPr>
        <w:t>Hilborn</w:t>
      </w:r>
      <w:proofErr w:type="spellEnd"/>
      <w:r w:rsidRPr="005C7BB6">
        <w:rPr>
          <w:sz w:val="8"/>
        </w:rPr>
        <w:t>, a marine biologist at the University of Washington, told me last year. Overfishing isn't inevitable. We can fix it.</w:t>
      </w:r>
      <w:r w:rsidRPr="005C7BB6">
        <w:rPr>
          <w:sz w:val="12"/>
        </w:rPr>
        <w:t>¶</w:t>
      </w:r>
      <w:r w:rsidRPr="005C7BB6">
        <w:rPr>
          <w:sz w:val="8"/>
        </w:rPr>
        <w:t xml:space="preserve"> Both sides make valid points — but the gloomy view is hard to dismiss. That's the argument of a new paper in Marine Pollution Bulletin by Tony Pitcher and William Cheung of the University of British Columbia that weighs in on this broader debate. They conclude that some fisheries around the world are indeed improving, though these appear to be a minority for now.</w:t>
      </w:r>
      <w:r w:rsidRPr="005C7BB6">
        <w:rPr>
          <w:sz w:val="12"/>
        </w:rPr>
        <w:t>¶</w:t>
      </w:r>
      <w:r w:rsidRPr="005C7BB6">
        <w:rPr>
          <w:sz w:val="8"/>
        </w:rPr>
        <w:t xml:space="preserve"> "Several deeper analyses of the status of the majority of world fisheries confirm the previous dismal picture," they conclude. "Serious depletions are the norm world-wide, management quality is poor, catch per effort is still declining."</w:t>
      </w:r>
      <w:r w:rsidRPr="005C7BB6">
        <w:rPr>
          <w:sz w:val="12"/>
        </w:rPr>
        <w:t>¶</w:t>
      </w:r>
      <w:r w:rsidRPr="005C7BB6">
        <w:rPr>
          <w:sz w:val="8"/>
        </w:rPr>
        <w:t xml:space="preserve"> The decline of fisheries</w:t>
      </w:r>
      <w:r w:rsidRPr="005C7BB6">
        <w:rPr>
          <w:sz w:val="12"/>
        </w:rPr>
        <w:t>¶</w:t>
      </w:r>
      <w:r w:rsidRPr="005C7BB6">
        <w:rPr>
          <w:sz w:val="8"/>
        </w:rPr>
        <w:t xml:space="preserve"> One reason the debate about overfishing is so contentious is that it's hard to get a precise read on the state of the world's marine fisheries. (The U.N. Food and Agriculture Organization tries its best in this annual report.) Ideally, we'd have in-depth stock assessments for the entire world, but those are difficult, expensive, and fairly rare.</w:t>
      </w:r>
      <w:r w:rsidRPr="005C7BB6">
        <w:rPr>
          <w:sz w:val="12"/>
        </w:rPr>
        <w:t>¶</w:t>
      </w:r>
      <w:r w:rsidRPr="005C7BB6">
        <w:rPr>
          <w:sz w:val="8"/>
        </w:rPr>
        <w:t xml:space="preserve"> So, in their paper, Pitcher and Cheung review a number of recent studies that use indirect measurements instead. For example, they note that recent analyses of fish catches suggest that about 58 percent of the world's fish stocks have now collapsed or are overexploited:</w:t>
      </w:r>
      <w:r w:rsidRPr="005C7BB6">
        <w:rPr>
          <w:sz w:val="12"/>
        </w:rPr>
        <w:t>¶</w:t>
      </w:r>
      <w:r w:rsidRPr="005C7BB6">
        <w:rPr>
          <w:sz w:val="8"/>
        </w:rPr>
        <w:t xml:space="preserve"> History of the status of world fish stocks from the FAO catch database 1950–2008, using a catch-only algorithm revised to meet earlier objections (Martell and </w:t>
      </w:r>
      <w:proofErr w:type="spellStart"/>
      <w:r w:rsidRPr="005C7BB6">
        <w:rPr>
          <w:sz w:val="8"/>
        </w:rPr>
        <w:t>Froese</w:t>
      </w:r>
      <w:proofErr w:type="spellEnd"/>
      <w:r w:rsidRPr="005C7BB6">
        <w:rPr>
          <w:sz w:val="8"/>
        </w:rPr>
        <w:t xml:space="preserve">, 2012). </w:t>
      </w:r>
      <w:r w:rsidRPr="005C7BB6">
        <w:rPr>
          <w:rStyle w:val="StyleBoldUnderline"/>
        </w:rPr>
        <w:t>Collapsed and overfished populations comprise almost 60% of world’s fisheries.</w:t>
      </w:r>
      <w:r w:rsidRPr="005C7BB6">
        <w:rPr>
          <w:sz w:val="8"/>
        </w:rPr>
        <w:t xml:space="preserve"> The proportion of developing stocks is decreasing and the fraction of rebuilding stocks is constant and small (about 1%), both signals that, in converse, might be a beacon of hope (Redrawn from Martell and </w:t>
      </w:r>
      <w:proofErr w:type="spellStart"/>
      <w:r w:rsidRPr="005C7BB6">
        <w:rPr>
          <w:sz w:val="8"/>
        </w:rPr>
        <w:t>Froese</w:t>
      </w:r>
      <w:proofErr w:type="spellEnd"/>
      <w:r w:rsidRPr="005C7BB6">
        <w:rPr>
          <w:sz w:val="8"/>
        </w:rPr>
        <w:t xml:space="preserve"> (2012)).</w:t>
      </w:r>
      <w:r w:rsidRPr="005C7BB6">
        <w:rPr>
          <w:sz w:val="12"/>
        </w:rPr>
        <w:t>¶</w:t>
      </w:r>
      <w:r w:rsidRPr="005C7BB6">
        <w:rPr>
          <w:sz w:val="8"/>
        </w:rPr>
        <w:t xml:space="preserve"> History of the status of world fish stocks from the FAO catch database 1950–2008, using a catch-only algorithm revised to meet earlier objections.</w:t>
      </w:r>
      <w:r w:rsidRPr="005C7BB6">
        <w:rPr>
          <w:sz w:val="12"/>
        </w:rPr>
        <w:t>¶</w:t>
      </w:r>
      <w:r w:rsidRPr="005C7BB6">
        <w:rPr>
          <w:sz w:val="8"/>
        </w:rPr>
        <w:t xml:space="preserve"> It's important to note that this is only one estimate — and a disputed one at that. A 2011 study in Conservation Biology by Trevor Branch et. al., by contrast, estimated that only 7 to 13 percent of stocks were collapsed and 28 to 33 percent "overexploited."*** Focusing on catches can be a tricky metric for judging the state of fisheries (it can be hard, for instance, to track changes in fishing practices over time that might bias the results).</w:t>
      </w:r>
      <w:r w:rsidRPr="005C7BB6">
        <w:rPr>
          <w:sz w:val="12"/>
        </w:rPr>
        <w:t>¶</w:t>
      </w:r>
      <w:r w:rsidRPr="005C7BB6">
        <w:rPr>
          <w:sz w:val="8"/>
        </w:rPr>
        <w:t xml:space="preserve"> So the authors consider a variety of other metrics, too. One example: </w:t>
      </w:r>
      <w:r w:rsidRPr="005C7BB6">
        <w:rPr>
          <w:rStyle w:val="StyleBoldUnderline"/>
        </w:rPr>
        <w:t>The amount of effort that fishermen have put into catching fish has increased significantly in the past three decades</w:t>
      </w:r>
      <w:r w:rsidRPr="005C7BB6">
        <w:rPr>
          <w:sz w:val="8"/>
        </w:rPr>
        <w:t xml:space="preserve">, as measured by engine power and days that fishermen spend at sea. </w:t>
      </w:r>
      <w:r w:rsidRPr="005C7BB6">
        <w:rPr>
          <w:rStyle w:val="StyleBoldUnderline"/>
        </w:rPr>
        <w:t>But the amount of fish actually caught has</w:t>
      </w:r>
      <w:r w:rsidRPr="005C7BB6">
        <w:rPr>
          <w:sz w:val="8"/>
        </w:rPr>
        <w:t xml:space="preserve"> nevertheless </w:t>
      </w:r>
      <w:r w:rsidRPr="005C7BB6">
        <w:rPr>
          <w:rStyle w:val="StyleBoldUnderline"/>
        </w:rPr>
        <w:t xml:space="preserve">stagnated </w:t>
      </w:r>
      <w:r w:rsidRPr="005C7BB6">
        <w:rPr>
          <w:sz w:val="8"/>
        </w:rPr>
        <w:t>since the 1990s:</w:t>
      </w:r>
      <w:r w:rsidRPr="005C7BB6">
        <w:rPr>
          <w:sz w:val="12"/>
        </w:rPr>
        <w:t>¶</w:t>
      </w:r>
      <w:r w:rsidRPr="005C7BB6">
        <w:rPr>
          <w:sz w:val="8"/>
        </w:rPr>
        <w:t xml:space="preserve"> Global changes in reported fisheries catch (Sea Around US Project), nominal effort (from </w:t>
      </w:r>
      <w:proofErr w:type="spellStart"/>
      <w:r w:rsidRPr="005C7BB6">
        <w:rPr>
          <w:sz w:val="8"/>
        </w:rPr>
        <w:t>Anticamara</w:t>
      </w:r>
      <w:proofErr w:type="spellEnd"/>
      <w:r w:rsidRPr="005C7BB6">
        <w:rPr>
          <w:sz w:val="8"/>
        </w:rPr>
        <w:t xml:space="preserve"> et al. (2011)) and estimated effective effort (assuming an annual increase in fishing efficiency, based on </w:t>
      </w:r>
      <w:proofErr w:type="spellStart"/>
      <w:r w:rsidRPr="005C7BB6">
        <w:rPr>
          <w:sz w:val="8"/>
        </w:rPr>
        <w:t>Pauly</w:t>
      </w:r>
      <w:proofErr w:type="spellEnd"/>
      <w:r w:rsidRPr="005C7BB6">
        <w:rPr>
          <w:sz w:val="8"/>
        </w:rPr>
        <w:t xml:space="preserve"> and </w:t>
      </w:r>
      <w:proofErr w:type="spellStart"/>
      <w:r w:rsidRPr="005C7BB6">
        <w:rPr>
          <w:sz w:val="8"/>
        </w:rPr>
        <w:t>Palomares</w:t>
      </w:r>
      <w:proofErr w:type="spellEnd"/>
      <w:r w:rsidRPr="005C7BB6">
        <w:rPr>
          <w:sz w:val="8"/>
        </w:rPr>
        <w:t xml:space="preserve"> (2010)).</w:t>
      </w:r>
      <w:r w:rsidRPr="005C7BB6">
        <w:rPr>
          <w:sz w:val="12"/>
        </w:rPr>
        <w:t>¶</w:t>
      </w:r>
      <w:r w:rsidRPr="005C7BB6">
        <w:rPr>
          <w:sz w:val="8"/>
        </w:rPr>
        <w:t xml:space="preserve"> Global changes in reported fisheries catch (Sea Around US Project), nominal effort (from </w:t>
      </w:r>
      <w:proofErr w:type="spellStart"/>
      <w:r w:rsidRPr="005C7BB6">
        <w:rPr>
          <w:sz w:val="8"/>
        </w:rPr>
        <w:t>Anticamara</w:t>
      </w:r>
      <w:proofErr w:type="spellEnd"/>
      <w:r w:rsidRPr="005C7BB6">
        <w:rPr>
          <w:sz w:val="8"/>
        </w:rPr>
        <w:t xml:space="preserve"> et al. (2011)) and estimated effective effort (assuming an annual increase in fishing efficiency, based on </w:t>
      </w:r>
      <w:proofErr w:type="spellStart"/>
      <w:r w:rsidRPr="005C7BB6">
        <w:rPr>
          <w:sz w:val="8"/>
        </w:rPr>
        <w:t>Pauly</w:t>
      </w:r>
      <w:proofErr w:type="spellEnd"/>
      <w:r w:rsidRPr="005C7BB6">
        <w:rPr>
          <w:sz w:val="8"/>
        </w:rPr>
        <w:t xml:space="preserve"> and </w:t>
      </w:r>
      <w:proofErr w:type="spellStart"/>
      <w:r w:rsidRPr="005C7BB6">
        <w:rPr>
          <w:sz w:val="8"/>
        </w:rPr>
        <w:t>Palomares</w:t>
      </w:r>
      <w:proofErr w:type="spellEnd"/>
      <w:r w:rsidRPr="005C7BB6">
        <w:rPr>
          <w:sz w:val="8"/>
        </w:rPr>
        <w:t xml:space="preserve"> (2010)).</w:t>
      </w:r>
      <w:r w:rsidRPr="005C7BB6">
        <w:rPr>
          <w:sz w:val="12"/>
        </w:rPr>
        <w:t>¶</w:t>
      </w:r>
      <w:r w:rsidRPr="005C7BB6">
        <w:rPr>
          <w:sz w:val="8"/>
        </w:rPr>
        <w:t xml:space="preserve"> "Given the increase in global fishing effort, the lack of increase in global fisheries catch in the last decade and the fact that most productive areas have now been exploited by fisheries," Pitcher and Cheung note, it's quite possible that "</w:t>
      </w:r>
      <w:r w:rsidRPr="005C7BB6">
        <w:rPr>
          <w:rStyle w:val="StyleBoldUnderline"/>
        </w:rPr>
        <w:t>global exploited fish stocks are likely to be in a decreasing trend</w:t>
      </w:r>
      <w:r w:rsidRPr="005C7BB6">
        <w:rPr>
          <w:sz w:val="8"/>
        </w:rPr>
        <w:t>."</w:t>
      </w:r>
      <w:r w:rsidRPr="005C7BB6">
        <w:rPr>
          <w:sz w:val="12"/>
        </w:rPr>
        <w:t>¶</w:t>
      </w:r>
      <w:r w:rsidRPr="005C7BB6">
        <w:rPr>
          <w:sz w:val="8"/>
        </w:rPr>
        <w:t xml:space="preserve"> Could fisheries recover?</w:t>
      </w:r>
      <w:r w:rsidRPr="005C7BB6">
        <w:rPr>
          <w:sz w:val="12"/>
        </w:rPr>
        <w:t>¶</w:t>
      </w:r>
      <w:r w:rsidRPr="005C7BB6">
        <w:rPr>
          <w:sz w:val="8"/>
        </w:rPr>
        <w:t xml:space="preserve"> That all said, there are also some reasons for optimism. In 2009, ecologist Boris Worm and his colleagues took a look at more than 350 detailed fish stock assessments and found that many fisheries in North America and Europe were actually recovering. In the United States, annual catch limits and market-based permit programs have helped some fish populations rebound.</w:t>
      </w:r>
      <w:r w:rsidRPr="005C7BB6">
        <w:rPr>
          <w:sz w:val="12"/>
        </w:rPr>
        <w:t>¶</w:t>
      </w:r>
      <w:r w:rsidRPr="005C7BB6">
        <w:rPr>
          <w:sz w:val="8"/>
        </w:rPr>
        <w:t xml:space="preserve"> The real question is whether these success stories are the exception rather than the rule. Pitcher and Cheung argue that the fish stocks analyzed in that 2009 paper make up just 16 percent of the global catch — and are mostly confined to well-managed fisheries in richer countries.</w:t>
      </w:r>
      <w:r w:rsidRPr="005C7BB6">
        <w:rPr>
          <w:sz w:val="12"/>
        </w:rPr>
        <w:t>¶</w:t>
      </w:r>
      <w:r w:rsidRPr="005C7BB6">
        <w:rPr>
          <w:sz w:val="8"/>
        </w:rPr>
        <w:t xml:space="preserve"> By contrast, more than 80 percent of the world's fish are caught in the rest of the world, in places like Asia and Africa. While data here is patchier, many of the nations in these regions are far less likely to follow the U.N.'s Code of Conduct for Responsible Fisheries, and evidence suggests that "serious depletions are the norm" here:</w:t>
      </w:r>
      <w:r w:rsidRPr="005C7BB6">
        <w:rPr>
          <w:sz w:val="12"/>
        </w:rPr>
        <w:t>¶</w:t>
      </w:r>
      <w:r w:rsidRPr="005C7BB6">
        <w:rPr>
          <w:sz w:val="8"/>
        </w:rPr>
        <w:t xml:space="preserve"> Correlation of compliance with the FAO (UN) Code of Conduct for Responsible Fisheries (on a scale of zero to ten) with the UN Human Development Index for 53 countries, representing 95% of the world fish catch.</w:t>
      </w:r>
      <w:r w:rsidRPr="005C7BB6">
        <w:rPr>
          <w:sz w:val="12"/>
        </w:rPr>
        <w:t>¶</w:t>
      </w:r>
      <w:r w:rsidRPr="005C7BB6">
        <w:rPr>
          <w:sz w:val="8"/>
        </w:rPr>
        <w:t xml:space="preserve"> Correlation of compliance with the FAO (UN) Code of Conduct for Responsible Fisheries (on a scale of zero to ten) with the UN Human Development Index for 53 countries, representing 95% of the world fish catch.</w:t>
      </w:r>
      <w:r w:rsidRPr="005C7BB6">
        <w:rPr>
          <w:sz w:val="12"/>
        </w:rPr>
        <w:t>¶</w:t>
      </w:r>
      <w:r w:rsidRPr="005C7BB6">
        <w:rPr>
          <w:sz w:val="8"/>
        </w:rPr>
        <w:t xml:space="preserve"> "It all depends where you look," Pitcher said in an interview. "</w:t>
      </w:r>
      <w:r w:rsidRPr="005C7BB6">
        <w:rPr>
          <w:rStyle w:val="StyleBoldUnderline"/>
        </w:rPr>
        <w:t>There are a few places where fisheries are doing better</w:t>
      </w:r>
      <w:r w:rsidRPr="005C7BB6">
        <w:rPr>
          <w:sz w:val="8"/>
        </w:rPr>
        <w:t xml:space="preserve">: The U.S., Australia, Canada, Norway. But those are relatively rare. In most places, the evidence suggests that </w:t>
      </w:r>
      <w:r w:rsidRPr="005C7BB6">
        <w:rPr>
          <w:rStyle w:val="StyleBoldUnderline"/>
        </w:rPr>
        <w:t>things are getting worse</w:t>
      </w:r>
      <w:r w:rsidRPr="005C7BB6">
        <w:rPr>
          <w:sz w:val="8"/>
        </w:rPr>
        <w:t>." Given that the United States imports 91 percent of its seafood, that's an important caveat.</w:t>
      </w:r>
      <w:r w:rsidRPr="005C7BB6">
        <w:rPr>
          <w:sz w:val="12"/>
        </w:rPr>
        <w:t>¶</w:t>
      </w:r>
      <w:r w:rsidRPr="005C7BB6">
        <w:rPr>
          <w:sz w:val="8"/>
        </w:rPr>
        <w:t xml:space="preserve"> In theory, the rest of the world could adopt stricter measures to make their fisheries more sustainable, such as catch limits, careful marine planning, and a crackdown on illicit fishing. Boris Worm and Trevor Branch have suggested that particular attention should be paid to "fishing-conservation hotspots" around the world — regions that depend heavily on fishing livelihoods and have lots of biodiversity but are nonetheless badly managed.</w:t>
      </w:r>
      <w:r w:rsidRPr="005C7BB6">
        <w:rPr>
          <w:sz w:val="12"/>
        </w:rPr>
        <w:t>¶</w:t>
      </w:r>
      <w:r w:rsidRPr="005C7BB6">
        <w:rPr>
          <w:sz w:val="8"/>
        </w:rPr>
        <w:t xml:space="preserve"> Yet many low-income countries still lack the resources to monitor their fisheries. And even richer nations struggle to enforce the laws they have: In Europe, regulators have consistently set lax fishing quotas — in part due to lobbying from the fishing industry. ("Europe is not one of the places that's doing well," says Pitcher, "with a few exceptions like Norway.") Meanwhile, </w:t>
      </w:r>
      <w:r w:rsidRPr="005C7BB6">
        <w:rPr>
          <w:rStyle w:val="StyleBoldUnderline"/>
        </w:rPr>
        <w:t>as climate change and ocean acidification disrupt ecosystems in unpredictable ways, regulating fisheries properly may become even more difficult</w:t>
      </w:r>
      <w:r w:rsidRPr="005C7BB6">
        <w:rPr>
          <w:sz w:val="8"/>
        </w:rPr>
        <w:t>.</w:t>
      </w:r>
      <w:r w:rsidRPr="005C7BB6">
        <w:rPr>
          <w:sz w:val="12"/>
        </w:rPr>
        <w:t>¶</w:t>
      </w:r>
      <w:r w:rsidRPr="005C7BB6">
        <w:rPr>
          <w:sz w:val="8"/>
        </w:rPr>
        <w:t xml:space="preserve"> "Attempts to remedy the situation need to be urgent, focused, innovative, and global," the paper concludes. But that's harder than it sounds.</w:t>
      </w:r>
      <w:r w:rsidRPr="005C7BB6">
        <w:rPr>
          <w:sz w:val="12"/>
        </w:rPr>
        <w:t>¶</w:t>
      </w:r>
      <w:r w:rsidRPr="005C7BB6">
        <w:rPr>
          <w:sz w:val="8"/>
        </w:rPr>
        <w:t xml:space="preserve"> * Global fish production has still grown, however — because the decline in ocean catches is being supplanted by aquaculture and fish farming. </w:t>
      </w:r>
      <w:r w:rsidRPr="005C7BB6">
        <w:rPr>
          <w:sz w:val="12"/>
        </w:rPr>
        <w:t>¶</w:t>
      </w:r>
      <w:r w:rsidRPr="005C7BB6">
        <w:rPr>
          <w:sz w:val="8"/>
        </w:rPr>
        <w:t xml:space="preserve"> ** Actually, in some cases it's the same expert on both sides of the debate. Ecologist Boris Worm was a key co-author of the 2006 Science study predicting a collapse in most commercial fisheries by mid-century. He later co-wrote a more optimistic Science paper in 2009 with Ray </w:t>
      </w:r>
      <w:proofErr w:type="spellStart"/>
      <w:r w:rsidRPr="005C7BB6">
        <w:rPr>
          <w:sz w:val="8"/>
        </w:rPr>
        <w:t>Hilborn</w:t>
      </w:r>
      <w:proofErr w:type="spellEnd"/>
      <w:r w:rsidRPr="005C7BB6">
        <w:rPr>
          <w:sz w:val="8"/>
        </w:rPr>
        <w:t>, focusing on detailed stock assessments in the developed world.</w:t>
      </w:r>
    </w:p>
    <w:p w14:paraId="2B3E06F2" w14:textId="77777777" w:rsidR="00996372" w:rsidRDefault="00996372" w:rsidP="00996372">
      <w:pPr>
        <w:rPr>
          <w:sz w:val="8"/>
        </w:rPr>
      </w:pPr>
    </w:p>
    <w:p w14:paraId="059D4158" w14:textId="77777777" w:rsidR="00996372" w:rsidRDefault="00996372" w:rsidP="00996372">
      <w:pPr>
        <w:rPr>
          <w:sz w:val="8"/>
        </w:rPr>
      </w:pPr>
    </w:p>
    <w:p w14:paraId="09BC7B7F" w14:textId="77777777" w:rsidR="00996372" w:rsidRPr="0057779E" w:rsidRDefault="00996372" w:rsidP="00996372">
      <w:pPr>
        <w:pStyle w:val="Heading4"/>
        <w:rPr>
          <w:rStyle w:val="StyleStyleBold12pt"/>
          <w:b/>
        </w:rPr>
      </w:pPr>
      <w:r w:rsidRPr="0057779E">
        <w:rPr>
          <w:rStyle w:val="StyleStyleBold12pt"/>
          <w:b/>
        </w:rPr>
        <w:t>Military Sonar has no affect on fish</w:t>
      </w:r>
    </w:p>
    <w:p w14:paraId="1EDA6E83" w14:textId="77777777" w:rsidR="00996372" w:rsidRPr="0057779E" w:rsidRDefault="00996372" w:rsidP="00996372">
      <w:pPr>
        <w:rPr>
          <w:rStyle w:val="StyleStyleBold12pt"/>
        </w:rPr>
      </w:pPr>
      <w:r w:rsidRPr="0057779E">
        <w:rPr>
          <w:rStyle w:val="StyleStyleBold12pt"/>
        </w:rPr>
        <w:t>Nguyen, July 9, 2007</w:t>
      </w:r>
    </w:p>
    <w:p w14:paraId="3CCE53FC" w14:textId="77777777" w:rsidR="00996372" w:rsidRDefault="00996372" w:rsidP="00996372">
      <w:r>
        <w:t>(Tuan, former r</w:t>
      </w:r>
      <w:r w:rsidRPr="00441AD3">
        <w:t>eporter and producer for the technology section of ABCNews.com, and currently serves on the board of directors for the New York chapter of the Society of Professional Journalists</w:t>
      </w:r>
      <w:r>
        <w:t xml:space="preserve">, </w:t>
      </w:r>
      <w:r w:rsidRPr="00441AD3">
        <w:t>journalist</w:t>
      </w:r>
      <w:r>
        <w:t xml:space="preserve"> whose work appeared on </w:t>
      </w:r>
      <w:r w:rsidRPr="00441AD3">
        <w:t xml:space="preserve">U.S. News and World Report, Fox News, MSNBC, ABC News, AOL, Yahoo! News and </w:t>
      </w:r>
      <w:proofErr w:type="spellStart"/>
      <w:r w:rsidRPr="00441AD3">
        <w:t>LiveScience</w:t>
      </w:r>
      <w:proofErr w:type="spellEnd"/>
      <w:r>
        <w:t>, “</w:t>
      </w:r>
      <w:r w:rsidRPr="00441AD3">
        <w:t>Now Hear This: Sonar Doesn't Hurt Fish</w:t>
      </w:r>
      <w:r>
        <w:t xml:space="preserve">,” </w:t>
      </w:r>
      <w:hyperlink r:id="rId27" w:history="1">
        <w:r w:rsidRPr="00041F31">
          <w:rPr>
            <w:rStyle w:val="Hyperlink"/>
          </w:rPr>
          <w:t>http://www.livescience.com/1667-hear-sonar-hurt-fish.html</w:t>
        </w:r>
      </w:hyperlink>
      <w:r>
        <w:t>, Accessed: July 1, 2014, S.D.Y.)</w:t>
      </w:r>
    </w:p>
    <w:p w14:paraId="5278AD75" w14:textId="77777777" w:rsidR="00996372" w:rsidRDefault="00996372" w:rsidP="00996372"/>
    <w:p w14:paraId="7AA34335" w14:textId="77777777" w:rsidR="00996372" w:rsidRPr="00D014D7" w:rsidRDefault="00996372" w:rsidP="00996372">
      <w:pPr>
        <w:rPr>
          <w:sz w:val="6"/>
          <w:szCs w:val="6"/>
        </w:rPr>
      </w:pPr>
      <w:r w:rsidRPr="00D014D7">
        <w:rPr>
          <w:rStyle w:val="Emphasis"/>
          <w:highlight w:val="yellow"/>
        </w:rPr>
        <w:t>The military's use of sonar poses no threat to fish,</w:t>
      </w:r>
      <w:r>
        <w:t xml:space="preserve"> </w:t>
      </w:r>
      <w:r w:rsidRPr="00D014D7">
        <w:rPr>
          <w:sz w:val="6"/>
          <w:szCs w:val="6"/>
        </w:rPr>
        <w:t>a new study suggests.¶ The research was funded by the military, however, and was very narrow in scope: It involved only trout.¶ The finding, detailed in the July issue of the Journal of the Acoustical Society of America</w:t>
      </w:r>
      <w:r>
        <w:t xml:space="preserve">, </w:t>
      </w:r>
      <w:r w:rsidRPr="00D014D7">
        <w:rPr>
          <w:rStyle w:val="StyleBoldUnderline"/>
        </w:rPr>
        <w:t>showed that</w:t>
      </w:r>
      <w:r>
        <w:t xml:space="preserve"> </w:t>
      </w:r>
      <w:r w:rsidRPr="00D014D7">
        <w:rPr>
          <w:sz w:val="6"/>
          <w:szCs w:val="6"/>
        </w:rPr>
        <w:t>rainbow trout</w:t>
      </w:r>
      <w:r>
        <w:t xml:space="preserve"> </w:t>
      </w:r>
      <w:r w:rsidRPr="00D014D7">
        <w:rPr>
          <w:rStyle w:val="StyleBoldUnderline"/>
        </w:rPr>
        <w:t xml:space="preserve">exposed to </w:t>
      </w:r>
      <w:r w:rsidRPr="00D014D7">
        <w:rPr>
          <w:rStyle w:val="StyleBoldUnderline"/>
          <w:highlight w:val="yellow"/>
        </w:rPr>
        <w:t>high-intensity, low-frequency sonar experienced only a small and presumably temporary decline in hearing sensitivity</w:t>
      </w:r>
      <w:r>
        <w:t>.</w:t>
      </w:r>
      <w:r w:rsidRPr="006F5D45">
        <w:rPr>
          <w:sz w:val="12"/>
        </w:rPr>
        <w:t xml:space="preserve">¶ </w:t>
      </w:r>
      <w:r w:rsidRPr="00D014D7">
        <w:rPr>
          <w:rStyle w:val="StyleBoldUnderline"/>
        </w:rPr>
        <w:t>There has been considerable concern in recent years over the potentially damaging effects of man-made sounds on marine life</w:t>
      </w:r>
      <w:r>
        <w:t xml:space="preserve">. </w:t>
      </w:r>
      <w:r w:rsidRPr="00D014D7">
        <w:rPr>
          <w:sz w:val="6"/>
          <w:szCs w:val="6"/>
        </w:rPr>
        <w:t>In the past, environmental advocacy groups have sued the U.S. Navy to halt underwater sonar use, claiming that the technology harms or even kills whales, dolphins and other forms of marine life.¶ The</w:t>
      </w:r>
      <w:r>
        <w:t xml:space="preserve"> </w:t>
      </w:r>
      <w:r w:rsidRPr="00D014D7">
        <w:rPr>
          <w:rStyle w:val="StyleBoldUnderline"/>
        </w:rPr>
        <w:t>study was</w:t>
      </w:r>
      <w:r>
        <w:t xml:space="preserve"> </w:t>
      </w:r>
      <w:r w:rsidRPr="00D014D7">
        <w:rPr>
          <w:sz w:val="6"/>
          <w:szCs w:val="6"/>
        </w:rPr>
        <w:t>designed</w:t>
      </w:r>
      <w:r>
        <w:t xml:space="preserve"> </w:t>
      </w:r>
      <w:r w:rsidRPr="00D014D7">
        <w:rPr>
          <w:rStyle w:val="StyleBoldUnderline"/>
        </w:rPr>
        <w:t xml:space="preserve">to explore the effects of Navy ship sonar on fish swimming </w:t>
      </w:r>
      <w:r w:rsidRPr="00D014D7">
        <w:rPr>
          <w:sz w:val="6"/>
          <w:szCs w:val="6"/>
        </w:rPr>
        <w:t>nearby.¶ Investigators</w:t>
      </w:r>
      <w:r>
        <w:t xml:space="preserve"> </w:t>
      </w:r>
      <w:r w:rsidRPr="00424250">
        <w:rPr>
          <w:rStyle w:val="Emphasis"/>
          <w:highlight w:val="yellow"/>
        </w:rPr>
        <w:t>found no damage</w:t>
      </w:r>
      <w:r w:rsidRPr="00D014D7">
        <w:rPr>
          <w:rStyle w:val="StyleBoldUnderline"/>
          <w:highlight w:val="yellow"/>
        </w:rPr>
        <w:t xml:space="preserve"> to the fish's inner ears after they underwent intense sonar exposure</w:t>
      </w:r>
      <w:r w:rsidRPr="00D014D7">
        <w:rPr>
          <w:rStyle w:val="StyleBoldUnderline"/>
        </w:rPr>
        <w:t xml:space="preserve">, even several days afterward. Andrew </w:t>
      </w:r>
      <w:r w:rsidRPr="00D014D7">
        <w:rPr>
          <w:rStyle w:val="StyleBoldUnderline"/>
          <w:highlight w:val="yellow"/>
        </w:rPr>
        <w:t>Kane</w:t>
      </w:r>
      <w:r w:rsidRPr="00D014D7">
        <w:rPr>
          <w:rStyle w:val="StyleBoldUnderline"/>
        </w:rPr>
        <w:t xml:space="preserve"> of the University of Maryland, co-author of the research paper</w:t>
      </w:r>
      <w:r>
        <w:t xml:space="preserve">, </w:t>
      </w:r>
      <w:r w:rsidRPr="00D014D7">
        <w:rPr>
          <w:rStyle w:val="StyleBoldUnderline"/>
          <w:highlight w:val="yellow"/>
        </w:rPr>
        <w:t>examined</w:t>
      </w:r>
      <w:r w:rsidRPr="00D014D7">
        <w:rPr>
          <w:rStyle w:val="StyleBoldUnderline"/>
        </w:rPr>
        <w:t xml:space="preserve"> other </w:t>
      </w:r>
      <w:r w:rsidRPr="00D014D7">
        <w:rPr>
          <w:rStyle w:val="StyleBoldUnderline"/>
          <w:highlight w:val="yellow"/>
        </w:rPr>
        <w:t>organs</w:t>
      </w:r>
      <w:r>
        <w:t xml:space="preserve">, </w:t>
      </w:r>
      <w:r w:rsidRPr="00D014D7">
        <w:rPr>
          <w:rStyle w:val="StyleBoldUnderline"/>
        </w:rPr>
        <w:t xml:space="preserve">such as the gills, heart and brain, and </w:t>
      </w:r>
      <w:r w:rsidRPr="00D014D7">
        <w:rPr>
          <w:rStyle w:val="StyleBoldUnderline"/>
          <w:highlight w:val="yellow"/>
        </w:rPr>
        <w:t>concluded</w:t>
      </w:r>
      <w:r w:rsidRPr="00D014D7">
        <w:rPr>
          <w:rStyle w:val="StyleBoldUnderline"/>
        </w:rPr>
        <w:t xml:space="preserve"> that there were </w:t>
      </w:r>
      <w:r w:rsidRPr="00424250">
        <w:rPr>
          <w:rStyle w:val="Emphasis"/>
          <w:highlight w:val="yellow"/>
        </w:rPr>
        <w:t>no ill effects</w:t>
      </w:r>
      <w:r w:rsidRPr="00D014D7">
        <w:rPr>
          <w:rStyle w:val="StyleBoldUnderline"/>
          <w:highlight w:val="yellow"/>
        </w:rPr>
        <w:t xml:space="preserve"> on any of these tissues</w:t>
      </w:r>
      <w:r>
        <w:t>.</w:t>
      </w:r>
      <w:r w:rsidRPr="006F5D45">
        <w:rPr>
          <w:sz w:val="12"/>
        </w:rPr>
        <w:t xml:space="preserve">¶ </w:t>
      </w:r>
      <w:r w:rsidRPr="00D014D7">
        <w:rPr>
          <w:sz w:val="6"/>
          <w:szCs w:val="6"/>
        </w:rPr>
        <w:t>Still, the finding “should not be extrapolated to other fish species or the effects of other sound sources,” said lead researcher Arthur N. Popper of the University of Maryland, citing differences in ear structures and hearing sensitivity among fish species.¶ Previous</w:t>
      </w:r>
      <w:r>
        <w:t xml:space="preserve"> </w:t>
      </w:r>
      <w:r w:rsidRPr="00D014D7">
        <w:rPr>
          <w:rStyle w:val="StyleBoldUnderline"/>
          <w:highlight w:val="yellow"/>
        </w:rPr>
        <w:t>studies</w:t>
      </w:r>
      <w:r w:rsidRPr="00D014D7">
        <w:rPr>
          <w:rStyle w:val="StyleBoldUnderline"/>
        </w:rPr>
        <w:t xml:space="preserve"> have </w:t>
      </w:r>
      <w:r w:rsidRPr="00D014D7">
        <w:rPr>
          <w:rStyle w:val="StyleBoldUnderline"/>
          <w:highlight w:val="yellow"/>
        </w:rPr>
        <w:lastRenderedPageBreak/>
        <w:t>show</w:t>
      </w:r>
      <w:r w:rsidRPr="00D014D7">
        <w:rPr>
          <w:rStyle w:val="StyleBoldUnderline"/>
        </w:rPr>
        <w:t xml:space="preserve">n that </w:t>
      </w:r>
      <w:r w:rsidRPr="00D014D7">
        <w:rPr>
          <w:rStyle w:val="StyleBoldUnderline"/>
          <w:highlight w:val="yellow"/>
        </w:rPr>
        <w:t>loud sounds</w:t>
      </w:r>
      <w:r>
        <w:t xml:space="preserve">, </w:t>
      </w:r>
      <w:r w:rsidRPr="00D014D7">
        <w:rPr>
          <w:sz w:val="6"/>
          <w:szCs w:val="6"/>
        </w:rPr>
        <w:t>such as seismic air guns, can</w:t>
      </w:r>
      <w:r>
        <w:t xml:space="preserve"> </w:t>
      </w:r>
      <w:r w:rsidRPr="00D014D7">
        <w:rPr>
          <w:rStyle w:val="StyleBoldUnderline"/>
          <w:highlight w:val="yellow"/>
        </w:rPr>
        <w:t>have</w:t>
      </w:r>
      <w:r w:rsidRPr="00D014D7">
        <w:rPr>
          <w:rStyle w:val="StyleBoldUnderline"/>
        </w:rPr>
        <w:t xml:space="preserve"> </w:t>
      </w:r>
      <w:r w:rsidRPr="00D014D7">
        <w:rPr>
          <w:sz w:val="2"/>
          <w:szCs w:val="2"/>
        </w:rPr>
        <w:t xml:space="preserve">either </w:t>
      </w:r>
      <w:r w:rsidRPr="00D014D7">
        <w:rPr>
          <w:rStyle w:val="StyleBoldUnderline"/>
          <w:highlight w:val="yellow"/>
        </w:rPr>
        <w:t>no effect on fish</w:t>
      </w:r>
      <w:r>
        <w:t xml:space="preserve"> </w:t>
      </w:r>
      <w:r w:rsidRPr="00D014D7">
        <w:rPr>
          <w:sz w:val="6"/>
          <w:szCs w:val="6"/>
        </w:rPr>
        <w:t>or result in a range of effects from temporary hearing loss to more lasting ear damage.¶ “The effects of sound on fish could potentially include increased stress, damage to organs, the circulatory and nervous systems,” Popper said. “Long-term effects may alter feeding and reproductive patterns in a way that could affect the fish population as a whole.”</w:t>
      </w:r>
    </w:p>
    <w:p w14:paraId="6456430F" w14:textId="77777777" w:rsidR="00996372" w:rsidRPr="009F766A" w:rsidRDefault="00996372" w:rsidP="00996372"/>
    <w:p w14:paraId="70DC7F5A" w14:textId="77777777" w:rsidR="00996372" w:rsidRDefault="00996372" w:rsidP="006D4AC3"/>
    <w:p w14:paraId="7CE06EC2" w14:textId="77777777" w:rsidR="00996372" w:rsidRDefault="00996372" w:rsidP="006D4AC3"/>
    <w:p w14:paraId="4906059B" w14:textId="2CB9C52B" w:rsidR="00996372" w:rsidRDefault="00996372" w:rsidP="00996372">
      <w:pPr>
        <w:pStyle w:val="Heading3"/>
      </w:pPr>
      <w:r>
        <w:lastRenderedPageBreak/>
        <w:t>Whales Impact Module</w:t>
      </w:r>
    </w:p>
    <w:p w14:paraId="4A0DC430" w14:textId="77777777" w:rsidR="00996372" w:rsidRDefault="00996372" w:rsidP="00996372">
      <w:pPr>
        <w:pStyle w:val="Heading4"/>
      </w:pPr>
      <w:r>
        <w:t>Whales will inevitably become extinct: Alternative Causes—Japan</w:t>
      </w:r>
    </w:p>
    <w:p w14:paraId="0D2C311E" w14:textId="77777777" w:rsidR="00996372" w:rsidRPr="00044B55" w:rsidRDefault="00996372" w:rsidP="00996372">
      <w:pPr>
        <w:rPr>
          <w:rStyle w:val="StyleStyleBold12pt"/>
          <w:b w:val="0"/>
          <w:sz w:val="16"/>
        </w:rPr>
      </w:pPr>
      <w:r>
        <w:rPr>
          <w:rStyle w:val="StyleStyleBold12pt"/>
        </w:rPr>
        <w:t xml:space="preserve">Associated Press 2013 </w:t>
      </w:r>
      <w:r w:rsidRPr="00044B55">
        <w:rPr>
          <w:rStyle w:val="StyleStyleBold12pt"/>
          <w:b w:val="0"/>
          <w:sz w:val="16"/>
        </w:rPr>
        <w:t xml:space="preserve">(Japan's hunts threaten some dolphins and whales with extinction, says EIA, </w:t>
      </w:r>
      <w:hyperlink r:id="rId28" w:history="1">
        <w:r w:rsidRPr="00044B55">
          <w:rPr>
            <w:rStyle w:val="Hyperlink"/>
            <w:b/>
            <w:sz w:val="16"/>
          </w:rPr>
          <w:t>http://www.theguardian.com/environment/2013/oct/31/japan-hunts-dolphins-whales-extinction</w:t>
        </w:r>
      </w:hyperlink>
      <w:r w:rsidRPr="00044B55">
        <w:rPr>
          <w:rStyle w:val="StyleStyleBold12pt"/>
          <w:b w:val="0"/>
          <w:sz w:val="16"/>
        </w:rPr>
        <w:t>, October, Accessed: 6-30-14, MSM)</w:t>
      </w:r>
    </w:p>
    <w:p w14:paraId="736510E8" w14:textId="77777777" w:rsidR="00996372" w:rsidRPr="00FF5698" w:rsidRDefault="00996372" w:rsidP="00996372">
      <w:pPr>
        <w:rPr>
          <w:sz w:val="20"/>
        </w:rPr>
      </w:pPr>
      <w:r w:rsidRPr="00FF5698">
        <w:rPr>
          <w:rStyle w:val="StyleBoldUnderline"/>
        </w:rPr>
        <w:t>Japan's hunts of smaller whales, dolphins and porpoises threaten</w:t>
      </w:r>
      <w:r w:rsidRPr="00FF5698">
        <w:rPr>
          <w:sz w:val="20"/>
        </w:rPr>
        <w:t xml:space="preserve"> some </w:t>
      </w:r>
      <w:r w:rsidRPr="00FF5698">
        <w:rPr>
          <w:rStyle w:val="StyleBoldUnderline"/>
        </w:rPr>
        <w:t>populations with extinction</w:t>
      </w:r>
      <w:r w:rsidRPr="00FF5698">
        <w:rPr>
          <w:sz w:val="20"/>
        </w:rPr>
        <w:t>, an environmental group said on Thursday.</w:t>
      </w:r>
    </w:p>
    <w:p w14:paraId="0746794A" w14:textId="77777777" w:rsidR="00996372" w:rsidRPr="00F27B27" w:rsidRDefault="00996372" w:rsidP="00996372">
      <w:pPr>
        <w:rPr>
          <w:sz w:val="10"/>
        </w:rPr>
      </w:pPr>
      <w:r w:rsidRPr="00F27B27">
        <w:rPr>
          <w:sz w:val="12"/>
        </w:rPr>
        <w:t>¶</w:t>
      </w:r>
      <w:r w:rsidRPr="00F27B27">
        <w:rPr>
          <w:sz w:val="10"/>
        </w:rPr>
        <w:t xml:space="preserve"> </w:t>
      </w:r>
      <w:r w:rsidRPr="00FF5698">
        <w:rPr>
          <w:rStyle w:val="StyleBoldUnderline"/>
        </w:rPr>
        <w:t xml:space="preserve">Catch quotas are based on data collected </w:t>
      </w:r>
      <w:r w:rsidRPr="00F27B27">
        <w:rPr>
          <w:sz w:val="10"/>
        </w:rPr>
        <w:t>as much as</w:t>
      </w:r>
      <w:r w:rsidRPr="00FF5698">
        <w:rPr>
          <w:rStyle w:val="StyleBoldUnderline"/>
        </w:rPr>
        <w:t xml:space="preserve"> 20 years ago and some populations have been overhunted beyond the point of recovery</w:t>
      </w:r>
      <w:r w:rsidRPr="00F27B27">
        <w:rPr>
          <w:sz w:val="10"/>
        </w:rPr>
        <w:t>, the Environmental Investigation Agency said in its report.</w:t>
      </w:r>
      <w:r w:rsidRPr="00F27B27">
        <w:rPr>
          <w:sz w:val="12"/>
        </w:rPr>
        <w:t>¶</w:t>
      </w:r>
      <w:r w:rsidRPr="00F27B27">
        <w:rPr>
          <w:sz w:val="10"/>
        </w:rPr>
        <w:t xml:space="preserve"> </w:t>
      </w:r>
      <w:r w:rsidRPr="00F27B27">
        <w:rPr>
          <w:sz w:val="12"/>
        </w:rPr>
        <w:t>¶</w:t>
      </w:r>
      <w:r w:rsidRPr="00F27B27">
        <w:rPr>
          <w:sz w:val="10"/>
        </w:rPr>
        <w:t xml:space="preserve"> </w:t>
      </w:r>
      <w:r w:rsidRPr="00FF5698">
        <w:rPr>
          <w:rStyle w:val="StyleBoldUnderline"/>
        </w:rPr>
        <w:t>The lucrative market in live catches for aquariums, especially in China, poses another risk</w:t>
      </w:r>
      <w:r w:rsidRPr="00F27B27">
        <w:rPr>
          <w:sz w:val="10"/>
        </w:rPr>
        <w:t xml:space="preserve">, the report said. </w:t>
      </w:r>
      <w:r w:rsidRPr="00FF5698">
        <w:rPr>
          <w:rStyle w:val="StyleBoldUnderline"/>
        </w:rPr>
        <w:t xml:space="preserve">Live animals can sell for </w:t>
      </w:r>
      <w:r w:rsidRPr="00F27B27">
        <w:rPr>
          <w:sz w:val="10"/>
        </w:rPr>
        <w:t>between $8,400 and</w:t>
      </w:r>
      <w:r w:rsidRPr="00FF5698">
        <w:rPr>
          <w:rStyle w:val="StyleBoldUnderline"/>
        </w:rPr>
        <w:t xml:space="preserve"> $98,000, more than 10 times the $500gained from sales of meat from a single dolphin</w:t>
      </w:r>
      <w:r w:rsidRPr="00F27B27">
        <w:rPr>
          <w:sz w:val="10"/>
        </w:rPr>
        <w:t>.</w:t>
      </w:r>
      <w:r w:rsidRPr="00F27B27">
        <w:rPr>
          <w:sz w:val="12"/>
        </w:rPr>
        <w:t>¶</w:t>
      </w:r>
      <w:r w:rsidRPr="00F27B27">
        <w:rPr>
          <w:sz w:val="10"/>
        </w:rPr>
        <w:t xml:space="preserve"> </w:t>
      </w:r>
      <w:r w:rsidRPr="00F27B27">
        <w:rPr>
          <w:sz w:val="12"/>
        </w:rPr>
        <w:t>¶</w:t>
      </w:r>
      <w:r w:rsidRPr="00F27B27">
        <w:rPr>
          <w:sz w:val="10"/>
        </w:rPr>
        <w:t xml:space="preserve"> Japan set its catch limit for small cetaceans at 16,655 in 2013, far below the 30,000 caught annually before limits were set in 1993 but still the largest hunt in the world.</w:t>
      </w:r>
      <w:r w:rsidRPr="00F27B27">
        <w:rPr>
          <w:sz w:val="12"/>
        </w:rPr>
        <w:t>¶</w:t>
      </w:r>
      <w:r w:rsidRPr="00F27B27">
        <w:rPr>
          <w:sz w:val="10"/>
        </w:rPr>
        <w:t xml:space="preserve"> </w:t>
      </w:r>
      <w:r w:rsidRPr="00F27B27">
        <w:rPr>
          <w:sz w:val="12"/>
        </w:rPr>
        <w:t>¶</w:t>
      </w:r>
      <w:r w:rsidRPr="00F27B27">
        <w:rPr>
          <w:sz w:val="10"/>
        </w:rPr>
        <w:t xml:space="preserve"> Japan's Fisheries Agency would not comment on the EIA report because it has not seen it. Japan defends its coastal whaling as a longstanding tradition, source of livelihood and as necessary for scientific research.</w:t>
      </w:r>
      <w:r w:rsidRPr="00F27B27">
        <w:rPr>
          <w:sz w:val="12"/>
        </w:rPr>
        <w:t>¶</w:t>
      </w:r>
      <w:r w:rsidRPr="00F27B27">
        <w:rPr>
          <w:sz w:val="10"/>
        </w:rPr>
        <w:t xml:space="preserve"> </w:t>
      </w:r>
      <w:r w:rsidRPr="00F27B27">
        <w:rPr>
          <w:sz w:val="12"/>
        </w:rPr>
        <w:t>¶</w:t>
      </w:r>
      <w:r w:rsidRPr="00F27B27">
        <w:rPr>
          <w:sz w:val="10"/>
        </w:rPr>
        <w:t xml:space="preserve"> The London-based independent conservation group said </w:t>
      </w:r>
      <w:r w:rsidRPr="00FF5698">
        <w:rPr>
          <w:rStyle w:val="StyleBoldUnderline"/>
        </w:rPr>
        <w:t>Japan is failing to observe its stated goal of sustainability and urged the country to phase out the hunts over the next decade</w:t>
      </w:r>
      <w:r w:rsidRPr="00F27B27">
        <w:rPr>
          <w:sz w:val="10"/>
        </w:rPr>
        <w:t>.</w:t>
      </w:r>
      <w:r w:rsidRPr="00F27B27">
        <w:rPr>
          <w:sz w:val="12"/>
        </w:rPr>
        <w:t>¶</w:t>
      </w:r>
      <w:r w:rsidRPr="00F27B27">
        <w:rPr>
          <w:sz w:val="10"/>
        </w:rPr>
        <w:t xml:space="preserve"> </w:t>
      </w:r>
      <w:r w:rsidRPr="00F27B27">
        <w:rPr>
          <w:sz w:val="12"/>
        </w:rPr>
        <w:t>¶</w:t>
      </w:r>
      <w:r w:rsidRPr="00F27B27">
        <w:rPr>
          <w:sz w:val="10"/>
        </w:rPr>
        <w:t xml:space="preserve"> "</w:t>
      </w:r>
      <w:r w:rsidRPr="00FF5698">
        <w:rPr>
          <w:rStyle w:val="StyleBoldUnderline"/>
        </w:rPr>
        <w:t>The government has a responsibility to restore and maintain cetacean species at their former levels</w:t>
      </w:r>
      <w:r w:rsidRPr="00F27B27">
        <w:rPr>
          <w:sz w:val="10"/>
        </w:rPr>
        <w:t>," said Jennifer Lonsdale, a founding director of the EIA.</w:t>
      </w:r>
      <w:r w:rsidRPr="00F27B27">
        <w:rPr>
          <w:sz w:val="12"/>
        </w:rPr>
        <w:t>¶</w:t>
      </w:r>
      <w:r w:rsidRPr="00F27B27">
        <w:rPr>
          <w:sz w:val="10"/>
        </w:rPr>
        <w:t xml:space="preserve"> </w:t>
      </w:r>
      <w:r w:rsidRPr="00F27B27">
        <w:rPr>
          <w:sz w:val="12"/>
        </w:rPr>
        <w:t>¶</w:t>
      </w:r>
      <w:r w:rsidRPr="00F27B27">
        <w:rPr>
          <w:sz w:val="10"/>
        </w:rPr>
        <w:t xml:space="preserve"> The </w:t>
      </w:r>
      <w:r w:rsidRPr="00FF5698">
        <w:rPr>
          <w:rStyle w:val="StyleBoldUnderline"/>
        </w:rPr>
        <w:t>small cetaceans are among a number of species facing severe declines in Japan</w:t>
      </w:r>
      <w:r w:rsidRPr="00F27B27">
        <w:rPr>
          <w:sz w:val="10"/>
        </w:rPr>
        <w:t xml:space="preserve">. They include Japanese eels, a delicacy usually served roasted with a </w:t>
      </w:r>
      <w:proofErr w:type="spellStart"/>
      <w:r w:rsidRPr="00F27B27">
        <w:rPr>
          <w:sz w:val="10"/>
        </w:rPr>
        <w:t>savoury</w:t>
      </w:r>
      <w:proofErr w:type="spellEnd"/>
      <w:r w:rsidRPr="00F27B27">
        <w:rPr>
          <w:sz w:val="10"/>
        </w:rPr>
        <w:t xml:space="preserve"> sauce over rice, and </w:t>
      </w:r>
      <w:proofErr w:type="spellStart"/>
      <w:r w:rsidRPr="00F27B27">
        <w:rPr>
          <w:sz w:val="10"/>
        </w:rPr>
        <w:t>torafugu</w:t>
      </w:r>
      <w:proofErr w:type="spellEnd"/>
      <w:r w:rsidRPr="00F27B27">
        <w:rPr>
          <w:sz w:val="10"/>
        </w:rPr>
        <w:t>, or puffer fish.</w:t>
      </w:r>
      <w:r w:rsidRPr="00F27B27">
        <w:rPr>
          <w:sz w:val="12"/>
        </w:rPr>
        <w:t>¶</w:t>
      </w:r>
      <w:r w:rsidRPr="00F27B27">
        <w:rPr>
          <w:sz w:val="10"/>
        </w:rPr>
        <w:t xml:space="preserve"> </w:t>
      </w:r>
      <w:r w:rsidRPr="00F27B27">
        <w:rPr>
          <w:sz w:val="12"/>
        </w:rPr>
        <w:t>¶</w:t>
      </w:r>
      <w:r w:rsidRPr="00F27B27">
        <w:rPr>
          <w:sz w:val="10"/>
        </w:rPr>
        <w:t xml:space="preserve"> The status of each species varies, depending on its range and hunting practices. Catch limits for </w:t>
      </w:r>
      <w:proofErr w:type="spellStart"/>
      <w:r w:rsidRPr="00F27B27">
        <w:rPr>
          <w:sz w:val="10"/>
        </w:rPr>
        <w:t>Dall's</w:t>
      </w:r>
      <w:proofErr w:type="spellEnd"/>
      <w:r w:rsidRPr="00F27B27">
        <w:rPr>
          <w:sz w:val="10"/>
        </w:rPr>
        <w:t xml:space="preserve"> porpoises are 4.7-4.8 times higher than the safe threshold, the report said.</w:t>
      </w:r>
      <w:r w:rsidRPr="00F27B27">
        <w:rPr>
          <w:sz w:val="12"/>
        </w:rPr>
        <w:t>¶</w:t>
      </w:r>
      <w:r w:rsidRPr="00F27B27">
        <w:rPr>
          <w:sz w:val="10"/>
        </w:rPr>
        <w:t xml:space="preserve"> </w:t>
      </w:r>
      <w:r w:rsidRPr="00F27B27">
        <w:rPr>
          <w:sz w:val="12"/>
        </w:rPr>
        <w:t>¶</w:t>
      </w:r>
      <w:r w:rsidRPr="00F27B27">
        <w:rPr>
          <w:sz w:val="10"/>
        </w:rPr>
        <w:t xml:space="preserve"> For the striped dolphin, once the mainstay of the industry but now endangered and disappearing from some areas, catches have dropped from over 1,800 in the 1980s to about 100.</w:t>
      </w:r>
      <w:r w:rsidRPr="00F27B27">
        <w:rPr>
          <w:sz w:val="12"/>
        </w:rPr>
        <w:t>¶</w:t>
      </w:r>
      <w:r w:rsidRPr="00F27B27">
        <w:rPr>
          <w:sz w:val="10"/>
        </w:rPr>
        <w:t xml:space="preserve"> </w:t>
      </w:r>
      <w:r w:rsidRPr="00F27B27">
        <w:rPr>
          <w:sz w:val="12"/>
        </w:rPr>
        <w:t>¶</w:t>
      </w:r>
      <w:r w:rsidRPr="00F27B27">
        <w:rPr>
          <w:sz w:val="10"/>
        </w:rPr>
        <w:t xml:space="preserve"> That is still four times the sustainable limit, the report said. It urged that the government update its data on the abundance of it and other species and stop transferring quotas from already overfished areas to areas that exceed their quotas.</w:t>
      </w:r>
      <w:r w:rsidRPr="00F27B27">
        <w:rPr>
          <w:sz w:val="12"/>
        </w:rPr>
        <w:t>¶</w:t>
      </w:r>
      <w:r w:rsidRPr="00F27B27">
        <w:rPr>
          <w:sz w:val="10"/>
        </w:rPr>
        <w:t xml:space="preserve"> </w:t>
      </w:r>
      <w:r w:rsidRPr="00F27B27">
        <w:rPr>
          <w:sz w:val="12"/>
        </w:rPr>
        <w:t>¶</w:t>
      </w:r>
      <w:r w:rsidRPr="00F27B27">
        <w:rPr>
          <w:sz w:val="10"/>
        </w:rPr>
        <w:t xml:space="preserve"> Under a 1946 treaty regulating whaling, nations can grant permits to kill whales for scientific research.</w:t>
      </w:r>
      <w:r w:rsidRPr="00F27B27">
        <w:rPr>
          <w:sz w:val="12"/>
        </w:rPr>
        <w:t>¶</w:t>
      </w:r>
      <w:r w:rsidRPr="00F27B27">
        <w:rPr>
          <w:sz w:val="10"/>
        </w:rPr>
        <w:t xml:space="preserve"> </w:t>
      </w:r>
      <w:r w:rsidRPr="00F27B27">
        <w:rPr>
          <w:sz w:val="12"/>
        </w:rPr>
        <w:t>¶</w:t>
      </w:r>
      <w:r w:rsidRPr="00F27B27">
        <w:rPr>
          <w:sz w:val="10"/>
        </w:rPr>
        <w:t xml:space="preserve"> In July, Japan defended its annual harpooning of hundreds of whales in the icy seas around Antarctica, insisting the hunt is legal because it gathers valuable scientific data that could pave the way to a resumption of sustainable whaling in the future.</w:t>
      </w:r>
      <w:r w:rsidRPr="00F27B27">
        <w:rPr>
          <w:sz w:val="12"/>
        </w:rPr>
        <w:t>¶</w:t>
      </w:r>
      <w:r w:rsidRPr="00F27B27">
        <w:rPr>
          <w:sz w:val="10"/>
        </w:rPr>
        <w:t xml:space="preserve"> </w:t>
      </w:r>
      <w:r w:rsidRPr="00F27B27">
        <w:rPr>
          <w:sz w:val="12"/>
        </w:rPr>
        <w:t>¶</w:t>
      </w:r>
      <w:r w:rsidRPr="00F27B27">
        <w:rPr>
          <w:sz w:val="10"/>
        </w:rPr>
        <w:t xml:space="preserve"> Australia has appealed to the international court of justice to have the whaling outlawed.</w:t>
      </w:r>
      <w:r w:rsidRPr="00F27B27">
        <w:rPr>
          <w:sz w:val="12"/>
        </w:rPr>
        <w:t>¶</w:t>
      </w:r>
      <w:r w:rsidRPr="00F27B27">
        <w:rPr>
          <w:sz w:val="10"/>
        </w:rPr>
        <w:t xml:space="preserve"> </w:t>
      </w:r>
      <w:r w:rsidRPr="00F27B27">
        <w:rPr>
          <w:sz w:val="12"/>
        </w:rPr>
        <w:t>¶</w:t>
      </w:r>
      <w:r w:rsidRPr="00F27B27">
        <w:rPr>
          <w:sz w:val="10"/>
        </w:rPr>
        <w:t xml:space="preserve">  • This article was amended on 1 November 2013. The earlier version said </w:t>
      </w:r>
      <w:r w:rsidRPr="00FF5698">
        <w:rPr>
          <w:rStyle w:val="StyleBoldUnderline"/>
        </w:rPr>
        <w:t xml:space="preserve">Japan's hunts threaten </w:t>
      </w:r>
      <w:r w:rsidRPr="00F27B27">
        <w:rPr>
          <w:sz w:val="10"/>
        </w:rPr>
        <w:t>some</w:t>
      </w:r>
      <w:r w:rsidRPr="00FF5698">
        <w:rPr>
          <w:rStyle w:val="StyleBoldUnderline"/>
        </w:rPr>
        <w:t xml:space="preserve"> species of </w:t>
      </w:r>
      <w:r w:rsidRPr="00F27B27">
        <w:rPr>
          <w:sz w:val="10"/>
        </w:rPr>
        <w:t xml:space="preserve">smaller </w:t>
      </w:r>
      <w:r w:rsidRPr="00FF5698">
        <w:rPr>
          <w:rStyle w:val="StyleBoldUnderline"/>
        </w:rPr>
        <w:t>whales, dolphins and porpoises with extinction</w:t>
      </w:r>
      <w:r w:rsidRPr="00F27B27">
        <w:rPr>
          <w:sz w:val="10"/>
        </w:rPr>
        <w:t>; some populations, it should have said. The article also originally suggested that the meat of a single bottlenose dolphin could sell for $50,000; that should have been $500.</w:t>
      </w:r>
    </w:p>
    <w:p w14:paraId="35A7B9AA" w14:textId="77777777" w:rsidR="00996372" w:rsidRDefault="00996372" w:rsidP="00996372">
      <w:pPr>
        <w:rPr>
          <w:sz w:val="4"/>
        </w:rPr>
      </w:pPr>
    </w:p>
    <w:p w14:paraId="7E8A87EB" w14:textId="77777777" w:rsidR="00996372" w:rsidRDefault="00996372" w:rsidP="00996372">
      <w:pPr>
        <w:rPr>
          <w:sz w:val="4"/>
        </w:rPr>
      </w:pPr>
    </w:p>
    <w:p w14:paraId="6DCDC78D" w14:textId="77777777" w:rsidR="00996372" w:rsidRDefault="00996372" w:rsidP="00996372">
      <w:pPr>
        <w:rPr>
          <w:sz w:val="4"/>
        </w:rPr>
      </w:pPr>
    </w:p>
    <w:p w14:paraId="0A6D70A0" w14:textId="77777777" w:rsidR="00996372" w:rsidRDefault="00996372" w:rsidP="00996372">
      <w:pPr>
        <w:rPr>
          <w:sz w:val="4"/>
        </w:rPr>
      </w:pPr>
    </w:p>
    <w:p w14:paraId="238D486B" w14:textId="77777777" w:rsidR="00996372" w:rsidRDefault="00996372" w:rsidP="00996372">
      <w:pPr>
        <w:rPr>
          <w:sz w:val="4"/>
        </w:rPr>
      </w:pPr>
    </w:p>
    <w:p w14:paraId="7E20090F" w14:textId="77777777" w:rsidR="00996372" w:rsidRDefault="00996372" w:rsidP="00996372">
      <w:pPr>
        <w:rPr>
          <w:sz w:val="4"/>
        </w:rPr>
      </w:pPr>
    </w:p>
    <w:p w14:paraId="2E087CA3" w14:textId="77777777" w:rsidR="00996372" w:rsidRDefault="00996372" w:rsidP="00996372">
      <w:pPr>
        <w:rPr>
          <w:sz w:val="4"/>
        </w:rPr>
      </w:pPr>
    </w:p>
    <w:p w14:paraId="16A23A2E" w14:textId="77777777" w:rsidR="00996372" w:rsidRDefault="00996372" w:rsidP="00996372">
      <w:pPr>
        <w:rPr>
          <w:sz w:val="4"/>
        </w:rPr>
      </w:pPr>
    </w:p>
    <w:p w14:paraId="568A9DB7" w14:textId="6C72E456" w:rsidR="00996372" w:rsidRDefault="00996372" w:rsidP="00996372">
      <w:pPr>
        <w:pStyle w:val="Heading3"/>
      </w:pPr>
      <w:r>
        <w:lastRenderedPageBreak/>
        <w:t>Dolphin Impact Module</w:t>
      </w:r>
    </w:p>
    <w:p w14:paraId="0EAE9967" w14:textId="77777777" w:rsidR="00996372" w:rsidRDefault="00996372" w:rsidP="00996372">
      <w:pPr>
        <w:pStyle w:val="Heading4"/>
      </w:pPr>
      <w:r>
        <w:t>Dolphins will inevitable become extinct—Commercial Fishing</w:t>
      </w:r>
    </w:p>
    <w:p w14:paraId="5B3FB618" w14:textId="77777777" w:rsidR="00996372" w:rsidRPr="00A678EB" w:rsidRDefault="00996372" w:rsidP="00996372">
      <w:pPr>
        <w:rPr>
          <w:sz w:val="14"/>
        </w:rPr>
      </w:pPr>
      <w:r w:rsidRPr="00A678EB">
        <w:rPr>
          <w:rStyle w:val="StyleStyleBold12pt"/>
        </w:rPr>
        <w:t>The Guardian 2011</w:t>
      </w:r>
      <w:r w:rsidRPr="00A678EB">
        <w:rPr>
          <w:sz w:val="14"/>
        </w:rPr>
        <w:t xml:space="preserve"> (“Endangered Dolphins Near Extinction”, The Guardian, </w:t>
      </w:r>
      <w:hyperlink r:id="rId29" w:history="1">
        <w:r w:rsidRPr="00A678EB">
          <w:rPr>
            <w:rStyle w:val="Hyperlink"/>
            <w:sz w:val="14"/>
          </w:rPr>
          <w:t>http://www.theguardian.com/environment/2011/sep/28/hectors-dolphins-near-extinction</w:t>
        </w:r>
      </w:hyperlink>
      <w:r w:rsidRPr="00A678EB">
        <w:rPr>
          <w:sz w:val="14"/>
        </w:rPr>
        <w:t>, Sep. 2011, Accessed: 7-1-14, MSM)</w:t>
      </w:r>
    </w:p>
    <w:p w14:paraId="3639A0F8" w14:textId="77777777" w:rsidR="00996372" w:rsidRDefault="00996372" w:rsidP="00996372">
      <w:pPr>
        <w:rPr>
          <w:sz w:val="8"/>
        </w:rPr>
      </w:pPr>
      <w:r w:rsidRPr="00A678EB">
        <w:rPr>
          <w:sz w:val="8"/>
        </w:rPr>
        <w:t xml:space="preserve">The world's most endangered </w:t>
      </w:r>
      <w:r w:rsidRPr="00A678EB">
        <w:rPr>
          <w:rStyle w:val="StyleBoldUnderline"/>
        </w:rPr>
        <w:t>sea dolphins are sliding towards extinction</w:t>
      </w:r>
      <w:r w:rsidRPr="00A678EB">
        <w:rPr>
          <w:sz w:val="8"/>
        </w:rPr>
        <w:t xml:space="preserve"> in the face of damaging fishing methods, experts are warning.</w:t>
      </w:r>
      <w:r w:rsidRPr="00A678EB">
        <w:rPr>
          <w:sz w:val="12"/>
        </w:rPr>
        <w:t>¶</w:t>
      </w:r>
      <w:r w:rsidRPr="00A678EB">
        <w:rPr>
          <w:sz w:val="8"/>
        </w:rPr>
        <w:t xml:space="preserve"> Hector's dolphins are found only around New Zealand, </w:t>
      </w:r>
      <w:r w:rsidRPr="00A678EB">
        <w:rPr>
          <w:rStyle w:val="StyleBoldUnderline"/>
        </w:rPr>
        <w:t>where the population has fallen from 30,000 to around 7,000 since nylon fishing nets came into use</w:t>
      </w:r>
      <w:r w:rsidRPr="00A678EB">
        <w:rPr>
          <w:sz w:val="8"/>
        </w:rPr>
        <w:t xml:space="preserve"> in the 1970s, a conference on marine </w:t>
      </w:r>
      <w:proofErr w:type="spellStart"/>
      <w:r w:rsidRPr="00A678EB">
        <w:rPr>
          <w:sz w:val="8"/>
        </w:rPr>
        <w:t>biodiveristy</w:t>
      </w:r>
      <w:proofErr w:type="spellEnd"/>
      <w:r w:rsidRPr="00A678EB">
        <w:rPr>
          <w:sz w:val="8"/>
        </w:rPr>
        <w:t xml:space="preserve"> in Aberdeen will hear on Thursday.</w:t>
      </w:r>
      <w:r w:rsidRPr="00A678EB">
        <w:rPr>
          <w:sz w:val="12"/>
        </w:rPr>
        <w:t>¶</w:t>
      </w:r>
      <w:r w:rsidRPr="00A678EB">
        <w:rPr>
          <w:sz w:val="8"/>
        </w:rPr>
        <w:t xml:space="preserve"> The country's North Island population, a subspecies known as </w:t>
      </w:r>
      <w:r w:rsidRPr="00A678EB">
        <w:rPr>
          <w:rStyle w:val="StyleBoldUnderline"/>
        </w:rPr>
        <w:t>Maui's dolphins, is down to fewer than 100 mammals</w:t>
      </w:r>
      <w:r w:rsidRPr="00A678EB">
        <w:rPr>
          <w:sz w:val="8"/>
        </w:rPr>
        <w:t xml:space="preserve">, according to </w:t>
      </w:r>
      <w:proofErr w:type="spellStart"/>
      <w:r w:rsidRPr="00A678EB">
        <w:rPr>
          <w:sz w:val="8"/>
        </w:rPr>
        <w:t>Dr</w:t>
      </w:r>
      <w:proofErr w:type="spellEnd"/>
      <w:r w:rsidRPr="00A678EB">
        <w:rPr>
          <w:sz w:val="8"/>
        </w:rPr>
        <w:t xml:space="preserve"> Barbara Maas, head of endangered species conservation for German environmental group NABU International – Foundation for Nature.</w:t>
      </w:r>
      <w:r w:rsidRPr="00A678EB">
        <w:rPr>
          <w:sz w:val="12"/>
        </w:rPr>
        <w:t>¶</w:t>
      </w:r>
      <w:r w:rsidRPr="00A678EB">
        <w:rPr>
          <w:sz w:val="8"/>
        </w:rPr>
        <w:t xml:space="preserve"> Research by </w:t>
      </w:r>
      <w:proofErr w:type="spellStart"/>
      <w:r w:rsidRPr="00A678EB">
        <w:rPr>
          <w:sz w:val="8"/>
        </w:rPr>
        <w:t>Dr</w:t>
      </w:r>
      <w:proofErr w:type="spellEnd"/>
      <w:r w:rsidRPr="00A678EB">
        <w:rPr>
          <w:sz w:val="8"/>
        </w:rPr>
        <w:t xml:space="preserve"> Liz </w:t>
      </w:r>
      <w:proofErr w:type="spellStart"/>
      <w:r w:rsidRPr="00A678EB">
        <w:rPr>
          <w:sz w:val="8"/>
        </w:rPr>
        <w:t>Slooten</w:t>
      </w:r>
      <w:proofErr w:type="spellEnd"/>
      <w:r w:rsidRPr="00A678EB">
        <w:rPr>
          <w:sz w:val="8"/>
        </w:rPr>
        <w:t xml:space="preserve">, from </w:t>
      </w:r>
      <w:proofErr w:type="spellStart"/>
      <w:r w:rsidRPr="00A678EB">
        <w:rPr>
          <w:sz w:val="8"/>
        </w:rPr>
        <w:t>Otago</w:t>
      </w:r>
      <w:proofErr w:type="spellEnd"/>
      <w:r w:rsidRPr="00A678EB">
        <w:rPr>
          <w:sz w:val="8"/>
        </w:rPr>
        <w:t xml:space="preserve"> University in New Zealand, suggests </w:t>
      </w:r>
      <w:r w:rsidRPr="00A678EB">
        <w:rPr>
          <w:rStyle w:val="StyleBoldUnderline"/>
        </w:rPr>
        <w:t>commercial fishing gear</w:t>
      </w:r>
      <w:r w:rsidRPr="00A678EB">
        <w:rPr>
          <w:sz w:val="8"/>
        </w:rPr>
        <w:t xml:space="preserve"> known as gillnets – which create a wall of netting to catch fish – </w:t>
      </w:r>
      <w:r w:rsidRPr="00A678EB">
        <w:rPr>
          <w:rStyle w:val="StyleBoldUnderline"/>
        </w:rPr>
        <w:t>are drowning 23 Hector's dolphins a year on the east coast of the South Island</w:t>
      </w:r>
      <w:r w:rsidRPr="00A678EB">
        <w:rPr>
          <w:sz w:val="8"/>
        </w:rPr>
        <w:t>.</w:t>
      </w:r>
      <w:r w:rsidRPr="00A678EB">
        <w:rPr>
          <w:sz w:val="12"/>
        </w:rPr>
        <w:t>¶</w:t>
      </w:r>
      <w:r w:rsidRPr="00A678EB">
        <w:rPr>
          <w:sz w:val="8"/>
        </w:rPr>
        <w:t xml:space="preserve"> She said the sustainable limit for the area was about one dolphin a year, and at the levels currently seen the population would fall by at least a further 14% by 2050.</w:t>
      </w:r>
      <w:r w:rsidRPr="00A678EB">
        <w:rPr>
          <w:sz w:val="12"/>
        </w:rPr>
        <w:t>¶</w:t>
      </w:r>
      <w:r w:rsidRPr="00A678EB">
        <w:rPr>
          <w:sz w:val="8"/>
        </w:rPr>
        <w:t xml:space="preserve"> Maas, who has worked to protect the species for more than a decade including for the New Zealand Department of Conservation, will warn the conference that gillnets are only part of the problem.</w:t>
      </w:r>
      <w:r w:rsidRPr="00A678EB">
        <w:rPr>
          <w:sz w:val="12"/>
        </w:rPr>
        <w:t>¶</w:t>
      </w:r>
      <w:r w:rsidRPr="00A678EB">
        <w:rPr>
          <w:sz w:val="8"/>
        </w:rPr>
        <w:t xml:space="preserve"> </w:t>
      </w:r>
      <w:r w:rsidRPr="00A678EB">
        <w:rPr>
          <w:rStyle w:val="StyleBoldUnderline"/>
        </w:rPr>
        <w:t>Other fishing methods</w:t>
      </w:r>
      <w:r w:rsidRPr="00A678EB">
        <w:rPr>
          <w:sz w:val="8"/>
        </w:rPr>
        <w:t xml:space="preserve"> which had not been included in the calculations </w:t>
      </w:r>
      <w:r w:rsidRPr="00A678EB">
        <w:rPr>
          <w:rStyle w:val="StyleBoldUnderline"/>
        </w:rPr>
        <w:t>are also killing</w:t>
      </w:r>
      <w:r w:rsidRPr="00A678EB">
        <w:rPr>
          <w:sz w:val="8"/>
        </w:rPr>
        <w:t xml:space="preserve"> Hector's </w:t>
      </w:r>
      <w:r w:rsidRPr="00A678EB">
        <w:rPr>
          <w:rStyle w:val="StyleBoldUnderline"/>
        </w:rPr>
        <w:t>dolphins,</w:t>
      </w:r>
      <w:r w:rsidRPr="00A678EB">
        <w:rPr>
          <w:sz w:val="8"/>
        </w:rPr>
        <w:t xml:space="preserve"> including the recreational use of gillnets, along with pollution, boat strikes and marine mining.</w:t>
      </w:r>
      <w:r w:rsidRPr="00A678EB">
        <w:rPr>
          <w:sz w:val="12"/>
        </w:rPr>
        <w:t>¶</w:t>
      </w:r>
      <w:r w:rsidRPr="00A678EB">
        <w:rPr>
          <w:sz w:val="8"/>
        </w:rPr>
        <w:t xml:space="preserve"> </w:t>
      </w:r>
      <w:r w:rsidRPr="00A678EB">
        <w:rPr>
          <w:rStyle w:val="StyleBoldUnderline"/>
        </w:rPr>
        <w:t>Trawl nets</w:t>
      </w:r>
      <w:r w:rsidRPr="00A678EB">
        <w:rPr>
          <w:sz w:val="8"/>
        </w:rPr>
        <w:t xml:space="preserve">, which are pulled through the water from boats, </w:t>
      </w:r>
      <w:r w:rsidRPr="00A678EB">
        <w:rPr>
          <w:rStyle w:val="StyleBoldUnderline"/>
        </w:rPr>
        <w:t>were likely to kill as many endangered</w:t>
      </w:r>
      <w:r w:rsidRPr="00A678EB">
        <w:rPr>
          <w:sz w:val="8"/>
        </w:rPr>
        <w:t xml:space="preserve"> Hector's </w:t>
      </w:r>
      <w:r w:rsidRPr="00A678EB">
        <w:rPr>
          <w:rStyle w:val="StyleBoldUnderline"/>
        </w:rPr>
        <w:t>dolphins as commercial gillnets</w:t>
      </w:r>
      <w:r w:rsidRPr="00A678EB">
        <w:rPr>
          <w:sz w:val="8"/>
        </w:rPr>
        <w:t>, bringing the number of deaths due to fisheries to 46 along the east coast, she warns.</w:t>
      </w:r>
      <w:r w:rsidRPr="00A678EB">
        <w:rPr>
          <w:sz w:val="12"/>
        </w:rPr>
        <w:t>¶</w:t>
      </w:r>
      <w:r w:rsidRPr="00A678EB">
        <w:rPr>
          <w:sz w:val="8"/>
        </w:rPr>
        <w:t xml:space="preserve"> "</w:t>
      </w:r>
      <w:r w:rsidRPr="00A678EB">
        <w:rPr>
          <w:rStyle w:val="StyleBoldUnderline"/>
        </w:rPr>
        <w:t>An annual loss</w:t>
      </w:r>
      <w:r w:rsidRPr="00A678EB">
        <w:rPr>
          <w:sz w:val="8"/>
        </w:rPr>
        <w:t xml:space="preserve"> of this size </w:t>
      </w:r>
      <w:r w:rsidRPr="00A678EB">
        <w:rPr>
          <w:rStyle w:val="StyleBoldUnderline"/>
        </w:rPr>
        <w:t>will wipe out</w:t>
      </w:r>
      <w:r w:rsidRPr="00A678EB">
        <w:rPr>
          <w:sz w:val="8"/>
        </w:rPr>
        <w:t xml:space="preserve"> 62% of </w:t>
      </w:r>
      <w:r w:rsidRPr="00A678EB">
        <w:rPr>
          <w:rStyle w:val="StyleBoldUnderline"/>
        </w:rPr>
        <w:t>the population</w:t>
      </w:r>
      <w:r w:rsidRPr="00A678EB">
        <w:rPr>
          <w:sz w:val="8"/>
        </w:rPr>
        <w:t xml:space="preserve"> by 2050. Only a scattering of animals will survive, potentially pushing the population beyond the point of no return."</w:t>
      </w:r>
      <w:r w:rsidRPr="00A678EB">
        <w:rPr>
          <w:sz w:val="12"/>
        </w:rPr>
        <w:t>¶</w:t>
      </w:r>
      <w:r w:rsidRPr="00A678EB">
        <w:rPr>
          <w:sz w:val="8"/>
        </w:rPr>
        <w:t xml:space="preserve"> She said that "</w:t>
      </w:r>
      <w:r w:rsidRPr="00A678EB">
        <w:rPr>
          <w:rStyle w:val="StyleBoldUnderline"/>
        </w:rPr>
        <w:t>absolute protection against commercial and recreational gill-netting and trawling is the only way to prevent their demise</w:t>
      </w:r>
      <w:r w:rsidRPr="00A678EB">
        <w:rPr>
          <w:sz w:val="8"/>
        </w:rPr>
        <w:t>".</w:t>
      </w:r>
      <w:r w:rsidRPr="00A678EB">
        <w:rPr>
          <w:sz w:val="12"/>
        </w:rPr>
        <w:t>¶</w:t>
      </w:r>
      <w:r w:rsidRPr="00A678EB">
        <w:rPr>
          <w:sz w:val="8"/>
        </w:rPr>
        <w:t xml:space="preserve"> </w:t>
      </w:r>
      <w:proofErr w:type="spellStart"/>
      <w:r w:rsidRPr="00A678EB">
        <w:rPr>
          <w:sz w:val="8"/>
        </w:rPr>
        <w:t>Dr</w:t>
      </w:r>
      <w:proofErr w:type="spellEnd"/>
      <w:r w:rsidRPr="00A678EB">
        <w:rPr>
          <w:sz w:val="8"/>
        </w:rPr>
        <w:t xml:space="preserve"> Maas, who is speaking at the international marine conference </w:t>
      </w:r>
      <w:proofErr w:type="spellStart"/>
      <w:r w:rsidRPr="00A678EB">
        <w:rPr>
          <w:sz w:val="8"/>
        </w:rPr>
        <w:t>organised</w:t>
      </w:r>
      <w:proofErr w:type="spellEnd"/>
      <w:r w:rsidRPr="00A678EB">
        <w:rPr>
          <w:sz w:val="8"/>
        </w:rPr>
        <w:t xml:space="preserve"> by the Universities of Aberdeen and St Andrews, is urging the New Zealand government not to bow to industry pressure and to ban the fishing methods in waters up to 100m deep to save the species.</w:t>
      </w:r>
      <w:r w:rsidRPr="00A678EB">
        <w:rPr>
          <w:sz w:val="12"/>
        </w:rPr>
        <w:t>¶</w:t>
      </w:r>
      <w:r w:rsidRPr="00A678EB">
        <w:rPr>
          <w:sz w:val="8"/>
        </w:rPr>
        <w:t xml:space="preserve"> She suggests more selective fishing methods, such as hook and line fishing, or fish traps, which do not catch dolphins, could be used instead.</w:t>
      </w:r>
    </w:p>
    <w:p w14:paraId="5BE1134C" w14:textId="77777777" w:rsidR="00996372" w:rsidRDefault="00996372" w:rsidP="00996372">
      <w:pPr>
        <w:rPr>
          <w:sz w:val="8"/>
        </w:rPr>
      </w:pPr>
    </w:p>
    <w:p w14:paraId="37095880" w14:textId="77777777" w:rsidR="00996372" w:rsidRDefault="00996372" w:rsidP="00996372">
      <w:pPr>
        <w:rPr>
          <w:sz w:val="8"/>
        </w:rPr>
      </w:pPr>
    </w:p>
    <w:p w14:paraId="77A5E487" w14:textId="77777777" w:rsidR="00996372" w:rsidRDefault="00996372" w:rsidP="00996372">
      <w:pPr>
        <w:pStyle w:val="Heading4"/>
      </w:pPr>
      <w:r>
        <w:t>Human immune system resilient</w:t>
      </w:r>
    </w:p>
    <w:p w14:paraId="323D1923" w14:textId="77777777" w:rsidR="00996372" w:rsidRDefault="00996372" w:rsidP="00996372"/>
    <w:p w14:paraId="6CFA248F" w14:textId="77777777" w:rsidR="00996372" w:rsidRPr="00864979" w:rsidRDefault="00996372" w:rsidP="00996372">
      <w:pPr>
        <w:rPr>
          <w:rStyle w:val="StyleStyleBold12pt"/>
        </w:rPr>
      </w:pPr>
      <w:r w:rsidRPr="00864979">
        <w:rPr>
          <w:rStyle w:val="StyleStyleBold12pt"/>
        </w:rPr>
        <w:t>CENTER FOR IMMUNE RESEARCH, NO DATE</w:t>
      </w:r>
    </w:p>
    <w:p w14:paraId="535981C7" w14:textId="77777777" w:rsidR="00996372" w:rsidRDefault="00996372" w:rsidP="00996372"/>
    <w:p w14:paraId="2BD484A3" w14:textId="77777777" w:rsidR="00996372" w:rsidRDefault="00996372" w:rsidP="00996372">
      <w:r>
        <w:t>(</w:t>
      </w:r>
      <w:r w:rsidRPr="00864979">
        <w:t>file:///Users/ananda/Downloads/Backgrounder_immune_system.pdf</w:t>
      </w:r>
      <w:r>
        <w:t xml:space="preserve">, “Backgrounder: </w:t>
      </w:r>
    </w:p>
    <w:p w14:paraId="12F136C9" w14:textId="77777777" w:rsidR="00996372" w:rsidRDefault="00996372" w:rsidP="00996372">
      <w:r>
        <w:t>Understanding the Body’s Immune System, ” Date Accessed-07-01-2014, AN)</w:t>
      </w:r>
    </w:p>
    <w:p w14:paraId="4ACF8121" w14:textId="77777777" w:rsidR="00996372" w:rsidRPr="00864979" w:rsidRDefault="00996372" w:rsidP="00996372">
      <w:pPr>
        <w:rPr>
          <w:sz w:val="16"/>
        </w:rPr>
      </w:pPr>
      <w:r w:rsidRPr="00864979">
        <w:rPr>
          <w:sz w:val="16"/>
        </w:rPr>
        <w:t>T</w:t>
      </w:r>
      <w:r w:rsidRPr="0019792B">
        <w:rPr>
          <w:rStyle w:val="StyleBoldUnderline"/>
        </w:rPr>
        <w:t xml:space="preserve">he human body is constantly under attack from millions of microorganisms with which we share the planet, such as bacteria and viruses. The immune system is the human body’s defense against these "foreign invaders" and operates a silent army that wards off infection and keeps us healthy. Consisting of a complex network of cells, tissues, and organs, the immune system involves a sensitive process of checks and balances within the body that produce an immune response that is prompt, accurate, effective and self- limiting. </w:t>
      </w:r>
      <w:r w:rsidRPr="00864979">
        <w:rPr>
          <w:sz w:val="16"/>
        </w:rPr>
        <w:t>As a result, scientists believe that a healthy immune system rivals in scope and complexity the workings of the brain and nervous system -- and is every bit as important for survival.</w:t>
      </w:r>
      <w:r w:rsidRPr="00864979">
        <w:rPr>
          <w:sz w:val="12"/>
        </w:rPr>
        <w:t>¶</w:t>
      </w:r>
      <w:r w:rsidRPr="00864979">
        <w:rPr>
          <w:sz w:val="16"/>
        </w:rPr>
        <w:t xml:space="preserve"> How does the body’s immune system function and what are the factors that influence its ability to fight infection and disease? The following provides a layman’s explanation of the body’s highly effective defense system.</w:t>
      </w:r>
      <w:r w:rsidRPr="00864979">
        <w:rPr>
          <w:sz w:val="12"/>
        </w:rPr>
        <w:t>¶</w:t>
      </w:r>
      <w:r w:rsidRPr="00864979">
        <w:rPr>
          <w:sz w:val="16"/>
        </w:rPr>
        <w:t xml:space="preserve"> The Anatomy of the Immune System</w:t>
      </w:r>
      <w:r w:rsidRPr="00864979">
        <w:rPr>
          <w:sz w:val="12"/>
        </w:rPr>
        <w:t>¶</w:t>
      </w:r>
      <w:r w:rsidRPr="00864979">
        <w:rPr>
          <w:sz w:val="16"/>
        </w:rPr>
        <w:t xml:space="preserve"> </w:t>
      </w:r>
      <w:r w:rsidRPr="0019792B">
        <w:rPr>
          <w:rStyle w:val="StyleBoldUnderline"/>
        </w:rPr>
        <w:t xml:space="preserve">The ability of the immune system to protect the body is based on an incredibly elaborate and dynamic regulatory-communications network. A complex network of cells, tissues and organs stationed throughout the body pass information back and forth like clouds of bees swarming around a hive. </w:t>
      </w:r>
      <w:r w:rsidRPr="00864979">
        <w:rPr>
          <w:sz w:val="16"/>
        </w:rPr>
        <w:t>This includes the organs collectively called the lymphoid organs because they are concerned with the growth, development, and deployment of lymphocytes -- the white cells in the blood that are the key operatives of the immune system. Besides the blood and the lymphatic vessels that carry lymphocytes to and from the other structures in the body, lymphoid organs include the bone marrow, thalamus, lymph nodes, spleen, tonsils and adenoids, and the appendix.</w:t>
      </w:r>
      <w:r w:rsidRPr="00864979">
        <w:rPr>
          <w:sz w:val="12"/>
        </w:rPr>
        <w:t>¶</w:t>
      </w:r>
      <w:r w:rsidRPr="00864979">
        <w:rPr>
          <w:sz w:val="16"/>
        </w:rPr>
        <w:t xml:space="preserve"> Cells destined to become immune cells, like all other blood cells, are produced in the bone marrow, the soft tissue in the hollow shafts of long bones. Here, they develop into two major types of lymphocytes called B cells and T cells. While B cells complete their maturation in the bone marrow, T cells migrate to the thymus, an organ that lies high behind the breastbone, where they multiply and mature into cells capable of producing an immune response. Once they have matured, some lymphocytes congregate in immune organs or lymph nodes while others use the blood circulation as well as a body-wide network of lymphatic vessels to travel widely and continuously throughout the body. Another type of white blood cell called macrophages reinforce the work of the lymphocytes because they engulf and digest microorganisms and antigens</w:t>
      </w:r>
      <w:r w:rsidRPr="00864979">
        <w:rPr>
          <w:sz w:val="12"/>
        </w:rPr>
        <w:t>¶</w:t>
      </w:r>
      <w:r w:rsidRPr="00864979">
        <w:rPr>
          <w:sz w:val="16"/>
        </w:rPr>
        <w:t xml:space="preserve"> ￼</w:t>
      </w:r>
      <w:r w:rsidRPr="00864979">
        <w:rPr>
          <w:sz w:val="12"/>
        </w:rPr>
        <w:t>¶</w:t>
      </w:r>
      <w:r w:rsidRPr="00864979">
        <w:rPr>
          <w:sz w:val="16"/>
        </w:rPr>
        <w:t xml:space="preserve"> Along with white blood cells, the immune system employs a complex system of small, bean-shaped lymph nodes in the neck, armpits, abdomen, and groin to create lymphatic routes for the body. Each lymph node contains specialized compartments that house platoons of B cells, T cells, and other cells capable of sparking an immune response. Clusters on lymphoid tissue can also be found in many parts of the body, such as around </w:t>
      </w:r>
      <w:r w:rsidRPr="00864979">
        <w:rPr>
          <w:sz w:val="16"/>
        </w:rPr>
        <w:lastRenderedPageBreak/>
        <w:t>the mucous membranes lining the respiratory and digestive tracts that serve as gateways into the body. They include the tonsils and adenoids and the appendix. Further, the immune system deploys the spleen, a fist-sized organ at the upper left of the abdomen, as a filter for the blood. In the spleen, B cells become activated and produce large amounts of antibody. Also, old red blood cells are destroyed in the spleen.</w:t>
      </w:r>
      <w:r w:rsidRPr="00864979">
        <w:rPr>
          <w:sz w:val="12"/>
        </w:rPr>
        <w:t>¶</w:t>
      </w:r>
      <w:r w:rsidRPr="00864979">
        <w:rPr>
          <w:sz w:val="16"/>
        </w:rPr>
        <w:t xml:space="preserve"> Activating the Immune System</w:t>
      </w:r>
      <w:r w:rsidRPr="00864979">
        <w:rPr>
          <w:sz w:val="12"/>
        </w:rPr>
        <w:t>¶</w:t>
      </w:r>
      <w:r w:rsidRPr="00864979">
        <w:rPr>
          <w:sz w:val="16"/>
        </w:rPr>
        <w:t xml:space="preserve"> </w:t>
      </w:r>
      <w:r w:rsidRPr="0019792B">
        <w:rPr>
          <w:rStyle w:val="StyleBoldUnderline"/>
        </w:rPr>
        <w:t>The immune system has many different types of cells acting together to take care of unwanted infections and altered cell</w:t>
      </w:r>
      <w:r w:rsidRPr="00864979">
        <w:rPr>
          <w:sz w:val="16"/>
        </w:rPr>
        <w:t>s. Cytokines are the chemicals produced by these cells in order to communicate and orchestrate the attack. Binding to specific receptors on target cells, cytokines recruit many other cells and substances to the field of action. Cytokines also encourage cell growth, promote cell activation, direct cellular traffic, and destroy target cells.</w:t>
      </w:r>
      <w:r w:rsidRPr="00864979">
        <w:rPr>
          <w:sz w:val="12"/>
        </w:rPr>
        <w:t>¶</w:t>
      </w:r>
      <w:r w:rsidRPr="00864979">
        <w:rPr>
          <w:sz w:val="16"/>
        </w:rPr>
        <w:t xml:space="preserve"> Cytokines include interleukins and growth factors, but another cytokine -- interferon -- is considered especially important because it can boost the immune system’s ability to recognize foreign invaders. In humans, there are three major classes of interferon: alpha, beta and gamma. Because interferon is considered an effective anti-viral agent, and is important both for orchestrating and stimulating the immune system response, it is used to treat Hepatitis C and other diseases. Moreover, researchers have shown that pharmaceutical interferon, given in daily doses, can prevent infection and illness. However, pharmaceutical forms of interferon can cause side effects such as nosebleeds and is not considered useful in treating established colds.</w:t>
      </w:r>
      <w:r w:rsidRPr="00864979">
        <w:rPr>
          <w:sz w:val="12"/>
        </w:rPr>
        <w:t>¶</w:t>
      </w:r>
      <w:r w:rsidRPr="00864979">
        <w:rPr>
          <w:sz w:val="16"/>
        </w:rPr>
        <w:t xml:space="preserve"> How the Body Mounts an Immune Response</w:t>
      </w:r>
      <w:r w:rsidRPr="00864979">
        <w:rPr>
          <w:sz w:val="12"/>
        </w:rPr>
        <w:t>¶</w:t>
      </w:r>
      <w:r w:rsidRPr="00864979">
        <w:rPr>
          <w:sz w:val="16"/>
        </w:rPr>
        <w:t xml:space="preserve"> The immune system is considered one of the most sophisticated systems in the human body because it displays several remarkable characteristics, including the ability to distinguish between healthy cells that are part of the body – called “self” – and invading cells called "</w:t>
      </w:r>
      <w:proofErr w:type="spellStart"/>
      <w:r w:rsidRPr="00864979">
        <w:rPr>
          <w:sz w:val="16"/>
        </w:rPr>
        <w:t>nonself</w:t>
      </w:r>
      <w:proofErr w:type="spellEnd"/>
      <w:r w:rsidRPr="00864979">
        <w:rPr>
          <w:sz w:val="16"/>
        </w:rPr>
        <w:t>." But when the immune system encounters an antigen -- the substance that announces the cell or organism is "foreign"-- the immune troops move quickly to eliminate the intruders. What happens is the presence of the antigen signals interferon or another cytokine to trigger an immune response by either the B or T cells. When the foreign microbe presents an antigen on the surface of one of these cells, the B or T cells multiply and produce antibodies that specifically bind to that antigen. This response then leads to other parts of the immune system engulfing and killing the invading cells or to what is known as the "complement destruction cascade," where serum proteins called complement bind to the immobilized antibodies and destroy the bacteria by creating holes in them.</w:t>
      </w:r>
      <w:r w:rsidRPr="00864979">
        <w:rPr>
          <w:sz w:val="12"/>
        </w:rPr>
        <w:t>¶</w:t>
      </w:r>
      <w:r w:rsidRPr="00864979">
        <w:rPr>
          <w:sz w:val="16"/>
        </w:rPr>
        <w:t xml:space="preserve"> ￼￼2</w:t>
      </w:r>
      <w:r w:rsidRPr="00864979">
        <w:rPr>
          <w:sz w:val="12"/>
        </w:rPr>
        <w:t>¶</w:t>
      </w:r>
      <w:r w:rsidRPr="00864979">
        <w:rPr>
          <w:sz w:val="16"/>
        </w:rPr>
        <w:t xml:space="preserve"> Whenever T cells and B cells are activated, some become "memory" cells that enable the immune system to remember previous experiences and react accordingly. Thus, if a person were to contract chicken pox, the immune system would produce memory cells for this disease, resulting in future immunity. Long-term or “specific” immunity can be naturally acquired by previous infection or artificially acquired by vaccines made from infectious agents.</w:t>
      </w:r>
      <w:r w:rsidRPr="00864979">
        <w:rPr>
          <w:sz w:val="12"/>
        </w:rPr>
        <w:t>¶</w:t>
      </w:r>
      <w:r w:rsidRPr="00864979">
        <w:rPr>
          <w:sz w:val="16"/>
        </w:rPr>
        <w:t xml:space="preserve"> Despite these remarkable abilities, the immune system can also malfunction with results ranging from minor nuisances to disabling conditions. The most common immune system malfunction is an allergic reaction produced when an apparently harmless substance such as ragweed pollen or cat hair triggers an immune system response. In more serious situations, the immune system can wrongly identify “self” as “</w:t>
      </w:r>
      <w:proofErr w:type="spellStart"/>
      <w:r w:rsidRPr="00864979">
        <w:rPr>
          <w:sz w:val="16"/>
        </w:rPr>
        <w:t>nonself</w:t>
      </w:r>
      <w:proofErr w:type="spellEnd"/>
      <w:r w:rsidRPr="00864979">
        <w:rPr>
          <w:sz w:val="16"/>
        </w:rPr>
        <w:t>” and execute a misdirected immune attack against healthy cells in the body. This can produce an autoimmune disease, such as rheumatoid arthritis or lupus.</w:t>
      </w:r>
      <w:r w:rsidRPr="00864979">
        <w:rPr>
          <w:sz w:val="12"/>
        </w:rPr>
        <w:t>¶</w:t>
      </w:r>
      <w:r w:rsidRPr="00864979">
        <w:rPr>
          <w:sz w:val="16"/>
        </w:rPr>
        <w:t xml:space="preserve"> Factors the Affect the Immune System</w:t>
      </w:r>
      <w:r w:rsidRPr="00864979">
        <w:rPr>
          <w:sz w:val="12"/>
        </w:rPr>
        <w:t>¶</w:t>
      </w:r>
      <w:r w:rsidRPr="00864979">
        <w:rPr>
          <w:sz w:val="16"/>
        </w:rPr>
        <w:t xml:space="preserve"> Although the immune system is very resilient and flexible, a number of factors have been shown to weaken the body’s ability to fight infection. For example, there is a growing scientific consensus that the immune system doesn’t function as efficiently in older adults. According to new research, while the elderly produce the same number of lymphocytes as their younger counterparts, their configuration is different leading to infection-fighting cells that are less vigorous and less effective then in younger adults.</w:t>
      </w:r>
      <w:r w:rsidRPr="00864979">
        <w:rPr>
          <w:sz w:val="12"/>
        </w:rPr>
        <w:t>¶</w:t>
      </w:r>
      <w:r w:rsidRPr="00864979">
        <w:rPr>
          <w:sz w:val="16"/>
        </w:rPr>
        <w:t xml:space="preserve"> At the same time, research points to psychological stress, lack of adequate sleep, poor diet and lack of exercise as factors that weaken the immune system. Because stress produces many different effects on the endocrine systems, including the well-known fight or flight response, scientists hypothesize that the abilities of the immune system are diminished after frequent activation of the autonomic nervous system in the case of chronic stresses. For example, a large study comparing parents of children with cancer with parents whose children were relatively healthy showed that chronic psychological stress might reduce the immune system's reactions to hormonal secretions that were normally used to fight the inflammatory response.</w:t>
      </w:r>
      <w:r w:rsidRPr="00864979">
        <w:rPr>
          <w:sz w:val="12"/>
        </w:rPr>
        <w:t>¶</w:t>
      </w:r>
      <w:r w:rsidRPr="00864979">
        <w:rPr>
          <w:sz w:val="16"/>
        </w:rPr>
        <w:t xml:space="preserve"> Regarding the link between sleep and the immune system, research summarized by the National Sleep Foundation finds that sleep deprivation weakens the immune system, increasing susceptibility to colds and the flu. It is also not uncommon for people who suffer from sleep deprivation to suffer from other problems including diabetes, asthma or a second sleep disorder.</w:t>
      </w:r>
      <w:r w:rsidRPr="00864979">
        <w:rPr>
          <w:sz w:val="12"/>
        </w:rPr>
        <w:t>¶</w:t>
      </w:r>
      <w:r w:rsidRPr="00864979">
        <w:rPr>
          <w:sz w:val="16"/>
        </w:rPr>
        <w:t xml:space="preserve"> The role of nutrition is determining the strength of the immune system has also been widely studied. According to a number of studies, both undernourished people and those who are overweight or obese are at greater risk from infections. At the same time, research suggests that reducing the amount of fat in the diet may increase immune activity. For these reasons, nutritionists recommend a well-balanced diet that includes plenty of fruit, vegetables, low-fat dairy products and whole grains. In one placebo-</w:t>
      </w:r>
      <w:r w:rsidRPr="00864979">
        <w:rPr>
          <w:sz w:val="12"/>
        </w:rPr>
        <w:t>¶</w:t>
      </w:r>
      <w:r w:rsidRPr="00864979">
        <w:rPr>
          <w:sz w:val="16"/>
        </w:rPr>
        <w:t xml:space="preserve"> ￼3</w:t>
      </w:r>
      <w:r w:rsidRPr="00864979">
        <w:rPr>
          <w:sz w:val="12"/>
        </w:rPr>
        <w:t>¶</w:t>
      </w:r>
      <w:r w:rsidRPr="00864979">
        <w:rPr>
          <w:sz w:val="16"/>
        </w:rPr>
        <w:t xml:space="preserve"> controlled study of healthy elderly adults, daily consumption of a multivitamin- </w:t>
      </w:r>
      <w:proofErr w:type="spellStart"/>
      <w:r w:rsidRPr="00864979">
        <w:rPr>
          <w:sz w:val="16"/>
        </w:rPr>
        <w:t>multimineral</w:t>
      </w:r>
      <w:proofErr w:type="spellEnd"/>
      <w:r w:rsidRPr="00864979">
        <w:rPr>
          <w:sz w:val="16"/>
        </w:rPr>
        <w:t xml:space="preserve"> supplement resulted in fewer days of infection-related illnesses.</w:t>
      </w:r>
      <w:r w:rsidRPr="00864979">
        <w:rPr>
          <w:sz w:val="12"/>
        </w:rPr>
        <w:t>¶</w:t>
      </w:r>
      <w:r w:rsidRPr="00864979">
        <w:rPr>
          <w:sz w:val="16"/>
        </w:rPr>
        <w:t xml:space="preserve"> Summing It Up</w:t>
      </w:r>
      <w:r w:rsidRPr="00864979">
        <w:rPr>
          <w:sz w:val="12"/>
        </w:rPr>
        <w:t>¶</w:t>
      </w:r>
      <w:r w:rsidRPr="00864979">
        <w:rPr>
          <w:sz w:val="16"/>
        </w:rPr>
        <w:t xml:space="preserve"> Because the immune system is the human body’s defense against viruses, bacteria, allergens and other “foreign invaders,” public health authorities agree on the importance of building a healthy immune system. This means avoiding the factors that weaken immunity by learning how to cope with stress, getting enough sleep, exercising more, and getting the right balance of immune supporting nutrients.</w:t>
      </w:r>
    </w:p>
    <w:p w14:paraId="1599AD1A" w14:textId="77777777" w:rsidR="00996372" w:rsidRDefault="00996372" w:rsidP="00996372"/>
    <w:p w14:paraId="7C94E86F" w14:textId="77777777" w:rsidR="00996372" w:rsidRDefault="00996372" w:rsidP="00996372">
      <w:pPr>
        <w:rPr>
          <w:sz w:val="8"/>
        </w:rPr>
      </w:pPr>
    </w:p>
    <w:p w14:paraId="1C61BBEB" w14:textId="77777777" w:rsidR="00996372" w:rsidRDefault="00996372" w:rsidP="00996372"/>
    <w:p w14:paraId="79D6A32B" w14:textId="0F5889FE" w:rsidR="00996372" w:rsidRDefault="00996372" w:rsidP="00996372">
      <w:pPr>
        <w:pStyle w:val="Heading3"/>
      </w:pPr>
      <w:r>
        <w:lastRenderedPageBreak/>
        <w:t>Alt Causes</w:t>
      </w:r>
    </w:p>
    <w:p w14:paraId="52B28048" w14:textId="77777777" w:rsidR="00996372" w:rsidRDefault="00996372" w:rsidP="00996372">
      <w:pPr>
        <w:pStyle w:val="Heading4"/>
      </w:pPr>
      <w:r>
        <w:t>Ocean Biodiversity Destruction Inevitable—Alt Causes</w:t>
      </w:r>
    </w:p>
    <w:p w14:paraId="24F02E0A" w14:textId="77777777" w:rsidR="00996372" w:rsidRDefault="00996372" w:rsidP="00996372">
      <w:pPr>
        <w:rPr>
          <w:rStyle w:val="StyleStyleBold12pt"/>
        </w:rPr>
      </w:pPr>
    </w:p>
    <w:p w14:paraId="2D22EDFB" w14:textId="77777777" w:rsidR="00996372" w:rsidRPr="00E013EE" w:rsidRDefault="00996372" w:rsidP="00996372">
      <w:pPr>
        <w:pStyle w:val="Heading4"/>
        <w:rPr>
          <w:rStyle w:val="StyleStyleBold12pt"/>
          <w:b/>
        </w:rPr>
      </w:pPr>
      <w:r w:rsidRPr="00E013EE">
        <w:rPr>
          <w:rStyle w:val="StyleStyleBold12pt"/>
          <w:b/>
        </w:rPr>
        <w:t>1. Bottom Trawling</w:t>
      </w:r>
    </w:p>
    <w:p w14:paraId="30108070" w14:textId="77777777" w:rsidR="00996372" w:rsidRDefault="00996372" w:rsidP="00996372">
      <w:pPr>
        <w:rPr>
          <w:rStyle w:val="StyleStyleBold12pt"/>
        </w:rPr>
      </w:pPr>
    </w:p>
    <w:p w14:paraId="041C22C1" w14:textId="77777777" w:rsidR="00996372" w:rsidRPr="00E013EE" w:rsidRDefault="00996372" w:rsidP="00996372">
      <w:pPr>
        <w:rPr>
          <w:sz w:val="16"/>
        </w:rPr>
      </w:pPr>
      <w:r w:rsidRPr="00E013EE">
        <w:rPr>
          <w:rStyle w:val="StyleStyleBold12pt"/>
        </w:rPr>
        <w:t>Gutierrez, Staff writer for the Natural News, 6-17-14</w:t>
      </w:r>
      <w:r>
        <w:t xml:space="preserve"> </w:t>
      </w:r>
      <w:r w:rsidRPr="00E013EE">
        <w:rPr>
          <w:sz w:val="16"/>
        </w:rPr>
        <w:t xml:space="preserve">(David, “Bottom trawling is killing the seafloor and collapsing deep sea biodiversity”, Natural News, </w:t>
      </w:r>
      <w:hyperlink r:id="rId30" w:history="1">
        <w:r w:rsidRPr="00E013EE">
          <w:rPr>
            <w:rStyle w:val="Hyperlink"/>
            <w:sz w:val="16"/>
          </w:rPr>
          <w:t>http://www.naturalnews.com/045468_bottom_trawling_seafloor_biodiversity.html#</w:t>
        </w:r>
      </w:hyperlink>
      <w:r w:rsidRPr="00E013EE">
        <w:rPr>
          <w:sz w:val="16"/>
        </w:rPr>
        <w:t>, Accessed: 7-1-14, MSM)</w:t>
      </w:r>
    </w:p>
    <w:p w14:paraId="466E0654" w14:textId="77777777" w:rsidR="00996372" w:rsidRDefault="00996372" w:rsidP="00996372"/>
    <w:p w14:paraId="05F5918C" w14:textId="77777777" w:rsidR="00996372" w:rsidRDefault="00996372" w:rsidP="00996372">
      <w:pPr>
        <w:rPr>
          <w:sz w:val="8"/>
        </w:rPr>
      </w:pPr>
      <w:r w:rsidRPr="00E013EE">
        <w:rPr>
          <w:sz w:val="8"/>
        </w:rPr>
        <w:t>The method of industrial fishing known as "</w:t>
      </w:r>
      <w:r w:rsidRPr="00E013EE">
        <w:rPr>
          <w:rStyle w:val="StyleBoldUnderline"/>
        </w:rPr>
        <w:t>bottom trawling" is destroying the biodiversity of the ocean floor</w:t>
      </w:r>
      <w:r w:rsidRPr="00E013EE">
        <w:rPr>
          <w:sz w:val="8"/>
        </w:rPr>
        <w:t xml:space="preserve">, possibly </w:t>
      </w:r>
      <w:r w:rsidRPr="00E013EE">
        <w:rPr>
          <w:rStyle w:val="StyleBoldUnderline"/>
        </w:rPr>
        <w:t>forever</w:t>
      </w:r>
      <w:r w:rsidRPr="00E013EE">
        <w:rPr>
          <w:sz w:val="8"/>
        </w:rPr>
        <w:t>, according to a study conducted by researchers from the Polytechnic University of Marche, Italy, the Autonomous University of Barcelona, Spain, and the Institute of Marine Sciences (also in Barcelona), and published in the journal Proceedings of the National Academy of Sciences.</w:t>
      </w:r>
      <w:r w:rsidRPr="00E013EE">
        <w:rPr>
          <w:sz w:val="12"/>
        </w:rPr>
        <w:t>¶</w:t>
      </w:r>
      <w:r w:rsidRPr="00E013EE">
        <w:rPr>
          <w:sz w:val="8"/>
        </w:rPr>
        <w:t xml:space="preserve"> The researchers compared the effects of bottom trawling to desertification or the loss of topsoil, noting that trawling reduces habitat quality so much that the ecology of the ocean floor may never recover.</w:t>
      </w:r>
      <w:r w:rsidRPr="00E013EE">
        <w:rPr>
          <w:sz w:val="12"/>
        </w:rPr>
        <w:t>¶</w:t>
      </w:r>
      <w:r w:rsidRPr="00E013EE">
        <w:rPr>
          <w:sz w:val="8"/>
        </w:rPr>
        <w:t xml:space="preserve"> "In the long run, </w:t>
      </w:r>
      <w:r w:rsidRPr="00E013EE">
        <w:rPr>
          <w:rStyle w:val="StyleBoldUnderline"/>
        </w:rPr>
        <w:t>it causes a steady loss of fine sediments</w:t>
      </w:r>
      <w:r w:rsidRPr="00E013EE">
        <w:rPr>
          <w:sz w:val="8"/>
        </w:rPr>
        <w:t xml:space="preserve">, soft and rich in organic matter, </w:t>
      </w:r>
      <w:r w:rsidRPr="00E013EE">
        <w:rPr>
          <w:rStyle w:val="StyleBoldUnderline"/>
        </w:rPr>
        <w:t>leaving a more depleted and compacted seabed sediment surface that it is more difficult to be colonized again</w:t>
      </w:r>
      <w:r w:rsidRPr="00E013EE">
        <w:rPr>
          <w:sz w:val="8"/>
        </w:rPr>
        <w:t xml:space="preserve">," researcher </w:t>
      </w:r>
      <w:proofErr w:type="spellStart"/>
      <w:r w:rsidRPr="00E013EE">
        <w:rPr>
          <w:sz w:val="8"/>
        </w:rPr>
        <w:t>Jacobo</w:t>
      </w:r>
      <w:proofErr w:type="spellEnd"/>
      <w:r w:rsidRPr="00E013EE">
        <w:rPr>
          <w:sz w:val="8"/>
        </w:rPr>
        <w:t xml:space="preserve"> Martin said.</w:t>
      </w:r>
      <w:r w:rsidRPr="00E013EE">
        <w:rPr>
          <w:sz w:val="12"/>
        </w:rPr>
        <w:t>¶</w:t>
      </w:r>
      <w:r w:rsidRPr="00E013EE">
        <w:rPr>
          <w:sz w:val="8"/>
        </w:rPr>
        <w:t xml:space="preserve"> </w:t>
      </w:r>
      <w:r w:rsidRPr="00E013EE">
        <w:rPr>
          <w:rStyle w:val="StyleBoldUnderline"/>
        </w:rPr>
        <w:t>Ocean food chain devastated</w:t>
      </w:r>
      <w:r w:rsidRPr="00E013EE">
        <w:rPr>
          <w:sz w:val="12"/>
        </w:rPr>
        <w:t>¶</w:t>
      </w:r>
      <w:r w:rsidRPr="00E013EE">
        <w:rPr>
          <w:sz w:val="8"/>
        </w:rPr>
        <w:t xml:space="preserve"> </w:t>
      </w:r>
      <w:r w:rsidRPr="00E013EE">
        <w:rPr>
          <w:rStyle w:val="StyleBoldUnderline"/>
        </w:rPr>
        <w:t>Bottom trawling</w:t>
      </w:r>
      <w:r w:rsidRPr="00E013EE">
        <w:rPr>
          <w:sz w:val="8"/>
        </w:rPr>
        <w:t xml:space="preserve"> -- which consists of dragging a net across the ocean floor and scooping up everything in its path -- is one of the most widely used fishing methods in the world, but it </w:t>
      </w:r>
      <w:r w:rsidRPr="00E013EE">
        <w:rPr>
          <w:rStyle w:val="StyleBoldUnderline"/>
        </w:rPr>
        <w:t>is</w:t>
      </w:r>
      <w:r w:rsidRPr="00E013EE">
        <w:rPr>
          <w:sz w:val="8"/>
        </w:rPr>
        <w:t xml:space="preserve"> also one of </w:t>
      </w:r>
      <w:r w:rsidRPr="00E013EE">
        <w:rPr>
          <w:rStyle w:val="StyleBoldUnderline"/>
        </w:rPr>
        <w:t>the major cause</w:t>
      </w:r>
      <w:r w:rsidRPr="00E013EE">
        <w:rPr>
          <w:sz w:val="8"/>
        </w:rPr>
        <w:t xml:space="preserve">s </w:t>
      </w:r>
      <w:r w:rsidRPr="00E013EE">
        <w:rPr>
          <w:rStyle w:val="StyleBoldUnderline"/>
        </w:rPr>
        <w:t>of seabed degradation</w:t>
      </w:r>
      <w:r w:rsidRPr="00E013EE">
        <w:rPr>
          <w:sz w:val="8"/>
        </w:rPr>
        <w:t>. Although the practice originated in the 14th century, its use has exploded in the past 30 years, as new technology has made it possible to trawl to even greater depths than ever before.</w:t>
      </w:r>
      <w:r w:rsidRPr="00E013EE">
        <w:rPr>
          <w:sz w:val="12"/>
        </w:rPr>
        <w:t>¶</w:t>
      </w:r>
      <w:r w:rsidRPr="00E013EE">
        <w:rPr>
          <w:sz w:val="8"/>
        </w:rPr>
        <w:t xml:space="preserve"> In the new study, conducted in submarine canyons off the northeastern Catalan coast and following up on earlier work by the same scientists, researchers measured several markers of biological diversity, with a focus on tiny organisms known as </w:t>
      </w:r>
      <w:proofErr w:type="spellStart"/>
      <w:r w:rsidRPr="00E013EE">
        <w:rPr>
          <w:sz w:val="8"/>
        </w:rPr>
        <w:t>meiofauna</w:t>
      </w:r>
      <w:proofErr w:type="spellEnd"/>
      <w:r w:rsidRPr="00E013EE">
        <w:rPr>
          <w:sz w:val="8"/>
        </w:rPr>
        <w:t xml:space="preserve"> (life forms between 30 and 500 micrometers in size) living in marine sediments. The fishing grounds studied were about 500 meters in depth.</w:t>
      </w:r>
      <w:r w:rsidRPr="00E013EE">
        <w:rPr>
          <w:sz w:val="12"/>
        </w:rPr>
        <w:t>¶</w:t>
      </w:r>
      <w:r w:rsidRPr="00E013EE">
        <w:rPr>
          <w:sz w:val="8"/>
        </w:rPr>
        <w:t xml:space="preserve"> The researchers found that </w:t>
      </w:r>
      <w:r w:rsidRPr="00E013EE">
        <w:rPr>
          <w:rStyle w:val="StyleBoldUnderline"/>
        </w:rPr>
        <w:t xml:space="preserve">the constant stirring of sediment caused by repeated trawling led to 80 percent lower levels of </w:t>
      </w:r>
      <w:proofErr w:type="spellStart"/>
      <w:r w:rsidRPr="00E013EE">
        <w:rPr>
          <w:rStyle w:val="StyleBoldUnderline"/>
        </w:rPr>
        <w:t>meiofauna</w:t>
      </w:r>
      <w:proofErr w:type="spellEnd"/>
      <w:r w:rsidRPr="00E013EE">
        <w:rPr>
          <w:rStyle w:val="StyleBoldUnderline"/>
        </w:rPr>
        <w:t xml:space="preserve"> and 50 percent lower levels of biodiversity</w:t>
      </w:r>
      <w:r w:rsidRPr="00E013EE">
        <w:rPr>
          <w:sz w:val="8"/>
        </w:rPr>
        <w:t xml:space="preserve"> than in non-trawled areas.</w:t>
      </w:r>
      <w:r w:rsidRPr="00E013EE">
        <w:rPr>
          <w:sz w:val="12"/>
        </w:rPr>
        <w:t>¶</w:t>
      </w:r>
      <w:r w:rsidRPr="00E013EE">
        <w:rPr>
          <w:sz w:val="8"/>
        </w:rPr>
        <w:t xml:space="preserve"> This loss in </w:t>
      </w:r>
      <w:proofErr w:type="spellStart"/>
      <w:r w:rsidRPr="00E013EE">
        <w:rPr>
          <w:sz w:val="8"/>
        </w:rPr>
        <w:t>meiofauna</w:t>
      </w:r>
      <w:proofErr w:type="spellEnd"/>
      <w:r w:rsidRPr="00E013EE">
        <w:rPr>
          <w:sz w:val="8"/>
        </w:rPr>
        <w:t xml:space="preserve"> is particularly significant, as they form the base of the deep-sea food chain.</w:t>
      </w:r>
      <w:r w:rsidRPr="00E013EE">
        <w:rPr>
          <w:sz w:val="12"/>
        </w:rPr>
        <w:t>¶</w:t>
      </w:r>
      <w:r w:rsidRPr="00E013EE">
        <w:rPr>
          <w:sz w:val="8"/>
        </w:rPr>
        <w:t xml:space="preserve"> Researcher Pere </w:t>
      </w:r>
      <w:proofErr w:type="spellStart"/>
      <w:r w:rsidRPr="00E013EE">
        <w:rPr>
          <w:sz w:val="8"/>
        </w:rPr>
        <w:t>Puig</w:t>
      </w:r>
      <w:proofErr w:type="spellEnd"/>
      <w:r w:rsidRPr="00E013EE">
        <w:rPr>
          <w:sz w:val="8"/>
        </w:rPr>
        <w:t xml:space="preserve"> said that "the dragging of the gear on the seabed lifts and removes fine particles of sediment, yet also </w:t>
      </w:r>
      <w:proofErr w:type="spellStart"/>
      <w:r w:rsidRPr="00E013EE">
        <w:rPr>
          <w:sz w:val="8"/>
        </w:rPr>
        <w:t>resuspends</w:t>
      </w:r>
      <w:proofErr w:type="spellEnd"/>
      <w:r w:rsidRPr="00E013EE">
        <w:rPr>
          <w:sz w:val="8"/>
        </w:rPr>
        <w:t xml:space="preserve"> small organisms living in the sediment that constitute the base of the food chain at these depths."</w:t>
      </w:r>
      <w:r w:rsidRPr="00E013EE">
        <w:rPr>
          <w:sz w:val="12"/>
        </w:rPr>
        <w:t>¶</w:t>
      </w:r>
      <w:r w:rsidRPr="00E013EE">
        <w:rPr>
          <w:sz w:val="8"/>
        </w:rPr>
        <w:t xml:space="preserve"> The researchers found that the number of nematodes, the most common form of </w:t>
      </w:r>
      <w:proofErr w:type="spellStart"/>
      <w:r w:rsidRPr="00E013EE">
        <w:rPr>
          <w:sz w:val="8"/>
        </w:rPr>
        <w:t>meiofauna</w:t>
      </w:r>
      <w:proofErr w:type="spellEnd"/>
      <w:r w:rsidRPr="00E013EE">
        <w:rPr>
          <w:sz w:val="8"/>
        </w:rPr>
        <w:t xml:space="preserve"> at such depths, had decreased by 25 percent. In addition, the organic content of the sediment was 50 percent lower in trawled areas, and carbon degradation (a major ecological function of the deep sea floor) was reduced by 40 percent.</w:t>
      </w:r>
      <w:r w:rsidRPr="00E013EE">
        <w:rPr>
          <w:sz w:val="12"/>
        </w:rPr>
        <w:t>¶</w:t>
      </w:r>
      <w:r w:rsidRPr="00E013EE">
        <w:rPr>
          <w:sz w:val="8"/>
        </w:rPr>
        <w:t xml:space="preserve"> The deep sea bed plays such an important role in overall oceanic health that its destruction is comparable to the destruction of topsoil on land, the study notes.</w:t>
      </w:r>
      <w:r w:rsidRPr="00E013EE">
        <w:rPr>
          <w:sz w:val="12"/>
        </w:rPr>
        <w:t>¶</w:t>
      </w:r>
      <w:r w:rsidRPr="00E013EE">
        <w:rPr>
          <w:sz w:val="8"/>
        </w:rPr>
        <w:t xml:space="preserve"> "The fishing grounds are compared to agricultural fields... and may end up becoming barren if the constant loss of superficial sediment endures over time," researcher Pere Masque said.</w:t>
      </w:r>
      <w:r w:rsidRPr="00E013EE">
        <w:rPr>
          <w:sz w:val="12"/>
        </w:rPr>
        <w:t>¶</w:t>
      </w:r>
      <w:r w:rsidRPr="00E013EE">
        <w:rPr>
          <w:sz w:val="8"/>
        </w:rPr>
        <w:t xml:space="preserve"> Urgent action needed</w:t>
      </w:r>
      <w:r w:rsidRPr="00E013EE">
        <w:rPr>
          <w:sz w:val="12"/>
        </w:rPr>
        <w:t>¶</w:t>
      </w:r>
      <w:r w:rsidRPr="00E013EE">
        <w:rPr>
          <w:sz w:val="8"/>
        </w:rPr>
        <w:t xml:space="preserve"> Given the scale of damage found in the study, the researchers warned, immediate action is needed to implement sustainable deep-sea fishing practices.</w:t>
      </w:r>
      <w:r w:rsidRPr="00E013EE">
        <w:rPr>
          <w:sz w:val="12"/>
        </w:rPr>
        <w:t>¶</w:t>
      </w:r>
      <w:r w:rsidRPr="00E013EE">
        <w:rPr>
          <w:sz w:val="8"/>
        </w:rPr>
        <w:t xml:space="preserve"> The paper came only days after an even more severe warning from the inaugural session of the Deep Ocean Stewardship Initiative (DOSI) was published in the journal Science. The coalition of oceanography experts warned that </w:t>
      </w:r>
      <w:r w:rsidRPr="00E013EE">
        <w:rPr>
          <w:rStyle w:val="StyleBoldUnderline"/>
        </w:rPr>
        <w:t>the deep ocean is threatened by a boom in trawler fishing</w:t>
      </w:r>
      <w:r w:rsidRPr="00E013EE">
        <w:rPr>
          <w:sz w:val="8"/>
        </w:rPr>
        <w:t>, oil and gas development, industrial-scale mining, waste disposal and land-based pollution.</w:t>
      </w:r>
      <w:r w:rsidRPr="00E013EE">
        <w:rPr>
          <w:sz w:val="12"/>
        </w:rPr>
        <w:t>¶</w:t>
      </w:r>
      <w:r w:rsidRPr="00E013EE">
        <w:rPr>
          <w:sz w:val="8"/>
        </w:rPr>
        <w:t xml:space="preserve"> The statement calls for international collaboration to sustainably manage deep ocean resources, many of which fall outside national boundaries.</w:t>
      </w:r>
      <w:r w:rsidRPr="00E013EE">
        <w:rPr>
          <w:sz w:val="12"/>
        </w:rPr>
        <w:t>¶</w:t>
      </w:r>
      <w:r w:rsidRPr="00E013EE">
        <w:rPr>
          <w:sz w:val="8"/>
        </w:rPr>
        <w:t xml:space="preserve"> "We humans don't have a great track record with stewardship of land and our coastal ocean," DOSI co-founder Dr. Lisa Levin said. "Hopefully, we can do a better job with the deep half of the planet."</w:t>
      </w:r>
      <w:r w:rsidRPr="00E013EE">
        <w:rPr>
          <w:sz w:val="12"/>
        </w:rPr>
        <w:t>¶</w:t>
      </w:r>
      <w:r w:rsidRPr="00E013EE">
        <w:rPr>
          <w:sz w:val="8"/>
        </w:rPr>
        <w:t xml:space="preserve"> "Future generations depend upon our actions," paper co-author Maria Baker said</w:t>
      </w:r>
    </w:p>
    <w:p w14:paraId="38DD50D9" w14:textId="77777777" w:rsidR="00996372" w:rsidRDefault="00996372" w:rsidP="00996372">
      <w:pPr>
        <w:rPr>
          <w:sz w:val="8"/>
        </w:rPr>
      </w:pPr>
    </w:p>
    <w:p w14:paraId="1D735606" w14:textId="77777777" w:rsidR="00996372" w:rsidRDefault="00996372" w:rsidP="00996372">
      <w:pPr>
        <w:rPr>
          <w:sz w:val="8"/>
        </w:rPr>
      </w:pPr>
    </w:p>
    <w:p w14:paraId="6CB7D8B4" w14:textId="77777777" w:rsidR="00996372" w:rsidRDefault="00996372" w:rsidP="00996372">
      <w:pPr>
        <w:rPr>
          <w:sz w:val="8"/>
        </w:rPr>
      </w:pPr>
    </w:p>
    <w:p w14:paraId="640157E4" w14:textId="77777777" w:rsidR="00996372" w:rsidRPr="00B82E5A" w:rsidRDefault="00996372" w:rsidP="00996372">
      <w:pPr>
        <w:rPr>
          <w:rStyle w:val="StyleStyleBold12pt"/>
          <w:b w:val="0"/>
          <w:sz w:val="14"/>
        </w:rPr>
      </w:pPr>
      <w:r>
        <w:rPr>
          <w:rStyle w:val="StyleStyleBold12pt"/>
        </w:rPr>
        <w:t xml:space="preserve">Science Daily 2008 </w:t>
      </w:r>
      <w:r w:rsidRPr="00B82E5A">
        <w:rPr>
          <w:rStyle w:val="StyleStyleBold12pt"/>
          <w:b w:val="0"/>
          <w:sz w:val="14"/>
        </w:rPr>
        <w:t xml:space="preserve">(“Bottom Trawling Impacts On Ocean, Clearly Visible From Space”, </w:t>
      </w:r>
    </w:p>
    <w:p w14:paraId="2295B240" w14:textId="77777777" w:rsidR="00996372" w:rsidRPr="00B82E5A" w:rsidRDefault="00273FA7" w:rsidP="00996372">
      <w:pPr>
        <w:rPr>
          <w:rStyle w:val="StyleStyleBold12pt"/>
          <w:b w:val="0"/>
          <w:sz w:val="14"/>
        </w:rPr>
      </w:pPr>
      <w:hyperlink r:id="rId31" w:history="1">
        <w:r w:rsidR="00996372" w:rsidRPr="00B82E5A">
          <w:rPr>
            <w:rStyle w:val="StyleStyleBold12pt"/>
            <w:b w:val="0"/>
            <w:sz w:val="14"/>
          </w:rPr>
          <w:t>http://www.sciencedaily.com/releases/2008/02/080215121207.htm</w:t>
        </w:r>
      </w:hyperlink>
      <w:r w:rsidR="00996372" w:rsidRPr="00B82E5A">
        <w:rPr>
          <w:rStyle w:val="StyleStyleBold12pt"/>
          <w:b w:val="0"/>
          <w:sz w:val="14"/>
        </w:rPr>
        <w:t xml:space="preserve">,, Feb. 20, 08, Accessed:7-1-14, MSM) </w:t>
      </w:r>
    </w:p>
    <w:p w14:paraId="63E414B8" w14:textId="77777777" w:rsidR="00996372" w:rsidRDefault="00996372" w:rsidP="00996372">
      <w:pPr>
        <w:rPr>
          <w:sz w:val="8"/>
        </w:rPr>
      </w:pPr>
    </w:p>
    <w:p w14:paraId="3FFBBE05" w14:textId="77777777" w:rsidR="00996372" w:rsidRDefault="00996372" w:rsidP="00996372">
      <w:pPr>
        <w:rPr>
          <w:sz w:val="10"/>
        </w:rPr>
      </w:pPr>
      <w:r w:rsidRPr="00B82E5A">
        <w:rPr>
          <w:sz w:val="10"/>
        </w:rPr>
        <w:t>Bottom trawling, an industrial fishing method that drags large, heavy nets across the seafloor stirs up huge, billowing plumes of sediment on shallow seafloors that can be seen from space.</w:t>
      </w:r>
      <w:r w:rsidRPr="00B82E5A">
        <w:rPr>
          <w:sz w:val="6"/>
        </w:rPr>
        <w:t>¶</w:t>
      </w:r>
      <w:r w:rsidRPr="00B82E5A">
        <w:rPr>
          <w:sz w:val="10"/>
        </w:rPr>
        <w:t xml:space="preserve"> As a result of scientific studies showing that </w:t>
      </w:r>
      <w:r w:rsidRPr="00E013EE">
        <w:rPr>
          <w:rStyle w:val="StyleBoldUnderline"/>
        </w:rPr>
        <w:t>bottom trawling kills vast numbers of corals, sponges, fishes and other animals</w:t>
      </w:r>
      <w:r w:rsidRPr="00B82E5A">
        <w:rPr>
          <w:sz w:val="16"/>
        </w:rPr>
        <w:t xml:space="preserve">, </w:t>
      </w:r>
      <w:r w:rsidRPr="00B82E5A">
        <w:rPr>
          <w:sz w:val="10"/>
        </w:rPr>
        <w:t xml:space="preserve">bottom trawling has been banned in a growing number of places in recent years. Now </w:t>
      </w:r>
      <w:r w:rsidRPr="00E013EE">
        <w:rPr>
          <w:rStyle w:val="StyleBoldUnderline"/>
        </w:rPr>
        <w:t>satellite images show that spreading clouds of mud remain suspended in the sea long after the trawler has passed.</w:t>
      </w:r>
      <w:r w:rsidRPr="00B82E5A">
        <w:rPr>
          <w:rStyle w:val="StyleBoldUnderline"/>
          <w:b w:val="0"/>
          <w:sz w:val="12"/>
          <w:u w:val="none"/>
        </w:rPr>
        <w:t>¶</w:t>
      </w:r>
      <w:r w:rsidRPr="00E013EE">
        <w:rPr>
          <w:rStyle w:val="StyleBoldUnderline"/>
        </w:rPr>
        <w:t xml:space="preserve"> But what satellites can see is only the "tip of the iceberg," because most trawling happens in waters too deep to detect</w:t>
      </w:r>
      <w:r w:rsidRPr="00B82E5A">
        <w:rPr>
          <w:sz w:val="16"/>
        </w:rPr>
        <w:t xml:space="preserve"> </w:t>
      </w:r>
      <w:r w:rsidRPr="00B82E5A">
        <w:rPr>
          <w:sz w:val="10"/>
        </w:rPr>
        <w:t xml:space="preserve">sediment plumes at the surface, say scientists speaking a symposium session called Dragnet: Bottom Trawling, the World's Most Severe and Extensive Seafloor Disturbance at the American Association for the Advancement of Science 2008 Annual Meeting February 15. Speakers at the session include Dr. Elliott Norse, President of Marine Conservation Biology Institute in Bellevue WA; John Amos, President of </w:t>
      </w:r>
      <w:proofErr w:type="spellStart"/>
      <w:r w:rsidRPr="00B82E5A">
        <w:rPr>
          <w:sz w:val="10"/>
        </w:rPr>
        <w:t>SkyTruth</w:t>
      </w:r>
      <w:proofErr w:type="spellEnd"/>
      <w:r w:rsidRPr="00B82E5A">
        <w:rPr>
          <w:sz w:val="10"/>
        </w:rPr>
        <w:t xml:space="preserve"> in Shepherdstown WV, Dr. Les Watling, Professor of Zoology at the University of Hawaii in </w:t>
      </w:r>
      <w:proofErr w:type="spellStart"/>
      <w:r w:rsidRPr="00B82E5A">
        <w:rPr>
          <w:sz w:val="10"/>
        </w:rPr>
        <w:t>Manoa</w:t>
      </w:r>
      <w:proofErr w:type="spellEnd"/>
      <w:r w:rsidRPr="00B82E5A">
        <w:rPr>
          <w:sz w:val="10"/>
        </w:rPr>
        <w:t xml:space="preserve"> HI; and Susanna Fuller, Ph.D. Candidate in Biology at Dalhousie University, Halifax NS.</w:t>
      </w:r>
      <w:r w:rsidRPr="00B82E5A">
        <w:rPr>
          <w:sz w:val="6"/>
        </w:rPr>
        <w:t>¶</w:t>
      </w:r>
      <w:r w:rsidRPr="00B82E5A">
        <w:rPr>
          <w:sz w:val="10"/>
        </w:rPr>
        <w:t xml:space="preserve"> "Bottom trawling is the most destructive of any actions that humans conduct in the ocean," said Dr. Watling. "Ten years ago, Elliott Norse and I calculated that, each year, worldwide, bottom trawlers drag an area equivalent to twice the lower 48 states. Most of that trawling happens in deep waters, out of sight. But now we can more clearly envision what trawling impacts down there by looking at the sediment plumes that are shallow enough for us to see from satellites," he said.</w:t>
      </w:r>
      <w:r w:rsidRPr="00B82E5A">
        <w:rPr>
          <w:sz w:val="6"/>
        </w:rPr>
        <w:t>¶</w:t>
      </w:r>
      <w:r w:rsidRPr="00B82E5A">
        <w:rPr>
          <w:sz w:val="10"/>
        </w:rPr>
        <w:t xml:space="preserve"> "Bottom-trawling repeatedly plows up the seafloor over large areas of the ocean" said Mr. Amos. "</w:t>
      </w:r>
      <w:r w:rsidRPr="00B82E5A">
        <w:rPr>
          <w:rStyle w:val="StyleBoldUnderline"/>
        </w:rPr>
        <w:t>Until recently, the impact was basically hidden from view</w:t>
      </w:r>
      <w:r w:rsidRPr="00B82E5A">
        <w:rPr>
          <w:sz w:val="16"/>
        </w:rPr>
        <w:t xml:space="preserve">. </w:t>
      </w:r>
      <w:r w:rsidRPr="00B82E5A">
        <w:rPr>
          <w:sz w:val="10"/>
        </w:rPr>
        <w:t>But new tools -- especially Internet-based image sites, like Google Earth -- allow everyone to see for themselves what's happening. In shallow waters with muddy bottoms, trawlers leave long, persistent trails of sediment in their wake."</w:t>
      </w:r>
      <w:r w:rsidRPr="00B82E5A">
        <w:rPr>
          <w:sz w:val="6"/>
        </w:rPr>
        <w:t>¶</w:t>
      </w:r>
      <w:r w:rsidRPr="00B82E5A">
        <w:rPr>
          <w:sz w:val="10"/>
        </w:rPr>
        <w:t xml:space="preserve"> Susanna Fuller studies impacts of trawling on sponges in the Northwest Atlantic Ocean. "</w:t>
      </w:r>
      <w:r w:rsidRPr="00B82E5A">
        <w:rPr>
          <w:rStyle w:val="StyleBoldUnderline"/>
        </w:rPr>
        <w:t>Seafloor animals such as glass sponges are particularly vulnerable to bottom trawling</w:t>
      </w:r>
      <w:r w:rsidRPr="00B82E5A">
        <w:rPr>
          <w:sz w:val="10"/>
        </w:rPr>
        <w:t>," said Ms. Fuller, a graduate student of Professor Ransom Myers. Dr. Myers, who died last year, had published a series of papers showing that overfishing has eliminated 90 percent of the world's large predatory fishes and is devastating marine ecosystems.</w:t>
      </w:r>
      <w:r w:rsidRPr="00B82E5A">
        <w:rPr>
          <w:sz w:val="6"/>
        </w:rPr>
        <w:t>¶</w:t>
      </w:r>
      <w:r w:rsidRPr="00B82E5A">
        <w:rPr>
          <w:sz w:val="10"/>
        </w:rPr>
        <w:t xml:space="preserve"> "What is amazing is the level of damage these types of animals have suffered, after the cod fishery in Canada was closed. We immediately started trawling deeper with no restrictions, and continue to do so," she said. "There are ways to catch fish that are less harmful to the world's vanishing marine life. We need to start protecting the seafloor by using fishing gear, besides bottom trawls, especially in the deep sea. It's the only thing left," she said.</w:t>
      </w:r>
      <w:r w:rsidRPr="00B82E5A">
        <w:rPr>
          <w:sz w:val="6"/>
        </w:rPr>
        <w:t>¶</w:t>
      </w:r>
      <w:r w:rsidRPr="00B82E5A">
        <w:rPr>
          <w:sz w:val="10"/>
        </w:rPr>
        <w:t xml:space="preserve"> "For years marine scientists have been telling the world that fishing has harmed marine biodiversity more than anything else," said Dr. Norse. "And it's clear that </w:t>
      </w:r>
      <w:r w:rsidRPr="00B82E5A">
        <w:rPr>
          <w:rStyle w:val="StyleBoldUnderline"/>
        </w:rPr>
        <w:t>trawling causes more damage to marine ecosystems than any other kind of fishing.</w:t>
      </w:r>
      <w:r w:rsidRPr="00B82E5A">
        <w:rPr>
          <w:sz w:val="16"/>
        </w:rPr>
        <w:t xml:space="preserve"> </w:t>
      </w:r>
      <w:r w:rsidRPr="00B82E5A">
        <w:rPr>
          <w:sz w:val="10"/>
        </w:rPr>
        <w:t>Now, as the threats of ocean acidification and melting sea ice are adding insult to injury, we have to reduce harm from trawling to have any hope of saving marine ecosystems," Dr. Norse said.</w:t>
      </w:r>
      <w:r w:rsidRPr="00B82E5A">
        <w:rPr>
          <w:sz w:val="6"/>
        </w:rPr>
        <w:t>¶</w:t>
      </w:r>
      <w:r w:rsidRPr="00B82E5A">
        <w:rPr>
          <w:sz w:val="10"/>
        </w:rPr>
        <w:t xml:space="preserve"> Scientific findings about trawling impacts have led to increasing restrictions on this industrial fishing method. In 2005, the General Fisheries Commission for the Mediterranean banned trawling in the Mediterranean Sea below depths of 1,000 meters, and the United States closed vast deep-sea areas off Alaska to bottom trawling. In 2006, the United Nations General Assembly began deliberations on a trawling moratorium on the high seas, which cover 45% of the Earth's surface, and South Pacific nations effectively put an end to trawling in an area amounting to 14 percent of the Earth's surface.</w:t>
      </w:r>
      <w:r w:rsidRPr="00B82E5A">
        <w:rPr>
          <w:sz w:val="6"/>
        </w:rPr>
        <w:t>¶</w:t>
      </w:r>
      <w:r w:rsidRPr="00B82E5A">
        <w:rPr>
          <w:sz w:val="10"/>
        </w:rPr>
        <w:t xml:space="preserve"> There are tens of thousands of trawlers worldwide. They fish for shrimp and finfishes. Some bottom trawling operations catch 20 pounds of "</w:t>
      </w:r>
      <w:proofErr w:type="spellStart"/>
      <w:r w:rsidRPr="00B82E5A">
        <w:rPr>
          <w:sz w:val="10"/>
        </w:rPr>
        <w:t>bykill</w:t>
      </w:r>
      <w:proofErr w:type="spellEnd"/>
      <w:r w:rsidRPr="00B82E5A">
        <w:rPr>
          <w:sz w:val="10"/>
        </w:rPr>
        <w:t>" for every pound of targeted species.</w:t>
      </w:r>
    </w:p>
    <w:p w14:paraId="37B5A43A" w14:textId="77777777" w:rsidR="00996372" w:rsidRDefault="00996372" w:rsidP="00996372">
      <w:pPr>
        <w:rPr>
          <w:sz w:val="10"/>
        </w:rPr>
      </w:pPr>
    </w:p>
    <w:p w14:paraId="4E6A19D0" w14:textId="77777777" w:rsidR="00996372" w:rsidRDefault="00996372" w:rsidP="00996372">
      <w:pPr>
        <w:rPr>
          <w:sz w:val="10"/>
        </w:rPr>
      </w:pPr>
    </w:p>
    <w:p w14:paraId="576D2B1C" w14:textId="77777777" w:rsidR="00996372" w:rsidRDefault="00996372" w:rsidP="00996372">
      <w:pPr>
        <w:rPr>
          <w:sz w:val="10"/>
        </w:rPr>
      </w:pPr>
    </w:p>
    <w:p w14:paraId="121BB641" w14:textId="77777777" w:rsidR="00996372" w:rsidRDefault="00996372" w:rsidP="00996372">
      <w:pPr>
        <w:pStyle w:val="Heading4"/>
      </w:pPr>
      <w:r>
        <w:lastRenderedPageBreak/>
        <w:t>2. Overfishing</w:t>
      </w:r>
    </w:p>
    <w:p w14:paraId="4C2B905D" w14:textId="77777777" w:rsidR="00996372" w:rsidRPr="003C0A60" w:rsidRDefault="00996372" w:rsidP="00996372">
      <w:pPr>
        <w:rPr>
          <w:sz w:val="14"/>
        </w:rPr>
      </w:pPr>
      <w:r w:rsidRPr="003C0A60">
        <w:rPr>
          <w:rStyle w:val="StyleStyleBold12pt"/>
        </w:rPr>
        <w:t>DUJS 2012</w:t>
      </w:r>
      <w:r>
        <w:t xml:space="preserve"> </w:t>
      </w:r>
      <w:r w:rsidRPr="003C0A60">
        <w:rPr>
          <w:sz w:val="14"/>
        </w:rPr>
        <w:t xml:space="preserve">(Dartmouth Undergraduate Journal of Science, March 2012, “The Threats of Overfishing: Consequences at the Commercial Level”, </w:t>
      </w:r>
      <w:hyperlink r:id="rId32" w:history="1">
        <w:r w:rsidRPr="003C0A60">
          <w:rPr>
            <w:rStyle w:val="Hyperlink"/>
            <w:sz w:val="14"/>
          </w:rPr>
          <w:t>http://dujs.dartmouth.edu/winter-2012/the-threats-of-overfishing-consequences-at-the-commercial-level</w:t>
        </w:r>
      </w:hyperlink>
      <w:r w:rsidRPr="003C0A60">
        <w:rPr>
          <w:sz w:val="14"/>
        </w:rPr>
        <w:t>, Accessed: 7-1-14, MSM)</w:t>
      </w:r>
    </w:p>
    <w:p w14:paraId="3E4E14D4" w14:textId="77777777" w:rsidR="00996372" w:rsidRDefault="00996372" w:rsidP="00996372">
      <w:pPr>
        <w:rPr>
          <w:sz w:val="8"/>
        </w:rPr>
      </w:pPr>
      <w:r w:rsidRPr="00682B1F">
        <w:rPr>
          <w:sz w:val="8"/>
        </w:rPr>
        <w:t xml:space="preserve">According to marine ecologists, </w:t>
      </w:r>
      <w:r w:rsidRPr="004E718E">
        <w:rPr>
          <w:rStyle w:val="StyleBoldUnderline"/>
        </w:rPr>
        <w:t xml:space="preserve">overfishing is the greatest threat to ocean ecosystems today </w:t>
      </w:r>
      <w:r w:rsidRPr="00682B1F">
        <w:rPr>
          <w:sz w:val="8"/>
        </w:rPr>
        <w:t xml:space="preserve">(1). Overfishing occurs because </w:t>
      </w:r>
      <w:r w:rsidRPr="004E718E">
        <w:rPr>
          <w:rStyle w:val="StyleBoldUnderline"/>
        </w:rPr>
        <w:t>fish are captured at a faster rate than they can reproduce</w:t>
      </w:r>
      <w:r w:rsidRPr="00682B1F">
        <w:rPr>
          <w:sz w:val="8"/>
        </w:rPr>
        <w:t xml:space="preserve"> (2).</w:t>
      </w:r>
      <w:r w:rsidRPr="004E718E">
        <w:rPr>
          <w:rStyle w:val="StyleBoldUnderline"/>
        </w:rPr>
        <w:t xml:space="preserve"> Advanced fishing technology and an increased demand</w:t>
      </w:r>
      <w:r w:rsidRPr="00682B1F">
        <w:rPr>
          <w:sz w:val="8"/>
        </w:rPr>
        <w:t xml:space="preserve"> for fish </w:t>
      </w:r>
      <w:r w:rsidRPr="004E718E">
        <w:rPr>
          <w:rStyle w:val="StyleBoldUnderline"/>
        </w:rPr>
        <w:t>have led to overfishing, causing several marine species to become extinct</w:t>
      </w:r>
      <w:r w:rsidRPr="00682B1F">
        <w:rPr>
          <w:sz w:val="8"/>
        </w:rPr>
        <w:t xml:space="preserve"> or endangered as a result (3, 4). In the long-term, </w:t>
      </w:r>
      <w:r w:rsidRPr="004E718E">
        <w:rPr>
          <w:rStyle w:val="StyleBoldUnderline"/>
        </w:rPr>
        <w:t>overfishing can have a devastating impact on ocean communities</w:t>
      </w:r>
      <w:r w:rsidRPr="00682B1F">
        <w:rPr>
          <w:sz w:val="8"/>
        </w:rPr>
        <w:t xml:space="preserve"> as </w:t>
      </w:r>
      <w:r w:rsidRPr="004E718E">
        <w:rPr>
          <w:rStyle w:val="StyleBoldUnderline"/>
        </w:rPr>
        <w:t>it destabilizes the food chain and destroys the natural habitats of many aquatic species</w:t>
      </w:r>
      <w:r w:rsidRPr="00682B1F">
        <w:rPr>
          <w:sz w:val="8"/>
        </w:rPr>
        <w:t xml:space="preserve"> (2).</w:t>
      </w:r>
      <w:r w:rsidRPr="00682B1F">
        <w:rPr>
          <w:sz w:val="12"/>
        </w:rPr>
        <w:t>¶</w:t>
      </w:r>
      <w:r w:rsidRPr="00682B1F">
        <w:rPr>
          <w:sz w:val="8"/>
        </w:rPr>
        <w:t xml:space="preserve"> In the past, fishing was more sustainable because fishermen could not access every location and because they had a limited capacity for fish aboard their vessels. Today, however, small </w:t>
      </w:r>
      <w:r w:rsidRPr="004E718E">
        <w:rPr>
          <w:rStyle w:val="StyleBoldUnderline"/>
        </w:rPr>
        <w:t>trawlers and fishing boats have been replaced by giant factory ships that can capture and process extremely large amounts of prey at a given time</w:t>
      </w:r>
      <w:r w:rsidRPr="00682B1F">
        <w:rPr>
          <w:sz w:val="8"/>
        </w:rPr>
        <w:t xml:space="preserve"> (2). </w:t>
      </w:r>
      <w:r w:rsidRPr="004E718E">
        <w:rPr>
          <w:rStyle w:val="StyleBoldUnderline"/>
        </w:rPr>
        <w:t>These ships use</w:t>
      </w:r>
      <w:r w:rsidRPr="00682B1F">
        <w:rPr>
          <w:sz w:val="8"/>
        </w:rPr>
        <w:t xml:space="preserve"> sonar instruments and global positioning systems (</w:t>
      </w:r>
      <w:r w:rsidRPr="004E718E">
        <w:rPr>
          <w:rStyle w:val="StyleBoldUnderline"/>
        </w:rPr>
        <w:t>GPS</w:t>
      </w:r>
      <w:r w:rsidRPr="00682B1F">
        <w:rPr>
          <w:sz w:val="8"/>
        </w:rPr>
        <w:t xml:space="preserve">) </w:t>
      </w:r>
      <w:r w:rsidRPr="004E718E">
        <w:rPr>
          <w:rStyle w:val="StyleBoldUnderline"/>
        </w:rPr>
        <w:t>to rapidly locate large schools of fish</w:t>
      </w:r>
      <w:r w:rsidRPr="00682B1F">
        <w:rPr>
          <w:sz w:val="8"/>
        </w:rPr>
        <w:t xml:space="preserve"> (1). </w:t>
      </w:r>
      <w:r w:rsidRPr="004E718E">
        <w:rPr>
          <w:rStyle w:val="StyleBoldUnderline"/>
        </w:rPr>
        <w:t>Fishing lines are deployed with thousands of large hooks that can reach areas up to 120 kilometers deep. The trawling vessels and machines can even reach depths of 170 kilometers and can store an extraordinarily large volume of fish.</w:t>
      </w:r>
      <w:r w:rsidRPr="00682B1F">
        <w:rPr>
          <w:sz w:val="8"/>
        </w:rPr>
        <w:t xml:space="preserve"> Each year, </w:t>
      </w:r>
      <w:r w:rsidRPr="004E718E">
        <w:rPr>
          <w:rStyle w:val="StyleBoldUnderline"/>
        </w:rPr>
        <w:t>these huge trawling ships comb an area twice the size of the United States. They use massive nets 50 meters wide with the capacity to pull the weight of a medium-sized plane</w:t>
      </w:r>
      <w:r w:rsidRPr="00682B1F">
        <w:rPr>
          <w:sz w:val="8"/>
        </w:rPr>
        <w:t xml:space="preserve"> (2). They also have several plants for processing and packing fish, large freezing systems, fishmeal processing plants, and powerful engines that can carry this enormous fishing gear around the ocean. Because these ships have all the equipment necessary to freeze and tin fish, they only need to return to their base once they are full. Even when the ships are filled, however, the fish are often transferred to refrigerated vessels in the middle of the ocean and are processed for consumption later (4). As such, industrial fishing has expanded considerably and fishermen can now explore new shores and deeper waters to keep up with the increased demand for seafood. In fact, it has been reported by the United Nations Food and Agricultural Organization (FAO) that over 70 percent of the world’s fisheries are either ‘fully exploited’, ‘over exploited’ or ‘significantly depleted’ (5). The annual total global catch of fish is 124 million metric tons, which is equivalent in weight to 378 Empire State Buildings (2).</w:t>
      </w:r>
      <w:r w:rsidRPr="00682B1F">
        <w:rPr>
          <w:sz w:val="12"/>
        </w:rPr>
        <w:t>¶</w:t>
      </w:r>
      <w:r w:rsidRPr="00682B1F">
        <w:rPr>
          <w:sz w:val="8"/>
        </w:rPr>
        <w:t xml:space="preserve"> Fishing gear is often non-selective in the fish it targets. For example, any fish that are too big to get through the mesh of a net are captured. Therefore, </w:t>
      </w:r>
      <w:r w:rsidRPr="003C0A60">
        <w:rPr>
          <w:rStyle w:val="StyleBoldUnderline"/>
        </w:rPr>
        <w:t>overfishing does not only threaten the species of fish that is targeted for food, but also many non-target species</w:t>
      </w:r>
      <w:r w:rsidRPr="00682B1F">
        <w:rPr>
          <w:sz w:val="8"/>
        </w:rPr>
        <w:t xml:space="preserve">. As a result, these other </w:t>
      </w:r>
      <w:r w:rsidRPr="003C0A60">
        <w:rPr>
          <w:rStyle w:val="StyleBoldUnderline"/>
        </w:rPr>
        <w:t>species, including marine mammals and seabirds, are accidentally caught in the fishing gear and killed</w:t>
      </w:r>
      <w:r w:rsidRPr="00682B1F">
        <w:rPr>
          <w:sz w:val="8"/>
        </w:rPr>
        <w:t xml:space="preserve"> (6). For example, for every ton of prawn caught, three tons of other fish are killed and thrown away. Those in the trade refer to this practice of inadvertent catching of other species as </w:t>
      </w:r>
      <w:proofErr w:type="spellStart"/>
      <w:r w:rsidRPr="00682B1F">
        <w:rPr>
          <w:sz w:val="8"/>
        </w:rPr>
        <w:t>bycatch</w:t>
      </w:r>
      <w:proofErr w:type="spellEnd"/>
      <w:r w:rsidRPr="00682B1F">
        <w:rPr>
          <w:sz w:val="8"/>
        </w:rPr>
        <w:t xml:space="preserve"> (4). The FAO has pointed out that about 25 percent of the world’s captured fish end up thrown overboard because they are caught unintentionally, are illegal market species, or are of inferior quality and size. Many of the fish caught this way include endangered and over exploited species, 95 percent of which are eventually thrown away (2). </w:t>
      </w:r>
      <w:proofErr w:type="spellStart"/>
      <w:r w:rsidRPr="00682B1F">
        <w:rPr>
          <w:sz w:val="8"/>
        </w:rPr>
        <w:t>Bycatch</w:t>
      </w:r>
      <w:proofErr w:type="spellEnd"/>
      <w:r w:rsidRPr="00682B1F">
        <w:rPr>
          <w:sz w:val="8"/>
        </w:rPr>
        <w:t xml:space="preserve"> is not just limited to just unwanted fish, but rather affects all types of marine life, including whales, dolphins, porpoises, fur seals, albatrosses, and turtles. For example, tuna fisheries are indirectly responsible for the deaths of an estimated one million sharks annually due to </w:t>
      </w:r>
      <w:proofErr w:type="spellStart"/>
      <w:r w:rsidRPr="00682B1F">
        <w:rPr>
          <w:sz w:val="8"/>
        </w:rPr>
        <w:t>bycatch</w:t>
      </w:r>
      <w:proofErr w:type="spellEnd"/>
      <w:r w:rsidRPr="00682B1F">
        <w:rPr>
          <w:sz w:val="8"/>
        </w:rPr>
        <w:t xml:space="preserve">. Small cetaceans, such as dolphins and porpoises, are also targets of </w:t>
      </w:r>
      <w:proofErr w:type="spellStart"/>
      <w:r w:rsidRPr="00682B1F">
        <w:rPr>
          <w:sz w:val="8"/>
        </w:rPr>
        <w:t>bycatch</w:t>
      </w:r>
      <w:proofErr w:type="spellEnd"/>
      <w:r w:rsidRPr="00682B1F">
        <w:rPr>
          <w:sz w:val="8"/>
        </w:rPr>
        <w:t xml:space="preserve"> as they are often caught in fishing nets. In fact, hundreds of dolphin corpses are washed up on the beaches of Europe every year, bringing attention to the growing scale of this problem (6).</w:t>
      </w:r>
      <w:r w:rsidRPr="00682B1F">
        <w:rPr>
          <w:sz w:val="12"/>
        </w:rPr>
        <w:t>¶</w:t>
      </w:r>
      <w:r w:rsidRPr="00682B1F">
        <w:rPr>
          <w:sz w:val="8"/>
        </w:rPr>
        <w:t xml:space="preserve"> Many modern fishing methods are also irreversibly destructive. For example, bottom trawling, a technique that uses extremely wide nets armed with heavy metal rollers, can crush everything in the path of the gear, destroying fragile corals, smashing rock formations, and killing several tons of fish and animals as </w:t>
      </w:r>
      <w:proofErr w:type="spellStart"/>
      <w:r w:rsidRPr="00682B1F">
        <w:rPr>
          <w:sz w:val="8"/>
        </w:rPr>
        <w:t>bycatch</w:t>
      </w:r>
      <w:proofErr w:type="spellEnd"/>
      <w:r w:rsidRPr="00682B1F">
        <w:rPr>
          <w:sz w:val="8"/>
        </w:rPr>
        <w:t xml:space="preserve"> (7). As such, </w:t>
      </w:r>
      <w:r w:rsidRPr="003C0A60">
        <w:rPr>
          <w:rStyle w:val="StyleBoldUnderline"/>
        </w:rPr>
        <w:t>these practices can wreak havoc on delicate marine ecosystems</w:t>
      </w:r>
      <w:r w:rsidRPr="00682B1F">
        <w:rPr>
          <w:sz w:val="8"/>
        </w:rPr>
        <w:t>.</w:t>
      </w:r>
      <w:r w:rsidRPr="00682B1F">
        <w:rPr>
          <w:sz w:val="12"/>
        </w:rPr>
        <w:t>¶</w:t>
      </w:r>
      <w:r w:rsidRPr="00682B1F">
        <w:rPr>
          <w:sz w:val="8"/>
        </w:rPr>
        <w:t xml:space="preserve"> Not surprisingly, it has been reported that </w:t>
      </w:r>
      <w:r w:rsidRPr="003C0A60">
        <w:rPr>
          <w:rStyle w:val="StyleBoldUnderline"/>
        </w:rPr>
        <w:t>industrial fishing</w:t>
      </w:r>
      <w:r w:rsidRPr="00682B1F">
        <w:rPr>
          <w:sz w:val="8"/>
        </w:rPr>
        <w:t xml:space="preserve"> takes between only 10 and 15 years to wipe out a tenth of whichever species it targets (2). In fact, </w:t>
      </w:r>
      <w:r w:rsidRPr="003C0A60">
        <w:rPr>
          <w:rStyle w:val="StyleBoldUnderline"/>
        </w:rPr>
        <w:t>several marine species have already been fished to commercial extinction</w:t>
      </w:r>
      <w:r w:rsidRPr="00682B1F">
        <w:rPr>
          <w:sz w:val="8"/>
        </w:rPr>
        <w:t>, and this number is rapidly increasing (1). One of the reasons for this is that the regulation of fishing vessels and the fishing industry is universally inadequate. Roughly two-thirds of the ocean is free of laws and fishing vessels only follow the laws ratified by their country of origin. However, most fishing countries have not ratified any international convention to protect the sea or marine life (2). Moreover, fishing factory ships and companies are given access to fisheries before the long–term impact of their fishing practices is understood (1).</w:t>
      </w:r>
      <w:r w:rsidRPr="00682B1F">
        <w:rPr>
          <w:sz w:val="12"/>
        </w:rPr>
        <w:t>¶</w:t>
      </w:r>
      <w:r w:rsidRPr="00682B1F">
        <w:rPr>
          <w:sz w:val="8"/>
        </w:rPr>
        <w:t xml:space="preserve"> Today, the number of fish caught worldwide is actually shrinking as the fishing industry is in decline from many years of overfishing (2). The year 1988 was the first time in human history that global wild fish catches dropped and they have continued to fall ever since. In European waters, four out of every five known fish stocks are already beyond safe biological limits (7). Illegal and unreported fishing have also contributed a great deal to the depletion of the oceans and continues to be a serious problem.</w:t>
      </w:r>
      <w:r w:rsidRPr="00682B1F">
        <w:rPr>
          <w:sz w:val="12"/>
        </w:rPr>
        <w:t>¶</w:t>
      </w:r>
      <w:r w:rsidRPr="00682B1F">
        <w:rPr>
          <w:sz w:val="8"/>
        </w:rPr>
        <w:t xml:space="preserve"> A new study conducted by the International Union for Conservation of Nature (IUCN) found that 5 out of the 8 tuna species are at risk of extinction (8). All three species of </w:t>
      </w:r>
      <w:proofErr w:type="spellStart"/>
      <w:r w:rsidRPr="00682B1F">
        <w:rPr>
          <w:sz w:val="8"/>
        </w:rPr>
        <w:t>bluefin</w:t>
      </w:r>
      <w:proofErr w:type="spellEnd"/>
      <w:r w:rsidRPr="00682B1F">
        <w:rPr>
          <w:sz w:val="8"/>
        </w:rPr>
        <w:t xml:space="preserve"> tuna, for example, are threatened with extinction and are at a population that makes their recovery practically irreversible (2). The IUCN has also reported that freshwater fish are among the most endangered species, with more than a third facing extinction. Not surprisingly, among those at the greatest risk are species like the Mekong giant catfish, the freshwater stingray, and the European eel, which are used to make some of the most expensive caviars. The Mekong giant catfish is the closest to extinction, with as few as 250 left. Overfishing has reduced the numbers of Mekong freshwater stingray by over 50 percent in Southeast Asia and has reduced the giant Mekong salmon carp population by over 90 percent (9).</w:t>
      </w:r>
      <w:r w:rsidRPr="00682B1F">
        <w:rPr>
          <w:sz w:val="12"/>
        </w:rPr>
        <w:t>¶</w:t>
      </w:r>
      <w:r w:rsidRPr="00682B1F">
        <w:rPr>
          <w:sz w:val="8"/>
        </w:rPr>
        <w:t xml:space="preserve"> As previously mentioned, </w:t>
      </w:r>
      <w:r w:rsidRPr="003C0A60">
        <w:rPr>
          <w:rStyle w:val="StyleBoldUnderline"/>
        </w:rPr>
        <w:t>shark populations have</w:t>
      </w:r>
      <w:r w:rsidRPr="00682B1F">
        <w:rPr>
          <w:sz w:val="8"/>
        </w:rPr>
        <w:t xml:space="preserve"> also </w:t>
      </w:r>
      <w:r w:rsidRPr="003C0A60">
        <w:rPr>
          <w:rStyle w:val="StyleBoldUnderline"/>
        </w:rPr>
        <w:t>been greatly affected by overfishing</w:t>
      </w:r>
      <w:r w:rsidRPr="00682B1F">
        <w:rPr>
          <w:sz w:val="8"/>
        </w:rPr>
        <w:t xml:space="preserve">. There are already more than 135 species of shark on the IUCN’s list of endangered animals and more are being added each year. For example, the number of scalloped hammerhead shark has decreased by 99% over the past 30 years. Other species recently added to the endangered list include the smooth hammerhead, </w:t>
      </w:r>
      <w:proofErr w:type="spellStart"/>
      <w:r w:rsidRPr="00682B1F">
        <w:rPr>
          <w:sz w:val="8"/>
        </w:rPr>
        <w:t>shortfin</w:t>
      </w:r>
      <w:proofErr w:type="spellEnd"/>
      <w:r w:rsidRPr="00682B1F">
        <w:rPr>
          <w:sz w:val="8"/>
        </w:rPr>
        <w:t xml:space="preserve"> </w:t>
      </w:r>
      <w:proofErr w:type="spellStart"/>
      <w:r w:rsidRPr="00682B1F">
        <w:rPr>
          <w:sz w:val="8"/>
        </w:rPr>
        <w:t>mako</w:t>
      </w:r>
      <w:proofErr w:type="spellEnd"/>
      <w:r w:rsidRPr="00682B1F">
        <w:rPr>
          <w:sz w:val="8"/>
        </w:rPr>
        <w:t xml:space="preserve">, common thresher, big-eye thresher, silky, tiger, bull, and dusky (10). Besides being caught as </w:t>
      </w:r>
      <w:proofErr w:type="spellStart"/>
      <w:r w:rsidRPr="00682B1F">
        <w:rPr>
          <w:sz w:val="8"/>
        </w:rPr>
        <w:t>bycatch</w:t>
      </w:r>
      <w:proofErr w:type="spellEnd"/>
      <w:r w:rsidRPr="00682B1F">
        <w:rPr>
          <w:sz w:val="8"/>
        </w:rPr>
        <w:t xml:space="preserve">, sharks are now also being targeted by commercial fishermen for their fins which can fetch a substantial price on the Asian food market. Sharks are particularly vulnerable to exploitation because they have long life spans, are exceptionally slow to mature (taking as long as 16 years in some cases), and are relatively unprolific breeders (11). Recent reports suggest that </w:t>
      </w:r>
      <w:r w:rsidRPr="003C0A60">
        <w:rPr>
          <w:rStyle w:val="StyleBoldUnderline"/>
        </w:rPr>
        <w:t>over fishing has caused a 90% decline in shark populations across the world’s oceans</w:t>
      </w:r>
      <w:r w:rsidRPr="00682B1F">
        <w:rPr>
          <w:sz w:val="8"/>
        </w:rPr>
        <w:t xml:space="preserve"> and up to 99% along the US east coast, which are some of the best managed waters in the world. Because sharks are at the top of the food chain, a decline in their numbers has devastating consequences on marine ecosystems (10).</w:t>
      </w:r>
      <w:r w:rsidRPr="00682B1F">
        <w:rPr>
          <w:sz w:val="12"/>
        </w:rPr>
        <w:t>¶</w:t>
      </w:r>
      <w:r w:rsidRPr="00682B1F">
        <w:rPr>
          <w:sz w:val="8"/>
        </w:rPr>
        <w:t xml:space="preserve"> </w:t>
      </w:r>
      <w:r w:rsidRPr="003C0A60">
        <w:rPr>
          <w:rStyle w:val="StyleBoldUnderline"/>
        </w:rPr>
        <w:t>Overfishing impacts</w:t>
      </w:r>
      <w:r w:rsidRPr="00682B1F">
        <w:rPr>
          <w:sz w:val="8"/>
        </w:rPr>
        <w:t xml:space="preserve"> not just the </w:t>
      </w:r>
      <w:r w:rsidRPr="003C0A60">
        <w:rPr>
          <w:rStyle w:val="StyleBoldUnderline"/>
        </w:rPr>
        <w:t>particular species that is exploited</w:t>
      </w:r>
      <w:r w:rsidRPr="00682B1F">
        <w:rPr>
          <w:sz w:val="8"/>
        </w:rPr>
        <w:t xml:space="preserve">, but </w:t>
      </w:r>
      <w:r w:rsidRPr="003C0A60">
        <w:rPr>
          <w:rStyle w:val="StyleBoldUnderline"/>
        </w:rPr>
        <w:t>also damages other species of fish and disrupts local ecosystems</w:t>
      </w:r>
      <w:r w:rsidRPr="00682B1F">
        <w:rPr>
          <w:sz w:val="8"/>
        </w:rPr>
        <w:t>. The stability of ecological communities depends largely on the interactions between predators and prey (12). Thereby, the balance of the food chain is disturbed when certain species are removed. As a result, many ocean species are disappearing and losing their habitats. The evolutionary process of marine species is also being altered, causing cycles of premature reproduction and relative decreases in the size of fish across generations. As predators diminish, the populations of smaller fish escalate because they were previously the food source of the bigger fish. In addition, the disappearance of these species affects many other species, like seabirds and sea mammals, which are vulnerable to the lack of food (2).</w:t>
      </w:r>
      <w:r w:rsidRPr="00682B1F">
        <w:rPr>
          <w:sz w:val="12"/>
        </w:rPr>
        <w:t>¶</w:t>
      </w:r>
      <w:r w:rsidRPr="00682B1F">
        <w:rPr>
          <w:sz w:val="8"/>
        </w:rPr>
        <w:t xml:space="preserve"> A recent study found that </w:t>
      </w:r>
      <w:r w:rsidRPr="00682B1F">
        <w:rPr>
          <w:rStyle w:val="StyleBoldUnderline"/>
        </w:rPr>
        <w:t>overfishing is also decreasing the genetic diversity of fish worldwide</w:t>
      </w:r>
      <w:r w:rsidRPr="00682B1F">
        <w:rPr>
          <w:sz w:val="8"/>
        </w:rPr>
        <w:t>. Diversity is projected to be reduced further if overfishing continues at the same rate (13). This has serious effects on nutrient recycling in marine ecosystems because fish species vary widely in their rates of nitrogen and phosphorus excretion. As such, altering fish communities creates divergent nutrient recycling patterns and disrupts the functioning of the ecosystem. Recently conducted studies in lakes affected by overfishing show that loss of species contributes to a decline in nutrient recycling and destabilizes the ecosystem (14).</w:t>
      </w:r>
      <w:r w:rsidRPr="00682B1F">
        <w:rPr>
          <w:sz w:val="12"/>
        </w:rPr>
        <w:t>¶</w:t>
      </w:r>
      <w:r w:rsidRPr="00682B1F">
        <w:rPr>
          <w:sz w:val="8"/>
        </w:rPr>
        <w:t xml:space="preserve"> While it is often overlooked for other environmental issues, overfishing has historically caused more ecological extinction than any other human influence on coastal ecosystems, including water pollution (5). Unfortunately, due to a lack of data, the extent of this damage has only recently been recognized (15).</w:t>
      </w:r>
      <w:r w:rsidRPr="00682B1F">
        <w:rPr>
          <w:sz w:val="12"/>
        </w:rPr>
        <w:t>¶</w:t>
      </w:r>
      <w:r w:rsidRPr="00682B1F">
        <w:rPr>
          <w:sz w:val="8"/>
        </w:rPr>
        <w:t xml:space="preserve"> Given that fishing is a food source for millions of people, attempting to solve the problem of overfishing would not be easy, especially for developing countries. Nevertheless, scientists and the UN Committee for Sustainable Development have called for a restoration of depleted fisheries and continue to stress the importance of stricter fishing regulations in oceans and inland waters (5). Sustainable fishing will be a necessary goal in counterbalancing depletion in fisheries and re–stabilizing coastal ecosystems.</w:t>
      </w:r>
      <w:r w:rsidRPr="00682B1F">
        <w:rPr>
          <w:sz w:val="12"/>
        </w:rPr>
        <w:t>¶</w:t>
      </w:r>
      <w:r w:rsidRPr="00682B1F">
        <w:rPr>
          <w:sz w:val="8"/>
        </w:rPr>
        <w:t xml:space="preserve"> </w:t>
      </w:r>
    </w:p>
    <w:p w14:paraId="5481E913" w14:textId="77777777" w:rsidR="00996372" w:rsidRDefault="00996372" w:rsidP="00996372">
      <w:pPr>
        <w:rPr>
          <w:sz w:val="8"/>
        </w:rPr>
      </w:pPr>
    </w:p>
    <w:p w14:paraId="16D75280" w14:textId="77777777" w:rsidR="00996372" w:rsidRDefault="00996372" w:rsidP="00996372">
      <w:pPr>
        <w:rPr>
          <w:sz w:val="8"/>
        </w:rPr>
      </w:pPr>
    </w:p>
    <w:p w14:paraId="5D84AEBF" w14:textId="77777777" w:rsidR="00996372" w:rsidRDefault="00996372" w:rsidP="00996372">
      <w:pPr>
        <w:rPr>
          <w:sz w:val="8"/>
        </w:rPr>
      </w:pPr>
    </w:p>
    <w:p w14:paraId="4630C2B5" w14:textId="77777777" w:rsidR="00996372" w:rsidRDefault="00996372" w:rsidP="00996372">
      <w:pPr>
        <w:rPr>
          <w:sz w:val="8"/>
        </w:rPr>
      </w:pPr>
    </w:p>
    <w:p w14:paraId="57AA741E" w14:textId="01A991E5" w:rsidR="00996372" w:rsidRDefault="00996372" w:rsidP="00996372">
      <w:pPr>
        <w:pStyle w:val="Heading3"/>
      </w:pPr>
      <w:r>
        <w:lastRenderedPageBreak/>
        <w:t>AT Imbalance risks Extinction</w:t>
      </w:r>
    </w:p>
    <w:p w14:paraId="614EA24E" w14:textId="77777777" w:rsidR="00996372" w:rsidRPr="0057779E" w:rsidRDefault="00996372" w:rsidP="00996372">
      <w:pPr>
        <w:pStyle w:val="Heading4"/>
      </w:pPr>
      <w:r w:rsidRPr="0057779E">
        <w:t>Impact would have already happened</w:t>
      </w:r>
    </w:p>
    <w:p w14:paraId="20B5794F" w14:textId="77777777" w:rsidR="00996372" w:rsidRPr="0057779E" w:rsidRDefault="00996372" w:rsidP="00996372">
      <w:pPr>
        <w:ind w:right="-180"/>
        <w:rPr>
          <w:rStyle w:val="StyleStyleBold12pt"/>
        </w:rPr>
      </w:pPr>
      <w:r w:rsidRPr="0057779E">
        <w:rPr>
          <w:rStyle w:val="StyleStyleBold12pt"/>
        </w:rPr>
        <w:t>National Geographic, largest nonprofit scientific and educational institutions in the world, No Date</w:t>
      </w:r>
    </w:p>
    <w:p w14:paraId="6CFB8B03" w14:textId="77777777" w:rsidR="00996372" w:rsidRDefault="00996372" w:rsidP="00996372">
      <w:r>
        <w:t>(National Geographic,  established in 1888, “</w:t>
      </w:r>
      <w:r w:rsidRPr="00CE3B77">
        <w:t>Blue Whale</w:t>
      </w:r>
      <w:r>
        <w:t>:</w:t>
      </w:r>
      <w:r w:rsidRPr="00CE3B77">
        <w:t xml:space="preserve"> </w:t>
      </w:r>
      <w:proofErr w:type="spellStart"/>
      <w:r w:rsidRPr="00CE3B77">
        <w:t>Balaenoptera</w:t>
      </w:r>
      <w:proofErr w:type="spellEnd"/>
      <w:r w:rsidRPr="00CE3B77">
        <w:t xml:space="preserve"> </w:t>
      </w:r>
      <w:proofErr w:type="spellStart"/>
      <w:r w:rsidRPr="00CE3B77">
        <w:t>musculus</w:t>
      </w:r>
      <w:proofErr w:type="spellEnd"/>
      <w:r>
        <w:t xml:space="preserve">,” </w:t>
      </w:r>
      <w:hyperlink r:id="rId33" w:history="1">
        <w:r w:rsidRPr="00B23759">
          <w:rPr>
            <w:rStyle w:val="Hyperlink"/>
          </w:rPr>
          <w:t>http://animals.nationalgeographic.com/animals/mammals/blue-whale/#</w:t>
        </w:r>
      </w:hyperlink>
      <w:r>
        <w:t>, Accessed: June 30, 2014, S.D.Y.)</w:t>
      </w:r>
    </w:p>
    <w:p w14:paraId="0910DE97" w14:textId="77777777" w:rsidR="00996372" w:rsidRDefault="00996372" w:rsidP="00996372"/>
    <w:p w14:paraId="6737FAEE" w14:textId="77777777" w:rsidR="00996372" w:rsidRDefault="00996372" w:rsidP="00996372">
      <w:pPr>
        <w:rPr>
          <w:rStyle w:val="StyleBoldUnderline"/>
        </w:rPr>
      </w:pPr>
      <w:r w:rsidRPr="0019344B">
        <w:rPr>
          <w:sz w:val="4"/>
          <w:szCs w:val="4"/>
        </w:rPr>
        <w:t xml:space="preserve">Blue whales are the largest animals ever known to have lived on Earth. These magnificent marine mammals rule the oceans at up to 100 feet (30 meters) long and upwards of 200 tons (181 metric tons). Their tongues alone can weigh as much as an elephant. Their hearts, as much as an automobile.¶ Blue whales reach these mind-boggling dimensions on a diet composed nearly exclusively of tiny shrimplike animals called krill. During certain times of the year, a single adult blue whale consumes about 4 tons (3.6 metric tons) of krill a day.¶ Blue whales are baleen whales, which means they have fringed plates of fingernail-like material, called baleen, attached to their upper jaws. The giant animals feed by first gulping an enormous mouthful of water, expanding the pleated skin on their throat and belly to take it in. Then the whale's massive tongue forces the water out through the thin, overlapping baleen plates. Thousands of krill are left behind—and then swallowed.¶ Blue whales look true blue underwater, but on the surface their coloring is more a mottled blue-gray. Their underbellies take on a yellowish hue from the millions of microorganisms that take up residence in their skin. The blue whale has a broad, flat head and a long, tapered body that ends in wide, triangular flukes.¶ Blue whales live in all the world's oceans occasionally swimming in small groups but usually alone or in pairs. They often spend summers feeding in polar waters and undertake lengthy migrations towards the Equator as winter arrives.¶ These graceful swimmers cruise the ocean at more than five miles an hour (eight kilometers an hour), but accelerate to more than 20 miles an hour (32 kilometers an hour) when they are agitated. Blue whales are among the loudest animals on the planet. They emit a series of pulses, groans, and moans, and it’s thought that, in good conditions, blue whales can hear each other up to 1,000 miles (1,600 kilometers) away. Scientists think they use these vocalizations not only to communicate, but, along with their excellent hearing, to sonar-navigate the lightless ocean depths.¶ Really Big Babies¶ Blue whale calves enter the world already ranking among the planet's largest creatures. After about a year inside its mother's womb, a baby blue whale emerges weighing up to 3 tons (2.7 metric tons) and stretching to 25 feet (8 meters). It gorges on nothing but mother's milk and gains about 200 pounds (91 kilograms) every day for its first year.¶ Blue whales are among Earth's longest-lived animals. Scientists have discovered that by counting the layers of a deceased whale's </w:t>
      </w:r>
      <w:proofErr w:type="spellStart"/>
      <w:r w:rsidRPr="0019344B">
        <w:rPr>
          <w:sz w:val="4"/>
          <w:szCs w:val="4"/>
        </w:rPr>
        <w:t>waxlike</w:t>
      </w:r>
      <w:proofErr w:type="spellEnd"/>
      <w:r w:rsidRPr="0019344B">
        <w:rPr>
          <w:sz w:val="4"/>
          <w:szCs w:val="4"/>
        </w:rPr>
        <w:t xml:space="preserve"> earplugs, they can get a close estimate of the animal's age. The oldest blue whale found using this method was determined to be around 110 years old. Average lifespan is estimated at around 80 to 90 years.¶</w:t>
      </w:r>
      <w:r w:rsidRPr="0019344B">
        <w:rPr>
          <w:sz w:val="12"/>
        </w:rPr>
        <w:t xml:space="preserve"> </w:t>
      </w:r>
      <w:r w:rsidRPr="00CE3B77">
        <w:rPr>
          <w:rStyle w:val="Emphasis"/>
          <w:highlight w:val="yellow"/>
        </w:rPr>
        <w:t xml:space="preserve">Between 10,000 and 25,000 blue whales are believed </w:t>
      </w:r>
      <w:r w:rsidRPr="002B0F2C">
        <w:rPr>
          <w:rStyle w:val="StyleBoldUnderline"/>
        </w:rPr>
        <w:t>to still swim the world's</w:t>
      </w:r>
      <w:r w:rsidRPr="002B0F2C">
        <w:t xml:space="preserve"> </w:t>
      </w:r>
      <w:r w:rsidRPr="00CE3B77">
        <w:rPr>
          <w:rStyle w:val="Emphasis"/>
          <w:highlight w:val="yellow"/>
        </w:rPr>
        <w:t>oceans.</w:t>
      </w:r>
      <w:r w:rsidRPr="00CE3B77">
        <w:rPr>
          <w:rStyle w:val="StyleBoldUnderline"/>
          <w:highlight w:val="yellow"/>
        </w:rPr>
        <w:t xml:space="preserve"> </w:t>
      </w:r>
      <w:r w:rsidRPr="002B0F2C">
        <w:rPr>
          <w:rStyle w:val="StyleBoldUnderline"/>
        </w:rPr>
        <w:t xml:space="preserve">Aggressive hunting in the 1900s by </w:t>
      </w:r>
      <w:r w:rsidRPr="00CE3B77">
        <w:rPr>
          <w:rStyle w:val="StyleBoldUnderline"/>
          <w:highlight w:val="yellow"/>
        </w:rPr>
        <w:t xml:space="preserve">whalers seeking whale oil drove them to the </w:t>
      </w:r>
      <w:r w:rsidRPr="00CE3B77">
        <w:rPr>
          <w:rStyle w:val="Emphasis"/>
          <w:highlight w:val="yellow"/>
        </w:rPr>
        <w:t>brink of extinction</w:t>
      </w:r>
      <w:r w:rsidRPr="00CE3B77">
        <w:rPr>
          <w:rStyle w:val="StyleBoldUnderline"/>
          <w:highlight w:val="yellow"/>
        </w:rPr>
        <w:t xml:space="preserve">. Between 1900 and the mid-1960s, some </w:t>
      </w:r>
      <w:r w:rsidRPr="00CE3B77">
        <w:rPr>
          <w:rStyle w:val="Emphasis"/>
          <w:highlight w:val="yellow"/>
        </w:rPr>
        <w:t>360,000 blue whales were slaughtered</w:t>
      </w:r>
      <w:r w:rsidRPr="00CE3B77">
        <w:rPr>
          <w:rStyle w:val="StyleBoldUnderline"/>
          <w:highlight w:val="yellow"/>
        </w:rPr>
        <w:t>.</w:t>
      </w:r>
      <w:r>
        <w:t xml:space="preserve"> </w:t>
      </w:r>
      <w:r w:rsidRPr="0019344B">
        <w:rPr>
          <w:sz w:val="4"/>
          <w:szCs w:val="4"/>
        </w:rPr>
        <w:t>They finally came under protection with the 1966 International Whaling Commission, but they've managed only a minor recovery since then</w:t>
      </w:r>
      <w:r>
        <w:t>.</w:t>
      </w:r>
      <w:r w:rsidRPr="0019344B">
        <w:rPr>
          <w:sz w:val="12"/>
        </w:rPr>
        <w:t xml:space="preserve">¶ </w:t>
      </w:r>
      <w:r w:rsidRPr="002B0F2C">
        <w:rPr>
          <w:rStyle w:val="StyleBoldUnderline"/>
        </w:rPr>
        <w:t xml:space="preserve">Blue whales have few predators but are known to fall victim to attacks by sharks and killer whales, and many are injured or die each year from impacts with large ships. </w:t>
      </w:r>
      <w:r w:rsidRPr="00CE3B77">
        <w:rPr>
          <w:rStyle w:val="StyleBoldUnderline"/>
          <w:highlight w:val="yellow"/>
        </w:rPr>
        <w:t>Blue whales are currently classified as endangered on the World Conservation Union (IUCN) Red List.</w:t>
      </w:r>
    </w:p>
    <w:p w14:paraId="69A25F84" w14:textId="77777777" w:rsidR="00996372" w:rsidRDefault="00996372" w:rsidP="00996372">
      <w:pPr>
        <w:rPr>
          <w:rStyle w:val="StyleBoldUnderline"/>
        </w:rPr>
      </w:pPr>
    </w:p>
    <w:p w14:paraId="153729BE" w14:textId="77777777" w:rsidR="00996372" w:rsidRDefault="00996372" w:rsidP="00996372">
      <w:pPr>
        <w:rPr>
          <w:rStyle w:val="StyleBoldUnderline"/>
        </w:rPr>
      </w:pPr>
    </w:p>
    <w:p w14:paraId="004908E3" w14:textId="77777777" w:rsidR="00996372" w:rsidRPr="0057779E" w:rsidRDefault="00996372" w:rsidP="00996372">
      <w:pPr>
        <w:pStyle w:val="Heading4"/>
        <w:rPr>
          <w:rStyle w:val="StyleStyleBold12pt"/>
          <w:b/>
        </w:rPr>
      </w:pPr>
      <w:r w:rsidRPr="0057779E">
        <w:rPr>
          <w:rStyle w:val="StyleStyleBold12pt"/>
          <w:b/>
        </w:rPr>
        <w:t>Whale Population decline- No marine ecosystem imbalance</w:t>
      </w:r>
    </w:p>
    <w:p w14:paraId="0CE69C0C" w14:textId="77777777" w:rsidR="00996372" w:rsidRPr="0057779E" w:rsidRDefault="00996372" w:rsidP="00996372">
      <w:pPr>
        <w:rPr>
          <w:rStyle w:val="StyleStyleBold12pt"/>
          <w:b w:val="0"/>
        </w:rPr>
      </w:pPr>
      <w:r w:rsidRPr="0057779E">
        <w:rPr>
          <w:rStyle w:val="StyleStyleBold12pt"/>
        </w:rPr>
        <w:t>Green Peace New Zealand, independent global campaigning organization across Europe, the Americas, Asia, Africa and the Pacific</w:t>
      </w:r>
      <w:r w:rsidRPr="0057779E">
        <w:rPr>
          <w:rStyle w:val="StyleStyleBold12pt"/>
          <w:b w:val="0"/>
        </w:rPr>
        <w:t xml:space="preserve">, </w:t>
      </w:r>
      <w:r w:rsidRPr="0057779E">
        <w:rPr>
          <w:rStyle w:val="StyleBoldUnderline"/>
          <w:b w:val="0"/>
        </w:rPr>
        <w:t xml:space="preserve">December 20, </w:t>
      </w:r>
      <w:r w:rsidRPr="0057779E">
        <w:rPr>
          <w:rStyle w:val="StyleStyleBold12pt"/>
          <w:b w:val="0"/>
        </w:rPr>
        <w:t>20</w:t>
      </w:r>
      <w:r w:rsidRPr="0057779E">
        <w:rPr>
          <w:rStyle w:val="StyleStyleBold12pt"/>
        </w:rPr>
        <w:t>06</w:t>
      </w:r>
    </w:p>
    <w:p w14:paraId="05FD38F4" w14:textId="77777777" w:rsidR="00996372" w:rsidRDefault="00996372" w:rsidP="00996372">
      <w:pPr>
        <w:rPr>
          <w:rStyle w:val="StyleBoldUnderline"/>
          <w:b w:val="0"/>
        </w:rPr>
      </w:pPr>
      <w:r>
        <w:rPr>
          <w:rStyle w:val="StyleBoldUnderline"/>
          <w:b w:val="0"/>
        </w:rPr>
        <w:t>(Green Peace New Zealand, “</w:t>
      </w:r>
      <w:r w:rsidRPr="006A566E">
        <w:rPr>
          <w:rStyle w:val="StyleBoldUnderline"/>
          <w:b w:val="0"/>
          <w:u w:val="none"/>
        </w:rPr>
        <w:t>Population decline</w:t>
      </w:r>
      <w:r>
        <w:rPr>
          <w:rStyle w:val="StyleBoldUnderline"/>
          <w:b w:val="0"/>
        </w:rPr>
        <w:t xml:space="preserve">,” </w:t>
      </w:r>
      <w:hyperlink r:id="rId34" w:history="1">
        <w:r w:rsidRPr="00B23759">
          <w:rPr>
            <w:rStyle w:val="Hyperlink"/>
          </w:rPr>
          <w:t>http://www.greenpeace.org/new-zealand/en/campaigns/oceans/whales/population-decline/</w:t>
        </w:r>
      </w:hyperlink>
      <w:r>
        <w:rPr>
          <w:rStyle w:val="StyleBoldUnderline"/>
          <w:b w:val="0"/>
        </w:rPr>
        <w:t>, Accessed June 30, 2014, S.D.Y.)</w:t>
      </w:r>
    </w:p>
    <w:p w14:paraId="5E7E9A28" w14:textId="77777777" w:rsidR="00996372" w:rsidRDefault="00996372" w:rsidP="00996372">
      <w:pPr>
        <w:rPr>
          <w:rStyle w:val="StyleBoldUnderline"/>
          <w:b w:val="0"/>
        </w:rPr>
      </w:pPr>
    </w:p>
    <w:p w14:paraId="39ECE3F3" w14:textId="77777777" w:rsidR="00996372" w:rsidRPr="002C3DE1" w:rsidRDefault="00996372" w:rsidP="00996372">
      <w:pPr>
        <w:rPr>
          <w:rStyle w:val="StyleBoldUnderline"/>
        </w:rPr>
      </w:pPr>
      <w:r w:rsidRPr="00EE6E1E">
        <w:rPr>
          <w:rStyle w:val="StyleBoldUnderline"/>
          <w:b w:val="0"/>
          <w:u w:val="none"/>
        </w:rPr>
        <w:t xml:space="preserve">When </w:t>
      </w:r>
      <w:r w:rsidRPr="00EE6E1E">
        <w:rPr>
          <w:rStyle w:val="StyleBoldUnderline"/>
        </w:rPr>
        <w:t>the International Whaling Commission</w:t>
      </w:r>
      <w:r w:rsidRPr="00EE6E1E">
        <w:rPr>
          <w:rStyle w:val="StyleBoldUnderline"/>
          <w:b w:val="0"/>
          <w:u w:val="none"/>
        </w:rPr>
        <w:t xml:space="preserve"> was formed in 1946, its preamble </w:t>
      </w:r>
      <w:r w:rsidRPr="00EE6E1E">
        <w:rPr>
          <w:rStyle w:val="StyleBoldUnderline"/>
        </w:rPr>
        <w:t>noted</w:t>
      </w:r>
      <w:r w:rsidRPr="00EE6E1E">
        <w:rPr>
          <w:rStyle w:val="StyleBoldUnderline"/>
          <w:b w:val="0"/>
          <w:u w:val="none"/>
        </w:rPr>
        <w:t xml:space="preserve"> that, </w:t>
      </w:r>
      <w:r w:rsidRPr="00EE6E1E">
        <w:rPr>
          <w:rStyle w:val="StyleBoldUnderline"/>
        </w:rPr>
        <w:t>"The history of whaling has seen overfishing of one area after another and of one species of whale after another to such a degree that it is essential to protect all species of whales from further overfishing"</w:t>
      </w:r>
      <w:r w:rsidRPr="00EE6E1E">
        <w:t xml:space="preserve"> </w:t>
      </w:r>
      <w:r w:rsidRPr="00EE6E1E">
        <w:rPr>
          <w:rStyle w:val="StyleBoldUnderline"/>
          <w:b w:val="0"/>
          <w:u w:val="none"/>
        </w:rPr>
        <w:t xml:space="preserve">But, despite this clear recognition of the problem, </w:t>
      </w:r>
      <w:r w:rsidRPr="00EE6E1E">
        <w:rPr>
          <w:rStyle w:val="StyleBoldUnderline"/>
        </w:rPr>
        <w:t xml:space="preserve">the International Whaling Commission (IWC) was unable to stop it, </w:t>
      </w:r>
      <w:r w:rsidRPr="00EE6E1E">
        <w:t>in</w:t>
      </w:r>
      <w:r w:rsidRPr="00EE6E1E">
        <w:rPr>
          <w:rStyle w:val="StyleBoldUnderline"/>
          <w:b w:val="0"/>
          <w:u w:val="none"/>
        </w:rPr>
        <w:t xml:space="preserve">stead presiding over the decimation of species after species - until the moratorium was finally put in place in 1986. </w:t>
      </w:r>
      <w:r w:rsidRPr="00EE6E1E">
        <w:rPr>
          <w:rStyle w:val="StyleBoldUnderline"/>
        </w:rPr>
        <w:t>It is still not known if some species will ever recover, even after decades of protection.</w:t>
      </w:r>
      <w:r w:rsidRPr="00D44F24">
        <w:rPr>
          <w:rStyle w:val="StyleBoldUnderline"/>
          <w:sz w:val="12"/>
        </w:rPr>
        <w:t>¶</w:t>
      </w:r>
      <w:r w:rsidRPr="00D44F24">
        <w:rPr>
          <w:rStyle w:val="StyleBoldUnderline"/>
          <w:b w:val="0"/>
          <w:sz w:val="12"/>
          <w:u w:val="none"/>
        </w:rPr>
        <w:t xml:space="preserve"> </w:t>
      </w:r>
      <w:r w:rsidRPr="00165398">
        <w:rPr>
          <w:rStyle w:val="StyleBoldUnderline"/>
        </w:rPr>
        <w:t>This devastation happened because the reproductive rate of whales is low and the monetary value of individual whales was high</w:t>
      </w:r>
      <w:r w:rsidRPr="00EE6E1E">
        <w:rPr>
          <w:rStyle w:val="StyleBoldUnderline"/>
          <w:b w:val="0"/>
          <w:u w:val="none"/>
        </w:rPr>
        <w:t>. Given this, it might seem sensible to you and me for whalers to strictly limit their catches in order to secure a future for their industry, but a short-sighted economic reality meant that whalers tended to catch as much as they could, as quickly as they could.</w:t>
      </w:r>
      <w:r w:rsidRPr="00D44F24">
        <w:rPr>
          <w:rStyle w:val="StyleBoldUnderline"/>
          <w:b w:val="0"/>
          <w:sz w:val="12"/>
          <w:u w:val="none"/>
        </w:rPr>
        <w:t xml:space="preserve">¶ </w:t>
      </w:r>
      <w:r w:rsidRPr="00165398">
        <w:rPr>
          <w:rStyle w:val="StyleBoldUnderline"/>
        </w:rPr>
        <w:t>The blue whales</w:t>
      </w:r>
      <w:r w:rsidRPr="00EE6E1E">
        <w:rPr>
          <w:rStyle w:val="StyleBoldUnderline"/>
          <w:b w:val="0"/>
          <w:u w:val="none"/>
        </w:rPr>
        <w:t xml:space="preserve"> of the Antarctic </w:t>
      </w:r>
      <w:r w:rsidRPr="00165398">
        <w:rPr>
          <w:rStyle w:val="StyleBoldUnderline"/>
        </w:rPr>
        <w:t>are still at less than 1 percent of their original abundance despite over 40 years of complete protection. Some populations of whales are recovering but some are not.</w:t>
      </w:r>
      <w:r w:rsidRPr="00D44F24">
        <w:rPr>
          <w:rStyle w:val="StyleBoldUnderline"/>
          <w:sz w:val="12"/>
        </w:rPr>
        <w:t>¶</w:t>
      </w:r>
      <w:r w:rsidRPr="00D44F24">
        <w:rPr>
          <w:rStyle w:val="StyleBoldUnderline"/>
          <w:b w:val="0"/>
          <w:sz w:val="12"/>
          <w:u w:val="none"/>
        </w:rPr>
        <w:t xml:space="preserve"> </w:t>
      </w:r>
      <w:r w:rsidRPr="00EE6E1E">
        <w:rPr>
          <w:rStyle w:val="StyleBoldUnderline"/>
          <w:b w:val="0"/>
          <w:u w:val="none"/>
        </w:rPr>
        <w:t xml:space="preserve">Only one population, the East Pacific grey whale, is thought to be near its original abundance but the closely related </w:t>
      </w:r>
      <w:r w:rsidRPr="00165398">
        <w:rPr>
          <w:rStyle w:val="StyleBoldUnderline"/>
        </w:rPr>
        <w:t xml:space="preserve">West Pacific grey whale population is the most endangered in the world hovering on the edge of extinction with just over 100 remaining </w:t>
      </w:r>
      <w:r w:rsidRPr="00165398">
        <w:t>- and this is now under threat from oil exploration activities.</w:t>
      </w:r>
      <w:r w:rsidRPr="00D44F24">
        <w:rPr>
          <w:sz w:val="12"/>
        </w:rPr>
        <w:t xml:space="preserve">¶ </w:t>
      </w:r>
      <w:r w:rsidRPr="00EE6E1E">
        <w:rPr>
          <w:rStyle w:val="StyleBoldUnderline"/>
          <w:b w:val="0"/>
          <w:u w:val="none"/>
        </w:rPr>
        <w:t xml:space="preserve">The number of </w:t>
      </w:r>
      <w:r w:rsidRPr="00165398">
        <w:rPr>
          <w:rStyle w:val="StyleBoldUnderline"/>
        </w:rPr>
        <w:t>Antarctic whales is less than 10 percent</w:t>
      </w:r>
      <w:r w:rsidRPr="00EE6E1E">
        <w:rPr>
          <w:rStyle w:val="StyleBoldUnderline"/>
          <w:b w:val="0"/>
          <w:u w:val="none"/>
        </w:rPr>
        <w:t xml:space="preserve"> of what it was before whaling began.</w:t>
      </w:r>
      <w:r w:rsidRPr="00D44F24">
        <w:rPr>
          <w:rStyle w:val="StyleBoldUnderline"/>
          <w:b w:val="0"/>
          <w:sz w:val="12"/>
          <w:u w:val="none"/>
        </w:rPr>
        <w:t xml:space="preserve">¶ </w:t>
      </w:r>
      <w:r w:rsidRPr="00EE6E1E">
        <w:rPr>
          <w:rStyle w:val="StyleBoldUnderline"/>
          <w:b w:val="0"/>
          <w:u w:val="none"/>
        </w:rPr>
        <w:t xml:space="preserve">DNA evidence shows that the impact of commercial whaling may be even worse than previously thought. Most estimates of historic </w:t>
      </w:r>
      <w:r w:rsidRPr="00EE6E1E">
        <w:rPr>
          <w:rStyle w:val="StyleBoldUnderline"/>
          <w:b w:val="0"/>
          <w:u w:val="none"/>
        </w:rPr>
        <w:lastRenderedPageBreak/>
        <w:t xml:space="preserve">whale population size have been extrapolated from old whaling figures, but this method is often very inaccurate, argues marine biologist Steve </w:t>
      </w:r>
      <w:proofErr w:type="spellStart"/>
      <w:r w:rsidRPr="00EE6E1E">
        <w:rPr>
          <w:rStyle w:val="StyleBoldUnderline"/>
          <w:b w:val="0"/>
          <w:u w:val="none"/>
        </w:rPr>
        <w:t>Palumbi</w:t>
      </w:r>
      <w:proofErr w:type="spellEnd"/>
      <w:r w:rsidRPr="00EE6E1E">
        <w:rPr>
          <w:rStyle w:val="StyleBoldUnderline"/>
          <w:b w:val="0"/>
          <w:u w:val="none"/>
        </w:rPr>
        <w:t xml:space="preserve"> of Stanford University's Hopkins Marine Station in California, USA.</w:t>
      </w:r>
      <w:r w:rsidRPr="00D44F24">
        <w:rPr>
          <w:rStyle w:val="StyleBoldUnderline"/>
          <w:b w:val="0"/>
          <w:sz w:val="12"/>
          <w:u w:val="none"/>
        </w:rPr>
        <w:t xml:space="preserve">¶ </w:t>
      </w:r>
      <w:r w:rsidRPr="00EE6E1E">
        <w:rPr>
          <w:rStyle w:val="StyleBoldUnderline"/>
          <w:b w:val="0"/>
          <w:u w:val="none"/>
        </w:rPr>
        <w:t xml:space="preserve">In 2003 </w:t>
      </w:r>
      <w:proofErr w:type="spellStart"/>
      <w:r w:rsidRPr="00EE6E1E">
        <w:rPr>
          <w:rStyle w:val="StyleBoldUnderline"/>
          <w:b w:val="0"/>
          <w:u w:val="none"/>
        </w:rPr>
        <w:t>Palumbi</w:t>
      </w:r>
      <w:proofErr w:type="spellEnd"/>
      <w:r w:rsidRPr="00EE6E1E">
        <w:rPr>
          <w:rStyle w:val="StyleBoldUnderline"/>
          <w:b w:val="0"/>
          <w:u w:val="none"/>
        </w:rPr>
        <w:t xml:space="preserve"> and his colleagues used DNA samples to estimate that humpback whales could have numbered 1.5 million prior to the onset of commercial whaling in the 1800s.</w:t>
      </w:r>
      <w:r w:rsidRPr="00D44F24">
        <w:rPr>
          <w:rStyle w:val="StyleBoldUnderline"/>
          <w:b w:val="0"/>
          <w:sz w:val="12"/>
          <w:u w:val="none"/>
        </w:rPr>
        <w:t xml:space="preserve">¶ </w:t>
      </w:r>
      <w:r w:rsidRPr="00EE6E1E">
        <w:rPr>
          <w:rStyle w:val="StyleBoldUnderline"/>
          <w:b w:val="0"/>
          <w:u w:val="none"/>
        </w:rPr>
        <w:t xml:space="preserve">That </w:t>
      </w:r>
      <w:r w:rsidRPr="002C3DE1">
        <w:rPr>
          <w:rStyle w:val="StyleBoldUnderline"/>
        </w:rPr>
        <w:t>number dwarfs the figure of 100,000</w:t>
      </w:r>
      <w:r w:rsidRPr="00EE6E1E">
        <w:rPr>
          <w:rStyle w:val="StyleBoldUnderline"/>
          <w:b w:val="0"/>
          <w:u w:val="none"/>
        </w:rPr>
        <w:t xml:space="preserve"> previously accepted by the IWC based on 19th century whaling records. </w:t>
      </w:r>
      <w:r w:rsidRPr="002B0F2C">
        <w:rPr>
          <w:rStyle w:val="StyleBoldUnderline"/>
        </w:rPr>
        <w:t>Humpback whales currently number only 20,000.</w:t>
      </w:r>
      <w:r w:rsidRPr="00D44F24">
        <w:rPr>
          <w:rStyle w:val="StyleBoldUnderline"/>
          <w:sz w:val="12"/>
        </w:rPr>
        <w:t>¶</w:t>
      </w:r>
      <w:r w:rsidRPr="00D44F24">
        <w:rPr>
          <w:rStyle w:val="StyleBoldUnderline"/>
          <w:b w:val="0"/>
          <w:sz w:val="12"/>
          <w:u w:val="none"/>
        </w:rPr>
        <w:t xml:space="preserve"> </w:t>
      </w:r>
      <w:r w:rsidRPr="00EE6E1E">
        <w:rPr>
          <w:rStyle w:val="StyleBoldUnderline"/>
          <w:b w:val="0"/>
          <w:u w:val="none"/>
        </w:rPr>
        <w:t xml:space="preserve">Japanese delegates to the IWC constantly refer to a 1990 estimate of the Antarctic </w:t>
      </w:r>
      <w:proofErr w:type="spellStart"/>
      <w:r w:rsidRPr="00EE6E1E">
        <w:rPr>
          <w:rStyle w:val="StyleBoldUnderline"/>
          <w:b w:val="0"/>
          <w:u w:val="none"/>
        </w:rPr>
        <w:t>minke</w:t>
      </w:r>
      <w:proofErr w:type="spellEnd"/>
      <w:r w:rsidRPr="00EE6E1E">
        <w:rPr>
          <w:rStyle w:val="StyleBoldUnderline"/>
          <w:b w:val="0"/>
          <w:u w:val="none"/>
        </w:rPr>
        <w:t xml:space="preserve"> population of 760,000. But the IWC withdrew that figure in 2000 because recent surveys found far fewer </w:t>
      </w:r>
      <w:proofErr w:type="spellStart"/>
      <w:r w:rsidRPr="00EE6E1E">
        <w:rPr>
          <w:rStyle w:val="StyleBoldUnderline"/>
          <w:b w:val="0"/>
          <w:u w:val="none"/>
        </w:rPr>
        <w:t>minke</w:t>
      </w:r>
      <w:proofErr w:type="spellEnd"/>
      <w:r w:rsidRPr="00EE6E1E">
        <w:rPr>
          <w:rStyle w:val="StyleBoldUnderline"/>
          <w:b w:val="0"/>
          <w:u w:val="none"/>
        </w:rPr>
        <w:t xml:space="preserve"> whales.</w:t>
      </w:r>
      <w:r w:rsidRPr="00D44F24">
        <w:rPr>
          <w:rStyle w:val="StyleBoldUnderline"/>
          <w:b w:val="0"/>
          <w:sz w:val="12"/>
          <w:u w:val="none"/>
        </w:rPr>
        <w:t xml:space="preserve">¶ </w:t>
      </w:r>
      <w:r w:rsidRPr="00EE6E1E">
        <w:rPr>
          <w:rStyle w:val="StyleBoldUnderline"/>
          <w:b w:val="0"/>
          <w:u w:val="none"/>
        </w:rPr>
        <w:t>The new estimates are half the size in every area that has been re-surveyed. The IWC's scientists do not understand the reasons for this and so far have not been able to agree a new estimate.</w:t>
      </w:r>
      <w:r w:rsidRPr="00D44F24">
        <w:rPr>
          <w:rStyle w:val="StyleBoldUnderline"/>
          <w:b w:val="0"/>
          <w:sz w:val="12"/>
          <w:u w:val="none"/>
        </w:rPr>
        <w:t xml:space="preserve">¶ </w:t>
      </w:r>
      <w:r w:rsidRPr="002C3DE1">
        <w:rPr>
          <w:rStyle w:val="StyleBoldUnderline"/>
        </w:rPr>
        <w:t>It is still not known if some species will ever recover, even after decades of protection.</w:t>
      </w:r>
    </w:p>
    <w:p w14:paraId="499203D3" w14:textId="77777777" w:rsidR="00996372" w:rsidRPr="00996372" w:rsidRDefault="00996372" w:rsidP="00996372"/>
    <w:p w14:paraId="3A3E9EA2" w14:textId="77777777" w:rsidR="00996372" w:rsidRPr="00996372" w:rsidRDefault="00996372" w:rsidP="00996372"/>
    <w:sectPr w:rsidR="00996372" w:rsidRPr="00996372" w:rsidSect="00FD3BA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C59"/>
    <w:rsid w:val="00020C6E"/>
    <w:rsid w:val="000305F7"/>
    <w:rsid w:val="000336F6"/>
    <w:rsid w:val="00041CA6"/>
    <w:rsid w:val="0005023B"/>
    <w:rsid w:val="00052F58"/>
    <w:rsid w:val="00075966"/>
    <w:rsid w:val="00093E0E"/>
    <w:rsid w:val="000A23EA"/>
    <w:rsid w:val="000A4A48"/>
    <w:rsid w:val="000C2832"/>
    <w:rsid w:val="000C54BD"/>
    <w:rsid w:val="000D2D25"/>
    <w:rsid w:val="000D6DAD"/>
    <w:rsid w:val="000E5BCE"/>
    <w:rsid w:val="000F057E"/>
    <w:rsid w:val="001009DC"/>
    <w:rsid w:val="00122BB2"/>
    <w:rsid w:val="001241AB"/>
    <w:rsid w:val="0012600D"/>
    <w:rsid w:val="00137636"/>
    <w:rsid w:val="001434B7"/>
    <w:rsid w:val="00150941"/>
    <w:rsid w:val="0015309E"/>
    <w:rsid w:val="0015439E"/>
    <w:rsid w:val="00184463"/>
    <w:rsid w:val="001A18A8"/>
    <w:rsid w:val="001A29DB"/>
    <w:rsid w:val="001A5051"/>
    <w:rsid w:val="001E2AD9"/>
    <w:rsid w:val="001E4A8F"/>
    <w:rsid w:val="00203519"/>
    <w:rsid w:val="00210329"/>
    <w:rsid w:val="002114CB"/>
    <w:rsid w:val="00243CE5"/>
    <w:rsid w:val="00245BE5"/>
    <w:rsid w:val="00273FA7"/>
    <w:rsid w:val="00277B51"/>
    <w:rsid w:val="00286EBE"/>
    <w:rsid w:val="002D2544"/>
    <w:rsid w:val="002E1F59"/>
    <w:rsid w:val="002E60B6"/>
    <w:rsid w:val="002F6F86"/>
    <w:rsid w:val="002F7F11"/>
    <w:rsid w:val="0031061C"/>
    <w:rsid w:val="00327996"/>
    <w:rsid w:val="00362186"/>
    <w:rsid w:val="003624C3"/>
    <w:rsid w:val="00362DD0"/>
    <w:rsid w:val="0037613F"/>
    <w:rsid w:val="00392865"/>
    <w:rsid w:val="003B7139"/>
    <w:rsid w:val="003B79DE"/>
    <w:rsid w:val="003D0990"/>
    <w:rsid w:val="003E006C"/>
    <w:rsid w:val="003E0460"/>
    <w:rsid w:val="003E51B2"/>
    <w:rsid w:val="003F1ABD"/>
    <w:rsid w:val="00402970"/>
    <w:rsid w:val="00405181"/>
    <w:rsid w:val="00407BE0"/>
    <w:rsid w:val="00423312"/>
    <w:rsid w:val="00430F68"/>
    <w:rsid w:val="00443291"/>
    <w:rsid w:val="0045784B"/>
    <w:rsid w:val="00485421"/>
    <w:rsid w:val="004962EA"/>
    <w:rsid w:val="004B4247"/>
    <w:rsid w:val="004F4C53"/>
    <w:rsid w:val="004F64F5"/>
    <w:rsid w:val="00501F48"/>
    <w:rsid w:val="00516967"/>
    <w:rsid w:val="00553744"/>
    <w:rsid w:val="0056037E"/>
    <w:rsid w:val="00560C86"/>
    <w:rsid w:val="00570894"/>
    <w:rsid w:val="005725D2"/>
    <w:rsid w:val="00576B77"/>
    <w:rsid w:val="005A1F49"/>
    <w:rsid w:val="005B77F8"/>
    <w:rsid w:val="005C01FA"/>
    <w:rsid w:val="005D21A5"/>
    <w:rsid w:val="005D344D"/>
    <w:rsid w:val="005D6EF6"/>
    <w:rsid w:val="005F4C5C"/>
    <w:rsid w:val="00615D70"/>
    <w:rsid w:val="00616B8F"/>
    <w:rsid w:val="0063509A"/>
    <w:rsid w:val="006470F1"/>
    <w:rsid w:val="00652E44"/>
    <w:rsid w:val="00655B35"/>
    <w:rsid w:val="00657ED7"/>
    <w:rsid w:val="00661F78"/>
    <w:rsid w:val="0068230E"/>
    <w:rsid w:val="00686231"/>
    <w:rsid w:val="0069005E"/>
    <w:rsid w:val="00695CDB"/>
    <w:rsid w:val="0069719C"/>
    <w:rsid w:val="006B2362"/>
    <w:rsid w:val="006D4AC3"/>
    <w:rsid w:val="006F1362"/>
    <w:rsid w:val="006F3F61"/>
    <w:rsid w:val="00702963"/>
    <w:rsid w:val="007035AB"/>
    <w:rsid w:val="007150C1"/>
    <w:rsid w:val="0071570B"/>
    <w:rsid w:val="00717B0C"/>
    <w:rsid w:val="00736A93"/>
    <w:rsid w:val="007631FA"/>
    <w:rsid w:val="00764E8F"/>
    <w:rsid w:val="007912C6"/>
    <w:rsid w:val="007C6312"/>
    <w:rsid w:val="007D1DA3"/>
    <w:rsid w:val="007D2944"/>
    <w:rsid w:val="007E315C"/>
    <w:rsid w:val="007F6581"/>
    <w:rsid w:val="00803911"/>
    <w:rsid w:val="00806967"/>
    <w:rsid w:val="0081471C"/>
    <w:rsid w:val="00851E7D"/>
    <w:rsid w:val="00855325"/>
    <w:rsid w:val="0086130E"/>
    <w:rsid w:val="008821BE"/>
    <w:rsid w:val="00882C91"/>
    <w:rsid w:val="008A1900"/>
    <w:rsid w:val="008B09B3"/>
    <w:rsid w:val="008E5CB8"/>
    <w:rsid w:val="008F2B65"/>
    <w:rsid w:val="008F4DE0"/>
    <w:rsid w:val="00902D89"/>
    <w:rsid w:val="009037FC"/>
    <w:rsid w:val="009174A8"/>
    <w:rsid w:val="00927488"/>
    <w:rsid w:val="00942EB1"/>
    <w:rsid w:val="00954E83"/>
    <w:rsid w:val="00956970"/>
    <w:rsid w:val="00957CAF"/>
    <w:rsid w:val="00971B78"/>
    <w:rsid w:val="009753CF"/>
    <w:rsid w:val="00980AEE"/>
    <w:rsid w:val="009811F2"/>
    <w:rsid w:val="0098257C"/>
    <w:rsid w:val="00996372"/>
    <w:rsid w:val="00996D5D"/>
    <w:rsid w:val="009C30F9"/>
    <w:rsid w:val="009D48AA"/>
    <w:rsid w:val="00A146B3"/>
    <w:rsid w:val="00A23B65"/>
    <w:rsid w:val="00A27404"/>
    <w:rsid w:val="00A32AD2"/>
    <w:rsid w:val="00A542D8"/>
    <w:rsid w:val="00A63BDA"/>
    <w:rsid w:val="00A766A8"/>
    <w:rsid w:val="00A7699D"/>
    <w:rsid w:val="00AA73C0"/>
    <w:rsid w:val="00AC0D4E"/>
    <w:rsid w:val="00AC2308"/>
    <w:rsid w:val="00B02C59"/>
    <w:rsid w:val="00B03F8F"/>
    <w:rsid w:val="00B044D2"/>
    <w:rsid w:val="00B06286"/>
    <w:rsid w:val="00B31FED"/>
    <w:rsid w:val="00B32936"/>
    <w:rsid w:val="00B33EE2"/>
    <w:rsid w:val="00B4260C"/>
    <w:rsid w:val="00B42EED"/>
    <w:rsid w:val="00B653FD"/>
    <w:rsid w:val="00B80CBE"/>
    <w:rsid w:val="00BB1DF2"/>
    <w:rsid w:val="00BB2D88"/>
    <w:rsid w:val="00BC50C5"/>
    <w:rsid w:val="00BC7DB6"/>
    <w:rsid w:val="00BE46EB"/>
    <w:rsid w:val="00BE471B"/>
    <w:rsid w:val="00BE661B"/>
    <w:rsid w:val="00BF199B"/>
    <w:rsid w:val="00BF5386"/>
    <w:rsid w:val="00BF73A6"/>
    <w:rsid w:val="00C01A8C"/>
    <w:rsid w:val="00C10923"/>
    <w:rsid w:val="00C37750"/>
    <w:rsid w:val="00C458DC"/>
    <w:rsid w:val="00C853AB"/>
    <w:rsid w:val="00CA703F"/>
    <w:rsid w:val="00CD5E85"/>
    <w:rsid w:val="00CE11DF"/>
    <w:rsid w:val="00CE4EC1"/>
    <w:rsid w:val="00CE5336"/>
    <w:rsid w:val="00D01B34"/>
    <w:rsid w:val="00D11DF1"/>
    <w:rsid w:val="00D339DD"/>
    <w:rsid w:val="00D366B6"/>
    <w:rsid w:val="00D40037"/>
    <w:rsid w:val="00D4422B"/>
    <w:rsid w:val="00D61A9E"/>
    <w:rsid w:val="00D62555"/>
    <w:rsid w:val="00D65460"/>
    <w:rsid w:val="00D70AE9"/>
    <w:rsid w:val="00D96265"/>
    <w:rsid w:val="00DA7F26"/>
    <w:rsid w:val="00DB1BB5"/>
    <w:rsid w:val="00DC1991"/>
    <w:rsid w:val="00DD2A87"/>
    <w:rsid w:val="00DD2B75"/>
    <w:rsid w:val="00DD2E69"/>
    <w:rsid w:val="00DF2D9C"/>
    <w:rsid w:val="00E26D3E"/>
    <w:rsid w:val="00E34C91"/>
    <w:rsid w:val="00E475B9"/>
    <w:rsid w:val="00E52086"/>
    <w:rsid w:val="00E520B7"/>
    <w:rsid w:val="00E71FD9"/>
    <w:rsid w:val="00E7215F"/>
    <w:rsid w:val="00E76236"/>
    <w:rsid w:val="00E914D7"/>
    <w:rsid w:val="00E97ABB"/>
    <w:rsid w:val="00EA2E32"/>
    <w:rsid w:val="00EA3AAD"/>
    <w:rsid w:val="00ED0B31"/>
    <w:rsid w:val="00EE0B60"/>
    <w:rsid w:val="00EE22A6"/>
    <w:rsid w:val="00F01BF4"/>
    <w:rsid w:val="00F05B9B"/>
    <w:rsid w:val="00F12550"/>
    <w:rsid w:val="00F73347"/>
    <w:rsid w:val="00F85DA9"/>
    <w:rsid w:val="00FC7789"/>
    <w:rsid w:val="00FD3BA6"/>
    <w:rsid w:val="00FD7044"/>
    <w:rsid w:val="00FE2468"/>
    <w:rsid w:val="00FE70D1"/>
    <w:rsid w:val="00FF0833"/>
    <w:rsid w:val="00FF0E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58C585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96372"/>
    <w:rPr>
      <w:rFonts w:ascii="Calibri" w:hAnsi="Calibri"/>
      <w:sz w:val="22"/>
    </w:rPr>
  </w:style>
  <w:style w:type="paragraph" w:styleId="Heading1">
    <w:name w:val="heading 1"/>
    <w:aliases w:val="Pocket"/>
    <w:basedOn w:val="Normal"/>
    <w:next w:val="Normal"/>
    <w:link w:val="Heading1Char"/>
    <w:uiPriority w:val="9"/>
    <w:qFormat/>
    <w:rsid w:val="009963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9637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9637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9637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9637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9637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96372"/>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96372"/>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996372"/>
    <w:rPr>
      <w:rFonts w:ascii="Calibri" w:hAnsi="Calibri"/>
      <w:b/>
      <w:i w:val="0"/>
      <w:iCs/>
      <w:sz w:val="22"/>
      <w:u w:val="single"/>
      <w:bdr w:val="single" w:sz="18" w:space="0" w:color="auto"/>
    </w:rPr>
  </w:style>
  <w:style w:type="paragraph" w:styleId="NoSpacing">
    <w:name w:val="No Spacing"/>
    <w:uiPriority w:val="1"/>
    <w:rsid w:val="00996372"/>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1"/>
    <w:qFormat/>
    <w:rsid w:val="00996372"/>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1"/>
    <w:qFormat/>
    <w:rsid w:val="00996372"/>
    <w:rPr>
      <w:b/>
      <w:sz w:val="22"/>
      <w:u w:val="single"/>
    </w:rPr>
  </w:style>
  <w:style w:type="paragraph" w:styleId="DocumentMap">
    <w:name w:val="Document Map"/>
    <w:basedOn w:val="Normal"/>
    <w:link w:val="DocumentMapChar"/>
    <w:uiPriority w:val="99"/>
    <w:semiHidden/>
    <w:unhideWhenUsed/>
    <w:rsid w:val="00996372"/>
    <w:rPr>
      <w:rFonts w:ascii="Lucida Grande" w:hAnsi="Lucida Grande" w:cs="Lucida Grande"/>
    </w:rPr>
  </w:style>
  <w:style w:type="character" w:customStyle="1" w:styleId="DocumentMapChar">
    <w:name w:val="Document Map Char"/>
    <w:basedOn w:val="DefaultParagraphFont"/>
    <w:link w:val="DocumentMap"/>
    <w:uiPriority w:val="99"/>
    <w:semiHidden/>
    <w:rsid w:val="00996372"/>
    <w:rPr>
      <w:rFonts w:ascii="Lucida Grande" w:hAnsi="Lucida Grande" w:cs="Lucida Grande"/>
      <w:sz w:val="22"/>
    </w:rPr>
  </w:style>
  <w:style w:type="paragraph" w:styleId="ListParagraph">
    <w:name w:val="List Paragraph"/>
    <w:basedOn w:val="Normal"/>
    <w:uiPriority w:val="34"/>
    <w:rsid w:val="00996372"/>
    <w:pPr>
      <w:ind w:left="720"/>
      <w:contextualSpacing/>
    </w:pPr>
  </w:style>
  <w:style w:type="paragraph" w:styleId="Header">
    <w:name w:val="header"/>
    <w:basedOn w:val="Normal"/>
    <w:link w:val="HeaderChar"/>
    <w:uiPriority w:val="99"/>
    <w:unhideWhenUsed/>
    <w:rsid w:val="00996372"/>
    <w:pPr>
      <w:tabs>
        <w:tab w:val="center" w:pos="4320"/>
        <w:tab w:val="right" w:pos="8640"/>
      </w:tabs>
    </w:pPr>
  </w:style>
  <w:style w:type="character" w:customStyle="1" w:styleId="HeaderChar">
    <w:name w:val="Header Char"/>
    <w:basedOn w:val="DefaultParagraphFont"/>
    <w:link w:val="Header"/>
    <w:uiPriority w:val="99"/>
    <w:rsid w:val="00996372"/>
    <w:rPr>
      <w:rFonts w:ascii="Calibri" w:hAnsi="Calibri"/>
      <w:sz w:val="22"/>
    </w:rPr>
  </w:style>
  <w:style w:type="paragraph" w:styleId="Footer">
    <w:name w:val="footer"/>
    <w:basedOn w:val="Normal"/>
    <w:link w:val="FooterChar"/>
    <w:uiPriority w:val="99"/>
    <w:unhideWhenUsed/>
    <w:rsid w:val="00996372"/>
    <w:pPr>
      <w:tabs>
        <w:tab w:val="center" w:pos="4320"/>
        <w:tab w:val="right" w:pos="8640"/>
      </w:tabs>
    </w:pPr>
  </w:style>
  <w:style w:type="character" w:customStyle="1" w:styleId="FooterChar">
    <w:name w:val="Footer Char"/>
    <w:basedOn w:val="DefaultParagraphFont"/>
    <w:link w:val="Footer"/>
    <w:uiPriority w:val="99"/>
    <w:rsid w:val="00996372"/>
    <w:rPr>
      <w:rFonts w:ascii="Calibri" w:hAnsi="Calibri"/>
      <w:sz w:val="22"/>
    </w:rPr>
  </w:style>
  <w:style w:type="character" w:styleId="PageNumber">
    <w:name w:val="page number"/>
    <w:basedOn w:val="DefaultParagraphFont"/>
    <w:uiPriority w:val="99"/>
    <w:semiHidden/>
    <w:unhideWhenUsed/>
    <w:rsid w:val="00996372"/>
  </w:style>
  <w:style w:type="character" w:styleId="Hyperlink">
    <w:name w:val="Hyperlink"/>
    <w:aliases w:val="heading 1 (block title),Important,Read,Card Text,Internet Link,Analytic Text"/>
    <w:basedOn w:val="DefaultParagraphFont"/>
    <w:uiPriority w:val="99"/>
    <w:unhideWhenUsed/>
    <w:rsid w:val="00996372"/>
    <w:rPr>
      <w:color w:val="0000FF" w:themeColor="hyperlink"/>
      <w:u w:val="single"/>
    </w:rPr>
  </w:style>
  <w:style w:type="paragraph" w:styleId="Revision">
    <w:name w:val="Revision"/>
    <w:hidden/>
    <w:uiPriority w:val="99"/>
    <w:semiHidden/>
    <w:rsid w:val="002114CB"/>
    <w:rPr>
      <w:rFonts w:ascii="Calibri" w:hAnsi="Calibri"/>
      <w:sz w:val="22"/>
    </w:rPr>
  </w:style>
  <w:style w:type="paragraph" w:styleId="BalloonText">
    <w:name w:val="Balloon Text"/>
    <w:basedOn w:val="Normal"/>
    <w:link w:val="BalloonTextChar"/>
    <w:uiPriority w:val="99"/>
    <w:semiHidden/>
    <w:unhideWhenUsed/>
    <w:rsid w:val="002114C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114CB"/>
    <w:rPr>
      <w:rFonts w:ascii="Lucida Grande" w:hAnsi="Lucida Grande" w:cs="Lucida Grande"/>
      <w:sz w:val="18"/>
      <w:szCs w:val="18"/>
    </w:rPr>
  </w:style>
  <w:style w:type="character" w:styleId="FollowedHyperlink">
    <w:name w:val="FollowedHyperlink"/>
    <w:basedOn w:val="DefaultParagraphFont"/>
    <w:uiPriority w:val="99"/>
    <w:semiHidden/>
    <w:unhideWhenUsed/>
    <w:rsid w:val="00657ED7"/>
    <w:rPr>
      <w:color w:val="auto"/>
      <w:u w:val="none"/>
    </w:rPr>
  </w:style>
  <w:style w:type="character" w:styleId="IntenseEmphasis">
    <w:name w:val="Intense Emphasis"/>
    <w:aliases w:val="Heading 3 Char1 Char Char Char,Cards + Font: 12 pt Char,Bold Cite Char,Intense Emphasis11111,Heading 3 Char1,Intense Emphasi,Box Out,Italic,Intense Emphasis5,Cite Char1"/>
    <w:basedOn w:val="DefaultParagraphFont"/>
    <w:uiPriority w:val="1"/>
    <w:qFormat/>
    <w:rsid w:val="006F3F61"/>
    <w:rPr>
      <w:b/>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96372"/>
    <w:rPr>
      <w:rFonts w:ascii="Calibri" w:hAnsi="Calibri"/>
      <w:sz w:val="22"/>
    </w:rPr>
  </w:style>
  <w:style w:type="paragraph" w:styleId="Heading1">
    <w:name w:val="heading 1"/>
    <w:aliases w:val="Pocket"/>
    <w:basedOn w:val="Normal"/>
    <w:next w:val="Normal"/>
    <w:link w:val="Heading1Char"/>
    <w:uiPriority w:val="9"/>
    <w:qFormat/>
    <w:rsid w:val="009963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9637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9637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9637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9637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9637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96372"/>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96372"/>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
    <w:basedOn w:val="DefaultParagraphFont"/>
    <w:uiPriority w:val="7"/>
    <w:qFormat/>
    <w:rsid w:val="00996372"/>
    <w:rPr>
      <w:rFonts w:ascii="Calibri" w:hAnsi="Calibri"/>
      <w:b/>
      <w:i w:val="0"/>
      <w:iCs/>
      <w:sz w:val="22"/>
      <w:u w:val="single"/>
      <w:bdr w:val="single" w:sz="18" w:space="0" w:color="auto"/>
    </w:rPr>
  </w:style>
  <w:style w:type="paragraph" w:styleId="NoSpacing">
    <w:name w:val="No Spacing"/>
    <w:uiPriority w:val="1"/>
    <w:rsid w:val="00996372"/>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1"/>
    <w:qFormat/>
    <w:rsid w:val="00996372"/>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1"/>
    <w:qFormat/>
    <w:rsid w:val="00996372"/>
    <w:rPr>
      <w:b/>
      <w:sz w:val="22"/>
      <w:u w:val="single"/>
    </w:rPr>
  </w:style>
  <w:style w:type="paragraph" w:styleId="DocumentMap">
    <w:name w:val="Document Map"/>
    <w:basedOn w:val="Normal"/>
    <w:link w:val="DocumentMapChar"/>
    <w:uiPriority w:val="99"/>
    <w:semiHidden/>
    <w:unhideWhenUsed/>
    <w:rsid w:val="00996372"/>
    <w:rPr>
      <w:rFonts w:ascii="Lucida Grande" w:hAnsi="Lucida Grande" w:cs="Lucida Grande"/>
    </w:rPr>
  </w:style>
  <w:style w:type="character" w:customStyle="1" w:styleId="DocumentMapChar">
    <w:name w:val="Document Map Char"/>
    <w:basedOn w:val="DefaultParagraphFont"/>
    <w:link w:val="DocumentMap"/>
    <w:uiPriority w:val="99"/>
    <w:semiHidden/>
    <w:rsid w:val="00996372"/>
    <w:rPr>
      <w:rFonts w:ascii="Lucida Grande" w:hAnsi="Lucida Grande" w:cs="Lucida Grande"/>
      <w:sz w:val="22"/>
    </w:rPr>
  </w:style>
  <w:style w:type="paragraph" w:styleId="ListParagraph">
    <w:name w:val="List Paragraph"/>
    <w:basedOn w:val="Normal"/>
    <w:uiPriority w:val="34"/>
    <w:rsid w:val="00996372"/>
    <w:pPr>
      <w:ind w:left="720"/>
      <w:contextualSpacing/>
    </w:pPr>
  </w:style>
  <w:style w:type="paragraph" w:styleId="Header">
    <w:name w:val="header"/>
    <w:basedOn w:val="Normal"/>
    <w:link w:val="HeaderChar"/>
    <w:uiPriority w:val="99"/>
    <w:unhideWhenUsed/>
    <w:rsid w:val="00996372"/>
    <w:pPr>
      <w:tabs>
        <w:tab w:val="center" w:pos="4320"/>
        <w:tab w:val="right" w:pos="8640"/>
      </w:tabs>
    </w:pPr>
  </w:style>
  <w:style w:type="character" w:customStyle="1" w:styleId="HeaderChar">
    <w:name w:val="Header Char"/>
    <w:basedOn w:val="DefaultParagraphFont"/>
    <w:link w:val="Header"/>
    <w:uiPriority w:val="99"/>
    <w:rsid w:val="00996372"/>
    <w:rPr>
      <w:rFonts w:ascii="Calibri" w:hAnsi="Calibri"/>
      <w:sz w:val="22"/>
    </w:rPr>
  </w:style>
  <w:style w:type="paragraph" w:styleId="Footer">
    <w:name w:val="footer"/>
    <w:basedOn w:val="Normal"/>
    <w:link w:val="FooterChar"/>
    <w:uiPriority w:val="99"/>
    <w:unhideWhenUsed/>
    <w:rsid w:val="00996372"/>
    <w:pPr>
      <w:tabs>
        <w:tab w:val="center" w:pos="4320"/>
        <w:tab w:val="right" w:pos="8640"/>
      </w:tabs>
    </w:pPr>
  </w:style>
  <w:style w:type="character" w:customStyle="1" w:styleId="FooterChar">
    <w:name w:val="Footer Char"/>
    <w:basedOn w:val="DefaultParagraphFont"/>
    <w:link w:val="Footer"/>
    <w:uiPriority w:val="99"/>
    <w:rsid w:val="00996372"/>
    <w:rPr>
      <w:rFonts w:ascii="Calibri" w:hAnsi="Calibri"/>
      <w:sz w:val="22"/>
    </w:rPr>
  </w:style>
  <w:style w:type="character" w:styleId="PageNumber">
    <w:name w:val="page number"/>
    <w:basedOn w:val="DefaultParagraphFont"/>
    <w:uiPriority w:val="99"/>
    <w:semiHidden/>
    <w:unhideWhenUsed/>
    <w:rsid w:val="00996372"/>
  </w:style>
  <w:style w:type="character" w:styleId="Hyperlink">
    <w:name w:val="Hyperlink"/>
    <w:aliases w:val="heading 1 (block title),Important,Read,Card Text,Internet Link,Analytic Text"/>
    <w:basedOn w:val="DefaultParagraphFont"/>
    <w:uiPriority w:val="99"/>
    <w:unhideWhenUsed/>
    <w:rsid w:val="00996372"/>
    <w:rPr>
      <w:color w:val="0000FF" w:themeColor="hyperlink"/>
      <w:u w:val="single"/>
    </w:rPr>
  </w:style>
  <w:style w:type="paragraph" w:styleId="Revision">
    <w:name w:val="Revision"/>
    <w:hidden/>
    <w:uiPriority w:val="99"/>
    <w:semiHidden/>
    <w:rsid w:val="002114CB"/>
    <w:rPr>
      <w:rFonts w:ascii="Calibri" w:hAnsi="Calibri"/>
      <w:sz w:val="22"/>
    </w:rPr>
  </w:style>
  <w:style w:type="paragraph" w:styleId="BalloonText">
    <w:name w:val="Balloon Text"/>
    <w:basedOn w:val="Normal"/>
    <w:link w:val="BalloonTextChar"/>
    <w:uiPriority w:val="99"/>
    <w:semiHidden/>
    <w:unhideWhenUsed/>
    <w:rsid w:val="002114C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114CB"/>
    <w:rPr>
      <w:rFonts w:ascii="Lucida Grande" w:hAnsi="Lucida Grande" w:cs="Lucida Grande"/>
      <w:sz w:val="18"/>
      <w:szCs w:val="18"/>
    </w:rPr>
  </w:style>
  <w:style w:type="character" w:styleId="FollowedHyperlink">
    <w:name w:val="FollowedHyperlink"/>
    <w:basedOn w:val="DefaultParagraphFont"/>
    <w:uiPriority w:val="99"/>
    <w:semiHidden/>
    <w:unhideWhenUsed/>
    <w:rsid w:val="00657ED7"/>
    <w:rPr>
      <w:color w:val="auto"/>
      <w:u w:val="none"/>
    </w:rPr>
  </w:style>
  <w:style w:type="character" w:styleId="IntenseEmphasis">
    <w:name w:val="Intense Emphasis"/>
    <w:aliases w:val="Heading 3 Char1 Char Char Char,Cards + Font: 12 pt Char,Bold Cite Char,Intense Emphasis11111,Heading 3 Char1,Intense Emphasi,Box Out,Italic,Intense Emphasis5,Cite Char1"/>
    <w:basedOn w:val="DefaultParagraphFont"/>
    <w:uiPriority w:val="1"/>
    <w:qFormat/>
    <w:rsid w:val="006F3F61"/>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usatoday.com/story/news/nation/2013/08/30/navy-testing-dolphin-deaths/2742319/" TargetMode="External"/><Relationship Id="rId21" Type="http://schemas.openxmlformats.org/officeDocument/2006/relationships/hyperlink" Target="http://www.noaanews.noaa.gov/stories2010/20100218_dolphins.html" TargetMode="External"/><Relationship Id="rId22" Type="http://schemas.openxmlformats.org/officeDocument/2006/relationships/hyperlink" Target="http://www.worldwildlife.org/what/wherewework/coraltriangle/index.html" TargetMode="External"/><Relationship Id="rId23" Type="http://schemas.openxmlformats.org/officeDocument/2006/relationships/hyperlink" Target="http://worldwildlife.org/tours/borneo-s-natural-wonders" TargetMode="External"/><Relationship Id="rId24" Type="http://schemas.openxmlformats.org/officeDocument/2006/relationships/hyperlink" Target="http://navylive.dodlive.mil/2013/03/26/navy-training-testing-and-marine-mammals-focus-on-the-facts/" TargetMode="External"/><Relationship Id="rId25" Type="http://schemas.openxmlformats.org/officeDocument/2006/relationships/hyperlink" Target="http://www.theguardian.com/world/2014/apr/23/mh370-more-powerful-sonar-needed-in-plane-search-says-australia" TargetMode="External"/><Relationship Id="rId26" Type="http://schemas.openxmlformats.org/officeDocument/2006/relationships/hyperlink" Target="http://www.washingtonpost.com/blogs/wonkblog/wp/2013/10/29/just-how-badly-are-we-overfishing-the-ocean/0/" TargetMode="External"/><Relationship Id="rId27" Type="http://schemas.openxmlformats.org/officeDocument/2006/relationships/hyperlink" Target="http://www.livescience.com/1667-hear-sonar-hurt-fish.html" TargetMode="External"/><Relationship Id="rId28" Type="http://schemas.openxmlformats.org/officeDocument/2006/relationships/hyperlink" Target="http://www.theguardian.com/environment/2013/oct/31/japan-hunts-dolphins-whales-extinction" TargetMode="External"/><Relationship Id="rId29" Type="http://schemas.openxmlformats.org/officeDocument/2006/relationships/hyperlink" Target="http://www.theguardian.com/environment/2011/sep/28/hectors-dolphins-near-extinctio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naturalnews.com/045468_bottom_trawling_seafloor_biodiversity.html" TargetMode="External"/><Relationship Id="rId31" Type="http://schemas.openxmlformats.org/officeDocument/2006/relationships/hyperlink" Target="http://www.sciencedaily.com/releases/2008/02/080215121207.htm" TargetMode="External"/><Relationship Id="rId32" Type="http://schemas.openxmlformats.org/officeDocument/2006/relationships/hyperlink" Target="http://dujs.dartmouth.edu/winter-2012/the-threats-of-overfishing-consequences-at-the-commercial-level" TargetMode="External"/><Relationship Id="rId9" Type="http://schemas.openxmlformats.org/officeDocument/2006/relationships/hyperlink" Target="http://sirianrevelations.net/the-message/all-books/" TargetMode="External"/><Relationship Id="rId6" Type="http://schemas.openxmlformats.org/officeDocument/2006/relationships/hyperlink" Target="http://www.examiner.com/article/author-u-s-navy-destroying-dolphins-whales-attacking-earth-s-life-frequency" TargetMode="External"/><Relationship Id="rId7" Type="http://schemas.openxmlformats.org/officeDocument/2006/relationships/hyperlink" Target="http://exopolitics.blogs.com/exopolitics/2008/10/post.html" TargetMode="External"/><Relationship Id="rId8" Type="http://schemas.openxmlformats.org/officeDocument/2006/relationships/hyperlink" Target="http://sirianrevelations.net/the-voice/about-the-author-2/" TargetMode="External"/><Relationship Id="rId33" Type="http://schemas.openxmlformats.org/officeDocument/2006/relationships/hyperlink" Target="http://animals.nationalgeographic.com/animals/mammals/blue-whale/" TargetMode="External"/><Relationship Id="rId34" Type="http://schemas.openxmlformats.org/officeDocument/2006/relationships/hyperlink" Target="http://www.greenpeace.org/new-zealand/en/campaigns/oceans/whales/population-decline/"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www.examiner.com/topic/us-navy" TargetMode="External"/><Relationship Id="rId11" Type="http://schemas.openxmlformats.org/officeDocument/2006/relationships/hyperlink" Target="http://www.newswithviews.com/Peterson/rosalind118.htm" TargetMode="External"/><Relationship Id="rId12" Type="http://schemas.openxmlformats.org/officeDocument/2006/relationships/hyperlink" Target="http://www.examiner.com/topic/cetaceans/articles" TargetMode="External"/><Relationship Id="rId13" Type="http://schemas.openxmlformats.org/officeDocument/2006/relationships/hyperlink" Target="http://www.examiner.com/topic/dolphins" TargetMode="External"/><Relationship Id="rId14" Type="http://schemas.openxmlformats.org/officeDocument/2006/relationships/hyperlink" Target="http://www.examiner.com/topic/whales" TargetMode="External"/><Relationship Id="rId15"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6"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7"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8" Type="http://schemas.openxmlformats.org/officeDocument/2006/relationships/hyperlink" Target="http://rspb.royalsocietypublishing.org/content/280/1754/20122845.full" TargetMode="External"/><Relationship Id="rId19" Type="http://schemas.openxmlformats.org/officeDocument/2006/relationships/hyperlink" Target="http://www.npr.org/blogs/krulwich/2014/04/03/298778615/the-power-of-poop-a-whale-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Documents:Microsoft%20User%20Data: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TotalTime>
  <Pages>50</Pages>
  <Words>38301</Words>
  <Characters>218320</Characters>
  <Application>Microsoft Macintosh Word</Application>
  <DocSecurity>0</DocSecurity>
  <Lines>1819</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McFadden</dc:creator>
  <cp:keywords/>
  <dc:description/>
  <cp:lastModifiedBy>Seth Gannon</cp:lastModifiedBy>
  <cp:revision>3</cp:revision>
  <dcterms:created xsi:type="dcterms:W3CDTF">2014-07-05T16:40:00Z</dcterms:created>
  <dcterms:modified xsi:type="dcterms:W3CDTF">2014-07-05T16:43:00Z</dcterms:modified>
</cp:coreProperties>
</file>