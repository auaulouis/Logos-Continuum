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7670" w:rsidRDefault="004E7776" w:rsidP="00211E1F">
      <w:pPr>
        <w:pStyle w:val="Heading1"/>
        <w:spacing w:before="0"/>
      </w:pPr>
      <w:r>
        <w:t>***</w:t>
      </w:r>
      <w:r w:rsidR="00B237A5" w:rsidRPr="00211E1F">
        <w:t>WATER REUSE CP</w:t>
      </w:r>
      <w:r>
        <w:t>***</w:t>
      </w:r>
    </w:p>
    <w:p w:rsidR="004E7776" w:rsidRPr="004E7776" w:rsidRDefault="004E7776" w:rsidP="004E7776">
      <w:pPr>
        <w:pStyle w:val="Heading2"/>
      </w:pPr>
      <w:r>
        <w:t>1nc</w:t>
      </w:r>
    </w:p>
    <w:p w:rsidR="00A92185" w:rsidRPr="00211E1F" w:rsidRDefault="00872087" w:rsidP="00CC3E4C">
      <w:pPr>
        <w:pStyle w:val="Heading4"/>
      </w:pPr>
      <w:r w:rsidRPr="00211E1F">
        <w:t xml:space="preserve">Text: The United States federal government should substantially increase its development of </w:t>
      </w:r>
      <w:r w:rsidR="0050731A" w:rsidRPr="00211E1F">
        <w:t>water recycling</w:t>
      </w:r>
      <w:r w:rsidR="00C3031B" w:rsidRPr="00211E1F">
        <w:t xml:space="preserve"> technology.</w:t>
      </w:r>
    </w:p>
    <w:p w:rsidR="005C7AB3" w:rsidRPr="00211E1F" w:rsidRDefault="005C7AB3" w:rsidP="00211E1F">
      <w:pPr>
        <w:spacing w:after="0"/>
        <w:rPr>
          <w:rFonts w:asciiTheme="majorHAnsi" w:hAnsiTheme="majorHAnsi"/>
          <w:sz w:val="24"/>
          <w:szCs w:val="24"/>
        </w:rPr>
      </w:pPr>
    </w:p>
    <w:p w:rsidR="005C7AB3" w:rsidRPr="00211E1F" w:rsidRDefault="005C7AB3" w:rsidP="00CC3E4C">
      <w:pPr>
        <w:pStyle w:val="Heading4"/>
      </w:pPr>
      <w:r w:rsidRPr="00211E1F">
        <w:t>Water recycling can solve scarcity - California proves</w:t>
      </w:r>
    </w:p>
    <w:p w:rsidR="00B237A5" w:rsidRPr="00211E1F" w:rsidRDefault="00B237A5" w:rsidP="00211E1F">
      <w:pPr>
        <w:spacing w:after="0"/>
        <w:rPr>
          <w:rStyle w:val="StyleStyleBold12pt"/>
          <w:rFonts w:asciiTheme="majorHAnsi" w:hAnsiTheme="majorHAnsi"/>
          <w:sz w:val="24"/>
          <w:szCs w:val="24"/>
        </w:rPr>
      </w:pPr>
      <w:r w:rsidRPr="00211E1F">
        <w:rPr>
          <w:rStyle w:val="StyleStyleBold12pt"/>
          <w:rFonts w:asciiTheme="majorHAnsi" w:hAnsiTheme="majorHAnsi"/>
          <w:sz w:val="24"/>
          <w:szCs w:val="24"/>
        </w:rPr>
        <w:t>Cooley</w:t>
      </w:r>
      <w:r w:rsidRPr="00211E1F">
        <w:rPr>
          <w:rFonts w:asciiTheme="majorHAnsi" w:hAnsiTheme="majorHAnsi"/>
          <w:sz w:val="24"/>
          <w:szCs w:val="24"/>
        </w:rPr>
        <w:t>, Director of the Pacific Institute’s Water Program</w:t>
      </w:r>
      <w:r w:rsidRPr="00211E1F">
        <w:rPr>
          <w:rFonts w:asciiTheme="majorHAnsi" w:hAnsiTheme="majorHAnsi"/>
          <w:b/>
          <w:sz w:val="24"/>
          <w:szCs w:val="24"/>
        </w:rPr>
        <w:t xml:space="preserve">, </w:t>
      </w:r>
      <w:proofErr w:type="spellStart"/>
      <w:proofErr w:type="gramStart"/>
      <w:r w:rsidRPr="00211E1F">
        <w:rPr>
          <w:rStyle w:val="StyleStyleBold12pt"/>
          <w:rFonts w:asciiTheme="majorHAnsi" w:hAnsiTheme="majorHAnsi"/>
          <w:b w:val="0"/>
          <w:sz w:val="24"/>
          <w:szCs w:val="24"/>
        </w:rPr>
        <w:t>june</w:t>
      </w:r>
      <w:proofErr w:type="spellEnd"/>
      <w:proofErr w:type="gramEnd"/>
      <w:r w:rsidRPr="00211E1F">
        <w:rPr>
          <w:rStyle w:val="StyleStyleBold12pt"/>
          <w:rFonts w:asciiTheme="majorHAnsi" w:hAnsiTheme="majorHAnsi"/>
          <w:sz w:val="24"/>
          <w:szCs w:val="24"/>
        </w:rPr>
        <w:t xml:space="preserve"> 2014</w:t>
      </w:r>
    </w:p>
    <w:p w:rsidR="00B237A5" w:rsidRPr="00211E1F" w:rsidRDefault="00B237A5" w:rsidP="00211E1F">
      <w:pPr>
        <w:spacing w:after="0"/>
        <w:rPr>
          <w:rFonts w:asciiTheme="majorHAnsi" w:hAnsiTheme="majorHAnsi"/>
          <w:sz w:val="24"/>
          <w:szCs w:val="24"/>
        </w:rPr>
      </w:pPr>
      <w:r w:rsidRPr="00211E1F">
        <w:rPr>
          <w:rStyle w:val="StyleStyleBold12pt"/>
          <w:rFonts w:asciiTheme="majorHAnsi" w:hAnsiTheme="majorHAnsi"/>
          <w:b w:val="0"/>
          <w:sz w:val="24"/>
          <w:szCs w:val="24"/>
        </w:rPr>
        <w:t>Heather</w:t>
      </w:r>
      <w:r w:rsidRPr="00211E1F">
        <w:rPr>
          <w:rFonts w:asciiTheme="majorHAnsi" w:hAnsiTheme="majorHAnsi"/>
          <w:sz w:val="24"/>
          <w:szCs w:val="24"/>
        </w:rPr>
        <w:t>, (She conducts and oversees research on an array of water issues, such as the connections between water and energy, sustainable water use and management, and the hydrologic impacts of climate change.</w:t>
      </w:r>
      <w:r w:rsidR="004E7776">
        <w:rPr>
          <w:rFonts w:asciiTheme="majorHAnsi" w:hAnsiTheme="majorHAnsi"/>
          <w:sz w:val="24"/>
          <w:szCs w:val="24"/>
        </w:rPr>
        <w:t xml:space="preserve"> </w:t>
      </w:r>
      <w:r w:rsidRPr="00211E1F">
        <w:rPr>
          <w:rFonts w:asciiTheme="majorHAnsi" w:hAnsiTheme="majorHAnsi"/>
          <w:sz w:val="24"/>
          <w:szCs w:val="24"/>
        </w:rPr>
        <w:t>As a Pacific Institute staff member, Ms. Cooley has authored numerous scientific papers and co-authored five books, including The World’s Water, A 21st Century U.S. Water Policy, and The Water-Energy Nexus in the American West.) (“Water Reuse Potential in California” online: http://pacinst.org/wp-content/uploads/sites/21/2014/06/ca-water-reuse.pdf)</w:t>
      </w:r>
    </w:p>
    <w:p w:rsidR="00AA1E09" w:rsidRPr="00211E1F" w:rsidRDefault="00AA1E09" w:rsidP="00211E1F">
      <w:pPr>
        <w:spacing w:after="0"/>
        <w:rPr>
          <w:rFonts w:asciiTheme="majorHAnsi" w:hAnsiTheme="majorHAnsi"/>
          <w:sz w:val="24"/>
          <w:szCs w:val="24"/>
        </w:rPr>
      </w:pPr>
    </w:p>
    <w:p w:rsidR="00A441D3" w:rsidRDefault="00B237A5" w:rsidP="00211E1F">
      <w:pPr>
        <w:spacing w:after="0"/>
        <w:rPr>
          <w:rFonts w:asciiTheme="majorHAnsi" w:hAnsiTheme="majorHAnsi"/>
          <w:sz w:val="24"/>
          <w:szCs w:val="24"/>
        </w:rPr>
      </w:pPr>
      <w:r w:rsidRPr="00211E1F">
        <w:rPr>
          <w:rFonts w:asciiTheme="majorHAnsi" w:hAnsiTheme="majorHAnsi"/>
          <w:sz w:val="24"/>
          <w:szCs w:val="24"/>
        </w:rPr>
        <w:t>For this analysis, we assumed that the technical potential for</w:t>
      </w:r>
      <w:r w:rsidR="004E7776">
        <w:rPr>
          <w:rFonts w:asciiTheme="majorHAnsi" w:hAnsiTheme="majorHAnsi"/>
          <w:sz w:val="24"/>
          <w:szCs w:val="24"/>
        </w:rPr>
        <w:t xml:space="preserve"> </w:t>
      </w:r>
      <w:r w:rsidRPr="00211E1F">
        <w:rPr>
          <w:rStyle w:val="StyleBoldUnderline"/>
          <w:rFonts w:asciiTheme="majorHAnsi" w:hAnsiTheme="majorHAnsi"/>
          <w:sz w:val="24"/>
          <w:szCs w:val="24"/>
        </w:rPr>
        <w:t>water reuse in California is equivalent to the state’s indoor water use</w:t>
      </w:r>
      <w:r w:rsidRPr="00211E1F">
        <w:rPr>
          <w:rFonts w:asciiTheme="majorHAnsi" w:hAnsiTheme="majorHAnsi"/>
          <w:sz w:val="24"/>
          <w:szCs w:val="24"/>
        </w:rPr>
        <w:t>. While it is unlikely that we will soon reuse all</w:t>
      </w:r>
      <w:r w:rsidR="004E7776">
        <w:rPr>
          <w:rFonts w:asciiTheme="majorHAnsi" w:hAnsiTheme="majorHAnsi"/>
          <w:sz w:val="24"/>
          <w:szCs w:val="24"/>
        </w:rPr>
        <w:t xml:space="preserve"> </w:t>
      </w:r>
      <w:r w:rsidRPr="00211E1F">
        <w:rPr>
          <w:rFonts w:asciiTheme="majorHAnsi" w:hAnsiTheme="majorHAnsi"/>
          <w:sz w:val="24"/>
          <w:szCs w:val="24"/>
        </w:rPr>
        <w:t>of the water used in our homes, much of this water could</w:t>
      </w:r>
      <w:r w:rsidR="004E7776">
        <w:rPr>
          <w:rFonts w:asciiTheme="majorHAnsi" w:hAnsiTheme="majorHAnsi"/>
          <w:sz w:val="24"/>
          <w:szCs w:val="24"/>
        </w:rPr>
        <w:t xml:space="preserve"> </w:t>
      </w:r>
      <w:r w:rsidRPr="00211E1F">
        <w:rPr>
          <w:rFonts w:asciiTheme="majorHAnsi" w:hAnsiTheme="majorHAnsi"/>
          <w:sz w:val="24"/>
          <w:szCs w:val="24"/>
        </w:rPr>
        <w:t>be captured and reused onsite or treated at a municipal</w:t>
      </w:r>
      <w:r w:rsidR="004E7776">
        <w:rPr>
          <w:rFonts w:asciiTheme="majorHAnsi" w:hAnsiTheme="majorHAnsi"/>
          <w:sz w:val="24"/>
          <w:szCs w:val="24"/>
        </w:rPr>
        <w:t xml:space="preserve"> </w:t>
      </w:r>
      <w:r w:rsidRPr="00211E1F">
        <w:rPr>
          <w:rFonts w:asciiTheme="majorHAnsi" w:hAnsiTheme="majorHAnsi"/>
          <w:sz w:val="24"/>
          <w:szCs w:val="24"/>
        </w:rPr>
        <w:t>wastewater treatment plant and distributed as recycled</w:t>
      </w:r>
      <w:r w:rsidR="004E7776">
        <w:rPr>
          <w:rFonts w:asciiTheme="majorHAnsi" w:hAnsiTheme="majorHAnsi"/>
          <w:sz w:val="24"/>
          <w:szCs w:val="24"/>
        </w:rPr>
        <w:t xml:space="preserve"> </w:t>
      </w:r>
      <w:r w:rsidRPr="00211E1F">
        <w:rPr>
          <w:rFonts w:asciiTheme="majorHAnsi" w:hAnsiTheme="majorHAnsi"/>
          <w:sz w:val="24"/>
          <w:szCs w:val="24"/>
        </w:rPr>
        <w:t xml:space="preserve">water. On the basis of data from DWR for 2001–2010, </w:t>
      </w:r>
      <w:r w:rsidRPr="00211E1F">
        <w:rPr>
          <w:rStyle w:val="StyleBoldUnderline"/>
          <w:rFonts w:asciiTheme="majorHAnsi" w:hAnsiTheme="majorHAnsi"/>
          <w:sz w:val="24"/>
          <w:szCs w:val="24"/>
        </w:rPr>
        <w:t>we estimated that indoor water use in California averages 4.2 million acre-feet per year</w:t>
      </w:r>
      <w:r w:rsidRPr="00211E1F">
        <w:rPr>
          <w:rFonts w:asciiTheme="majorHAnsi" w:hAnsiTheme="majorHAnsi"/>
          <w:sz w:val="24"/>
          <w:szCs w:val="24"/>
        </w:rPr>
        <w:t>. By implementing indoor</w:t>
      </w:r>
      <w:r w:rsidR="004E7776">
        <w:rPr>
          <w:rFonts w:asciiTheme="majorHAnsi" w:hAnsiTheme="majorHAnsi"/>
          <w:sz w:val="24"/>
          <w:szCs w:val="24"/>
        </w:rPr>
        <w:t xml:space="preserve"> </w:t>
      </w:r>
      <w:r w:rsidRPr="00211E1F">
        <w:rPr>
          <w:rFonts w:asciiTheme="majorHAnsi" w:hAnsiTheme="majorHAnsi"/>
          <w:sz w:val="24"/>
          <w:szCs w:val="24"/>
        </w:rPr>
        <w:t>efficiency improvements, indoor use could decline by 40 to</w:t>
      </w:r>
      <w:r w:rsidR="004E7776">
        <w:rPr>
          <w:rFonts w:asciiTheme="majorHAnsi" w:hAnsiTheme="majorHAnsi"/>
          <w:sz w:val="24"/>
          <w:szCs w:val="24"/>
        </w:rPr>
        <w:t xml:space="preserve"> </w:t>
      </w:r>
      <w:r w:rsidRPr="00211E1F">
        <w:rPr>
          <w:rFonts w:asciiTheme="majorHAnsi" w:hAnsiTheme="majorHAnsi"/>
          <w:sz w:val="24"/>
          <w:szCs w:val="24"/>
        </w:rPr>
        <w:t>54 percent, thereby reducing the amount of water available</w:t>
      </w:r>
      <w:r w:rsidR="004E7776">
        <w:rPr>
          <w:rFonts w:asciiTheme="majorHAnsi" w:hAnsiTheme="majorHAnsi"/>
          <w:sz w:val="24"/>
          <w:szCs w:val="24"/>
        </w:rPr>
        <w:t xml:space="preserve"> </w:t>
      </w:r>
      <w:r w:rsidRPr="00211E1F">
        <w:rPr>
          <w:rFonts w:asciiTheme="majorHAnsi" w:hAnsiTheme="majorHAnsi"/>
          <w:sz w:val="24"/>
          <w:szCs w:val="24"/>
        </w:rPr>
        <w:t xml:space="preserve">for reuse. We therefore estimated that the </w:t>
      </w:r>
      <w:r w:rsidRPr="00211E1F">
        <w:rPr>
          <w:rStyle w:val="StyleBoldUnderline"/>
          <w:rFonts w:asciiTheme="majorHAnsi" w:hAnsiTheme="majorHAnsi"/>
          <w:sz w:val="24"/>
          <w:szCs w:val="24"/>
        </w:rPr>
        <w:t>water reuse potential is equivalent to our estimate of efficient indoor water use and ranges from 1.9 million to 2.5 million acre-feet per year</w:t>
      </w:r>
      <w:r w:rsidRPr="00211E1F">
        <w:rPr>
          <w:rFonts w:asciiTheme="majorHAnsi" w:hAnsiTheme="majorHAnsi"/>
          <w:sz w:val="24"/>
          <w:szCs w:val="24"/>
        </w:rPr>
        <w:t xml:space="preserve"> (</w:t>
      </w:r>
      <w:proofErr w:type="spellStart"/>
      <w:r w:rsidRPr="00211E1F">
        <w:rPr>
          <w:rFonts w:asciiTheme="majorHAnsi" w:hAnsiTheme="majorHAnsi"/>
          <w:sz w:val="24"/>
          <w:szCs w:val="24"/>
        </w:rPr>
        <w:t>Heberger</w:t>
      </w:r>
      <w:proofErr w:type="spellEnd"/>
      <w:r w:rsidRPr="00211E1F">
        <w:rPr>
          <w:rFonts w:asciiTheme="majorHAnsi" w:hAnsiTheme="majorHAnsi"/>
          <w:sz w:val="24"/>
          <w:szCs w:val="24"/>
        </w:rPr>
        <w:t xml:space="preserve"> et al. 2014). Approximately </w:t>
      </w:r>
      <w:r w:rsidRPr="00211E1F">
        <w:rPr>
          <w:rStyle w:val="StyleBoldUnderline"/>
          <w:rFonts w:asciiTheme="majorHAnsi" w:hAnsiTheme="majorHAnsi"/>
          <w:sz w:val="24"/>
          <w:szCs w:val="24"/>
        </w:rPr>
        <w:t>64 percent of the water reuse potential is from residences</w:t>
      </w:r>
      <w:r w:rsidRPr="00211E1F">
        <w:rPr>
          <w:rFonts w:asciiTheme="majorHAnsi" w:hAnsiTheme="majorHAnsi"/>
          <w:sz w:val="24"/>
          <w:szCs w:val="24"/>
        </w:rPr>
        <w:t>; the remainder</w:t>
      </w:r>
      <w:r w:rsidR="004E7776">
        <w:rPr>
          <w:rFonts w:asciiTheme="majorHAnsi" w:hAnsiTheme="majorHAnsi"/>
          <w:sz w:val="24"/>
          <w:szCs w:val="24"/>
        </w:rPr>
        <w:t xml:space="preserve"> </w:t>
      </w:r>
      <w:r w:rsidRPr="00211E1F">
        <w:rPr>
          <w:rFonts w:asciiTheme="majorHAnsi" w:hAnsiTheme="majorHAnsi"/>
          <w:sz w:val="24"/>
          <w:szCs w:val="24"/>
        </w:rPr>
        <w:t>is from commercial businesses and institutions (21 percent)</w:t>
      </w:r>
      <w:r w:rsidR="004E7776">
        <w:rPr>
          <w:rFonts w:asciiTheme="majorHAnsi" w:hAnsiTheme="majorHAnsi"/>
          <w:sz w:val="24"/>
          <w:szCs w:val="24"/>
        </w:rPr>
        <w:t xml:space="preserve"> </w:t>
      </w:r>
      <w:r w:rsidRPr="00211E1F">
        <w:rPr>
          <w:rFonts w:asciiTheme="majorHAnsi" w:hAnsiTheme="majorHAnsi"/>
          <w:sz w:val="24"/>
          <w:szCs w:val="24"/>
        </w:rPr>
        <w:t>and industry (15 percent). Some of this reuse is already</w:t>
      </w:r>
      <w:r w:rsidR="004E7776">
        <w:rPr>
          <w:rFonts w:asciiTheme="majorHAnsi" w:hAnsiTheme="majorHAnsi"/>
          <w:sz w:val="24"/>
          <w:szCs w:val="24"/>
        </w:rPr>
        <w:t xml:space="preserve"> </w:t>
      </w:r>
      <w:r w:rsidRPr="00211E1F">
        <w:rPr>
          <w:rFonts w:asciiTheme="majorHAnsi" w:hAnsiTheme="majorHAnsi"/>
          <w:sz w:val="24"/>
          <w:szCs w:val="24"/>
        </w:rPr>
        <w:t>occurring. According to the most recent state survey, current</w:t>
      </w:r>
      <w:r w:rsidR="004E7776">
        <w:rPr>
          <w:rFonts w:asciiTheme="majorHAnsi" w:hAnsiTheme="majorHAnsi"/>
          <w:sz w:val="24"/>
          <w:szCs w:val="24"/>
        </w:rPr>
        <w:t xml:space="preserve"> </w:t>
      </w:r>
      <w:r w:rsidRPr="00211E1F">
        <w:rPr>
          <w:rFonts w:asciiTheme="majorHAnsi" w:hAnsiTheme="majorHAnsi"/>
          <w:sz w:val="24"/>
          <w:szCs w:val="24"/>
        </w:rPr>
        <w:t>recycled water use in California is 670,000 acre-feet per year</w:t>
      </w:r>
      <w:r w:rsidR="004E7776">
        <w:rPr>
          <w:rFonts w:asciiTheme="majorHAnsi" w:hAnsiTheme="majorHAnsi"/>
          <w:sz w:val="24"/>
          <w:szCs w:val="24"/>
        </w:rPr>
        <w:t xml:space="preserve"> </w:t>
      </w:r>
      <w:r w:rsidRPr="00211E1F">
        <w:rPr>
          <w:rFonts w:asciiTheme="majorHAnsi" w:hAnsiTheme="majorHAnsi"/>
          <w:sz w:val="24"/>
          <w:szCs w:val="24"/>
        </w:rPr>
        <w:t xml:space="preserve">(SWRCB and DWR 2012). Thus, </w:t>
      </w:r>
      <w:r w:rsidRPr="00211E1F">
        <w:rPr>
          <w:rStyle w:val="StyleBoldUnderline"/>
          <w:rFonts w:asciiTheme="majorHAnsi" w:hAnsiTheme="majorHAnsi"/>
          <w:sz w:val="24"/>
          <w:szCs w:val="24"/>
        </w:rPr>
        <w:t>the potential for additional water reuse in California today is 1.2 million to 1.8 million</w:t>
      </w:r>
      <w:r w:rsidR="004E7776">
        <w:rPr>
          <w:rFonts w:asciiTheme="majorHAnsi" w:hAnsiTheme="majorHAnsi"/>
          <w:sz w:val="24"/>
          <w:szCs w:val="24"/>
        </w:rPr>
        <w:t xml:space="preserve"> </w:t>
      </w:r>
      <w:r w:rsidRPr="00211E1F">
        <w:rPr>
          <w:rStyle w:val="StyleBoldUnderline"/>
          <w:rFonts w:asciiTheme="majorHAnsi" w:hAnsiTheme="majorHAnsi"/>
          <w:sz w:val="24"/>
          <w:szCs w:val="24"/>
        </w:rPr>
        <w:t>acre-feet per year</w:t>
      </w:r>
      <w:r w:rsidRPr="00211E1F">
        <w:rPr>
          <w:rFonts w:asciiTheme="majorHAnsi" w:hAnsiTheme="majorHAnsi"/>
          <w:sz w:val="24"/>
          <w:szCs w:val="24"/>
        </w:rPr>
        <w:t>.</w:t>
      </w:r>
      <w:r w:rsidR="004E7776">
        <w:rPr>
          <w:rFonts w:asciiTheme="majorHAnsi" w:hAnsiTheme="majorHAnsi"/>
          <w:sz w:val="24"/>
          <w:szCs w:val="24"/>
        </w:rPr>
        <w:t xml:space="preserve"> </w:t>
      </w:r>
      <w:r w:rsidRPr="00211E1F">
        <w:rPr>
          <w:rFonts w:asciiTheme="majorHAnsi" w:hAnsiTheme="majorHAnsi"/>
          <w:sz w:val="24"/>
          <w:szCs w:val="24"/>
        </w:rPr>
        <w:t>Two-thirds of the reuse potential is in coastal areas where</w:t>
      </w:r>
      <w:r w:rsidR="004E7776">
        <w:rPr>
          <w:rFonts w:asciiTheme="majorHAnsi" w:hAnsiTheme="majorHAnsi"/>
          <w:sz w:val="24"/>
          <w:szCs w:val="24"/>
        </w:rPr>
        <w:t xml:space="preserve"> </w:t>
      </w:r>
      <w:r w:rsidRPr="00211E1F">
        <w:rPr>
          <w:rFonts w:asciiTheme="majorHAnsi" w:hAnsiTheme="majorHAnsi"/>
          <w:sz w:val="24"/>
          <w:szCs w:val="24"/>
        </w:rPr>
        <w:t>wastewater is discharged into the ocean or into rivers that</w:t>
      </w:r>
      <w:r w:rsidR="004E7776">
        <w:rPr>
          <w:rFonts w:asciiTheme="majorHAnsi" w:hAnsiTheme="majorHAnsi"/>
          <w:sz w:val="24"/>
          <w:szCs w:val="24"/>
        </w:rPr>
        <w:t xml:space="preserve"> </w:t>
      </w:r>
      <w:r w:rsidRPr="00211E1F">
        <w:rPr>
          <w:rFonts w:asciiTheme="majorHAnsi" w:hAnsiTheme="majorHAnsi"/>
          <w:sz w:val="24"/>
          <w:szCs w:val="24"/>
        </w:rPr>
        <w:t xml:space="preserve">drain directly into the ocean. In these areas, expanding </w:t>
      </w:r>
      <w:r w:rsidRPr="00211E1F">
        <w:rPr>
          <w:rStyle w:val="StyleBoldUnderline"/>
          <w:rFonts w:asciiTheme="majorHAnsi" w:hAnsiTheme="majorHAnsi"/>
          <w:sz w:val="24"/>
          <w:szCs w:val="24"/>
        </w:rPr>
        <w:t>water reuse may provide water supply and water quality benefits</w:t>
      </w:r>
      <w:r w:rsidRPr="00211E1F">
        <w:rPr>
          <w:rFonts w:asciiTheme="majorHAnsi" w:hAnsiTheme="majorHAnsi"/>
          <w:sz w:val="24"/>
          <w:szCs w:val="24"/>
        </w:rPr>
        <w:t>.</w:t>
      </w:r>
      <w:r w:rsidR="004E7776">
        <w:rPr>
          <w:rFonts w:asciiTheme="majorHAnsi" w:hAnsiTheme="majorHAnsi"/>
          <w:sz w:val="24"/>
          <w:szCs w:val="24"/>
        </w:rPr>
        <w:t xml:space="preserve"> </w:t>
      </w:r>
      <w:r w:rsidRPr="00211E1F">
        <w:rPr>
          <w:rFonts w:asciiTheme="majorHAnsi" w:hAnsiTheme="majorHAnsi"/>
          <w:sz w:val="24"/>
          <w:szCs w:val="24"/>
        </w:rPr>
        <w:t>We estimated that 0.9 million to 1.1 million acre-feet per</w:t>
      </w:r>
      <w:r w:rsidR="004E7776">
        <w:rPr>
          <w:rFonts w:asciiTheme="majorHAnsi" w:hAnsiTheme="majorHAnsi"/>
          <w:sz w:val="24"/>
          <w:szCs w:val="24"/>
        </w:rPr>
        <w:t xml:space="preserve"> </w:t>
      </w:r>
      <w:r w:rsidRPr="00211E1F">
        <w:rPr>
          <w:rFonts w:asciiTheme="majorHAnsi" w:hAnsiTheme="majorHAnsi"/>
          <w:sz w:val="24"/>
          <w:szCs w:val="24"/>
        </w:rPr>
        <w:t>year could be reused in coastal areas. The remainder of the</w:t>
      </w:r>
      <w:r w:rsidR="004E7776">
        <w:rPr>
          <w:rFonts w:asciiTheme="majorHAnsi" w:hAnsiTheme="majorHAnsi"/>
          <w:sz w:val="24"/>
          <w:szCs w:val="24"/>
        </w:rPr>
        <w:t xml:space="preserve"> </w:t>
      </w:r>
      <w:r w:rsidRPr="00211E1F">
        <w:rPr>
          <w:rFonts w:asciiTheme="majorHAnsi" w:hAnsiTheme="majorHAnsi"/>
          <w:sz w:val="24"/>
          <w:szCs w:val="24"/>
        </w:rPr>
        <w:t>reuse potential (0.3 million to 0.7 million acre-feet per year)</w:t>
      </w:r>
      <w:r w:rsidR="004E7776">
        <w:rPr>
          <w:rFonts w:asciiTheme="majorHAnsi" w:hAnsiTheme="majorHAnsi"/>
          <w:sz w:val="24"/>
          <w:szCs w:val="24"/>
        </w:rPr>
        <w:t xml:space="preserve"> </w:t>
      </w:r>
      <w:r w:rsidRPr="00211E1F">
        <w:rPr>
          <w:rFonts w:asciiTheme="majorHAnsi" w:hAnsiTheme="majorHAnsi"/>
          <w:sz w:val="24"/>
          <w:szCs w:val="24"/>
        </w:rPr>
        <w:t xml:space="preserve">is in inland areas. While </w:t>
      </w:r>
      <w:r w:rsidRPr="00211E1F">
        <w:rPr>
          <w:rStyle w:val="StyleBoldUnderline"/>
          <w:rFonts w:asciiTheme="majorHAnsi" w:hAnsiTheme="majorHAnsi"/>
          <w:sz w:val="24"/>
          <w:szCs w:val="24"/>
        </w:rPr>
        <w:t>water reuse may</w:t>
      </w:r>
      <w:r w:rsidRPr="00211E1F">
        <w:rPr>
          <w:rFonts w:asciiTheme="majorHAnsi" w:hAnsiTheme="majorHAnsi"/>
          <w:sz w:val="24"/>
          <w:szCs w:val="24"/>
        </w:rPr>
        <w:t xml:space="preserve"> not produce new</w:t>
      </w:r>
      <w:r w:rsidR="004E7776">
        <w:rPr>
          <w:rFonts w:asciiTheme="majorHAnsi" w:hAnsiTheme="majorHAnsi"/>
          <w:sz w:val="24"/>
          <w:szCs w:val="24"/>
        </w:rPr>
        <w:t xml:space="preserve"> </w:t>
      </w:r>
      <w:r w:rsidRPr="00211E1F">
        <w:rPr>
          <w:rFonts w:asciiTheme="majorHAnsi" w:hAnsiTheme="majorHAnsi"/>
          <w:sz w:val="24"/>
          <w:szCs w:val="24"/>
        </w:rPr>
        <w:t>supply in these areas because that water may already be</w:t>
      </w:r>
      <w:r w:rsidR="004E7776">
        <w:rPr>
          <w:rFonts w:asciiTheme="majorHAnsi" w:hAnsiTheme="majorHAnsi"/>
          <w:sz w:val="24"/>
          <w:szCs w:val="24"/>
        </w:rPr>
        <w:t xml:space="preserve"> </w:t>
      </w:r>
      <w:r w:rsidRPr="00211E1F">
        <w:rPr>
          <w:rFonts w:asciiTheme="majorHAnsi" w:hAnsiTheme="majorHAnsi"/>
          <w:sz w:val="24"/>
          <w:szCs w:val="24"/>
        </w:rPr>
        <w:t>reused by a downstream user, it can improve the reliability</w:t>
      </w:r>
      <w:r w:rsidR="004E7776">
        <w:rPr>
          <w:rFonts w:asciiTheme="majorHAnsi" w:hAnsiTheme="majorHAnsi"/>
          <w:sz w:val="24"/>
          <w:szCs w:val="24"/>
        </w:rPr>
        <w:t xml:space="preserve"> </w:t>
      </w:r>
      <w:r w:rsidRPr="00211E1F">
        <w:rPr>
          <w:rFonts w:asciiTheme="majorHAnsi" w:hAnsiTheme="majorHAnsi"/>
          <w:sz w:val="24"/>
          <w:szCs w:val="24"/>
        </w:rPr>
        <w:t>of water supplies, and by replacing the use of potable water,</w:t>
      </w:r>
      <w:r w:rsidR="004E7776">
        <w:rPr>
          <w:rFonts w:asciiTheme="majorHAnsi" w:hAnsiTheme="majorHAnsi"/>
          <w:sz w:val="24"/>
          <w:szCs w:val="24"/>
        </w:rPr>
        <w:t xml:space="preserve"> </w:t>
      </w:r>
      <w:r w:rsidRPr="00211E1F">
        <w:rPr>
          <w:rStyle w:val="StyleBoldUnderline"/>
          <w:rFonts w:asciiTheme="majorHAnsi" w:hAnsiTheme="majorHAnsi"/>
          <w:sz w:val="24"/>
          <w:szCs w:val="24"/>
        </w:rPr>
        <w:t>provide energy savings and environmental benefits, such as, requiring less water to be extracted from rivers and streams</w:t>
      </w:r>
      <w:r w:rsidRPr="00211E1F">
        <w:rPr>
          <w:rFonts w:asciiTheme="majorHAnsi" w:hAnsiTheme="majorHAnsi"/>
          <w:sz w:val="24"/>
          <w:szCs w:val="24"/>
        </w:rPr>
        <w:t>.</w:t>
      </w:r>
      <w:r w:rsidR="004E7776">
        <w:rPr>
          <w:rFonts w:asciiTheme="majorHAnsi" w:hAnsiTheme="majorHAnsi"/>
          <w:sz w:val="24"/>
          <w:szCs w:val="24"/>
        </w:rPr>
        <w:t xml:space="preserve"> </w:t>
      </w:r>
      <w:r w:rsidRPr="00211E1F">
        <w:rPr>
          <w:rFonts w:asciiTheme="majorHAnsi" w:hAnsiTheme="majorHAnsi"/>
          <w:sz w:val="24"/>
          <w:szCs w:val="24"/>
        </w:rPr>
        <w:t xml:space="preserve">This is a conservative estimate for several reasons. </w:t>
      </w:r>
      <w:r w:rsidRPr="00211E1F">
        <w:rPr>
          <w:rStyle w:val="StyleBoldUnderline"/>
          <w:rFonts w:asciiTheme="majorHAnsi" w:hAnsiTheme="majorHAnsi"/>
          <w:sz w:val="24"/>
          <w:szCs w:val="24"/>
        </w:rPr>
        <w:t>First, it assumed a high degree of indoor water efficiency</w:t>
      </w:r>
      <w:r w:rsidRPr="00211E1F">
        <w:rPr>
          <w:rFonts w:asciiTheme="majorHAnsi" w:hAnsiTheme="majorHAnsi"/>
          <w:sz w:val="24"/>
          <w:szCs w:val="24"/>
        </w:rPr>
        <w:t>. In reality,</w:t>
      </w:r>
      <w:r w:rsidR="004E7776">
        <w:rPr>
          <w:rFonts w:asciiTheme="majorHAnsi" w:hAnsiTheme="majorHAnsi"/>
          <w:sz w:val="24"/>
          <w:szCs w:val="24"/>
        </w:rPr>
        <w:t xml:space="preserve"> </w:t>
      </w:r>
      <w:r w:rsidRPr="00211E1F">
        <w:rPr>
          <w:rFonts w:asciiTheme="majorHAnsi" w:hAnsiTheme="majorHAnsi"/>
          <w:sz w:val="24"/>
          <w:szCs w:val="24"/>
        </w:rPr>
        <w:t>indoor water efficiency is unlikely to reach its full technical</w:t>
      </w:r>
      <w:r w:rsidR="004E7776">
        <w:rPr>
          <w:rFonts w:asciiTheme="majorHAnsi" w:hAnsiTheme="majorHAnsi"/>
          <w:sz w:val="24"/>
          <w:szCs w:val="24"/>
        </w:rPr>
        <w:t xml:space="preserve"> </w:t>
      </w:r>
      <w:r w:rsidRPr="00211E1F">
        <w:rPr>
          <w:rFonts w:asciiTheme="majorHAnsi" w:hAnsiTheme="majorHAnsi"/>
          <w:sz w:val="24"/>
          <w:szCs w:val="24"/>
        </w:rPr>
        <w:t>potential, and thus the reuse potential may be higher.</w:t>
      </w:r>
      <w:r w:rsidRPr="00211E1F">
        <w:rPr>
          <w:rStyle w:val="StyleBoldUnderline"/>
          <w:rFonts w:asciiTheme="majorHAnsi" w:hAnsiTheme="majorHAnsi"/>
          <w:sz w:val="24"/>
          <w:szCs w:val="24"/>
        </w:rPr>
        <w:t xml:space="preserve"> Second</w:t>
      </w:r>
      <w:r w:rsidRPr="00211E1F">
        <w:rPr>
          <w:rFonts w:asciiTheme="majorHAnsi" w:hAnsiTheme="majorHAnsi"/>
          <w:sz w:val="24"/>
          <w:szCs w:val="24"/>
        </w:rPr>
        <w:t xml:space="preserve">, it did not </w:t>
      </w:r>
      <w:r w:rsidRPr="00211E1F">
        <w:rPr>
          <w:rStyle w:val="StyleBoldUnderline"/>
          <w:rFonts w:asciiTheme="majorHAnsi" w:hAnsiTheme="majorHAnsi"/>
          <w:sz w:val="24"/>
          <w:szCs w:val="24"/>
        </w:rPr>
        <w:t>take into account population growth</w:t>
      </w:r>
      <w:r w:rsidRPr="00211E1F">
        <w:rPr>
          <w:rFonts w:asciiTheme="majorHAnsi" w:hAnsiTheme="majorHAnsi"/>
          <w:sz w:val="24"/>
          <w:szCs w:val="24"/>
        </w:rPr>
        <w:t>,</w:t>
      </w:r>
      <w:r w:rsidR="004E7776">
        <w:rPr>
          <w:rFonts w:asciiTheme="majorHAnsi" w:hAnsiTheme="majorHAnsi"/>
          <w:sz w:val="24"/>
          <w:szCs w:val="24"/>
        </w:rPr>
        <w:t xml:space="preserve"> </w:t>
      </w:r>
      <w:r w:rsidRPr="00211E1F">
        <w:rPr>
          <w:rStyle w:val="StyleBoldUnderline"/>
          <w:rFonts w:asciiTheme="majorHAnsi" w:hAnsiTheme="majorHAnsi"/>
          <w:sz w:val="24"/>
          <w:szCs w:val="24"/>
        </w:rPr>
        <w:t>which can increase the amount of wastewater produced and thus the reuse potential</w:t>
      </w:r>
      <w:r w:rsidRPr="00211E1F">
        <w:rPr>
          <w:rFonts w:asciiTheme="majorHAnsi" w:hAnsiTheme="majorHAnsi"/>
          <w:sz w:val="24"/>
          <w:szCs w:val="24"/>
        </w:rPr>
        <w:t xml:space="preserve">. </w:t>
      </w:r>
      <w:r w:rsidRPr="00211E1F">
        <w:rPr>
          <w:rStyle w:val="StyleBoldUnderline"/>
          <w:rFonts w:asciiTheme="majorHAnsi" w:hAnsiTheme="majorHAnsi"/>
          <w:sz w:val="24"/>
          <w:szCs w:val="24"/>
        </w:rPr>
        <w:t>Third</w:t>
      </w:r>
      <w:r w:rsidRPr="00211E1F">
        <w:rPr>
          <w:rFonts w:asciiTheme="majorHAnsi" w:hAnsiTheme="majorHAnsi"/>
          <w:sz w:val="24"/>
          <w:szCs w:val="24"/>
        </w:rPr>
        <w:t>, it assumed that all of this</w:t>
      </w:r>
      <w:r w:rsidR="004E7776">
        <w:rPr>
          <w:rFonts w:asciiTheme="majorHAnsi" w:hAnsiTheme="majorHAnsi"/>
          <w:sz w:val="24"/>
          <w:szCs w:val="24"/>
        </w:rPr>
        <w:t xml:space="preserve"> </w:t>
      </w:r>
      <w:r w:rsidRPr="00211E1F">
        <w:rPr>
          <w:rFonts w:asciiTheme="majorHAnsi" w:hAnsiTheme="majorHAnsi"/>
          <w:sz w:val="24"/>
          <w:szCs w:val="24"/>
        </w:rPr>
        <w:t>water is reused for irrigation or some other consumptive use</w:t>
      </w:r>
      <w:r w:rsidR="004E7776">
        <w:rPr>
          <w:rFonts w:asciiTheme="majorHAnsi" w:hAnsiTheme="majorHAnsi"/>
          <w:sz w:val="24"/>
          <w:szCs w:val="24"/>
        </w:rPr>
        <w:t xml:space="preserve"> </w:t>
      </w:r>
      <w:r w:rsidRPr="00211E1F">
        <w:rPr>
          <w:rFonts w:asciiTheme="majorHAnsi" w:hAnsiTheme="majorHAnsi"/>
          <w:sz w:val="24"/>
          <w:szCs w:val="24"/>
        </w:rPr>
        <w:t>and thus can be reused only once. However, if that water is</w:t>
      </w:r>
      <w:r w:rsidR="004E7776">
        <w:rPr>
          <w:rFonts w:asciiTheme="majorHAnsi" w:hAnsiTheme="majorHAnsi"/>
          <w:sz w:val="24"/>
          <w:szCs w:val="24"/>
        </w:rPr>
        <w:t xml:space="preserve"> </w:t>
      </w:r>
      <w:r w:rsidRPr="00211E1F">
        <w:rPr>
          <w:rFonts w:asciiTheme="majorHAnsi" w:hAnsiTheme="majorHAnsi"/>
          <w:sz w:val="24"/>
          <w:szCs w:val="24"/>
        </w:rPr>
        <w:t xml:space="preserve">used </w:t>
      </w:r>
      <w:r w:rsidRPr="00211E1F">
        <w:rPr>
          <w:rStyle w:val="StyleBoldUnderline"/>
          <w:rFonts w:asciiTheme="majorHAnsi" w:hAnsiTheme="majorHAnsi"/>
          <w:sz w:val="24"/>
          <w:szCs w:val="24"/>
        </w:rPr>
        <w:t>inside a home or business</w:t>
      </w:r>
      <w:r w:rsidRPr="00211E1F">
        <w:rPr>
          <w:rFonts w:asciiTheme="majorHAnsi" w:hAnsiTheme="majorHAnsi"/>
          <w:sz w:val="24"/>
          <w:szCs w:val="24"/>
        </w:rPr>
        <w:t xml:space="preserve"> or to recharge a groundwater</w:t>
      </w:r>
      <w:r w:rsidR="004E7776">
        <w:rPr>
          <w:rFonts w:asciiTheme="majorHAnsi" w:hAnsiTheme="majorHAnsi"/>
          <w:sz w:val="24"/>
          <w:szCs w:val="24"/>
        </w:rPr>
        <w:t xml:space="preserve"> </w:t>
      </w:r>
      <w:r w:rsidRPr="00211E1F">
        <w:rPr>
          <w:rFonts w:asciiTheme="majorHAnsi" w:hAnsiTheme="majorHAnsi"/>
          <w:sz w:val="24"/>
          <w:szCs w:val="24"/>
        </w:rPr>
        <w:t xml:space="preserve">aquifer, </w:t>
      </w:r>
      <w:r w:rsidRPr="00211E1F">
        <w:rPr>
          <w:rStyle w:val="StyleBoldUnderline"/>
          <w:rFonts w:asciiTheme="majorHAnsi" w:hAnsiTheme="majorHAnsi"/>
          <w:sz w:val="24"/>
          <w:szCs w:val="24"/>
        </w:rPr>
        <w:t>it may be possible to reuse the water several times</w:t>
      </w:r>
      <w:r w:rsidRPr="00211E1F">
        <w:rPr>
          <w:rFonts w:asciiTheme="majorHAnsi" w:hAnsiTheme="majorHAnsi"/>
          <w:sz w:val="24"/>
          <w:szCs w:val="24"/>
        </w:rPr>
        <w:t>.2</w:t>
      </w:r>
      <w:r w:rsidR="004E7776">
        <w:rPr>
          <w:rFonts w:asciiTheme="majorHAnsi" w:hAnsiTheme="majorHAnsi"/>
          <w:sz w:val="24"/>
          <w:szCs w:val="24"/>
        </w:rPr>
        <w:t xml:space="preserve"> </w:t>
      </w:r>
      <w:r w:rsidRPr="00211E1F">
        <w:rPr>
          <w:rFonts w:asciiTheme="majorHAnsi" w:hAnsiTheme="majorHAnsi"/>
          <w:sz w:val="24"/>
          <w:szCs w:val="24"/>
        </w:rPr>
        <w:t>Finally, we did not include inflow and infiltration, which refer</w:t>
      </w:r>
      <w:r w:rsidR="004E7776">
        <w:rPr>
          <w:rFonts w:asciiTheme="majorHAnsi" w:hAnsiTheme="majorHAnsi"/>
          <w:sz w:val="24"/>
          <w:szCs w:val="24"/>
        </w:rPr>
        <w:t xml:space="preserve"> </w:t>
      </w:r>
      <w:r w:rsidRPr="00211E1F">
        <w:rPr>
          <w:rFonts w:asciiTheme="majorHAnsi" w:hAnsiTheme="majorHAnsi"/>
          <w:sz w:val="24"/>
          <w:szCs w:val="24"/>
        </w:rPr>
        <w:t>to rainwater and groundwater that enter the sanitary sewer</w:t>
      </w:r>
      <w:r w:rsidR="004E7776">
        <w:rPr>
          <w:rFonts w:asciiTheme="majorHAnsi" w:hAnsiTheme="majorHAnsi"/>
          <w:sz w:val="24"/>
          <w:szCs w:val="24"/>
        </w:rPr>
        <w:t xml:space="preserve"> </w:t>
      </w:r>
      <w:r w:rsidRPr="00211E1F">
        <w:rPr>
          <w:rFonts w:asciiTheme="majorHAnsi" w:hAnsiTheme="majorHAnsi"/>
          <w:sz w:val="24"/>
          <w:szCs w:val="24"/>
        </w:rPr>
        <w:t>system through cracked pipes, leaky manholes, or improperly</w:t>
      </w:r>
      <w:r w:rsidR="004E7776">
        <w:rPr>
          <w:rFonts w:asciiTheme="majorHAnsi" w:hAnsiTheme="majorHAnsi"/>
          <w:sz w:val="24"/>
          <w:szCs w:val="24"/>
        </w:rPr>
        <w:t xml:space="preserve"> </w:t>
      </w:r>
      <w:r w:rsidRPr="00211E1F">
        <w:rPr>
          <w:rFonts w:asciiTheme="majorHAnsi" w:hAnsiTheme="majorHAnsi"/>
          <w:sz w:val="24"/>
          <w:szCs w:val="24"/>
        </w:rPr>
        <w:t>connected storm drains and roof gutter downspouts and is</w:t>
      </w:r>
      <w:r w:rsidR="004E7776">
        <w:rPr>
          <w:rFonts w:asciiTheme="majorHAnsi" w:hAnsiTheme="majorHAnsi"/>
          <w:sz w:val="24"/>
          <w:szCs w:val="24"/>
        </w:rPr>
        <w:t xml:space="preserve"> </w:t>
      </w:r>
      <w:r w:rsidRPr="00211E1F">
        <w:rPr>
          <w:rFonts w:asciiTheme="majorHAnsi" w:hAnsiTheme="majorHAnsi"/>
          <w:sz w:val="24"/>
          <w:szCs w:val="24"/>
        </w:rPr>
        <w:t>transported to the wastewater treatment plant, where it is</w:t>
      </w:r>
      <w:r w:rsidR="004E7776">
        <w:rPr>
          <w:rFonts w:asciiTheme="majorHAnsi" w:hAnsiTheme="majorHAnsi"/>
          <w:sz w:val="24"/>
          <w:szCs w:val="24"/>
        </w:rPr>
        <w:t xml:space="preserve"> </w:t>
      </w:r>
      <w:r w:rsidRPr="00211E1F">
        <w:rPr>
          <w:rFonts w:asciiTheme="majorHAnsi" w:hAnsiTheme="majorHAnsi"/>
          <w:sz w:val="24"/>
          <w:szCs w:val="24"/>
        </w:rPr>
        <w:t>treated and discharged. Thus, the water reuse potential is</w:t>
      </w:r>
      <w:r w:rsidR="004E7776">
        <w:rPr>
          <w:rFonts w:asciiTheme="majorHAnsi" w:hAnsiTheme="majorHAnsi"/>
          <w:sz w:val="24"/>
          <w:szCs w:val="24"/>
        </w:rPr>
        <w:t xml:space="preserve"> </w:t>
      </w:r>
      <w:r w:rsidRPr="00211E1F">
        <w:rPr>
          <w:rFonts w:asciiTheme="majorHAnsi" w:hAnsiTheme="majorHAnsi"/>
          <w:sz w:val="24"/>
          <w:szCs w:val="24"/>
        </w:rPr>
        <w:t>likely to be higher.</w:t>
      </w:r>
      <w:r w:rsidR="004E7776">
        <w:rPr>
          <w:rFonts w:asciiTheme="majorHAnsi" w:hAnsiTheme="majorHAnsi"/>
          <w:sz w:val="24"/>
          <w:szCs w:val="24"/>
        </w:rPr>
        <w:t xml:space="preserve"> </w:t>
      </w:r>
      <w:proofErr w:type="spellStart"/>
      <w:r w:rsidRPr="00211E1F">
        <w:rPr>
          <w:rFonts w:asciiTheme="majorHAnsi" w:hAnsiTheme="majorHAnsi"/>
          <w:sz w:val="24"/>
          <w:szCs w:val="24"/>
        </w:rPr>
        <w:t>ConClusions</w:t>
      </w:r>
      <w:proofErr w:type="spellEnd"/>
      <w:r w:rsidRPr="00211E1F">
        <w:rPr>
          <w:rFonts w:asciiTheme="majorHAnsi" w:hAnsiTheme="majorHAnsi"/>
          <w:sz w:val="24"/>
          <w:szCs w:val="24"/>
        </w:rPr>
        <w:t xml:space="preserve"> </w:t>
      </w:r>
      <w:r w:rsidRPr="00211E1F">
        <w:rPr>
          <w:rStyle w:val="StyleBoldUnderline"/>
          <w:rFonts w:asciiTheme="majorHAnsi" w:hAnsiTheme="majorHAnsi"/>
          <w:sz w:val="24"/>
          <w:szCs w:val="24"/>
        </w:rPr>
        <w:t xml:space="preserve">Water reuse provides </w:t>
      </w:r>
      <w:proofErr w:type="gramStart"/>
      <w:r w:rsidRPr="00211E1F">
        <w:rPr>
          <w:rStyle w:val="StyleBoldUnderline"/>
          <w:rFonts w:asciiTheme="majorHAnsi" w:hAnsiTheme="majorHAnsi"/>
          <w:sz w:val="24"/>
          <w:szCs w:val="24"/>
        </w:rPr>
        <w:t>a reliable</w:t>
      </w:r>
      <w:proofErr w:type="gramEnd"/>
      <w:r w:rsidRPr="00211E1F">
        <w:rPr>
          <w:rStyle w:val="StyleBoldUnderline"/>
          <w:rFonts w:asciiTheme="majorHAnsi" w:hAnsiTheme="majorHAnsi"/>
          <w:sz w:val="24"/>
          <w:szCs w:val="24"/>
        </w:rPr>
        <w:t>, local water supply that reduces vulnerability to droughts and other water-supply constraints. It can also provide economic and environmental benefits, for example by reducing energy use, diversions from rivers and streams, and pollution from wastewater discharges</w:t>
      </w:r>
      <w:r w:rsidRPr="00211E1F">
        <w:rPr>
          <w:rFonts w:asciiTheme="majorHAnsi" w:hAnsiTheme="majorHAnsi"/>
          <w:sz w:val="24"/>
          <w:szCs w:val="24"/>
        </w:rPr>
        <w:t>.</w:t>
      </w:r>
      <w:r w:rsidR="004E7776">
        <w:rPr>
          <w:rFonts w:asciiTheme="majorHAnsi" w:hAnsiTheme="majorHAnsi"/>
          <w:sz w:val="24"/>
          <w:szCs w:val="24"/>
        </w:rPr>
        <w:t xml:space="preserve"> </w:t>
      </w:r>
      <w:r w:rsidRPr="00211E1F">
        <w:rPr>
          <w:rFonts w:asciiTheme="majorHAnsi" w:hAnsiTheme="majorHAnsi"/>
          <w:sz w:val="24"/>
          <w:szCs w:val="24"/>
        </w:rPr>
        <w:t>There is tremendous opportunity to expand water reuse</w:t>
      </w:r>
      <w:r w:rsidR="004E7776">
        <w:rPr>
          <w:rFonts w:asciiTheme="majorHAnsi" w:hAnsiTheme="majorHAnsi"/>
          <w:sz w:val="24"/>
          <w:szCs w:val="24"/>
        </w:rPr>
        <w:t xml:space="preserve"> </w:t>
      </w:r>
      <w:r w:rsidRPr="00211E1F">
        <w:rPr>
          <w:rFonts w:asciiTheme="majorHAnsi" w:hAnsiTheme="majorHAnsi"/>
          <w:sz w:val="24"/>
          <w:szCs w:val="24"/>
        </w:rPr>
        <w:t>in California. We estimate that the water reuse potential in</w:t>
      </w:r>
      <w:r w:rsidR="004E7776">
        <w:rPr>
          <w:rFonts w:asciiTheme="majorHAnsi" w:hAnsiTheme="majorHAnsi"/>
          <w:sz w:val="24"/>
          <w:szCs w:val="24"/>
        </w:rPr>
        <w:t xml:space="preserve"> </w:t>
      </w:r>
      <w:r w:rsidRPr="00211E1F">
        <w:rPr>
          <w:rFonts w:asciiTheme="majorHAnsi" w:hAnsiTheme="majorHAnsi"/>
          <w:sz w:val="24"/>
          <w:szCs w:val="24"/>
        </w:rPr>
        <w:t>California, beyond what has already been achieved, ranges</w:t>
      </w:r>
      <w:r w:rsidR="004E7776">
        <w:rPr>
          <w:rFonts w:asciiTheme="majorHAnsi" w:hAnsiTheme="majorHAnsi"/>
          <w:sz w:val="24"/>
          <w:szCs w:val="24"/>
        </w:rPr>
        <w:t xml:space="preserve"> </w:t>
      </w:r>
      <w:r w:rsidRPr="00211E1F">
        <w:rPr>
          <w:rFonts w:asciiTheme="majorHAnsi" w:hAnsiTheme="majorHAnsi"/>
          <w:sz w:val="24"/>
          <w:szCs w:val="24"/>
        </w:rPr>
        <w:t>from 1.2 million to 1.8 million acre-feet per year. Two-thirds</w:t>
      </w:r>
      <w:r w:rsidR="004E7776">
        <w:rPr>
          <w:rFonts w:asciiTheme="majorHAnsi" w:hAnsiTheme="majorHAnsi"/>
          <w:sz w:val="24"/>
          <w:szCs w:val="24"/>
        </w:rPr>
        <w:t xml:space="preserve"> </w:t>
      </w:r>
      <w:r w:rsidRPr="00211E1F">
        <w:rPr>
          <w:rFonts w:asciiTheme="majorHAnsi" w:hAnsiTheme="majorHAnsi"/>
          <w:sz w:val="24"/>
          <w:szCs w:val="24"/>
        </w:rPr>
        <w:t>of the reuse potential is in coastal areas where wastewater is</w:t>
      </w:r>
      <w:r w:rsidR="004E7776">
        <w:rPr>
          <w:rFonts w:asciiTheme="majorHAnsi" w:hAnsiTheme="majorHAnsi"/>
          <w:sz w:val="24"/>
          <w:szCs w:val="24"/>
        </w:rPr>
        <w:t xml:space="preserve"> </w:t>
      </w:r>
      <w:r w:rsidRPr="00211E1F">
        <w:rPr>
          <w:rFonts w:asciiTheme="majorHAnsi" w:hAnsiTheme="majorHAnsi"/>
          <w:sz w:val="24"/>
          <w:szCs w:val="24"/>
        </w:rPr>
        <w:t>discharged into the ocean or into streams that drain into the</w:t>
      </w:r>
      <w:r w:rsidR="004E7776">
        <w:rPr>
          <w:rFonts w:asciiTheme="majorHAnsi" w:hAnsiTheme="majorHAnsi"/>
          <w:sz w:val="24"/>
          <w:szCs w:val="24"/>
        </w:rPr>
        <w:t xml:space="preserve"> </w:t>
      </w:r>
      <w:r w:rsidRPr="00211E1F">
        <w:rPr>
          <w:rFonts w:asciiTheme="majorHAnsi" w:hAnsiTheme="majorHAnsi"/>
          <w:sz w:val="24"/>
          <w:szCs w:val="24"/>
        </w:rPr>
        <w:t>ocean. In these areas, expanding water reuse may provide</w:t>
      </w:r>
      <w:r w:rsidR="004E7776">
        <w:rPr>
          <w:rFonts w:asciiTheme="majorHAnsi" w:hAnsiTheme="majorHAnsi"/>
          <w:sz w:val="24"/>
          <w:szCs w:val="24"/>
        </w:rPr>
        <w:t xml:space="preserve"> </w:t>
      </w:r>
      <w:r w:rsidRPr="00211E1F">
        <w:rPr>
          <w:rFonts w:asciiTheme="majorHAnsi" w:hAnsiTheme="majorHAnsi"/>
          <w:sz w:val="24"/>
          <w:szCs w:val="24"/>
        </w:rPr>
        <w:t>both water su</w:t>
      </w:r>
      <w:r w:rsidR="00CE0A40" w:rsidRPr="00211E1F">
        <w:rPr>
          <w:rFonts w:asciiTheme="majorHAnsi" w:hAnsiTheme="majorHAnsi"/>
          <w:sz w:val="24"/>
          <w:szCs w:val="24"/>
        </w:rPr>
        <w:t>pply and water quality benefits</w:t>
      </w:r>
      <w:r w:rsidR="00A441D3" w:rsidRPr="00211E1F">
        <w:rPr>
          <w:rFonts w:asciiTheme="majorHAnsi" w:hAnsiTheme="majorHAnsi"/>
          <w:sz w:val="24"/>
          <w:szCs w:val="24"/>
        </w:rPr>
        <w:t xml:space="preserve"> </w:t>
      </w:r>
    </w:p>
    <w:p w:rsidR="00CC3E4C" w:rsidRPr="00211E1F" w:rsidRDefault="00CC3E4C" w:rsidP="00211E1F">
      <w:pPr>
        <w:spacing w:after="0"/>
        <w:rPr>
          <w:rFonts w:asciiTheme="majorHAnsi" w:hAnsiTheme="majorHAnsi"/>
          <w:sz w:val="24"/>
          <w:szCs w:val="24"/>
        </w:rPr>
      </w:pPr>
    </w:p>
    <w:p w:rsidR="006D19B9" w:rsidRDefault="0048743B" w:rsidP="00211E1F">
      <w:pPr>
        <w:pStyle w:val="Heading2"/>
        <w:spacing w:before="0"/>
      </w:pPr>
      <w:r>
        <w:t>Water R</w:t>
      </w:r>
      <w:r w:rsidR="004E7776" w:rsidRPr="00211E1F">
        <w:t>euse CP</w:t>
      </w:r>
      <w:r w:rsidR="006D19B9" w:rsidRPr="00211E1F">
        <w:t>—2NC Solvency Wall</w:t>
      </w:r>
    </w:p>
    <w:p w:rsidR="004E7776" w:rsidRPr="004E7776" w:rsidRDefault="004E7776" w:rsidP="004E7776"/>
    <w:p w:rsidR="004E7EE7" w:rsidRDefault="004E7776" w:rsidP="00211E1F">
      <w:pPr>
        <w:pStyle w:val="Heading3"/>
        <w:spacing w:before="0"/>
      </w:pPr>
      <w:r w:rsidRPr="00211E1F">
        <w:t>Water recycling solves - water scarcity</w:t>
      </w:r>
    </w:p>
    <w:p w:rsidR="004E7776" w:rsidRPr="004E7776" w:rsidRDefault="004E7776" w:rsidP="004E7776"/>
    <w:p w:rsidR="006262D9" w:rsidRPr="00211E1F" w:rsidRDefault="006262D9" w:rsidP="00CC3E4C">
      <w:pPr>
        <w:pStyle w:val="Heading4"/>
      </w:pPr>
      <w:r w:rsidRPr="00211E1F">
        <w:t>Reusing Water Solves Scarcity and Reduces Water Costs</w:t>
      </w:r>
    </w:p>
    <w:p w:rsidR="004E7776" w:rsidRPr="004E7776" w:rsidRDefault="004E7776" w:rsidP="00211E1F">
      <w:pPr>
        <w:spacing w:after="0"/>
        <w:rPr>
          <w:rStyle w:val="StyleStyleBold12pt"/>
        </w:rPr>
      </w:pPr>
      <w:proofErr w:type="spellStart"/>
      <w:r w:rsidRPr="004E7776">
        <w:rPr>
          <w:rStyle w:val="StyleStyleBold12pt"/>
        </w:rPr>
        <w:t>Winpenny</w:t>
      </w:r>
      <w:proofErr w:type="spellEnd"/>
      <w:r w:rsidRPr="004E7776">
        <w:rPr>
          <w:rStyle w:val="StyleStyleBold12pt"/>
        </w:rPr>
        <w:t>, J., Heinz, I., Koo-</w:t>
      </w:r>
      <w:proofErr w:type="spellStart"/>
      <w:r w:rsidRPr="004E7776">
        <w:rPr>
          <w:rStyle w:val="StyleStyleBold12pt"/>
        </w:rPr>
        <w:t>Oshima</w:t>
      </w:r>
      <w:proofErr w:type="spellEnd"/>
      <w:r w:rsidRPr="004E7776">
        <w:rPr>
          <w:rStyle w:val="StyleStyleBold12pt"/>
        </w:rPr>
        <w:t>, S., no date</w:t>
      </w:r>
    </w:p>
    <w:p w:rsidR="00020D6A" w:rsidRDefault="009A748A" w:rsidP="00211E1F">
      <w:pPr>
        <w:spacing w:after="0"/>
        <w:rPr>
          <w:rFonts w:asciiTheme="majorHAnsi" w:hAnsiTheme="majorHAnsi"/>
          <w:sz w:val="24"/>
          <w:szCs w:val="24"/>
        </w:rPr>
      </w:pPr>
      <w:r w:rsidRPr="00211E1F">
        <w:rPr>
          <w:rFonts w:asciiTheme="majorHAnsi" w:hAnsiTheme="majorHAnsi"/>
          <w:sz w:val="24"/>
          <w:szCs w:val="24"/>
        </w:rPr>
        <w:t xml:space="preserve">“The Wealth of Waste </w:t>
      </w:r>
      <w:proofErr w:type="gramStart"/>
      <w:r w:rsidRPr="00211E1F">
        <w:rPr>
          <w:rFonts w:asciiTheme="majorHAnsi" w:hAnsiTheme="majorHAnsi"/>
          <w:sz w:val="24"/>
          <w:szCs w:val="24"/>
        </w:rPr>
        <w:t>The</w:t>
      </w:r>
      <w:proofErr w:type="gramEnd"/>
      <w:r w:rsidRPr="00211E1F">
        <w:rPr>
          <w:rFonts w:asciiTheme="majorHAnsi" w:hAnsiTheme="majorHAnsi"/>
          <w:sz w:val="24"/>
          <w:szCs w:val="24"/>
        </w:rPr>
        <w:t xml:space="preserve"> economics of wastewa</w:t>
      </w:r>
      <w:r w:rsidR="008B014D" w:rsidRPr="00211E1F">
        <w:rPr>
          <w:rFonts w:asciiTheme="majorHAnsi" w:hAnsiTheme="majorHAnsi"/>
          <w:sz w:val="24"/>
          <w:szCs w:val="24"/>
        </w:rPr>
        <w:t xml:space="preserve">ter use in agriculture” online: </w:t>
      </w:r>
      <w:hyperlink r:id="rId8" w:history="1">
        <w:r w:rsidR="00211E1F" w:rsidRPr="00152847">
          <w:rPr>
            <w:rStyle w:val="Hyperlink"/>
            <w:rFonts w:asciiTheme="majorHAnsi" w:hAnsiTheme="majorHAnsi"/>
            <w:sz w:val="24"/>
            <w:szCs w:val="24"/>
          </w:rPr>
          <w:t>http://www.who.int/water_sanitation_health/wastewater/FAO_WR35_Summary_17092010.pdf</w:t>
        </w:r>
      </w:hyperlink>
    </w:p>
    <w:p w:rsidR="009E186E" w:rsidRDefault="00CC3E4C" w:rsidP="00211E1F">
      <w:pPr>
        <w:spacing w:after="0"/>
        <w:rPr>
          <w:rFonts w:asciiTheme="majorHAnsi" w:hAnsiTheme="majorHAnsi"/>
          <w:sz w:val="24"/>
          <w:szCs w:val="24"/>
        </w:rPr>
      </w:pPr>
      <w:r>
        <w:rPr>
          <w:rFonts w:asciiTheme="majorHAnsi" w:hAnsiTheme="majorHAnsi"/>
          <w:sz w:val="24"/>
          <w:szCs w:val="24"/>
        </w:rPr>
        <w:t xml:space="preserve">Reuse as a response to water scarcity </w:t>
      </w:r>
      <w:proofErr w:type="gramStart"/>
      <w:r w:rsidRPr="00CC3E4C">
        <w:rPr>
          <w:rStyle w:val="StyleBoldUnderline"/>
        </w:rPr>
        <w:t>Many</w:t>
      </w:r>
      <w:proofErr w:type="gramEnd"/>
      <w:r w:rsidRPr="00CC3E4C">
        <w:rPr>
          <w:rStyle w:val="StyleBoldUnderline"/>
        </w:rPr>
        <w:t xml:space="preserve"> regions of the world are experiencing growing water stress. This arises from a relentless growth of demand for water</w:t>
      </w:r>
      <w:r>
        <w:rPr>
          <w:rFonts w:asciiTheme="majorHAnsi" w:hAnsiTheme="majorHAnsi"/>
          <w:sz w:val="24"/>
          <w:szCs w:val="24"/>
        </w:rPr>
        <w:t xml:space="preserve"> in the face of static, or diminishing, supply and periodic droughts due to climatic factors. </w:t>
      </w:r>
      <w:r w:rsidRPr="00CC3E4C">
        <w:rPr>
          <w:rStyle w:val="StyleBoldUnderline"/>
        </w:rPr>
        <w:t>Water stress is also caused by pollution from increasing amounts of wastewater from expanding cities, much of it only partially treated</w:t>
      </w:r>
      <w:r>
        <w:rPr>
          <w:rFonts w:asciiTheme="majorHAnsi" w:hAnsiTheme="majorHAnsi"/>
          <w:sz w:val="24"/>
          <w:szCs w:val="24"/>
        </w:rPr>
        <w:t xml:space="preserve">, and from the contamination of aquifers from various sources. </w:t>
      </w:r>
      <w:r w:rsidRPr="00CC3E4C">
        <w:t>Such</w:t>
      </w:r>
      <w:r w:rsidRPr="00CC3E4C">
        <w:rPr>
          <w:rStyle w:val="StyleBoldUnderline"/>
        </w:rPr>
        <w:t xml:space="preserve"> water pollution makes scarcity worse by reducing the amount of freshwater that is safe to use</w:t>
      </w:r>
      <w:r>
        <w:rPr>
          <w:rFonts w:asciiTheme="majorHAnsi" w:hAnsiTheme="majorHAnsi"/>
          <w:sz w:val="24"/>
          <w:szCs w:val="24"/>
        </w:rPr>
        <w:t xml:space="preserve">. Water scarcity in all </w:t>
      </w:r>
      <w:r w:rsidRPr="00CC3E4C">
        <w:rPr>
          <w:rStyle w:val="StyleBoldUnderline"/>
        </w:rPr>
        <w:t>its aspects has serious economic, social and even political costs. At times of serious scarcity, national authorities are inclined to divert water from farmers to cities since water has a higher economic value in urban and industrial use</w:t>
      </w:r>
      <w:r>
        <w:rPr>
          <w:rFonts w:asciiTheme="majorHAnsi" w:hAnsiTheme="majorHAnsi"/>
          <w:sz w:val="24"/>
          <w:szCs w:val="24"/>
        </w:rPr>
        <w:t xml:space="preserve"> than for most agricultural purposes</w:t>
      </w:r>
      <w:r w:rsidRPr="00CC3E4C">
        <w:rPr>
          <w:rStyle w:val="StyleBoldUnderline"/>
        </w:rPr>
        <w:t>. In these circumstances, the use of reclaimed water in agriculture enables freshwater to be</w:t>
      </w:r>
      <w:r>
        <w:rPr>
          <w:rFonts w:asciiTheme="majorHAnsi" w:hAnsiTheme="majorHAnsi"/>
          <w:sz w:val="24"/>
          <w:szCs w:val="24"/>
        </w:rPr>
        <w:t xml:space="preserve"> exchanged for more economically and socially valuable purposes, while </w:t>
      </w:r>
      <w:r w:rsidRPr="00CC3E4C">
        <w:rPr>
          <w:rStyle w:val="StyleBoldUnderline"/>
        </w:rPr>
        <w:t>providing farmers with reliable and nutrient-rich water. This exchange also has potential environmental benefits, reducing the pollution of wastewater downstream and allowing the assimilation of its nutrients into plants.</w:t>
      </w:r>
      <w:r>
        <w:rPr>
          <w:rFonts w:asciiTheme="majorHAnsi" w:hAnsiTheme="majorHAnsi"/>
          <w:sz w:val="24"/>
          <w:szCs w:val="24"/>
        </w:rPr>
        <w:t xml:space="preserve"> Recycling water can potentially offer a “triple dividend” - to urban users, farmers and the environment. </w:t>
      </w:r>
      <w:r w:rsidRPr="00CC3E4C">
        <w:rPr>
          <w:rStyle w:val="StyleBoldUnderline"/>
        </w:rPr>
        <w:t>Reclaimed water use can help to mitigate the damaging effects of local water scarcity.</w:t>
      </w:r>
      <w:r>
        <w:rPr>
          <w:rFonts w:asciiTheme="majorHAnsi" w:hAnsiTheme="majorHAnsi"/>
          <w:sz w:val="24"/>
          <w:szCs w:val="24"/>
        </w:rPr>
        <w:t xml:space="preserve"> It is not the only option for bringing supply and demand into a better balance – and WR35 shows how different options can be </w:t>
      </w:r>
      <w:proofErr w:type="spellStart"/>
      <w:r>
        <w:rPr>
          <w:rFonts w:asciiTheme="majorHAnsi" w:hAnsiTheme="majorHAnsi"/>
          <w:sz w:val="24"/>
          <w:szCs w:val="24"/>
        </w:rPr>
        <w:t>analysed</w:t>
      </w:r>
      <w:proofErr w:type="spellEnd"/>
      <w:r>
        <w:rPr>
          <w:rFonts w:asciiTheme="majorHAnsi" w:hAnsiTheme="majorHAnsi"/>
          <w:sz w:val="24"/>
          <w:szCs w:val="24"/>
        </w:rPr>
        <w:t xml:space="preserve"> for comparison – but in many </w:t>
      </w:r>
      <w:r w:rsidRPr="00CC3E4C">
        <w:rPr>
          <w:rStyle w:val="StyleBoldUnderline"/>
        </w:rPr>
        <w:t>cases it is a cost-effective solution, as the growing number of reuse schemes in different parts of the world testify.</w:t>
      </w:r>
      <w:r>
        <w:rPr>
          <w:rFonts w:asciiTheme="majorHAnsi" w:hAnsiTheme="majorHAnsi"/>
          <w:sz w:val="24"/>
          <w:szCs w:val="24"/>
        </w:rPr>
        <w:t xml:space="preserve"> A recent comprehensive survey found over 3,300 water reclamation facilities worldwide. Agriculture is the predominant user of reclaimed water, and its use for this purpose has been reported in around 50 countries, on 10% of all irrigated land. Benefits of </w:t>
      </w:r>
      <w:proofErr w:type="spellStart"/>
      <w:proofErr w:type="gramStart"/>
      <w:r>
        <w:rPr>
          <w:rFonts w:asciiTheme="majorHAnsi" w:hAnsiTheme="majorHAnsi"/>
          <w:sz w:val="24"/>
          <w:szCs w:val="24"/>
        </w:rPr>
        <w:t>reus</w:t>
      </w:r>
      <w:proofErr w:type="spellEnd"/>
      <w:proofErr w:type="gramEnd"/>
      <w:r>
        <w:rPr>
          <w:rFonts w:asciiTheme="majorHAnsi" w:hAnsiTheme="majorHAnsi"/>
          <w:sz w:val="24"/>
          <w:szCs w:val="24"/>
        </w:rPr>
        <w:t xml:space="preserve"> The feasibility of reuse will depend on local circumstances, which will affect the balance of costs and benefits. </w:t>
      </w:r>
      <w:r w:rsidRPr="00CC3E4C">
        <w:rPr>
          <w:rStyle w:val="StyleBoldUnderline"/>
        </w:rPr>
        <w:t>The major benefit</w:t>
      </w:r>
      <w:r>
        <w:rPr>
          <w:rFonts w:asciiTheme="majorHAnsi" w:hAnsiTheme="majorHAnsi"/>
          <w:sz w:val="24"/>
          <w:szCs w:val="24"/>
        </w:rPr>
        <w:t xml:space="preserve"> in most cases </w:t>
      </w:r>
      <w:r w:rsidRPr="00CC3E4C">
        <w:rPr>
          <w:rStyle w:val="StyleBoldUnderline"/>
        </w:rPr>
        <w:t>is</w:t>
      </w:r>
      <w:r>
        <w:rPr>
          <w:rFonts w:asciiTheme="majorHAnsi" w:hAnsiTheme="majorHAnsi"/>
          <w:sz w:val="24"/>
          <w:szCs w:val="24"/>
        </w:rPr>
        <w:t xml:space="preserve"> likely to be </w:t>
      </w:r>
      <w:r w:rsidRPr="00CC3E4C">
        <w:rPr>
          <w:rStyle w:val="StyleBoldUnderline"/>
        </w:rPr>
        <w:t>the value of the fresh water exchanged for high-value urban or industrial use. This would lessen the cost for municipal authorities of seeking their supplies through more expensive means. In addition, reuse prevents untreated wastewater discharge to coastal and groundwater systems with ecosystem and tourism benefits.</w:t>
      </w:r>
      <w:r>
        <w:rPr>
          <w:rFonts w:asciiTheme="majorHAnsi" w:hAnsiTheme="majorHAnsi"/>
          <w:sz w:val="24"/>
          <w:szCs w:val="24"/>
        </w:rPr>
        <w:t xml:space="preserve"> Depending on the local situation, there could also be benefits to </w:t>
      </w:r>
      <w:r w:rsidRPr="00CC3E4C">
        <w:rPr>
          <w:rStyle w:val="StyleBoldUnderline"/>
        </w:rPr>
        <w:t>farmers if they can avoid some of the costs of pumping groundwater, while the nutrient present in the wastewater could save some of the expense of fertilizer. There could also be benefits to the local environment from reduced flows of untreated wastewater</w:t>
      </w:r>
      <w:r>
        <w:rPr>
          <w:rFonts w:asciiTheme="majorHAnsi" w:hAnsiTheme="majorHAnsi"/>
          <w:sz w:val="24"/>
          <w:szCs w:val="24"/>
        </w:rPr>
        <w:t xml:space="preserve"> – though the interruption in the downstream water cycle could have other, less beneficial, effects. Costs of reuse The costs of the reuse option could include the installation or upgrade of wastewater treatment plants (WWTPs) to produce effluent of the desired standard, any addition or modification to the infrastructure for water and reclaimed water distribution, the extra recurrent costs of treatment, and the cost of any produce restrictions imposed by the use of reclaimed water in irrigation. Where climatic and geographical features are suitable, </w:t>
      </w:r>
      <w:r w:rsidRPr="00CC3E4C">
        <w:rPr>
          <w:rStyle w:val="StyleBoldUnderline"/>
        </w:rPr>
        <w:t xml:space="preserve">low-cost treatment of wastewater may be an option through the use of </w:t>
      </w:r>
      <w:proofErr w:type="spellStart"/>
      <w:r w:rsidRPr="00CC3E4C">
        <w:rPr>
          <w:rStyle w:val="StyleBoldUnderline"/>
        </w:rPr>
        <w:t>stabilisation</w:t>
      </w:r>
      <w:proofErr w:type="spellEnd"/>
      <w:r w:rsidRPr="00CC3E4C">
        <w:rPr>
          <w:rStyle w:val="StyleBoldUnderline"/>
        </w:rPr>
        <w:t xml:space="preserve"> ponds, constructed wetlands, etc. </w:t>
      </w:r>
      <w:r>
        <w:rPr>
          <w:rFonts w:asciiTheme="majorHAnsi" w:hAnsiTheme="majorHAnsi"/>
          <w:sz w:val="24"/>
          <w:szCs w:val="24"/>
        </w:rPr>
        <w:t>The net cost of treatment may also be reduced through the reuse of biogas for energy and power in the intensive treatment processes, or potentially through the sale of carbon offsets</w:t>
      </w:r>
    </w:p>
    <w:p w:rsidR="009E186E" w:rsidRPr="00211E1F" w:rsidRDefault="009E186E" w:rsidP="00211E1F">
      <w:pPr>
        <w:spacing w:after="0"/>
        <w:rPr>
          <w:rFonts w:asciiTheme="majorHAnsi" w:hAnsiTheme="majorHAnsi"/>
          <w:sz w:val="24"/>
          <w:szCs w:val="24"/>
        </w:rPr>
      </w:pPr>
    </w:p>
    <w:p w:rsidR="009A1EFD" w:rsidRPr="004E7776" w:rsidRDefault="009A1EFD" w:rsidP="004E7776">
      <w:pPr>
        <w:pStyle w:val="Heading2"/>
      </w:pPr>
      <w:r w:rsidRPr="004E7776">
        <w:t>A2</w:t>
      </w:r>
    </w:p>
    <w:p w:rsidR="00AA1E09" w:rsidRPr="004E7776" w:rsidRDefault="00AA1E09" w:rsidP="00AA1E09">
      <w:pPr>
        <w:pStyle w:val="Heading3"/>
        <w:spacing w:before="0"/>
      </w:pPr>
      <w:r>
        <w:t>A2: hurts environment</w:t>
      </w:r>
    </w:p>
    <w:p w:rsidR="00AA1E09" w:rsidRPr="00211E1F" w:rsidRDefault="00AA1E09" w:rsidP="00AA1E09">
      <w:pPr>
        <w:pStyle w:val="Heading4"/>
        <w:rPr>
          <w:rStyle w:val="StyleStyleBold12pt"/>
          <w:rFonts w:asciiTheme="majorHAnsi" w:hAnsiTheme="majorHAnsi"/>
          <w:b/>
          <w:sz w:val="24"/>
        </w:rPr>
      </w:pPr>
      <w:r w:rsidRPr="00211E1F">
        <w:rPr>
          <w:rStyle w:val="StyleStyleBold12pt"/>
          <w:rFonts w:asciiTheme="majorHAnsi" w:hAnsiTheme="majorHAnsi"/>
          <w:b/>
          <w:sz w:val="24"/>
        </w:rPr>
        <w:t>Water Reuse Helps Environment, controls water, supplies ecosystems with water, and reduces pollution</w:t>
      </w:r>
    </w:p>
    <w:p w:rsidR="00AA1E09" w:rsidRPr="00211E1F" w:rsidRDefault="00AA1E09" w:rsidP="00AA1E09">
      <w:pPr>
        <w:spacing w:after="0"/>
        <w:rPr>
          <w:rFonts w:asciiTheme="majorHAnsi" w:hAnsiTheme="majorHAnsi"/>
          <w:sz w:val="24"/>
          <w:szCs w:val="24"/>
        </w:rPr>
      </w:pPr>
      <w:r w:rsidRPr="00211E1F">
        <w:rPr>
          <w:rStyle w:val="StyleStyleBold12pt"/>
          <w:rFonts w:asciiTheme="majorHAnsi" w:hAnsiTheme="majorHAnsi"/>
          <w:sz w:val="24"/>
          <w:szCs w:val="24"/>
        </w:rPr>
        <w:t>McGovern</w:t>
      </w:r>
      <w:r w:rsidRPr="00211E1F">
        <w:rPr>
          <w:rFonts w:asciiTheme="majorHAnsi" w:hAnsiTheme="majorHAnsi"/>
          <w:sz w:val="24"/>
          <w:szCs w:val="24"/>
        </w:rPr>
        <w:t>, Environmental Protection Specialist, 12/24/</w:t>
      </w:r>
      <w:r w:rsidRPr="00211E1F">
        <w:rPr>
          <w:rStyle w:val="StyleStyleBold12pt"/>
          <w:rFonts w:asciiTheme="majorHAnsi" w:hAnsiTheme="majorHAnsi"/>
          <w:sz w:val="24"/>
          <w:szCs w:val="24"/>
        </w:rPr>
        <w:t>2013</w:t>
      </w:r>
    </w:p>
    <w:p w:rsidR="00AA1E09" w:rsidRPr="00211E1F" w:rsidRDefault="00AA1E09" w:rsidP="00AA1E09">
      <w:pPr>
        <w:spacing w:after="0"/>
        <w:rPr>
          <w:rFonts w:asciiTheme="majorHAnsi" w:hAnsiTheme="majorHAnsi"/>
          <w:sz w:val="24"/>
          <w:szCs w:val="24"/>
        </w:rPr>
      </w:pPr>
      <w:r w:rsidRPr="00211E1F">
        <w:rPr>
          <w:rFonts w:asciiTheme="majorHAnsi" w:hAnsiTheme="majorHAnsi"/>
          <w:sz w:val="24"/>
          <w:szCs w:val="24"/>
        </w:rPr>
        <w:t>(Cheryl, U.S. Environmental Protection Agency, “Water Recycling and Reuse: The Environmental Benefits” online: http://www.epa.gov/region9/water/recycling/#info)</w:t>
      </w:r>
      <w:r w:rsidRPr="00211E1F">
        <w:rPr>
          <w:rFonts w:asciiTheme="majorHAnsi" w:hAnsiTheme="majorHAnsi"/>
          <w:sz w:val="24"/>
          <w:szCs w:val="24"/>
        </w:rPr>
        <w:br/>
      </w:r>
    </w:p>
    <w:p w:rsidR="00AA1E09" w:rsidRPr="00211E1F" w:rsidRDefault="00AA1E09" w:rsidP="00AA1E09">
      <w:pPr>
        <w:spacing w:after="0"/>
        <w:rPr>
          <w:rStyle w:val="StyleBoldUnderline"/>
          <w:rFonts w:asciiTheme="majorHAnsi" w:hAnsiTheme="majorHAnsi"/>
          <w:sz w:val="24"/>
          <w:szCs w:val="24"/>
        </w:rPr>
      </w:pPr>
      <w:r w:rsidRPr="00211E1F">
        <w:rPr>
          <w:rStyle w:val="StyleBoldUnderline"/>
          <w:rFonts w:asciiTheme="majorHAnsi" w:hAnsiTheme="majorHAnsi"/>
          <w:sz w:val="24"/>
          <w:szCs w:val="24"/>
        </w:rPr>
        <w:t xml:space="preserve">In addition to providing a dependable, </w:t>
      </w:r>
      <w:proofErr w:type="gramStart"/>
      <w:r w:rsidRPr="00211E1F">
        <w:rPr>
          <w:rStyle w:val="StyleBoldUnderline"/>
          <w:rFonts w:asciiTheme="majorHAnsi" w:hAnsiTheme="majorHAnsi"/>
          <w:sz w:val="24"/>
          <w:szCs w:val="24"/>
        </w:rPr>
        <w:t>locally-controlled</w:t>
      </w:r>
      <w:proofErr w:type="gramEnd"/>
      <w:r w:rsidRPr="00211E1F">
        <w:rPr>
          <w:rStyle w:val="StyleBoldUnderline"/>
          <w:rFonts w:asciiTheme="majorHAnsi" w:hAnsiTheme="majorHAnsi"/>
          <w:sz w:val="24"/>
          <w:szCs w:val="24"/>
        </w:rPr>
        <w:t xml:space="preserve"> water supply, water recycling provides tremendous environmental benefits. By providing an additional source of water, water recycling can help us find ways to decrease the diversion of water from sensitive ecosystems. Other benefits include decreasing wastewater discharges and reducing and preventing pollution. Recycled water can also be used to create or enhance wetlands and riparian habitats. </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Style w:val="StyleStyleBold12pt"/>
          <w:rFonts w:asciiTheme="majorHAnsi" w:hAnsiTheme="majorHAnsi"/>
          <w:sz w:val="24"/>
          <w:szCs w:val="24"/>
        </w:rPr>
      </w:pPr>
      <w:r w:rsidRPr="00211E1F">
        <w:rPr>
          <w:rStyle w:val="StyleStyleBold12pt"/>
          <w:rFonts w:asciiTheme="majorHAnsi" w:hAnsiTheme="majorHAnsi"/>
          <w:sz w:val="24"/>
          <w:szCs w:val="24"/>
        </w:rPr>
        <w:t>Increases Water Flow, Decreases Water Discharge to Ecosystems, and Much More.</w:t>
      </w:r>
    </w:p>
    <w:p w:rsidR="00AA1E09" w:rsidRPr="00211E1F" w:rsidRDefault="00AA1E09" w:rsidP="00AA1E09">
      <w:pPr>
        <w:spacing w:after="0"/>
        <w:rPr>
          <w:rFonts w:asciiTheme="majorHAnsi" w:hAnsiTheme="majorHAnsi"/>
          <w:sz w:val="24"/>
          <w:szCs w:val="24"/>
        </w:rPr>
      </w:pPr>
      <w:r w:rsidRPr="00211E1F">
        <w:rPr>
          <w:rStyle w:val="StyleStyleBold12pt"/>
          <w:rFonts w:asciiTheme="majorHAnsi" w:hAnsiTheme="majorHAnsi"/>
          <w:sz w:val="24"/>
          <w:szCs w:val="24"/>
        </w:rPr>
        <w:t>McGovern</w:t>
      </w:r>
      <w:r w:rsidRPr="00211E1F">
        <w:rPr>
          <w:rFonts w:asciiTheme="majorHAnsi" w:hAnsiTheme="majorHAnsi"/>
          <w:sz w:val="24"/>
          <w:szCs w:val="24"/>
        </w:rPr>
        <w:t>, Environmental Protection Specialist, 12/24/</w:t>
      </w:r>
      <w:r w:rsidRPr="00211E1F">
        <w:rPr>
          <w:rStyle w:val="StyleStyleBold12pt"/>
          <w:rFonts w:asciiTheme="majorHAnsi" w:hAnsiTheme="majorHAnsi"/>
          <w:sz w:val="24"/>
          <w:szCs w:val="24"/>
        </w:rPr>
        <w:t>2013</w:t>
      </w:r>
    </w:p>
    <w:p w:rsidR="00AA1E09" w:rsidRPr="00211E1F" w:rsidRDefault="00AA1E09" w:rsidP="00AA1E09">
      <w:pPr>
        <w:spacing w:after="0"/>
        <w:rPr>
          <w:rFonts w:asciiTheme="majorHAnsi" w:hAnsiTheme="majorHAnsi"/>
          <w:sz w:val="24"/>
          <w:szCs w:val="24"/>
        </w:rPr>
      </w:pPr>
      <w:r w:rsidRPr="00211E1F">
        <w:rPr>
          <w:rFonts w:asciiTheme="majorHAnsi" w:hAnsiTheme="majorHAnsi"/>
          <w:sz w:val="24"/>
          <w:szCs w:val="24"/>
        </w:rPr>
        <w:t>(Cheryl, U.S. Environmental Protection Agency, “Water Recycling and Reuse: The Environmental Benefits” online: http://www.epa.gov/region9/water/recycling/#info)</w:t>
      </w:r>
      <w:r w:rsidRPr="00211E1F">
        <w:rPr>
          <w:rFonts w:asciiTheme="majorHAnsi" w:hAnsiTheme="majorHAnsi"/>
          <w:sz w:val="24"/>
          <w:szCs w:val="24"/>
        </w:rPr>
        <w:br/>
      </w:r>
    </w:p>
    <w:p w:rsidR="00AA1E09" w:rsidRPr="00211E1F" w:rsidRDefault="00AA1E09" w:rsidP="00AA1E09">
      <w:pPr>
        <w:spacing w:after="0"/>
        <w:rPr>
          <w:rFonts w:asciiTheme="majorHAnsi" w:hAnsiTheme="majorHAnsi"/>
          <w:sz w:val="24"/>
          <w:szCs w:val="24"/>
        </w:rPr>
      </w:pPr>
      <w:r w:rsidRPr="00211E1F">
        <w:rPr>
          <w:rStyle w:val="StyleBoldUnderline"/>
          <w:rFonts w:asciiTheme="majorHAnsi" w:hAnsiTheme="majorHAnsi"/>
          <w:sz w:val="24"/>
          <w:szCs w:val="24"/>
        </w:rPr>
        <w:t>Water Recycling Can Decrease Diversion of Freshwater from Sensitive Ecosystems</w:t>
      </w:r>
      <w:r w:rsidRPr="00211E1F">
        <w:rPr>
          <w:rFonts w:asciiTheme="majorHAnsi" w:hAnsiTheme="majorHAnsi"/>
          <w:sz w:val="24"/>
          <w:szCs w:val="24"/>
        </w:rPr>
        <w:t xml:space="preserve"> Plants, wildlife, and fish depend on sufficient water flows to their habitats to live and reproduce. The lack of adequate flow, as a result of diversion for </w:t>
      </w:r>
      <w:r w:rsidRPr="00211E1F">
        <w:rPr>
          <w:rStyle w:val="StyleBoldUnderline"/>
          <w:rFonts w:asciiTheme="majorHAnsi" w:hAnsiTheme="majorHAnsi"/>
          <w:sz w:val="24"/>
          <w:szCs w:val="24"/>
        </w:rPr>
        <w:t>agricultural, urban, and industrial purposes, can cause deterioration of water quality and ecosystem health. People who reuse water can supplement their demands by using a reliable source of recycled water, which can free considerable amounts of water for the environment and increase flows to vital ecosystems</w:t>
      </w:r>
      <w:r w:rsidRPr="00211E1F">
        <w:rPr>
          <w:rFonts w:asciiTheme="majorHAnsi" w:hAnsiTheme="majorHAnsi"/>
          <w:sz w:val="24"/>
          <w:szCs w:val="24"/>
        </w:rPr>
        <w:t xml:space="preserve">. </w:t>
      </w:r>
      <w:r w:rsidRPr="00211E1F">
        <w:rPr>
          <w:rStyle w:val="StyleBoldUnderline"/>
          <w:rFonts w:asciiTheme="majorHAnsi" w:hAnsiTheme="majorHAnsi"/>
          <w:sz w:val="24"/>
          <w:szCs w:val="24"/>
        </w:rPr>
        <w:t>Water Recycling Decreases Discharge to Sensitive Water Bodies</w:t>
      </w:r>
      <w:r w:rsidRPr="00211E1F">
        <w:rPr>
          <w:rFonts w:asciiTheme="majorHAnsi" w:hAnsiTheme="majorHAnsi"/>
          <w:sz w:val="24"/>
          <w:szCs w:val="24"/>
        </w:rPr>
        <w:t xml:space="preserve"> In some cases, the impetus for water recycling comes not from a water supply need, but from a need to eliminate or decrease wastewater discharge to the ocean, an estuary, or a stream. For example, </w:t>
      </w:r>
      <w:r w:rsidRPr="00211E1F">
        <w:rPr>
          <w:rStyle w:val="StyleBoldUnderline"/>
          <w:rFonts w:asciiTheme="majorHAnsi" w:hAnsiTheme="majorHAnsi"/>
          <w:sz w:val="24"/>
          <w:szCs w:val="24"/>
        </w:rPr>
        <w:t xml:space="preserve">high volumes of treated wastewater discharged from the San Jose/Santa Clara Water Pollution Control Plant into the </w:t>
      </w:r>
      <w:proofErr w:type="gramStart"/>
      <w:r w:rsidRPr="00211E1F">
        <w:rPr>
          <w:rStyle w:val="StyleBoldUnderline"/>
          <w:rFonts w:asciiTheme="majorHAnsi" w:hAnsiTheme="majorHAnsi"/>
          <w:sz w:val="24"/>
          <w:szCs w:val="24"/>
        </w:rPr>
        <w:t>south</w:t>
      </w:r>
      <w:proofErr w:type="gramEnd"/>
      <w:r w:rsidRPr="00211E1F">
        <w:rPr>
          <w:rStyle w:val="StyleBoldUnderline"/>
          <w:rFonts w:asciiTheme="majorHAnsi" w:hAnsiTheme="majorHAnsi"/>
          <w:sz w:val="24"/>
          <w:szCs w:val="24"/>
        </w:rPr>
        <w:t xml:space="preserve"> San Francisco Bay threatened the area's natural salt water marsh. In response, a $140 million recycling project was completed in 1997. The South Bay Water Recycling Program has the capacity to provide 21 million gallons per day of recycled water for use in irrigation and industry</w:t>
      </w:r>
      <w:r w:rsidRPr="00211E1F">
        <w:rPr>
          <w:rFonts w:asciiTheme="majorHAnsi" w:hAnsiTheme="majorHAnsi"/>
          <w:sz w:val="24"/>
          <w:szCs w:val="24"/>
        </w:rPr>
        <w:t xml:space="preserve">. By avoiding the conversion of </w:t>
      </w:r>
      <w:proofErr w:type="gramStart"/>
      <w:r w:rsidRPr="00211E1F">
        <w:rPr>
          <w:rFonts w:asciiTheme="majorHAnsi" w:hAnsiTheme="majorHAnsi"/>
          <w:sz w:val="24"/>
          <w:szCs w:val="24"/>
        </w:rPr>
        <w:t>salt water</w:t>
      </w:r>
      <w:proofErr w:type="gramEnd"/>
      <w:r w:rsidRPr="00211E1F">
        <w:rPr>
          <w:rFonts w:asciiTheme="majorHAnsi" w:hAnsiTheme="majorHAnsi"/>
          <w:sz w:val="24"/>
          <w:szCs w:val="24"/>
        </w:rPr>
        <w:t xml:space="preserve"> marsh to brackish marsh, </w:t>
      </w:r>
      <w:r w:rsidRPr="00211E1F">
        <w:rPr>
          <w:rStyle w:val="StyleBoldUnderline"/>
          <w:rFonts w:asciiTheme="majorHAnsi" w:hAnsiTheme="majorHAnsi"/>
          <w:sz w:val="24"/>
          <w:szCs w:val="24"/>
        </w:rPr>
        <w:t>the habitat for two endangered species can be protected.</w:t>
      </w:r>
      <w:r w:rsidRPr="00211E1F">
        <w:rPr>
          <w:rFonts w:asciiTheme="majorHAnsi" w:hAnsiTheme="majorHAnsi"/>
          <w:sz w:val="24"/>
          <w:szCs w:val="24"/>
        </w:rPr>
        <w:t xml:space="preserve"> </w:t>
      </w:r>
      <w:r w:rsidRPr="00211E1F">
        <w:rPr>
          <w:rStyle w:val="StyleBoldUnderline"/>
          <w:rFonts w:asciiTheme="majorHAnsi" w:hAnsiTheme="majorHAnsi"/>
          <w:sz w:val="24"/>
          <w:szCs w:val="24"/>
        </w:rPr>
        <w:t>Recycled Water May Be Used to Create or Enhance Wetlands and Riparian (Stream) Habitats. Wetlands provide many benefits, which include wildlife and wildfowl habitat, water quality improvement, flood diminishment, and fisheries breeding grounds. For streams that have been impaired or dried from water diversion, water flow can be augmented with recycled water to sustain and improve the aquatic and wildlife habitat. Water Recycling Can Reduce and Prevent Pollution</w:t>
      </w:r>
      <w:r w:rsidRPr="00211E1F">
        <w:rPr>
          <w:rFonts w:asciiTheme="majorHAnsi" w:hAnsiTheme="majorHAnsi"/>
          <w:sz w:val="24"/>
          <w:szCs w:val="24"/>
        </w:rPr>
        <w:t xml:space="preserve"> When pollutant discharges to oceans, rivers, and other water bodies are curtailed, the pollutant loadings to these bodies are decreased. Moreover, in some cases, substances that can be pollutants when discharged to a body of water can be beneficially reused for irrigation. For example, </w:t>
      </w:r>
      <w:r w:rsidRPr="00211E1F">
        <w:rPr>
          <w:rStyle w:val="StyleBoldUnderline"/>
          <w:rFonts w:asciiTheme="majorHAnsi" w:hAnsiTheme="majorHAnsi"/>
          <w:sz w:val="24"/>
          <w:szCs w:val="24"/>
        </w:rPr>
        <w:t>recycled water may contain higher levels of nutrients, such as nitrogen, than potable water. Application of recycled water for agricultural and landscape irrigation can provide an additional source of nutrients and lessen the need to apply synthetic fertilizers.</w:t>
      </w:r>
      <w:r w:rsidRPr="00211E1F">
        <w:rPr>
          <w:rFonts w:asciiTheme="majorHAnsi" w:hAnsiTheme="majorHAnsi"/>
          <w:sz w:val="24"/>
          <w:szCs w:val="24"/>
        </w:rPr>
        <w:t xml:space="preserve"> </w:t>
      </w:r>
    </w:p>
    <w:p w:rsidR="00AA1E09" w:rsidRPr="00211E1F" w:rsidRDefault="00AA1E09" w:rsidP="00AA1E09">
      <w:pPr>
        <w:spacing w:after="0"/>
        <w:rPr>
          <w:rFonts w:asciiTheme="majorHAnsi" w:hAnsiTheme="majorHAnsi"/>
          <w:sz w:val="24"/>
          <w:szCs w:val="24"/>
        </w:rPr>
      </w:pPr>
    </w:p>
    <w:p w:rsidR="00AA1E09" w:rsidRPr="00211E1F" w:rsidRDefault="00AA1E09" w:rsidP="00AA1E09">
      <w:pPr>
        <w:pStyle w:val="Heading4"/>
      </w:pPr>
      <w:r w:rsidRPr="00211E1F">
        <w:t>Recycling Water is More Energy Efficient Than Water Desalination and Provides More Water for Less Energy</w:t>
      </w:r>
    </w:p>
    <w:p w:rsidR="00AA1E09" w:rsidRPr="00211E1F" w:rsidRDefault="00AA1E09" w:rsidP="00AA1E09">
      <w:pPr>
        <w:spacing w:after="0"/>
        <w:rPr>
          <w:rFonts w:asciiTheme="majorHAnsi" w:hAnsiTheme="majorHAnsi"/>
          <w:sz w:val="24"/>
          <w:szCs w:val="24"/>
        </w:rPr>
      </w:pPr>
      <w:r w:rsidRPr="00211E1F">
        <w:rPr>
          <w:rStyle w:val="StyleStyleBold12pt"/>
          <w:rFonts w:asciiTheme="majorHAnsi" w:hAnsiTheme="majorHAnsi"/>
          <w:sz w:val="24"/>
          <w:szCs w:val="24"/>
        </w:rPr>
        <w:t>McGovern</w:t>
      </w:r>
      <w:r w:rsidRPr="00211E1F">
        <w:rPr>
          <w:rFonts w:asciiTheme="majorHAnsi" w:hAnsiTheme="majorHAnsi"/>
          <w:sz w:val="24"/>
          <w:szCs w:val="24"/>
        </w:rPr>
        <w:t>, Environmental Protection Specialist, 12/24/</w:t>
      </w:r>
      <w:r w:rsidRPr="00211E1F">
        <w:rPr>
          <w:rStyle w:val="StyleStyleBold12pt"/>
          <w:rFonts w:asciiTheme="majorHAnsi" w:hAnsiTheme="majorHAnsi"/>
          <w:sz w:val="24"/>
          <w:szCs w:val="24"/>
        </w:rPr>
        <w:t>2013</w:t>
      </w:r>
    </w:p>
    <w:p w:rsidR="00AA1E09" w:rsidRPr="00211E1F" w:rsidRDefault="00AA1E09" w:rsidP="00AA1E09">
      <w:pPr>
        <w:spacing w:after="0"/>
        <w:rPr>
          <w:rFonts w:asciiTheme="majorHAnsi" w:hAnsiTheme="majorHAnsi"/>
          <w:sz w:val="24"/>
          <w:szCs w:val="24"/>
        </w:rPr>
      </w:pPr>
      <w:r w:rsidRPr="00211E1F">
        <w:rPr>
          <w:rFonts w:asciiTheme="majorHAnsi" w:hAnsiTheme="majorHAnsi"/>
          <w:sz w:val="24"/>
          <w:szCs w:val="24"/>
        </w:rPr>
        <w:t>(Cheryl, U.S. Environmental Protection Agency, “Water Recycling and Reuse: The Environmental Benefits” online: http://www.epa.gov/region9/water/recycling/#info)</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Style w:val="StyleBoldUnderline"/>
          <w:rFonts w:asciiTheme="majorHAnsi" w:hAnsiTheme="majorHAnsi"/>
          <w:sz w:val="24"/>
          <w:szCs w:val="24"/>
        </w:rPr>
      </w:pPr>
      <w:r w:rsidRPr="00211E1F">
        <w:rPr>
          <w:rStyle w:val="StyleBoldUnderline"/>
          <w:rFonts w:asciiTheme="majorHAnsi" w:hAnsiTheme="majorHAnsi"/>
          <w:sz w:val="24"/>
          <w:szCs w:val="24"/>
        </w:rPr>
        <w:t>Recycling Water Can Save Energy</w:t>
      </w:r>
      <w:r w:rsidRPr="00211E1F">
        <w:rPr>
          <w:rFonts w:asciiTheme="majorHAnsi" w:hAnsiTheme="majorHAnsi"/>
          <w:sz w:val="24"/>
          <w:szCs w:val="24"/>
        </w:rPr>
        <w:t xml:space="preserve"> As the demand for </w:t>
      </w:r>
      <w:r w:rsidRPr="00211E1F">
        <w:rPr>
          <w:rStyle w:val="StyleBoldUnderline"/>
          <w:rFonts w:asciiTheme="majorHAnsi" w:hAnsiTheme="majorHAnsi"/>
          <w:sz w:val="24"/>
          <w:szCs w:val="24"/>
        </w:rPr>
        <w:t xml:space="preserve">water </w:t>
      </w:r>
      <w:proofErr w:type="gramStart"/>
      <w:r w:rsidRPr="00211E1F">
        <w:rPr>
          <w:rStyle w:val="StyleBoldUnderline"/>
          <w:rFonts w:asciiTheme="majorHAnsi" w:hAnsiTheme="majorHAnsi"/>
          <w:sz w:val="24"/>
          <w:szCs w:val="24"/>
        </w:rPr>
        <w:t>grows,</w:t>
      </w:r>
      <w:proofErr w:type="gramEnd"/>
      <w:r w:rsidRPr="00211E1F">
        <w:rPr>
          <w:rStyle w:val="StyleBoldUnderline"/>
          <w:rFonts w:asciiTheme="majorHAnsi" w:hAnsiTheme="majorHAnsi"/>
          <w:sz w:val="24"/>
          <w:szCs w:val="24"/>
        </w:rPr>
        <w:t xml:space="preserve"> more water is extracted, treated, and transported sometimes over great distances which can require a lot of energy. If the local source of water is ground water, the level of ground water becomes lower as more water is removed and this increases the energy required to pump the water to the surface.</w:t>
      </w:r>
      <w:r w:rsidRPr="00211E1F">
        <w:rPr>
          <w:rFonts w:asciiTheme="majorHAnsi" w:hAnsiTheme="majorHAnsi"/>
          <w:sz w:val="24"/>
          <w:szCs w:val="24"/>
        </w:rPr>
        <w:t xml:space="preserve"> </w:t>
      </w:r>
      <w:r w:rsidRPr="00211E1F">
        <w:rPr>
          <w:rStyle w:val="StyleBoldUnderline"/>
          <w:rFonts w:asciiTheme="majorHAnsi" w:hAnsiTheme="majorHAnsi"/>
          <w:sz w:val="24"/>
          <w:szCs w:val="24"/>
        </w:rPr>
        <w:t>Recycling water on site or nearby reduces the energy needed to move water longer distances or pump water from deep within an aquifer</w:t>
      </w:r>
      <w:r w:rsidRPr="00211E1F">
        <w:rPr>
          <w:rFonts w:asciiTheme="majorHAnsi" w:hAnsiTheme="majorHAnsi"/>
          <w:sz w:val="24"/>
          <w:szCs w:val="24"/>
        </w:rPr>
        <w:t xml:space="preserve">. Tailoring water quality to a specific water use also reduces the energy needed to treat water. </w:t>
      </w:r>
      <w:r w:rsidRPr="00211E1F">
        <w:rPr>
          <w:rStyle w:val="StyleBoldUnderline"/>
          <w:rFonts w:asciiTheme="majorHAnsi" w:hAnsiTheme="majorHAnsi"/>
          <w:sz w:val="24"/>
          <w:szCs w:val="24"/>
        </w:rPr>
        <w:t>The water quality required to flush a toilet is less stringent than the water quality needed for drinking water and requires less energy to achieve. Using recycled water that is of lower quality for uses that don’t require high quality water saves energy and money by reducing treatment requirements</w:t>
      </w:r>
      <w:r w:rsidRPr="00211E1F">
        <w:rPr>
          <w:rFonts w:asciiTheme="majorHAnsi" w:hAnsiTheme="majorHAnsi"/>
          <w:sz w:val="24"/>
          <w:szCs w:val="24"/>
        </w:rPr>
        <w:t xml:space="preserve">. Reusing water to save energy is more thoroughly discussed in the California Energy Commission’s 2005 report: California's Water - Energy Relationship (CEC#700-2005-011-SF). </w:t>
      </w:r>
      <w:r w:rsidRPr="00211E1F">
        <w:rPr>
          <w:rStyle w:val="StyleBoldUnderline"/>
          <w:rFonts w:asciiTheme="majorHAnsi" w:hAnsiTheme="majorHAnsi"/>
          <w:sz w:val="24"/>
          <w:szCs w:val="24"/>
        </w:rPr>
        <w:t xml:space="preserve">This report highlights the large amount of energy required to treat and distribute water. Energy is required first in collecting, extracting, conveying, and distributing water to end users and second in treating and disposing of the wastewater once the end users have finished with it. Although it requires additional energy to treat wastewater for recycling, the amount of energy required to treat and/or transport other sources of water is generally much greater. </w:t>
      </w:r>
    </w:p>
    <w:p w:rsidR="00AA1E09" w:rsidRPr="00211E1F" w:rsidRDefault="00AA1E09" w:rsidP="00AA1E09">
      <w:pPr>
        <w:spacing w:after="0"/>
        <w:rPr>
          <w:rFonts w:asciiTheme="majorHAnsi" w:hAnsiTheme="majorHAnsi"/>
          <w:sz w:val="24"/>
          <w:szCs w:val="24"/>
        </w:rPr>
      </w:pPr>
    </w:p>
    <w:p w:rsidR="00AA1E09" w:rsidRPr="00211E1F" w:rsidRDefault="00AA1E09" w:rsidP="00AA1E09">
      <w:pPr>
        <w:pStyle w:val="Heading4"/>
        <w:rPr>
          <w:rStyle w:val="StyleStyleBold12pt"/>
          <w:rFonts w:asciiTheme="majorHAnsi" w:hAnsiTheme="majorHAnsi"/>
          <w:b/>
          <w:sz w:val="24"/>
        </w:rPr>
      </w:pPr>
      <w:r w:rsidRPr="00211E1F">
        <w:rPr>
          <w:rStyle w:val="StyleStyleBold12pt"/>
          <w:rFonts w:asciiTheme="majorHAnsi" w:hAnsiTheme="majorHAnsi"/>
          <w:b/>
          <w:sz w:val="24"/>
        </w:rPr>
        <w:t>Water Reuse is More Beneficial – Safer, Provides More Water, Saves Energy, and Costs less.</w:t>
      </w:r>
    </w:p>
    <w:p w:rsidR="00AA1E09" w:rsidRPr="00211E1F" w:rsidRDefault="00AA1E09" w:rsidP="00AA1E09">
      <w:pPr>
        <w:spacing w:after="0"/>
        <w:rPr>
          <w:rFonts w:asciiTheme="majorHAnsi" w:hAnsiTheme="majorHAnsi"/>
          <w:sz w:val="24"/>
          <w:szCs w:val="24"/>
        </w:rPr>
      </w:pPr>
      <w:r w:rsidRPr="00211E1F">
        <w:rPr>
          <w:rStyle w:val="StyleStyleBold12pt"/>
          <w:rFonts w:asciiTheme="majorHAnsi" w:hAnsiTheme="majorHAnsi"/>
          <w:sz w:val="24"/>
          <w:szCs w:val="24"/>
        </w:rPr>
        <w:t>McGovern</w:t>
      </w:r>
      <w:r w:rsidRPr="00211E1F">
        <w:rPr>
          <w:rFonts w:asciiTheme="majorHAnsi" w:hAnsiTheme="majorHAnsi"/>
          <w:sz w:val="24"/>
          <w:szCs w:val="24"/>
        </w:rPr>
        <w:t>, Environmental Protection Specialist, 12/24/</w:t>
      </w:r>
      <w:r w:rsidRPr="00211E1F">
        <w:rPr>
          <w:rStyle w:val="StyleStyleBold12pt"/>
          <w:rFonts w:asciiTheme="majorHAnsi" w:hAnsiTheme="majorHAnsi"/>
          <w:sz w:val="24"/>
          <w:szCs w:val="24"/>
        </w:rPr>
        <w:t>2013</w:t>
      </w:r>
    </w:p>
    <w:p w:rsidR="00AA1E09" w:rsidRPr="00211E1F" w:rsidRDefault="00AA1E09" w:rsidP="00AA1E09">
      <w:pPr>
        <w:spacing w:after="0"/>
        <w:rPr>
          <w:rFonts w:asciiTheme="majorHAnsi" w:hAnsiTheme="majorHAnsi"/>
          <w:sz w:val="24"/>
          <w:szCs w:val="24"/>
        </w:rPr>
      </w:pPr>
      <w:r w:rsidRPr="00211E1F">
        <w:rPr>
          <w:rFonts w:asciiTheme="majorHAnsi" w:hAnsiTheme="majorHAnsi"/>
          <w:sz w:val="24"/>
          <w:szCs w:val="24"/>
        </w:rPr>
        <w:t>(Cheryl, U.S. Environmental Protection Agency, “Water Recycling and Reuse: The Environmental Benefits” online: http://www.epa.gov/region9/water/recycling/#info)</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Fonts w:asciiTheme="majorHAnsi" w:hAnsiTheme="majorHAnsi"/>
          <w:sz w:val="24"/>
          <w:szCs w:val="24"/>
        </w:rPr>
      </w:pPr>
      <w:r w:rsidRPr="00211E1F">
        <w:rPr>
          <w:rFonts w:asciiTheme="majorHAnsi" w:hAnsiTheme="majorHAnsi"/>
          <w:sz w:val="24"/>
          <w:szCs w:val="24"/>
        </w:rPr>
        <w:t xml:space="preserve">How Can Recycled Water Benefit Us? </w:t>
      </w:r>
      <w:r w:rsidRPr="00211E1F">
        <w:rPr>
          <w:rStyle w:val="StyleBoldUnderline"/>
          <w:rFonts w:asciiTheme="majorHAnsi" w:hAnsiTheme="majorHAnsi"/>
          <w:sz w:val="24"/>
          <w:szCs w:val="24"/>
        </w:rPr>
        <w:t>Recycled water can satisfy most water demands, as long as it is adequately treated to ensure water quality appropriate for the use.</w:t>
      </w:r>
      <w:r w:rsidRPr="00211E1F">
        <w:rPr>
          <w:rFonts w:asciiTheme="majorHAnsi" w:hAnsiTheme="majorHAnsi"/>
          <w:sz w:val="24"/>
          <w:szCs w:val="24"/>
        </w:rPr>
        <w:t xml:space="preserve"> The Treatment and Uses chart shows types of treatment processes and suggested uses at each level of treatment. In uses where there is a greater chance of human exposure to the water, more treatment is required. As for any water source that is not properly treated, health problems could arise from drinking or being exposed to recycled water if it contains disease-causing organisms or other contaminants. EPA regulates many aspects of wastewater treatment and drinking water quality, and the majority of states in the US have established criteria or guidelines for the beneficial use of recycled water. In addition EPA developed a technical document entitled Guidelines for Water Reuse (PDF) (28pp, 614K) About PDF) which contains a summary of state requirements, and guidelines for the treatment and uses of recycled water. </w:t>
      </w:r>
      <w:r w:rsidRPr="00211E1F">
        <w:rPr>
          <w:rStyle w:val="StyleBoldUnderline"/>
          <w:rFonts w:asciiTheme="majorHAnsi" w:hAnsiTheme="majorHAnsi"/>
          <w:sz w:val="24"/>
          <w:szCs w:val="24"/>
        </w:rPr>
        <w:t xml:space="preserve">State and Federal regulatory oversight has successfully provided a framework to ensure the safety of the many </w:t>
      </w:r>
      <w:proofErr w:type="gramStart"/>
      <w:r w:rsidRPr="00211E1F">
        <w:rPr>
          <w:rStyle w:val="StyleBoldUnderline"/>
          <w:rFonts w:asciiTheme="majorHAnsi" w:hAnsiTheme="majorHAnsi"/>
          <w:sz w:val="24"/>
          <w:szCs w:val="24"/>
        </w:rPr>
        <w:t>water recycling</w:t>
      </w:r>
      <w:proofErr w:type="gramEnd"/>
      <w:r w:rsidRPr="00211E1F">
        <w:rPr>
          <w:rStyle w:val="StyleBoldUnderline"/>
          <w:rFonts w:asciiTheme="majorHAnsi" w:hAnsiTheme="majorHAnsi"/>
          <w:sz w:val="24"/>
          <w:szCs w:val="24"/>
        </w:rPr>
        <w:t xml:space="preserve"> projects that have been developed in the United States.</w:t>
      </w:r>
      <w:r w:rsidRPr="00211E1F">
        <w:rPr>
          <w:rFonts w:asciiTheme="majorHAnsi" w:hAnsiTheme="majorHAnsi"/>
          <w:sz w:val="24"/>
          <w:szCs w:val="24"/>
        </w:rPr>
        <w:t xml:space="preserve"> Recycled water is most commonly used for non-potable (not for drinking) purposes, such as agriculture, landscape, public parks, and golf course irrigation. Other non-potable applications include cooling water for power plants and oil refineries, industrial process water for such facilities as paper mills and carpet dyers, toilet flushing, dust control, construction activities, concrete mixing, and artificial lakes. Although most water recycling projects have been developed to meet non-potable water demands, a number of projects use recycled water indirectly for potable purposes. These projects include recharging ground water aquifers and augmenting surface water reservoirs with recycled water. </w:t>
      </w:r>
      <w:r w:rsidRPr="00211E1F">
        <w:rPr>
          <w:rStyle w:val="StyleBoldUnderline"/>
          <w:rFonts w:asciiTheme="majorHAnsi" w:hAnsiTheme="majorHAnsi"/>
          <w:sz w:val="24"/>
          <w:szCs w:val="24"/>
        </w:rPr>
        <w:t xml:space="preserve">In ground water recharge projects, recycled water can be spread or injected into ground water aquifers to augment ground water supplies, and to prevent </w:t>
      </w:r>
      <w:proofErr w:type="gramStart"/>
      <w:r w:rsidRPr="00211E1F">
        <w:rPr>
          <w:rStyle w:val="StyleBoldUnderline"/>
          <w:rFonts w:asciiTheme="majorHAnsi" w:hAnsiTheme="majorHAnsi"/>
          <w:sz w:val="24"/>
          <w:szCs w:val="24"/>
        </w:rPr>
        <w:t>salt water</w:t>
      </w:r>
      <w:proofErr w:type="gramEnd"/>
      <w:r w:rsidRPr="00211E1F">
        <w:rPr>
          <w:rStyle w:val="StyleBoldUnderline"/>
          <w:rFonts w:asciiTheme="majorHAnsi" w:hAnsiTheme="majorHAnsi"/>
          <w:sz w:val="24"/>
          <w:szCs w:val="24"/>
        </w:rPr>
        <w:t xml:space="preserve"> intrusion in coastal areas. For example</w:t>
      </w:r>
      <w:r w:rsidRPr="00211E1F">
        <w:rPr>
          <w:rFonts w:asciiTheme="majorHAnsi" w:hAnsiTheme="majorHAnsi"/>
          <w:sz w:val="24"/>
          <w:szCs w:val="24"/>
        </w:rPr>
        <w:t xml:space="preserve">, since 1976, </w:t>
      </w:r>
      <w:r w:rsidRPr="00211E1F">
        <w:rPr>
          <w:rStyle w:val="StyleBoldUnderline"/>
          <w:rFonts w:asciiTheme="majorHAnsi" w:hAnsiTheme="majorHAnsi"/>
          <w:sz w:val="24"/>
          <w:szCs w:val="24"/>
        </w:rPr>
        <w:t>the Water Factory 21 Direct Injection Project, located in Orange County, California</w:t>
      </w:r>
      <w:r w:rsidRPr="00211E1F">
        <w:rPr>
          <w:rFonts w:asciiTheme="majorHAnsi" w:hAnsiTheme="majorHAnsi"/>
          <w:sz w:val="24"/>
          <w:szCs w:val="24"/>
        </w:rPr>
        <w:t xml:space="preserve">, has been injecting highly treated recycled water into the aquifer to prevent salt water intrusion, while augmenting the potable ground water supply. While numerous successful ground water recharge projects have been operated for many years, planned augmentation of surface water reservoirs has been less common. However, there are some existing projects and others in the planning stages. For example, since 1978, the upper Occoquan Sewage Authority has been discharging recycled water into a stream above Occoquan Reservoir, a potable water supply source for Fairfax County, Virginia. In San Diego, California, the Indirect Potable Reuse Reservoir Augmentation Project is currently being studied. If deemed technically feasible and approved by the City Council and Mayor, this project would augment the San Vicente Reservoir with 12,000 acre-feet per year of recycled water treated at a new Advanced Water Treatment Plant. </w:t>
      </w:r>
      <w:r w:rsidRPr="00211E1F">
        <w:rPr>
          <w:rStyle w:val="StyleBoldUnderline"/>
          <w:rFonts w:asciiTheme="majorHAnsi" w:hAnsiTheme="majorHAnsi"/>
          <w:sz w:val="24"/>
          <w:szCs w:val="24"/>
        </w:rPr>
        <w:t xml:space="preserve">The use of gray water at decentralized sites </w:t>
      </w:r>
      <w:r w:rsidRPr="00211E1F">
        <w:rPr>
          <w:rFonts w:asciiTheme="majorHAnsi" w:hAnsiTheme="majorHAnsi"/>
          <w:sz w:val="24"/>
          <w:szCs w:val="24"/>
        </w:rPr>
        <w:t>(see definition)</w:t>
      </w:r>
      <w:r w:rsidRPr="00211E1F">
        <w:rPr>
          <w:rStyle w:val="StyleBoldUnderline"/>
          <w:rFonts w:asciiTheme="majorHAnsi" w:hAnsiTheme="majorHAnsi"/>
          <w:sz w:val="24"/>
          <w:szCs w:val="24"/>
        </w:rPr>
        <w:t xml:space="preserve"> for landscape irrigation and toilet flushing reduces the amount of potable water distributed to these sites, the amount of fertilizer needed, and the amount of wastewater generated, transported, and treated at wastewater treatment facilities. In other words, water reuse saves water, energy, and money.</w:t>
      </w:r>
      <w:r w:rsidRPr="00211E1F">
        <w:rPr>
          <w:rFonts w:asciiTheme="majorHAnsi" w:hAnsiTheme="majorHAnsi"/>
          <w:sz w:val="24"/>
          <w:szCs w:val="24"/>
        </w:rPr>
        <w:t xml:space="preserve"> Decentralized water reuse systems are being used more in the arid west where </w:t>
      </w:r>
      <w:proofErr w:type="gramStart"/>
      <w:r w:rsidRPr="00211E1F">
        <w:rPr>
          <w:rFonts w:asciiTheme="majorHAnsi" w:hAnsiTheme="majorHAnsi"/>
          <w:sz w:val="24"/>
          <w:szCs w:val="24"/>
        </w:rPr>
        <w:t>long term</w:t>
      </w:r>
      <w:proofErr w:type="gramEnd"/>
      <w:r w:rsidRPr="00211E1F">
        <w:rPr>
          <w:rFonts w:asciiTheme="majorHAnsi" w:hAnsiTheme="majorHAnsi"/>
          <w:sz w:val="24"/>
          <w:szCs w:val="24"/>
        </w:rPr>
        <w:t xml:space="preserve"> drought conditions exist. Successful gray water systems have been operating for many years</w:t>
      </w:r>
      <w:proofErr w:type="gramStart"/>
      <w:r w:rsidRPr="00211E1F">
        <w:rPr>
          <w:rFonts w:asciiTheme="majorHAnsi" w:hAnsiTheme="majorHAnsi"/>
          <w:sz w:val="24"/>
          <w:szCs w:val="24"/>
        </w:rPr>
        <w:t>,.</w:t>
      </w:r>
      <w:proofErr w:type="gramEnd"/>
      <w:r w:rsidRPr="00211E1F">
        <w:rPr>
          <w:rFonts w:asciiTheme="majorHAnsi" w:hAnsiTheme="majorHAnsi"/>
          <w:sz w:val="24"/>
          <w:szCs w:val="24"/>
        </w:rPr>
        <w:t xml:space="preserve"> They can meet up to 50% of a property's water needs by supplying water for landscaping. Recycling gray water saves fresh potable water for other uses, reduces the volume of wastewater going to septic systems and wastewater treatment plants, and increases infrastructure capacity for new users.</w:t>
      </w:r>
    </w:p>
    <w:p w:rsidR="00AA1E09" w:rsidRPr="001E4D53" w:rsidRDefault="00AA1E09" w:rsidP="00AA1E09">
      <w:pPr>
        <w:pStyle w:val="Heading4"/>
      </w:pPr>
      <w:r w:rsidRPr="001E4D53">
        <w:t>Waste Disposal Will Be Banned</w:t>
      </w:r>
    </w:p>
    <w:p w:rsidR="00AA1E09" w:rsidRPr="001E4D53" w:rsidRDefault="00AA1E09" w:rsidP="00AA1E09">
      <w:pPr>
        <w:spacing w:after="0"/>
        <w:rPr>
          <w:rFonts w:asciiTheme="majorHAnsi" w:hAnsiTheme="majorHAnsi"/>
          <w:sz w:val="24"/>
          <w:szCs w:val="24"/>
        </w:rPr>
      </w:pPr>
      <w:proofErr w:type="spellStart"/>
      <w:r w:rsidRPr="001E4D53">
        <w:rPr>
          <w:rStyle w:val="StyleStyleBold12pt"/>
          <w:rFonts w:asciiTheme="majorHAnsi" w:hAnsiTheme="majorHAnsi"/>
          <w:sz w:val="24"/>
          <w:szCs w:val="24"/>
        </w:rPr>
        <w:t>Moristen</w:t>
      </w:r>
      <w:proofErr w:type="spellEnd"/>
      <w:r w:rsidRPr="001E4D53">
        <w:rPr>
          <w:rFonts w:asciiTheme="majorHAnsi" w:hAnsiTheme="majorHAnsi"/>
          <w:sz w:val="24"/>
          <w:szCs w:val="24"/>
        </w:rPr>
        <w:t xml:space="preserve"> and </w:t>
      </w:r>
      <w:proofErr w:type="spellStart"/>
      <w:r w:rsidRPr="001E4D53">
        <w:rPr>
          <w:rStyle w:val="StyleStyleBold12pt"/>
          <w:rFonts w:asciiTheme="majorHAnsi" w:hAnsiTheme="majorHAnsi"/>
          <w:sz w:val="24"/>
          <w:szCs w:val="24"/>
        </w:rPr>
        <w:t>Carsten</w:t>
      </w:r>
      <w:proofErr w:type="spellEnd"/>
      <w:r w:rsidRPr="001E4D53">
        <w:rPr>
          <w:rFonts w:asciiTheme="majorHAnsi" w:hAnsiTheme="majorHAnsi"/>
          <w:sz w:val="24"/>
          <w:szCs w:val="24"/>
        </w:rPr>
        <w:t xml:space="preserve">, contributors to </w:t>
      </w:r>
      <w:r w:rsidRPr="001E4D53">
        <w:rPr>
          <w:rFonts w:asciiTheme="majorHAnsi" w:hAnsiTheme="majorHAnsi"/>
          <w:i/>
          <w:sz w:val="24"/>
          <w:szCs w:val="24"/>
        </w:rPr>
        <w:t>The Independent</w:t>
      </w:r>
      <w:r w:rsidRPr="001E4D53">
        <w:rPr>
          <w:rFonts w:asciiTheme="majorHAnsi" w:hAnsiTheme="majorHAnsi"/>
          <w:sz w:val="24"/>
          <w:szCs w:val="24"/>
        </w:rPr>
        <w:t>, October 20</w:t>
      </w:r>
      <w:r w:rsidRPr="001E4D53">
        <w:rPr>
          <w:rStyle w:val="StyleStyleBold12pt"/>
          <w:rFonts w:asciiTheme="majorHAnsi" w:hAnsiTheme="majorHAnsi"/>
          <w:sz w:val="24"/>
          <w:szCs w:val="24"/>
        </w:rPr>
        <w:t>11</w:t>
      </w:r>
    </w:p>
    <w:p w:rsidR="00AA1E09" w:rsidRPr="001E4D53" w:rsidRDefault="00AA1E09" w:rsidP="00AA1E09">
      <w:pPr>
        <w:spacing w:after="0"/>
        <w:rPr>
          <w:rFonts w:asciiTheme="majorHAnsi" w:hAnsiTheme="majorHAnsi"/>
          <w:sz w:val="24"/>
          <w:szCs w:val="24"/>
        </w:rPr>
      </w:pPr>
      <w:r w:rsidRPr="001E4D53">
        <w:rPr>
          <w:rFonts w:asciiTheme="majorHAnsi" w:hAnsiTheme="majorHAnsi"/>
          <w:sz w:val="24"/>
          <w:szCs w:val="24"/>
        </w:rPr>
        <w:t>(Sarah and Paul, online: http://www.independent.co.uk/environment/green-living/un-close-to-ban-on-wests-toxic-waste-exports-2374685.html)</w:t>
      </w:r>
    </w:p>
    <w:p w:rsidR="00AA1E09" w:rsidRPr="001E4D53" w:rsidRDefault="00AA1E09" w:rsidP="00AA1E09">
      <w:pPr>
        <w:spacing w:after="0"/>
        <w:rPr>
          <w:rFonts w:asciiTheme="majorHAnsi" w:hAnsiTheme="majorHAnsi"/>
          <w:sz w:val="24"/>
          <w:szCs w:val="24"/>
        </w:rPr>
      </w:pPr>
    </w:p>
    <w:p w:rsidR="00AA1E09" w:rsidRPr="001E4D53" w:rsidRDefault="00AA1E09" w:rsidP="00AA1E09">
      <w:pPr>
        <w:spacing w:after="0"/>
        <w:rPr>
          <w:rStyle w:val="Emphasis"/>
          <w:rFonts w:asciiTheme="majorHAnsi" w:hAnsiTheme="majorHAnsi"/>
          <w:b w:val="0"/>
          <w:sz w:val="24"/>
          <w:szCs w:val="24"/>
        </w:rPr>
      </w:pPr>
      <w:r w:rsidRPr="001E4D53">
        <w:rPr>
          <w:rStyle w:val="StyleBoldUnderline"/>
        </w:rPr>
        <w:t>A UN environmental conference</w:t>
      </w:r>
      <w:r w:rsidRPr="001E4D53">
        <w:rPr>
          <w:rFonts w:asciiTheme="majorHAnsi" w:hAnsiTheme="majorHAnsi"/>
          <w:sz w:val="24"/>
          <w:szCs w:val="24"/>
        </w:rPr>
        <w:t xml:space="preserve"> in Cartagena, Colombia, attended by more than 170 countries</w:t>
      </w:r>
      <w:r w:rsidRPr="001E4D53">
        <w:rPr>
          <w:rStyle w:val="StyleBoldUnderline"/>
        </w:rPr>
        <w:t>, has agreed to accelerate a global ban on the export of hazardous waste</w:t>
      </w:r>
      <w:r w:rsidRPr="001E4D53">
        <w:rPr>
          <w:rFonts w:asciiTheme="majorHAnsi" w:hAnsiTheme="majorHAnsi"/>
          <w:sz w:val="24"/>
          <w:szCs w:val="24"/>
        </w:rPr>
        <w:t>, including old electronics and discarded computers and mobile phones, from developed to developing countries. Environmental campaigners, who have been battling to broker a deal on the dumping of toxic waste for more than 20 years, said they were "ecstatic" about this "major breakthrough". Kevin Stairs, Greenpeace's EU chemicals policy director, told The Independent on Sunday: "This is a great breakthrough for the environment and human health. Finally, the way forward into forcing developed countries to assume responsibility for their own hazardous waste and stop shipping it to developing countries has been agreed. "</w:t>
      </w:r>
      <w:r w:rsidRPr="001E4D53">
        <w:rPr>
          <w:rStyle w:val="StyleBoldUnderline"/>
        </w:rPr>
        <w:t>All forms of hazardous waste including that sent for recycling, to obsolete electronic waste, will be banned from leaving wealthy countries destined for developing countries."</w:t>
      </w:r>
    </w:p>
    <w:p w:rsidR="00AA1E09" w:rsidRPr="001E4D53" w:rsidRDefault="00AA1E09" w:rsidP="00AA1E09">
      <w:pPr>
        <w:spacing w:after="0"/>
        <w:rPr>
          <w:rStyle w:val="Emphasis"/>
          <w:rFonts w:asciiTheme="majorHAnsi" w:hAnsiTheme="majorHAnsi"/>
          <w:b w:val="0"/>
          <w:sz w:val="24"/>
          <w:szCs w:val="24"/>
        </w:rPr>
      </w:pPr>
    </w:p>
    <w:p w:rsidR="00AA1E09" w:rsidRPr="00CC3E4C" w:rsidRDefault="00AA1E09" w:rsidP="00AA1E09">
      <w:pPr>
        <w:pStyle w:val="Heading3"/>
        <w:spacing w:before="0"/>
      </w:pPr>
      <w:r>
        <w:t>A2: Spending Links</w:t>
      </w:r>
    </w:p>
    <w:p w:rsidR="00AA1E09" w:rsidRPr="00211E1F" w:rsidRDefault="00AA1E09" w:rsidP="00AA1E09">
      <w:pPr>
        <w:spacing w:after="0"/>
        <w:rPr>
          <w:rFonts w:asciiTheme="majorHAnsi" w:hAnsiTheme="majorHAnsi"/>
          <w:sz w:val="24"/>
          <w:szCs w:val="24"/>
        </w:rPr>
      </w:pPr>
    </w:p>
    <w:p w:rsidR="00AA1E09" w:rsidRPr="00211E1F" w:rsidRDefault="00AA1E09" w:rsidP="00AA1E09">
      <w:pPr>
        <w:pStyle w:val="Heading4"/>
      </w:pPr>
      <w:r w:rsidRPr="00211E1F">
        <w:t>No Link to Spending - Costs Are Lower</w:t>
      </w:r>
    </w:p>
    <w:p w:rsidR="00AA1E09" w:rsidRPr="00211E1F" w:rsidRDefault="00AA1E09" w:rsidP="00AA1E09">
      <w:pPr>
        <w:spacing w:after="0"/>
        <w:rPr>
          <w:rFonts w:asciiTheme="majorHAnsi" w:hAnsiTheme="majorHAnsi"/>
          <w:sz w:val="24"/>
          <w:szCs w:val="24"/>
        </w:rPr>
      </w:pPr>
      <w:proofErr w:type="spellStart"/>
      <w:r w:rsidRPr="00211E1F">
        <w:rPr>
          <w:rStyle w:val="StyleStyleBold12pt"/>
          <w:rFonts w:asciiTheme="majorHAnsi" w:hAnsiTheme="majorHAnsi"/>
          <w:sz w:val="24"/>
          <w:szCs w:val="24"/>
        </w:rPr>
        <w:t>Winpenny</w:t>
      </w:r>
      <w:proofErr w:type="spellEnd"/>
      <w:r w:rsidRPr="00211E1F">
        <w:rPr>
          <w:rFonts w:asciiTheme="majorHAnsi" w:hAnsiTheme="majorHAnsi"/>
          <w:sz w:val="24"/>
          <w:szCs w:val="24"/>
        </w:rPr>
        <w:t>, J., Heinz, I., Koo-</w:t>
      </w:r>
      <w:proofErr w:type="spellStart"/>
      <w:r w:rsidRPr="00211E1F">
        <w:rPr>
          <w:rFonts w:asciiTheme="majorHAnsi" w:hAnsiTheme="majorHAnsi"/>
          <w:sz w:val="24"/>
          <w:szCs w:val="24"/>
        </w:rPr>
        <w:t>Oshima</w:t>
      </w:r>
      <w:proofErr w:type="spellEnd"/>
      <w:r w:rsidRPr="00211E1F">
        <w:rPr>
          <w:rFonts w:asciiTheme="majorHAnsi" w:hAnsiTheme="majorHAnsi"/>
          <w:sz w:val="24"/>
          <w:szCs w:val="24"/>
        </w:rPr>
        <w:t xml:space="preserve">, S., </w:t>
      </w:r>
      <w:r w:rsidRPr="00211E1F">
        <w:rPr>
          <w:rStyle w:val="StyleStyleBold12pt"/>
          <w:rFonts w:asciiTheme="majorHAnsi" w:hAnsiTheme="majorHAnsi"/>
          <w:sz w:val="24"/>
          <w:szCs w:val="24"/>
        </w:rPr>
        <w:t>no date</w:t>
      </w:r>
    </w:p>
    <w:p w:rsidR="00AA1E09" w:rsidRPr="00211E1F" w:rsidRDefault="00AA1E09" w:rsidP="00AA1E09">
      <w:pPr>
        <w:spacing w:after="0"/>
        <w:rPr>
          <w:rFonts w:asciiTheme="majorHAnsi" w:hAnsiTheme="majorHAnsi"/>
          <w:sz w:val="24"/>
          <w:szCs w:val="24"/>
        </w:rPr>
      </w:pPr>
      <w:r w:rsidRPr="00211E1F">
        <w:rPr>
          <w:rFonts w:asciiTheme="majorHAnsi" w:hAnsiTheme="majorHAnsi"/>
          <w:sz w:val="24"/>
          <w:szCs w:val="24"/>
        </w:rPr>
        <w:t xml:space="preserve">“The Wealth of Waste </w:t>
      </w:r>
      <w:proofErr w:type="gramStart"/>
      <w:r w:rsidRPr="00211E1F">
        <w:rPr>
          <w:rFonts w:asciiTheme="majorHAnsi" w:hAnsiTheme="majorHAnsi"/>
          <w:sz w:val="24"/>
          <w:szCs w:val="24"/>
        </w:rPr>
        <w:t>The</w:t>
      </w:r>
      <w:proofErr w:type="gramEnd"/>
      <w:r w:rsidRPr="00211E1F">
        <w:rPr>
          <w:rFonts w:asciiTheme="majorHAnsi" w:hAnsiTheme="majorHAnsi"/>
          <w:sz w:val="24"/>
          <w:szCs w:val="24"/>
        </w:rPr>
        <w:t xml:space="preserve"> economics of wastewater use in agriculture” online: http://www.who.int/water_sanitation_health/wastewater/FAO_WR35_Summary_17092010.pdf</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Fonts w:asciiTheme="majorHAnsi" w:hAnsiTheme="majorHAnsi"/>
          <w:sz w:val="24"/>
          <w:szCs w:val="24"/>
        </w:rPr>
      </w:pPr>
      <w:r w:rsidRPr="00211E1F">
        <w:rPr>
          <w:rFonts w:asciiTheme="majorHAnsi" w:hAnsiTheme="majorHAnsi"/>
          <w:sz w:val="24"/>
          <w:szCs w:val="24"/>
        </w:rPr>
        <w:t xml:space="preserve">Economic justification </w:t>
      </w:r>
      <w:proofErr w:type="gramStart"/>
      <w:r w:rsidRPr="00211E1F">
        <w:rPr>
          <w:rStyle w:val="StyleBoldUnderline"/>
          <w:rFonts w:asciiTheme="majorHAnsi" w:hAnsiTheme="majorHAnsi"/>
          <w:sz w:val="24"/>
          <w:szCs w:val="24"/>
        </w:rPr>
        <w:t>The</w:t>
      </w:r>
      <w:proofErr w:type="gramEnd"/>
      <w:r w:rsidRPr="00211E1F">
        <w:rPr>
          <w:rStyle w:val="StyleBoldUnderline"/>
          <w:rFonts w:asciiTheme="majorHAnsi" w:hAnsiTheme="majorHAnsi"/>
          <w:sz w:val="24"/>
          <w:szCs w:val="24"/>
        </w:rPr>
        <w:t xml:space="preserve"> economic appraisal of the project should be from a regional basin viewpoint,</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comparing its economic costs and benefits</w:t>
      </w:r>
      <w:r w:rsidRPr="00211E1F">
        <w:rPr>
          <w:rFonts w:asciiTheme="majorHAnsi" w:hAnsiTheme="majorHAnsi"/>
          <w:sz w:val="24"/>
          <w:szCs w:val="24"/>
        </w:rPr>
        <w:t>. Judging by the evidence of our case studies,</w:t>
      </w:r>
      <w:r>
        <w:rPr>
          <w:rFonts w:asciiTheme="majorHAnsi" w:hAnsiTheme="majorHAnsi"/>
          <w:sz w:val="24"/>
          <w:szCs w:val="24"/>
        </w:rPr>
        <w:t xml:space="preserve"> </w:t>
      </w:r>
      <w:r w:rsidRPr="00211E1F">
        <w:rPr>
          <w:rFonts w:asciiTheme="majorHAnsi" w:hAnsiTheme="majorHAnsi"/>
          <w:sz w:val="24"/>
          <w:szCs w:val="24"/>
        </w:rPr>
        <w:t>it is unlikely that schemes could be economically justified with reference only to</w:t>
      </w:r>
      <w:r>
        <w:rPr>
          <w:rFonts w:asciiTheme="majorHAnsi" w:hAnsiTheme="majorHAnsi"/>
          <w:sz w:val="24"/>
          <w:szCs w:val="24"/>
        </w:rPr>
        <w:t xml:space="preserve"> </w:t>
      </w:r>
      <w:r w:rsidRPr="00211E1F">
        <w:rPr>
          <w:rFonts w:asciiTheme="majorHAnsi" w:hAnsiTheme="majorHAnsi"/>
          <w:sz w:val="24"/>
          <w:szCs w:val="24"/>
        </w:rPr>
        <w:t>agriculture. Although farmers may be net beneficiaries from using treated wastewater,</w:t>
      </w:r>
      <w:r>
        <w:rPr>
          <w:rFonts w:asciiTheme="majorHAnsi" w:hAnsiTheme="majorHAnsi"/>
          <w:sz w:val="24"/>
          <w:szCs w:val="24"/>
        </w:rPr>
        <w:t xml:space="preserve"> </w:t>
      </w:r>
      <w:r w:rsidRPr="00211E1F">
        <w:rPr>
          <w:rFonts w:asciiTheme="majorHAnsi" w:hAnsiTheme="majorHAnsi"/>
          <w:sz w:val="24"/>
          <w:szCs w:val="24"/>
        </w:rPr>
        <w:t>compared with their previous or alternative sources of water, this depends very much</w:t>
      </w:r>
      <w:r>
        <w:rPr>
          <w:rFonts w:asciiTheme="majorHAnsi" w:hAnsiTheme="majorHAnsi"/>
          <w:sz w:val="24"/>
          <w:szCs w:val="24"/>
        </w:rPr>
        <w:t xml:space="preserve"> </w:t>
      </w:r>
      <w:r w:rsidRPr="00211E1F">
        <w:rPr>
          <w:rFonts w:asciiTheme="majorHAnsi" w:hAnsiTheme="majorHAnsi"/>
          <w:sz w:val="24"/>
          <w:szCs w:val="24"/>
        </w:rPr>
        <w:t>on local circumstances, and in any event their net benefits are unlikely to offset the</w:t>
      </w:r>
      <w:r>
        <w:rPr>
          <w:rFonts w:asciiTheme="majorHAnsi" w:hAnsiTheme="majorHAnsi"/>
          <w:sz w:val="24"/>
          <w:szCs w:val="24"/>
        </w:rPr>
        <w:t xml:space="preserve"> </w:t>
      </w:r>
      <w:r w:rsidRPr="00211E1F">
        <w:rPr>
          <w:rFonts w:asciiTheme="majorHAnsi" w:hAnsiTheme="majorHAnsi"/>
          <w:sz w:val="24"/>
          <w:szCs w:val="24"/>
        </w:rPr>
        <w:t>full costs of the scheme. On the other hand, the benefits to urban and industrial users</w:t>
      </w:r>
      <w:r>
        <w:rPr>
          <w:rFonts w:asciiTheme="majorHAnsi" w:hAnsiTheme="majorHAnsi"/>
          <w:sz w:val="24"/>
          <w:szCs w:val="24"/>
        </w:rPr>
        <w:t xml:space="preserve"> </w:t>
      </w:r>
      <w:r w:rsidRPr="00211E1F">
        <w:rPr>
          <w:rFonts w:asciiTheme="majorHAnsi" w:hAnsiTheme="majorHAnsi"/>
          <w:sz w:val="24"/>
          <w:szCs w:val="24"/>
        </w:rPr>
        <w:t>could be relatively sizeable, and in most cases would be the principal justification for</w:t>
      </w:r>
      <w:r>
        <w:rPr>
          <w:rFonts w:asciiTheme="majorHAnsi" w:hAnsiTheme="majorHAnsi"/>
          <w:sz w:val="24"/>
          <w:szCs w:val="24"/>
        </w:rPr>
        <w:t xml:space="preserve"> </w:t>
      </w:r>
      <w:r w:rsidRPr="00211E1F">
        <w:rPr>
          <w:rFonts w:asciiTheme="majorHAnsi" w:hAnsiTheme="majorHAnsi"/>
          <w:sz w:val="24"/>
          <w:szCs w:val="24"/>
        </w:rPr>
        <w:t xml:space="preserve">the project. </w:t>
      </w:r>
      <w:r w:rsidRPr="00211E1F">
        <w:rPr>
          <w:rStyle w:val="StyleBoldUnderline"/>
          <w:rFonts w:asciiTheme="majorHAnsi" w:hAnsiTheme="majorHAnsi"/>
          <w:sz w:val="24"/>
          <w:szCs w:val="24"/>
        </w:rPr>
        <w:t>The net impact of the project on the local and downstream environment will</w:t>
      </w:r>
      <w:r w:rsidRPr="00211E1F">
        <w:rPr>
          <w:rFonts w:asciiTheme="majorHAnsi" w:hAnsiTheme="majorHAnsi"/>
          <w:sz w:val="24"/>
          <w:szCs w:val="24"/>
        </w:rPr>
        <w:t xml:space="preserve"> also be very site-specific, and there are </w:t>
      </w:r>
      <w:r w:rsidRPr="00211E1F">
        <w:rPr>
          <w:rStyle w:val="StyleBoldUnderline"/>
          <w:rFonts w:asciiTheme="majorHAnsi" w:hAnsiTheme="majorHAnsi"/>
          <w:sz w:val="24"/>
          <w:szCs w:val="24"/>
        </w:rPr>
        <w:t>likely to be both benefits and costs</w:t>
      </w:r>
      <w:r w:rsidRPr="00211E1F">
        <w:rPr>
          <w:rFonts w:asciiTheme="majorHAnsi" w:hAnsiTheme="majorHAnsi"/>
          <w:sz w:val="24"/>
          <w:szCs w:val="24"/>
        </w:rPr>
        <w:t>.</w:t>
      </w:r>
      <w:r>
        <w:rPr>
          <w:rFonts w:asciiTheme="majorHAnsi" w:hAnsiTheme="majorHAnsi"/>
          <w:sz w:val="24"/>
          <w:szCs w:val="24"/>
        </w:rPr>
        <w:t xml:space="preserve"> </w:t>
      </w:r>
      <w:r w:rsidRPr="00211E1F">
        <w:rPr>
          <w:rFonts w:asciiTheme="majorHAnsi" w:hAnsiTheme="majorHAnsi"/>
          <w:sz w:val="24"/>
          <w:szCs w:val="24"/>
        </w:rPr>
        <w:t>Financial feasibility</w:t>
      </w:r>
      <w:r w:rsidRPr="00211E1F">
        <w:rPr>
          <w:rStyle w:val="StyleBoldUnderline"/>
          <w:rFonts w:asciiTheme="majorHAnsi" w:hAnsiTheme="majorHAnsi"/>
          <w:sz w:val="24"/>
          <w:szCs w:val="24"/>
        </w:rPr>
        <w:t xml:space="preserve"> </w:t>
      </w:r>
      <w:proofErr w:type="gramStart"/>
      <w:r w:rsidRPr="00211E1F">
        <w:rPr>
          <w:rStyle w:val="StyleBoldUnderline"/>
          <w:rFonts w:asciiTheme="majorHAnsi" w:hAnsiTheme="majorHAnsi"/>
          <w:sz w:val="24"/>
          <w:szCs w:val="24"/>
        </w:rPr>
        <w:t>Once</w:t>
      </w:r>
      <w:proofErr w:type="gramEnd"/>
      <w:r w:rsidRPr="00211E1F">
        <w:rPr>
          <w:rStyle w:val="StyleBoldUnderline"/>
          <w:rFonts w:asciiTheme="majorHAnsi" w:hAnsiTheme="majorHAnsi"/>
          <w:sz w:val="24"/>
          <w:szCs w:val="24"/>
        </w:rPr>
        <w:t xml:space="preserve"> the basic economic justification of the project is established, the next step is to</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examine its financial feasibility</w:t>
      </w:r>
      <w:r w:rsidRPr="00211E1F">
        <w:rPr>
          <w:rFonts w:asciiTheme="majorHAnsi" w:hAnsiTheme="majorHAnsi"/>
          <w:sz w:val="24"/>
          <w:szCs w:val="24"/>
        </w:rPr>
        <w:t xml:space="preserve">. The </w:t>
      </w:r>
      <w:r w:rsidRPr="00211E1F">
        <w:rPr>
          <w:rStyle w:val="StyleBoldUnderline"/>
          <w:rFonts w:asciiTheme="majorHAnsi" w:hAnsiTheme="majorHAnsi"/>
          <w:sz w:val="24"/>
          <w:szCs w:val="24"/>
        </w:rPr>
        <w:t>distribution of the costs and benefits of the project</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between different stakeholders is crucial to its feasibility</w:t>
      </w:r>
      <w:r w:rsidRPr="00211E1F">
        <w:rPr>
          <w:rFonts w:asciiTheme="majorHAnsi" w:hAnsiTheme="majorHAnsi"/>
          <w:sz w:val="24"/>
          <w:szCs w:val="24"/>
        </w:rPr>
        <w:t>. Its impact on the finances</w:t>
      </w:r>
      <w:r>
        <w:rPr>
          <w:rFonts w:asciiTheme="majorHAnsi" w:hAnsiTheme="majorHAnsi"/>
          <w:sz w:val="24"/>
          <w:szCs w:val="24"/>
        </w:rPr>
        <w:t xml:space="preserve"> </w:t>
      </w:r>
      <w:r w:rsidRPr="00211E1F">
        <w:rPr>
          <w:rFonts w:asciiTheme="majorHAnsi" w:hAnsiTheme="majorHAnsi"/>
          <w:sz w:val="24"/>
          <w:szCs w:val="24"/>
        </w:rPr>
        <w:t>of the various stakeholders – national government, regional water authority, farmers,</w:t>
      </w:r>
      <w:r>
        <w:rPr>
          <w:rFonts w:asciiTheme="majorHAnsi" w:hAnsiTheme="majorHAnsi"/>
          <w:sz w:val="24"/>
          <w:szCs w:val="24"/>
        </w:rPr>
        <w:t xml:space="preserve"> </w:t>
      </w:r>
      <w:r w:rsidRPr="00211E1F">
        <w:rPr>
          <w:rFonts w:asciiTheme="majorHAnsi" w:hAnsiTheme="majorHAnsi"/>
          <w:sz w:val="24"/>
          <w:szCs w:val="24"/>
        </w:rPr>
        <w:t>municipal utility and/or other major players – should be assessed. Financial gainers</w:t>
      </w:r>
      <w:r>
        <w:rPr>
          <w:rFonts w:asciiTheme="majorHAnsi" w:hAnsiTheme="majorHAnsi"/>
          <w:sz w:val="24"/>
          <w:szCs w:val="24"/>
        </w:rPr>
        <w:t xml:space="preserve"> </w:t>
      </w:r>
      <w:r w:rsidRPr="00211E1F">
        <w:rPr>
          <w:rFonts w:asciiTheme="majorHAnsi" w:hAnsiTheme="majorHAnsi"/>
          <w:sz w:val="24"/>
          <w:szCs w:val="24"/>
        </w:rPr>
        <w:t>and payers should be identified to gauge the incentives, or conversely the penalties,</w:t>
      </w:r>
      <w:r>
        <w:rPr>
          <w:rFonts w:asciiTheme="majorHAnsi" w:hAnsiTheme="majorHAnsi"/>
          <w:sz w:val="24"/>
          <w:szCs w:val="24"/>
        </w:rPr>
        <w:t xml:space="preserve"> </w:t>
      </w:r>
      <w:r w:rsidRPr="00211E1F">
        <w:rPr>
          <w:rFonts w:asciiTheme="majorHAnsi" w:hAnsiTheme="majorHAnsi"/>
          <w:sz w:val="24"/>
          <w:szCs w:val="24"/>
        </w:rPr>
        <w:t>to be applied and the type of funding that would be appropriate. Water charges, taxes,</w:t>
      </w:r>
      <w:r>
        <w:rPr>
          <w:rFonts w:asciiTheme="majorHAnsi" w:hAnsiTheme="majorHAnsi"/>
          <w:sz w:val="24"/>
          <w:szCs w:val="24"/>
        </w:rPr>
        <w:t xml:space="preserve"> </w:t>
      </w:r>
      <w:r w:rsidRPr="00211E1F">
        <w:rPr>
          <w:rFonts w:asciiTheme="majorHAnsi" w:hAnsiTheme="majorHAnsi"/>
          <w:sz w:val="24"/>
          <w:szCs w:val="24"/>
        </w:rPr>
        <w:t>subsidies, soft loans, environmental service payments, and other instruments could all</w:t>
      </w:r>
      <w:r>
        <w:rPr>
          <w:rFonts w:asciiTheme="majorHAnsi" w:hAnsiTheme="majorHAnsi"/>
          <w:sz w:val="24"/>
          <w:szCs w:val="24"/>
        </w:rPr>
        <w:t xml:space="preserve"> </w:t>
      </w:r>
      <w:r w:rsidRPr="00211E1F">
        <w:rPr>
          <w:rFonts w:asciiTheme="majorHAnsi" w:hAnsiTheme="majorHAnsi"/>
          <w:sz w:val="24"/>
          <w:szCs w:val="24"/>
        </w:rPr>
        <w:t>form part of the financing proposals. A planning framework</w:t>
      </w:r>
      <w:r>
        <w:rPr>
          <w:rFonts w:asciiTheme="majorHAnsi" w:hAnsiTheme="majorHAnsi"/>
          <w:sz w:val="24"/>
          <w:szCs w:val="24"/>
        </w:rPr>
        <w:t xml:space="preserve"> </w:t>
      </w:r>
      <w:proofErr w:type="gramStart"/>
      <w:r w:rsidRPr="00211E1F">
        <w:rPr>
          <w:rFonts w:asciiTheme="majorHAnsi" w:hAnsiTheme="majorHAnsi"/>
          <w:sz w:val="24"/>
          <w:szCs w:val="24"/>
        </w:rPr>
        <w:t>The</w:t>
      </w:r>
      <w:proofErr w:type="gramEnd"/>
      <w:r w:rsidRPr="00211E1F">
        <w:rPr>
          <w:rFonts w:asciiTheme="majorHAnsi" w:hAnsiTheme="majorHAnsi"/>
          <w:sz w:val="24"/>
          <w:szCs w:val="24"/>
        </w:rPr>
        <w:t xml:space="preserve"> economic framework for</w:t>
      </w:r>
      <w:r>
        <w:rPr>
          <w:rFonts w:asciiTheme="majorHAnsi" w:hAnsiTheme="majorHAnsi"/>
          <w:sz w:val="24"/>
          <w:szCs w:val="24"/>
        </w:rPr>
        <w:t xml:space="preserve"> </w:t>
      </w:r>
      <w:r w:rsidRPr="00211E1F">
        <w:rPr>
          <w:rFonts w:asciiTheme="majorHAnsi" w:hAnsiTheme="majorHAnsi"/>
          <w:sz w:val="24"/>
          <w:szCs w:val="24"/>
        </w:rPr>
        <w:t>wastewater reuse is intended to fit within</w:t>
      </w:r>
      <w:r>
        <w:rPr>
          <w:rFonts w:asciiTheme="majorHAnsi" w:hAnsiTheme="majorHAnsi"/>
          <w:sz w:val="24"/>
          <w:szCs w:val="24"/>
        </w:rPr>
        <w:t xml:space="preserve"> </w:t>
      </w:r>
      <w:r w:rsidRPr="00211E1F">
        <w:rPr>
          <w:rFonts w:asciiTheme="majorHAnsi" w:hAnsiTheme="majorHAnsi"/>
          <w:sz w:val="24"/>
          <w:szCs w:val="24"/>
        </w:rPr>
        <w:t>a comprehensive planning framework.</w:t>
      </w:r>
      <w:r>
        <w:rPr>
          <w:rFonts w:asciiTheme="majorHAnsi" w:hAnsiTheme="majorHAnsi"/>
          <w:sz w:val="24"/>
          <w:szCs w:val="24"/>
        </w:rPr>
        <w:t xml:space="preserve"> </w:t>
      </w:r>
      <w:r w:rsidRPr="00211E1F">
        <w:rPr>
          <w:rFonts w:asciiTheme="majorHAnsi" w:hAnsiTheme="majorHAnsi"/>
          <w:sz w:val="24"/>
          <w:szCs w:val="24"/>
        </w:rPr>
        <w:t>A sound and methodical planning</w:t>
      </w:r>
      <w:r>
        <w:rPr>
          <w:rFonts w:asciiTheme="majorHAnsi" w:hAnsiTheme="majorHAnsi"/>
          <w:sz w:val="24"/>
          <w:szCs w:val="24"/>
        </w:rPr>
        <w:t xml:space="preserve"> </w:t>
      </w:r>
      <w:r w:rsidRPr="00211E1F">
        <w:rPr>
          <w:rFonts w:asciiTheme="majorHAnsi" w:hAnsiTheme="majorHAnsi"/>
          <w:sz w:val="24"/>
          <w:szCs w:val="24"/>
        </w:rPr>
        <w:t>approach will assist in identifying all</w:t>
      </w:r>
      <w:r>
        <w:rPr>
          <w:rFonts w:asciiTheme="majorHAnsi" w:hAnsiTheme="majorHAnsi"/>
          <w:sz w:val="24"/>
          <w:szCs w:val="24"/>
        </w:rPr>
        <w:t xml:space="preserve"> </w:t>
      </w:r>
      <w:r w:rsidRPr="00211E1F">
        <w:rPr>
          <w:rFonts w:asciiTheme="majorHAnsi" w:hAnsiTheme="majorHAnsi"/>
          <w:sz w:val="24"/>
          <w:szCs w:val="24"/>
        </w:rPr>
        <w:t>the relevant factors necessary for the</w:t>
      </w:r>
      <w:r>
        <w:rPr>
          <w:rFonts w:asciiTheme="majorHAnsi" w:hAnsiTheme="majorHAnsi"/>
          <w:sz w:val="24"/>
          <w:szCs w:val="24"/>
        </w:rPr>
        <w:t xml:space="preserve"> </w:t>
      </w:r>
      <w:r w:rsidRPr="00211E1F">
        <w:rPr>
          <w:rFonts w:asciiTheme="majorHAnsi" w:hAnsiTheme="majorHAnsi"/>
          <w:sz w:val="24"/>
          <w:szCs w:val="24"/>
        </w:rPr>
        <w:t>decision to proceed with a project.</w:t>
      </w:r>
      <w:r>
        <w:rPr>
          <w:rFonts w:asciiTheme="majorHAnsi" w:hAnsiTheme="majorHAnsi"/>
          <w:sz w:val="24"/>
          <w:szCs w:val="24"/>
        </w:rPr>
        <w:t xml:space="preserve"> </w:t>
      </w:r>
      <w:r w:rsidRPr="00211E1F">
        <w:rPr>
          <w:rFonts w:asciiTheme="majorHAnsi" w:hAnsiTheme="majorHAnsi"/>
          <w:sz w:val="24"/>
          <w:szCs w:val="24"/>
        </w:rPr>
        <w:t>WR35 presents such a planning</w:t>
      </w:r>
      <w:r>
        <w:rPr>
          <w:rFonts w:asciiTheme="majorHAnsi" w:hAnsiTheme="majorHAnsi"/>
          <w:sz w:val="24"/>
          <w:szCs w:val="24"/>
        </w:rPr>
        <w:t xml:space="preserve"> </w:t>
      </w:r>
      <w:r w:rsidRPr="00211E1F">
        <w:rPr>
          <w:rFonts w:asciiTheme="majorHAnsi" w:hAnsiTheme="majorHAnsi"/>
          <w:sz w:val="24"/>
          <w:szCs w:val="24"/>
        </w:rPr>
        <w:t>framework, its key elements being:</w:t>
      </w:r>
      <w:r>
        <w:rPr>
          <w:rFonts w:asciiTheme="majorHAnsi" w:hAnsiTheme="majorHAnsi"/>
          <w:sz w:val="24"/>
          <w:szCs w:val="24"/>
        </w:rPr>
        <w:t xml:space="preserve"> </w:t>
      </w:r>
      <w:r w:rsidRPr="00211E1F">
        <w:rPr>
          <w:rFonts w:asciiTheme="majorHAnsi" w:hAnsiTheme="majorHAnsi"/>
          <w:sz w:val="24"/>
          <w:szCs w:val="24"/>
        </w:rPr>
        <w:t>identification of problem and project</w:t>
      </w:r>
      <w:r>
        <w:rPr>
          <w:rFonts w:asciiTheme="majorHAnsi" w:hAnsiTheme="majorHAnsi"/>
          <w:sz w:val="24"/>
          <w:szCs w:val="24"/>
        </w:rPr>
        <w:t xml:space="preserve"> </w:t>
      </w:r>
      <w:r w:rsidRPr="00211E1F">
        <w:rPr>
          <w:rFonts w:asciiTheme="majorHAnsi" w:hAnsiTheme="majorHAnsi"/>
          <w:sz w:val="24"/>
          <w:szCs w:val="24"/>
        </w:rPr>
        <w:t>objectives; definition of study area</w:t>
      </w:r>
      <w:r>
        <w:rPr>
          <w:rFonts w:asciiTheme="majorHAnsi" w:hAnsiTheme="majorHAnsi"/>
          <w:sz w:val="24"/>
          <w:szCs w:val="24"/>
        </w:rPr>
        <w:t xml:space="preserve"> </w:t>
      </w:r>
      <w:r w:rsidRPr="00211E1F">
        <w:rPr>
          <w:rFonts w:asciiTheme="majorHAnsi" w:hAnsiTheme="majorHAnsi"/>
          <w:sz w:val="24"/>
          <w:szCs w:val="24"/>
        </w:rPr>
        <w:t>and background information; market</w:t>
      </w:r>
      <w:r>
        <w:rPr>
          <w:rFonts w:asciiTheme="majorHAnsi" w:hAnsiTheme="majorHAnsi"/>
          <w:sz w:val="24"/>
          <w:szCs w:val="24"/>
        </w:rPr>
        <w:t xml:space="preserve"> </w:t>
      </w:r>
      <w:r w:rsidRPr="00211E1F">
        <w:rPr>
          <w:rFonts w:asciiTheme="majorHAnsi" w:hAnsiTheme="majorHAnsi"/>
          <w:sz w:val="24"/>
          <w:szCs w:val="24"/>
        </w:rPr>
        <w:t>assessment and market assurances;</w:t>
      </w:r>
      <w:r>
        <w:rPr>
          <w:rFonts w:asciiTheme="majorHAnsi" w:hAnsiTheme="majorHAnsi"/>
          <w:sz w:val="24"/>
          <w:szCs w:val="24"/>
        </w:rPr>
        <w:t xml:space="preserve"> </w:t>
      </w:r>
      <w:r w:rsidRPr="00211E1F">
        <w:rPr>
          <w:rFonts w:asciiTheme="majorHAnsi" w:hAnsiTheme="majorHAnsi"/>
          <w:sz w:val="24"/>
          <w:szCs w:val="24"/>
        </w:rPr>
        <w:t>identification of project alternatives;</w:t>
      </w:r>
      <w:r>
        <w:rPr>
          <w:rFonts w:asciiTheme="majorHAnsi" w:hAnsiTheme="majorHAnsi"/>
          <w:sz w:val="24"/>
          <w:szCs w:val="24"/>
        </w:rPr>
        <w:t xml:space="preserve"> </w:t>
      </w:r>
      <w:r w:rsidRPr="00211E1F">
        <w:rPr>
          <w:rFonts w:asciiTheme="majorHAnsi" w:hAnsiTheme="majorHAnsi"/>
          <w:sz w:val="24"/>
          <w:szCs w:val="24"/>
        </w:rPr>
        <w:t>appraisal and ranking of project</w:t>
      </w:r>
      <w:r>
        <w:rPr>
          <w:rFonts w:asciiTheme="majorHAnsi" w:hAnsiTheme="majorHAnsi"/>
          <w:sz w:val="24"/>
          <w:szCs w:val="24"/>
        </w:rPr>
        <w:t xml:space="preserve"> </w:t>
      </w:r>
      <w:r w:rsidRPr="00211E1F">
        <w:rPr>
          <w:rFonts w:asciiTheme="majorHAnsi" w:hAnsiTheme="majorHAnsi"/>
          <w:sz w:val="24"/>
          <w:szCs w:val="24"/>
        </w:rPr>
        <w:t>alternatives; and implementation.</w:t>
      </w:r>
      <w:r>
        <w:rPr>
          <w:rFonts w:asciiTheme="majorHAnsi" w:hAnsiTheme="majorHAnsi"/>
          <w:sz w:val="24"/>
          <w:szCs w:val="24"/>
        </w:rPr>
        <w:t xml:space="preserve"> </w:t>
      </w:r>
      <w:r w:rsidRPr="00211E1F">
        <w:rPr>
          <w:rStyle w:val="StyleBoldUnderline"/>
          <w:rFonts w:asciiTheme="majorHAnsi" w:hAnsiTheme="majorHAnsi"/>
          <w:sz w:val="24"/>
          <w:szCs w:val="24"/>
        </w:rPr>
        <w:t>Among the major specific technical</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issues to be addressed are: facilities</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and infrastructure, balancing supply</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and demand, wastewater quality, and</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public health risks and safeguards</w:t>
      </w:r>
      <w:r w:rsidRPr="00211E1F">
        <w:rPr>
          <w:rFonts w:asciiTheme="majorHAnsi" w:hAnsiTheme="majorHAnsi"/>
          <w:sz w:val="24"/>
          <w:szCs w:val="24"/>
        </w:rPr>
        <w:t>.</w:t>
      </w:r>
      <w:r>
        <w:rPr>
          <w:rFonts w:asciiTheme="majorHAnsi" w:hAnsiTheme="majorHAnsi"/>
          <w:sz w:val="24"/>
          <w:szCs w:val="24"/>
        </w:rPr>
        <w:t xml:space="preserve"> </w:t>
      </w:r>
      <w:r w:rsidRPr="00211E1F">
        <w:rPr>
          <w:rFonts w:asciiTheme="majorHAnsi" w:hAnsiTheme="majorHAnsi"/>
          <w:sz w:val="24"/>
          <w:szCs w:val="24"/>
        </w:rPr>
        <w:t xml:space="preserve">Factors essential for the success of reuse projects </w:t>
      </w:r>
      <w:proofErr w:type="gramStart"/>
      <w:r w:rsidRPr="00211E1F">
        <w:rPr>
          <w:rStyle w:val="StyleBoldUnderline"/>
          <w:rFonts w:asciiTheme="majorHAnsi" w:hAnsiTheme="majorHAnsi"/>
          <w:sz w:val="24"/>
          <w:szCs w:val="24"/>
        </w:rPr>
        <w:t>The</w:t>
      </w:r>
      <w:proofErr w:type="gramEnd"/>
      <w:r w:rsidRPr="00211E1F">
        <w:rPr>
          <w:rStyle w:val="StyleBoldUnderline"/>
          <w:rFonts w:asciiTheme="majorHAnsi" w:hAnsiTheme="majorHAnsi"/>
          <w:sz w:val="24"/>
          <w:szCs w:val="24"/>
        </w:rPr>
        <w:t xml:space="preserve"> feasibility of reuse projects hinges on several key factors. The physical and</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geographical features of the area should be conducive to an exchange of water rights</w:t>
      </w:r>
      <w:r>
        <w:rPr>
          <w:rFonts w:asciiTheme="majorHAnsi" w:hAnsiTheme="majorHAnsi"/>
          <w:sz w:val="24"/>
          <w:szCs w:val="24"/>
        </w:rPr>
        <w:t xml:space="preserve"> </w:t>
      </w:r>
      <w:r w:rsidRPr="00211E1F">
        <w:rPr>
          <w:rFonts w:asciiTheme="majorHAnsi" w:hAnsiTheme="majorHAnsi"/>
          <w:sz w:val="24"/>
          <w:szCs w:val="24"/>
        </w:rPr>
        <w:t xml:space="preserve">between the parties concerned. </w:t>
      </w:r>
      <w:r w:rsidRPr="00211E1F">
        <w:rPr>
          <w:rStyle w:val="StyleBoldUnderline"/>
          <w:rFonts w:asciiTheme="majorHAnsi" w:hAnsiTheme="majorHAnsi"/>
          <w:sz w:val="24"/>
          <w:szCs w:val="24"/>
        </w:rPr>
        <w:t>The extra costs</w:t>
      </w:r>
      <w:r w:rsidRPr="00211E1F">
        <w:rPr>
          <w:rFonts w:asciiTheme="majorHAnsi" w:hAnsiTheme="majorHAnsi"/>
          <w:sz w:val="24"/>
          <w:szCs w:val="24"/>
        </w:rPr>
        <w:t xml:space="preserve"> (of treatment and infrastructure) </w:t>
      </w:r>
      <w:r w:rsidRPr="00211E1F">
        <w:rPr>
          <w:rStyle w:val="StyleBoldUnderline"/>
          <w:rFonts w:asciiTheme="majorHAnsi" w:hAnsiTheme="majorHAnsi"/>
          <w:sz w:val="24"/>
          <w:szCs w:val="24"/>
        </w:rPr>
        <w:t>should</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be affordable in relation to benefits</w:t>
      </w:r>
      <w:r w:rsidRPr="00211E1F">
        <w:rPr>
          <w:rFonts w:asciiTheme="majorHAnsi" w:hAnsiTheme="majorHAnsi"/>
          <w:sz w:val="24"/>
          <w:szCs w:val="24"/>
        </w:rPr>
        <w:t>. Farmers should be supportive, which depends on</w:t>
      </w:r>
      <w:r>
        <w:rPr>
          <w:rFonts w:asciiTheme="majorHAnsi" w:hAnsiTheme="majorHAnsi"/>
          <w:sz w:val="24"/>
          <w:szCs w:val="24"/>
        </w:rPr>
        <w:t xml:space="preserve"> </w:t>
      </w:r>
      <w:r w:rsidRPr="00211E1F">
        <w:rPr>
          <w:rFonts w:asciiTheme="majorHAnsi" w:hAnsiTheme="majorHAnsi"/>
          <w:sz w:val="24"/>
          <w:szCs w:val="24"/>
        </w:rPr>
        <w:t>the net impact on their incomes, the status of their rights to freshwater, and what are</w:t>
      </w:r>
      <w:r>
        <w:rPr>
          <w:rFonts w:asciiTheme="majorHAnsi" w:hAnsiTheme="majorHAnsi"/>
          <w:sz w:val="24"/>
          <w:szCs w:val="24"/>
        </w:rPr>
        <w:t xml:space="preserve"> </w:t>
      </w:r>
      <w:r w:rsidRPr="00211E1F">
        <w:rPr>
          <w:rFonts w:asciiTheme="majorHAnsi" w:hAnsiTheme="majorHAnsi"/>
          <w:sz w:val="24"/>
          <w:szCs w:val="24"/>
        </w:rPr>
        <w:t xml:space="preserve">their alternatives. </w:t>
      </w:r>
      <w:r w:rsidRPr="00211E1F">
        <w:rPr>
          <w:rStyle w:val="StyleBoldUnderline"/>
          <w:rFonts w:asciiTheme="majorHAnsi" w:hAnsiTheme="majorHAnsi"/>
          <w:sz w:val="24"/>
          <w:szCs w:val="24"/>
        </w:rPr>
        <w:t>Public health authorities should be satisfied that the projects pose no</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undue risks, after reasonable precautions have been taken. Finally, the environmental</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impact should be acceptable</w:t>
      </w:r>
      <w:r w:rsidRPr="00211E1F">
        <w:rPr>
          <w:rFonts w:asciiTheme="majorHAnsi" w:hAnsiTheme="majorHAnsi"/>
          <w:sz w:val="24"/>
          <w:szCs w:val="24"/>
        </w:rPr>
        <w:t>: the same impact may be acceptable or not in different</w:t>
      </w:r>
      <w:r>
        <w:rPr>
          <w:rFonts w:asciiTheme="majorHAnsi" w:hAnsiTheme="majorHAnsi"/>
          <w:sz w:val="24"/>
          <w:szCs w:val="24"/>
        </w:rPr>
        <w:t xml:space="preserve"> </w:t>
      </w:r>
      <w:r w:rsidRPr="00211E1F">
        <w:rPr>
          <w:rFonts w:asciiTheme="majorHAnsi" w:hAnsiTheme="majorHAnsi"/>
          <w:sz w:val="24"/>
          <w:szCs w:val="24"/>
        </w:rPr>
        <w:t>circumstances, and different authorities will place a different weight on specific impacts</w:t>
      </w:r>
      <w:r>
        <w:rPr>
          <w:rFonts w:asciiTheme="majorHAnsi" w:hAnsiTheme="majorHAnsi"/>
          <w:sz w:val="24"/>
          <w:szCs w:val="24"/>
        </w:rPr>
        <w:t xml:space="preserve"> </w:t>
      </w:r>
      <w:r w:rsidRPr="00211E1F">
        <w:rPr>
          <w:rFonts w:asciiTheme="majorHAnsi" w:hAnsiTheme="majorHAnsi"/>
          <w:sz w:val="24"/>
          <w:szCs w:val="24"/>
        </w:rPr>
        <w:t xml:space="preserve">in forming an overall </w:t>
      </w:r>
      <w:proofErr w:type="spellStart"/>
      <w:r w:rsidRPr="00211E1F">
        <w:rPr>
          <w:rFonts w:asciiTheme="majorHAnsi" w:hAnsiTheme="majorHAnsi"/>
          <w:sz w:val="24"/>
          <w:szCs w:val="24"/>
        </w:rPr>
        <w:t>judgement</w:t>
      </w:r>
      <w:proofErr w:type="spellEnd"/>
      <w:r w:rsidRPr="00211E1F">
        <w:rPr>
          <w:rFonts w:asciiTheme="majorHAnsi" w:hAnsiTheme="majorHAnsi"/>
          <w:sz w:val="24"/>
          <w:szCs w:val="24"/>
        </w:rPr>
        <w:t xml:space="preserve">. </w:t>
      </w:r>
      <w:r w:rsidRPr="00211E1F">
        <w:rPr>
          <w:rStyle w:val="StyleBoldUnderline"/>
          <w:rFonts w:asciiTheme="majorHAnsi" w:hAnsiTheme="majorHAnsi"/>
          <w:sz w:val="24"/>
          <w:szCs w:val="24"/>
        </w:rPr>
        <w:t xml:space="preserve">A reality check </w:t>
      </w:r>
      <w:r w:rsidRPr="00211E1F">
        <w:rPr>
          <w:rFonts w:asciiTheme="majorHAnsi" w:hAnsiTheme="majorHAnsi"/>
          <w:sz w:val="24"/>
          <w:szCs w:val="24"/>
        </w:rPr>
        <w:t xml:space="preserve">– case studies from Spain and Mexico </w:t>
      </w:r>
      <w:r w:rsidRPr="00211E1F">
        <w:rPr>
          <w:rStyle w:val="StyleBoldUnderline"/>
          <w:rFonts w:asciiTheme="majorHAnsi" w:hAnsiTheme="majorHAnsi"/>
          <w:sz w:val="24"/>
          <w:szCs w:val="24"/>
        </w:rPr>
        <w:t>On a global scale</w:t>
      </w:r>
      <w:r w:rsidRPr="00211E1F">
        <w:rPr>
          <w:rFonts w:asciiTheme="majorHAnsi" w:hAnsiTheme="majorHAnsi"/>
          <w:sz w:val="24"/>
          <w:szCs w:val="24"/>
        </w:rPr>
        <w:t xml:space="preserve">, only a small proportion of </w:t>
      </w:r>
      <w:r w:rsidRPr="00211E1F">
        <w:rPr>
          <w:rStyle w:val="StyleBoldUnderline"/>
          <w:rFonts w:asciiTheme="majorHAnsi" w:hAnsiTheme="majorHAnsi"/>
          <w:sz w:val="24"/>
          <w:szCs w:val="24"/>
        </w:rPr>
        <w:t>treated wastewater is currently used</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for agriculture</w:t>
      </w:r>
      <w:r w:rsidRPr="00211E1F">
        <w:rPr>
          <w:rFonts w:asciiTheme="majorHAnsi" w:hAnsiTheme="majorHAnsi"/>
          <w:sz w:val="24"/>
          <w:szCs w:val="24"/>
        </w:rPr>
        <w:t xml:space="preserve">, but </w:t>
      </w:r>
      <w:r w:rsidRPr="00211E1F">
        <w:rPr>
          <w:rStyle w:val="StyleBoldUnderline"/>
          <w:rFonts w:asciiTheme="majorHAnsi" w:hAnsiTheme="majorHAnsi"/>
          <w:sz w:val="24"/>
          <w:szCs w:val="24"/>
        </w:rPr>
        <w:t>the practice is growing in many countries, and in some regions</w:t>
      </w:r>
      <w:r w:rsidRPr="00211E1F">
        <w:rPr>
          <w:rFonts w:asciiTheme="majorHAnsi" w:hAnsiTheme="majorHAnsi"/>
          <w:sz w:val="24"/>
          <w:szCs w:val="24"/>
        </w:rPr>
        <w:t xml:space="preserve"> a</w:t>
      </w:r>
      <w:r>
        <w:rPr>
          <w:rFonts w:asciiTheme="majorHAnsi" w:hAnsiTheme="majorHAnsi"/>
          <w:sz w:val="24"/>
          <w:szCs w:val="24"/>
        </w:rPr>
        <w:t xml:space="preserve"> </w:t>
      </w:r>
      <w:r w:rsidRPr="00211E1F">
        <w:rPr>
          <w:rStyle w:val="StyleBoldUnderline"/>
          <w:rFonts w:asciiTheme="majorHAnsi" w:hAnsiTheme="majorHAnsi"/>
          <w:sz w:val="24"/>
          <w:szCs w:val="24"/>
        </w:rPr>
        <w:t>high proportion of reclaimed water is used in irrigation</w:t>
      </w:r>
      <w:r w:rsidRPr="00211E1F">
        <w:rPr>
          <w:rFonts w:asciiTheme="majorHAnsi" w:hAnsiTheme="majorHAnsi"/>
          <w:sz w:val="24"/>
          <w:szCs w:val="24"/>
        </w:rPr>
        <w:t>. The variety of case material</w:t>
      </w:r>
      <w:r>
        <w:rPr>
          <w:rFonts w:asciiTheme="majorHAnsi" w:hAnsiTheme="majorHAnsi"/>
          <w:sz w:val="24"/>
          <w:szCs w:val="24"/>
        </w:rPr>
        <w:t xml:space="preserve"> </w:t>
      </w:r>
      <w:r w:rsidRPr="00211E1F">
        <w:rPr>
          <w:rFonts w:asciiTheme="majorHAnsi" w:hAnsiTheme="majorHAnsi"/>
          <w:sz w:val="24"/>
          <w:szCs w:val="24"/>
        </w:rPr>
        <w:t xml:space="preserve">presented from </w:t>
      </w:r>
      <w:r w:rsidRPr="00211E1F">
        <w:rPr>
          <w:rStyle w:val="StyleBoldUnderline"/>
          <w:rFonts w:asciiTheme="majorHAnsi" w:hAnsiTheme="majorHAnsi"/>
          <w:sz w:val="24"/>
          <w:szCs w:val="24"/>
        </w:rPr>
        <w:t xml:space="preserve">Spain and Mexico provides a good </w:t>
      </w:r>
      <w:proofErr w:type="gramStart"/>
      <w:r w:rsidRPr="00211E1F">
        <w:rPr>
          <w:rStyle w:val="StyleBoldUnderline"/>
          <w:rFonts w:asciiTheme="majorHAnsi" w:hAnsiTheme="majorHAnsi"/>
          <w:sz w:val="24"/>
          <w:szCs w:val="24"/>
        </w:rPr>
        <w:t>field testing</w:t>
      </w:r>
      <w:proofErr w:type="gramEnd"/>
      <w:r w:rsidRPr="00211E1F">
        <w:rPr>
          <w:rStyle w:val="StyleBoldUnderline"/>
          <w:rFonts w:asciiTheme="majorHAnsi" w:hAnsiTheme="majorHAnsi"/>
          <w:sz w:val="24"/>
          <w:szCs w:val="24"/>
        </w:rPr>
        <w:t xml:space="preserve"> of Methodologies of</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Cost-Benefit and Cost-Effective Analyses</w:t>
      </w:r>
      <w:r w:rsidRPr="00211E1F">
        <w:rPr>
          <w:rFonts w:asciiTheme="majorHAnsi" w:hAnsiTheme="majorHAnsi"/>
          <w:sz w:val="24"/>
          <w:szCs w:val="24"/>
        </w:rPr>
        <w:t xml:space="preserve">. The case study </w:t>
      </w:r>
      <w:proofErr w:type="gramStart"/>
      <w:r w:rsidRPr="00211E1F">
        <w:rPr>
          <w:rStyle w:val="StyleBoldUnderline"/>
          <w:rFonts w:asciiTheme="majorHAnsi" w:hAnsiTheme="majorHAnsi"/>
          <w:sz w:val="24"/>
          <w:szCs w:val="24"/>
        </w:rPr>
        <w:t>results demonstrates</w:t>
      </w:r>
      <w:proofErr w:type="gramEnd"/>
      <w:r w:rsidRPr="00211E1F">
        <w:rPr>
          <w:rStyle w:val="StyleBoldUnderline"/>
          <w:rFonts w:asciiTheme="majorHAnsi" w:hAnsiTheme="majorHAnsi"/>
          <w:sz w:val="24"/>
          <w:szCs w:val="24"/>
        </w:rPr>
        <w:t xml:space="preserve"> that the</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methodology presented for appraising wastewater reuse projects is viable.</w:t>
      </w:r>
      <w:r w:rsidRPr="00211E1F">
        <w:rPr>
          <w:rFonts w:asciiTheme="majorHAnsi" w:hAnsiTheme="majorHAnsi"/>
          <w:sz w:val="24"/>
          <w:szCs w:val="24"/>
        </w:rPr>
        <w:t xml:space="preserve"> Although</w:t>
      </w:r>
      <w:r>
        <w:rPr>
          <w:rFonts w:asciiTheme="majorHAnsi" w:hAnsiTheme="majorHAnsi"/>
          <w:sz w:val="24"/>
          <w:szCs w:val="24"/>
        </w:rPr>
        <w:t xml:space="preserve"> </w:t>
      </w:r>
      <w:r w:rsidRPr="00211E1F">
        <w:rPr>
          <w:rFonts w:asciiTheme="majorHAnsi" w:hAnsiTheme="majorHAnsi"/>
          <w:sz w:val="24"/>
          <w:szCs w:val="24"/>
        </w:rPr>
        <w:t>the Cost-Benefit Analysis analytical framework is well able to incorporate the interests of municipalities and farmers, there is an important third party at the table – the</w:t>
      </w:r>
      <w:r>
        <w:rPr>
          <w:rFonts w:asciiTheme="majorHAnsi" w:hAnsiTheme="majorHAnsi"/>
          <w:sz w:val="24"/>
          <w:szCs w:val="24"/>
        </w:rPr>
        <w:t xml:space="preserve"> </w:t>
      </w:r>
      <w:r w:rsidRPr="00211E1F">
        <w:rPr>
          <w:rFonts w:asciiTheme="majorHAnsi" w:hAnsiTheme="majorHAnsi"/>
          <w:sz w:val="24"/>
          <w:szCs w:val="24"/>
        </w:rPr>
        <w:t xml:space="preserve">environment </w:t>
      </w:r>
      <w:proofErr w:type="gramStart"/>
      <w:r w:rsidRPr="00211E1F">
        <w:rPr>
          <w:rFonts w:asciiTheme="majorHAnsi" w:hAnsiTheme="majorHAnsi"/>
          <w:sz w:val="24"/>
          <w:szCs w:val="24"/>
        </w:rPr>
        <w:t>– which</w:t>
      </w:r>
      <w:proofErr w:type="gramEnd"/>
      <w:r w:rsidRPr="00211E1F">
        <w:rPr>
          <w:rFonts w:asciiTheme="majorHAnsi" w:hAnsiTheme="majorHAnsi"/>
          <w:sz w:val="24"/>
          <w:szCs w:val="24"/>
        </w:rPr>
        <w:t xml:space="preserve"> needs a champion and a custodian. Reflecting the needs of the</w:t>
      </w:r>
      <w:r>
        <w:rPr>
          <w:rFonts w:asciiTheme="majorHAnsi" w:hAnsiTheme="majorHAnsi"/>
          <w:sz w:val="24"/>
          <w:szCs w:val="24"/>
        </w:rPr>
        <w:t xml:space="preserve"> </w:t>
      </w:r>
      <w:r w:rsidRPr="00211E1F">
        <w:rPr>
          <w:rFonts w:asciiTheme="majorHAnsi" w:hAnsiTheme="majorHAnsi"/>
          <w:sz w:val="24"/>
          <w:szCs w:val="24"/>
        </w:rPr>
        <w:t>environment, valuing its assets and services, and ensuring that its financing needs are</w:t>
      </w:r>
      <w:r>
        <w:rPr>
          <w:rFonts w:asciiTheme="majorHAnsi" w:hAnsiTheme="majorHAnsi"/>
          <w:sz w:val="24"/>
          <w:szCs w:val="24"/>
        </w:rPr>
        <w:t xml:space="preserve"> </w:t>
      </w:r>
      <w:r w:rsidRPr="00211E1F">
        <w:rPr>
          <w:rFonts w:asciiTheme="majorHAnsi" w:hAnsiTheme="majorHAnsi"/>
          <w:sz w:val="24"/>
          <w:szCs w:val="24"/>
        </w:rPr>
        <w:t>met, is a challenge to analysts in this area. The case studies confirm that reuse is an</w:t>
      </w:r>
      <w:r>
        <w:rPr>
          <w:rFonts w:asciiTheme="majorHAnsi" w:hAnsiTheme="majorHAnsi"/>
          <w:sz w:val="24"/>
          <w:szCs w:val="24"/>
        </w:rPr>
        <w:t xml:space="preserve"> </w:t>
      </w:r>
      <w:r w:rsidRPr="00211E1F">
        <w:rPr>
          <w:rFonts w:asciiTheme="majorHAnsi" w:hAnsiTheme="majorHAnsi"/>
          <w:sz w:val="24"/>
          <w:szCs w:val="24"/>
        </w:rPr>
        <w:t>area ripe for the application and refinement of the tools of environmental cost-benefit</w:t>
      </w:r>
      <w:r>
        <w:rPr>
          <w:rFonts w:asciiTheme="majorHAnsi" w:hAnsiTheme="majorHAnsi"/>
          <w:sz w:val="24"/>
          <w:szCs w:val="24"/>
        </w:rPr>
        <w:t xml:space="preserve"> </w:t>
      </w:r>
      <w:r w:rsidRPr="00211E1F">
        <w:rPr>
          <w:rFonts w:asciiTheme="majorHAnsi" w:hAnsiTheme="majorHAnsi"/>
          <w:sz w:val="24"/>
          <w:szCs w:val="24"/>
        </w:rPr>
        <w:t xml:space="preserve">analysis. </w:t>
      </w:r>
      <w:r w:rsidRPr="00211E1F">
        <w:rPr>
          <w:rStyle w:val="StyleBoldUnderline"/>
          <w:rFonts w:asciiTheme="majorHAnsi" w:hAnsiTheme="majorHAnsi"/>
          <w:sz w:val="24"/>
          <w:szCs w:val="24"/>
        </w:rPr>
        <w:t>The case material demonstrates that certain items of costs and benefits are more robust</w:t>
      </w:r>
      <w:r>
        <w:rPr>
          <w:rFonts w:asciiTheme="majorHAnsi" w:hAnsiTheme="majorHAnsi"/>
          <w:sz w:val="24"/>
          <w:szCs w:val="24"/>
        </w:rPr>
        <w:t xml:space="preserve"> </w:t>
      </w:r>
      <w:r w:rsidRPr="00211E1F">
        <w:rPr>
          <w:rFonts w:asciiTheme="majorHAnsi" w:hAnsiTheme="majorHAnsi"/>
          <w:sz w:val="24"/>
          <w:szCs w:val="24"/>
        </w:rPr>
        <w:t xml:space="preserve">than others. On the cost side, </w:t>
      </w:r>
      <w:r w:rsidRPr="00211E1F">
        <w:rPr>
          <w:rStyle w:val="StyleBoldUnderline"/>
          <w:rFonts w:asciiTheme="majorHAnsi" w:hAnsiTheme="majorHAnsi"/>
          <w:sz w:val="24"/>
          <w:szCs w:val="24"/>
        </w:rPr>
        <w:t>the capital costs of treatment units, pumps and canals</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can be estimated with high confidence, and their operating costs (pumping, chemicals,</w:t>
      </w:r>
      <w:r>
        <w:rPr>
          <w:rStyle w:val="StyleBoldUnderline"/>
          <w:rFonts w:asciiTheme="majorHAnsi" w:hAnsiTheme="majorHAnsi"/>
          <w:sz w:val="24"/>
          <w:szCs w:val="24"/>
        </w:rPr>
        <w:t xml:space="preserve"> </w:t>
      </w:r>
      <w:proofErr w:type="spellStart"/>
      <w:r w:rsidRPr="00211E1F">
        <w:rPr>
          <w:rStyle w:val="StyleBoldUnderline"/>
          <w:rFonts w:asciiTheme="majorHAnsi" w:hAnsiTheme="majorHAnsi"/>
          <w:sz w:val="24"/>
          <w:szCs w:val="24"/>
        </w:rPr>
        <w:t>labour</w:t>
      </w:r>
      <w:proofErr w:type="spellEnd"/>
      <w:r w:rsidRPr="00211E1F">
        <w:rPr>
          <w:rStyle w:val="StyleBoldUnderline"/>
          <w:rFonts w:asciiTheme="majorHAnsi" w:hAnsiTheme="majorHAnsi"/>
          <w:sz w:val="24"/>
          <w:szCs w:val="24"/>
        </w:rPr>
        <w:t>, etc.) are also fairly evident</w:t>
      </w:r>
      <w:r w:rsidRPr="00211E1F">
        <w:rPr>
          <w:rFonts w:asciiTheme="majorHAnsi" w:hAnsiTheme="majorHAnsi"/>
          <w:sz w:val="24"/>
          <w:szCs w:val="24"/>
        </w:rPr>
        <w:t xml:space="preserve">. The </w:t>
      </w:r>
      <w:r w:rsidRPr="00211E1F">
        <w:rPr>
          <w:rStyle w:val="StyleBoldUnderline"/>
          <w:rFonts w:asciiTheme="majorHAnsi" w:hAnsiTheme="majorHAnsi"/>
          <w:sz w:val="24"/>
          <w:szCs w:val="24"/>
        </w:rPr>
        <w:t>technology of wastewater treatment and</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its future level of unit costs are liable to change</w:t>
      </w:r>
      <w:r w:rsidRPr="00211E1F">
        <w:rPr>
          <w:rFonts w:asciiTheme="majorHAnsi" w:hAnsiTheme="majorHAnsi"/>
          <w:sz w:val="24"/>
          <w:szCs w:val="24"/>
        </w:rPr>
        <w:t>, and future options should not be</w:t>
      </w:r>
      <w:r>
        <w:rPr>
          <w:rFonts w:asciiTheme="majorHAnsi" w:hAnsiTheme="majorHAnsi"/>
          <w:sz w:val="24"/>
          <w:szCs w:val="24"/>
        </w:rPr>
        <w:t xml:space="preserve"> </w:t>
      </w:r>
      <w:r w:rsidRPr="00211E1F">
        <w:rPr>
          <w:rFonts w:asciiTheme="majorHAnsi" w:hAnsiTheme="majorHAnsi"/>
          <w:sz w:val="24"/>
          <w:szCs w:val="24"/>
        </w:rPr>
        <w:t>prematurely foreclosed.</w:t>
      </w:r>
      <w:r>
        <w:rPr>
          <w:rFonts w:asciiTheme="majorHAnsi" w:hAnsiTheme="majorHAnsi"/>
          <w:sz w:val="24"/>
          <w:szCs w:val="24"/>
        </w:rPr>
        <w:t xml:space="preserve"> </w:t>
      </w:r>
      <w:r w:rsidRPr="00211E1F">
        <w:rPr>
          <w:rFonts w:asciiTheme="majorHAnsi" w:hAnsiTheme="majorHAnsi"/>
          <w:sz w:val="24"/>
          <w:szCs w:val="24"/>
        </w:rPr>
        <w:t>Most of the case studies stress the perceived benefits to farmers from the nutrient</w:t>
      </w:r>
      <w:r>
        <w:rPr>
          <w:rFonts w:asciiTheme="majorHAnsi" w:hAnsiTheme="majorHAnsi"/>
          <w:sz w:val="24"/>
          <w:szCs w:val="24"/>
        </w:rPr>
        <w:t xml:space="preserve"> </w:t>
      </w:r>
      <w:r w:rsidRPr="00211E1F">
        <w:rPr>
          <w:rFonts w:asciiTheme="majorHAnsi" w:hAnsiTheme="majorHAnsi"/>
          <w:sz w:val="24"/>
          <w:szCs w:val="24"/>
        </w:rPr>
        <w:t>properties of effluent, plus savings in groundwater pumping and the greater reliability</w:t>
      </w:r>
      <w:r>
        <w:rPr>
          <w:rFonts w:asciiTheme="majorHAnsi" w:hAnsiTheme="majorHAnsi"/>
          <w:sz w:val="24"/>
          <w:szCs w:val="24"/>
        </w:rPr>
        <w:t xml:space="preserve"> </w:t>
      </w:r>
      <w:r w:rsidRPr="00211E1F">
        <w:rPr>
          <w:rFonts w:asciiTheme="majorHAnsi" w:hAnsiTheme="majorHAnsi"/>
          <w:sz w:val="24"/>
          <w:szCs w:val="24"/>
        </w:rPr>
        <w:t>of effluent compared with other sources of water in arid and semi-arid climates.</w:t>
      </w:r>
      <w:r>
        <w:rPr>
          <w:rFonts w:asciiTheme="majorHAnsi" w:hAnsiTheme="majorHAnsi"/>
          <w:sz w:val="24"/>
          <w:szCs w:val="24"/>
        </w:rPr>
        <w:t xml:space="preserve"> </w:t>
      </w:r>
      <w:r w:rsidRPr="00211E1F">
        <w:rPr>
          <w:rFonts w:asciiTheme="majorHAnsi" w:hAnsiTheme="majorHAnsi"/>
          <w:sz w:val="24"/>
          <w:szCs w:val="24"/>
        </w:rPr>
        <w:t>While pumping costs are reasonably firm, the benefits of fertilization depend on local</w:t>
      </w:r>
      <w:r>
        <w:rPr>
          <w:rFonts w:asciiTheme="majorHAnsi" w:hAnsiTheme="majorHAnsi"/>
          <w:sz w:val="24"/>
          <w:szCs w:val="24"/>
        </w:rPr>
        <w:t xml:space="preserve"> </w:t>
      </w:r>
      <w:r w:rsidRPr="00211E1F">
        <w:rPr>
          <w:rFonts w:asciiTheme="majorHAnsi" w:hAnsiTheme="majorHAnsi"/>
          <w:sz w:val="24"/>
          <w:szCs w:val="24"/>
        </w:rPr>
        <w:t xml:space="preserve">empirical evidence (“with and without project”). </w:t>
      </w:r>
      <w:r w:rsidRPr="00211E1F">
        <w:rPr>
          <w:rStyle w:val="StyleBoldUnderline"/>
          <w:rFonts w:asciiTheme="majorHAnsi" w:hAnsiTheme="majorHAnsi"/>
          <w:sz w:val="24"/>
          <w:szCs w:val="24"/>
        </w:rPr>
        <w:t>The value of reliable wastewater</w:t>
      </w:r>
      <w:r>
        <w:rPr>
          <w:rFonts w:asciiTheme="majorHAnsi" w:hAnsiTheme="majorHAnsi"/>
          <w:sz w:val="24"/>
          <w:szCs w:val="24"/>
        </w:rPr>
        <w:t xml:space="preserve"> </w:t>
      </w:r>
      <w:r w:rsidRPr="00211E1F">
        <w:rPr>
          <w:rFonts w:asciiTheme="majorHAnsi" w:hAnsiTheme="majorHAnsi"/>
          <w:sz w:val="24"/>
          <w:szCs w:val="24"/>
        </w:rPr>
        <w:t xml:space="preserve">also </w:t>
      </w:r>
      <w:r w:rsidRPr="00211E1F">
        <w:rPr>
          <w:rStyle w:val="StyleBoldUnderline"/>
          <w:rFonts w:asciiTheme="majorHAnsi" w:hAnsiTheme="majorHAnsi"/>
          <w:sz w:val="24"/>
          <w:szCs w:val="24"/>
        </w:rPr>
        <w:t>needs to be demonstrated more convincingly,</w:t>
      </w:r>
      <w:r w:rsidRPr="00211E1F">
        <w:rPr>
          <w:rFonts w:asciiTheme="majorHAnsi" w:hAnsiTheme="majorHAnsi"/>
          <w:sz w:val="24"/>
          <w:szCs w:val="24"/>
        </w:rPr>
        <w:t xml:space="preserve"> e.g., </w:t>
      </w:r>
      <w:r w:rsidRPr="00211E1F">
        <w:rPr>
          <w:rStyle w:val="StyleBoldUnderline"/>
          <w:rFonts w:asciiTheme="majorHAnsi" w:hAnsiTheme="majorHAnsi"/>
          <w:sz w:val="24"/>
          <w:szCs w:val="24"/>
        </w:rPr>
        <w:t>by a closer study</w:t>
      </w:r>
      <w:r w:rsidRPr="00211E1F">
        <w:rPr>
          <w:rFonts w:asciiTheme="majorHAnsi" w:hAnsiTheme="majorHAnsi"/>
          <w:sz w:val="24"/>
          <w:szCs w:val="24"/>
        </w:rPr>
        <w:t xml:space="preserve"> of farmers’</w:t>
      </w:r>
      <w:r>
        <w:rPr>
          <w:rFonts w:asciiTheme="majorHAnsi" w:hAnsiTheme="majorHAnsi"/>
          <w:sz w:val="24"/>
          <w:szCs w:val="24"/>
        </w:rPr>
        <w:t xml:space="preserve"> </w:t>
      </w:r>
      <w:r w:rsidRPr="00211E1F">
        <w:rPr>
          <w:rFonts w:asciiTheme="majorHAnsi" w:hAnsiTheme="majorHAnsi"/>
          <w:sz w:val="24"/>
          <w:szCs w:val="24"/>
        </w:rPr>
        <w:t xml:space="preserve">response behavior </w:t>
      </w:r>
      <w:r w:rsidRPr="00211E1F">
        <w:rPr>
          <w:rStyle w:val="StyleBoldUnderline"/>
          <w:rFonts w:asciiTheme="majorHAnsi" w:hAnsiTheme="majorHAnsi"/>
          <w:sz w:val="24"/>
          <w:szCs w:val="24"/>
        </w:rPr>
        <w:t>where water supply is erratic or scarce</w:t>
      </w:r>
      <w:r w:rsidRPr="00211E1F">
        <w:rPr>
          <w:rFonts w:asciiTheme="majorHAnsi" w:hAnsiTheme="majorHAnsi"/>
          <w:sz w:val="24"/>
          <w:szCs w:val="24"/>
        </w:rPr>
        <w:t>.</w:t>
      </w:r>
      <w:r>
        <w:rPr>
          <w:rFonts w:asciiTheme="majorHAnsi" w:hAnsiTheme="majorHAnsi"/>
          <w:sz w:val="24"/>
          <w:szCs w:val="24"/>
        </w:rPr>
        <w:t xml:space="preserve"> </w:t>
      </w:r>
      <w:r w:rsidRPr="00211E1F">
        <w:rPr>
          <w:rFonts w:asciiTheme="majorHAnsi" w:hAnsiTheme="majorHAnsi"/>
          <w:sz w:val="24"/>
          <w:szCs w:val="24"/>
        </w:rPr>
        <w:t>From the viewpoint of urban water demand, the case studies reflect the widespread</w:t>
      </w:r>
      <w:r>
        <w:rPr>
          <w:rFonts w:asciiTheme="majorHAnsi" w:hAnsiTheme="majorHAnsi"/>
          <w:sz w:val="24"/>
          <w:szCs w:val="24"/>
        </w:rPr>
        <w:t xml:space="preserve"> </w:t>
      </w:r>
      <w:r w:rsidRPr="00211E1F">
        <w:rPr>
          <w:rFonts w:asciiTheme="majorHAnsi" w:hAnsiTheme="majorHAnsi"/>
          <w:sz w:val="24"/>
          <w:szCs w:val="24"/>
        </w:rPr>
        <w:t xml:space="preserve">view that water supply tariffs are too </w:t>
      </w:r>
      <w:proofErr w:type="gramStart"/>
      <w:r w:rsidRPr="00211E1F">
        <w:rPr>
          <w:rFonts w:asciiTheme="majorHAnsi" w:hAnsiTheme="majorHAnsi"/>
          <w:sz w:val="24"/>
          <w:szCs w:val="24"/>
        </w:rPr>
        <w:t>low,</w:t>
      </w:r>
      <w:proofErr w:type="gramEnd"/>
      <w:r w:rsidRPr="00211E1F">
        <w:rPr>
          <w:rFonts w:asciiTheme="majorHAnsi" w:hAnsiTheme="majorHAnsi"/>
          <w:sz w:val="24"/>
          <w:szCs w:val="24"/>
        </w:rPr>
        <w:t xml:space="preserve"> hence there is a pervasive underestimation</w:t>
      </w:r>
      <w:r>
        <w:rPr>
          <w:rFonts w:asciiTheme="majorHAnsi" w:hAnsiTheme="majorHAnsi"/>
          <w:sz w:val="24"/>
          <w:szCs w:val="24"/>
        </w:rPr>
        <w:t xml:space="preserve"> </w:t>
      </w:r>
      <w:r w:rsidRPr="00211E1F">
        <w:rPr>
          <w:rFonts w:asciiTheme="majorHAnsi" w:hAnsiTheme="majorHAnsi"/>
          <w:sz w:val="24"/>
          <w:szCs w:val="24"/>
        </w:rPr>
        <w:t>of the benefits created by developing new solutions to growing demand. However,</w:t>
      </w:r>
      <w:r>
        <w:rPr>
          <w:rFonts w:asciiTheme="majorHAnsi" w:hAnsiTheme="majorHAnsi"/>
          <w:sz w:val="24"/>
          <w:szCs w:val="24"/>
        </w:rPr>
        <w:t xml:space="preserve"> </w:t>
      </w:r>
      <w:r w:rsidRPr="00211E1F">
        <w:rPr>
          <w:rFonts w:asciiTheme="majorHAnsi" w:hAnsiTheme="majorHAnsi"/>
          <w:sz w:val="24"/>
          <w:szCs w:val="24"/>
        </w:rPr>
        <w:t>some of the cases illustrate the importance of distinguishing genuinely new benefits,</w:t>
      </w:r>
      <w:r>
        <w:rPr>
          <w:rFonts w:asciiTheme="majorHAnsi" w:hAnsiTheme="majorHAnsi"/>
          <w:sz w:val="24"/>
          <w:szCs w:val="24"/>
        </w:rPr>
        <w:t xml:space="preserve"> </w:t>
      </w:r>
      <w:r w:rsidRPr="00211E1F">
        <w:rPr>
          <w:rFonts w:asciiTheme="majorHAnsi" w:hAnsiTheme="majorHAnsi"/>
          <w:sz w:val="24"/>
          <w:szCs w:val="24"/>
        </w:rPr>
        <w:t>on the one hand, from the avoided costs of meeting existing demand in a different way.</w:t>
      </w:r>
      <w:r>
        <w:rPr>
          <w:rFonts w:asciiTheme="majorHAnsi" w:hAnsiTheme="majorHAnsi"/>
          <w:sz w:val="24"/>
          <w:szCs w:val="24"/>
        </w:rPr>
        <w:t xml:space="preserve"> </w:t>
      </w:r>
      <w:r w:rsidRPr="00211E1F">
        <w:rPr>
          <w:rFonts w:asciiTheme="majorHAnsi" w:hAnsiTheme="majorHAnsi"/>
          <w:sz w:val="24"/>
          <w:szCs w:val="24"/>
        </w:rPr>
        <w:t xml:space="preserve">The analysis of the </w:t>
      </w:r>
      <w:r w:rsidRPr="00211E1F">
        <w:rPr>
          <w:rStyle w:val="StyleBoldUnderline"/>
          <w:rFonts w:asciiTheme="majorHAnsi" w:hAnsiTheme="majorHAnsi"/>
          <w:sz w:val="24"/>
          <w:szCs w:val="24"/>
        </w:rPr>
        <w:t>case studies has implications for policy towards the use of reclaimed</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water, depending on what its principal objectives are: • as a feasible and cost-effective means of meeting the growing demands</w:t>
      </w:r>
      <w:r w:rsidRPr="00211E1F">
        <w:rPr>
          <w:rFonts w:asciiTheme="majorHAnsi" w:hAnsiTheme="majorHAnsi"/>
          <w:sz w:val="24"/>
          <w:szCs w:val="24"/>
        </w:rPr>
        <w:t xml:space="preserve"> of</w:t>
      </w:r>
      <w:r>
        <w:rPr>
          <w:rFonts w:asciiTheme="majorHAnsi" w:hAnsiTheme="majorHAnsi"/>
          <w:sz w:val="24"/>
          <w:szCs w:val="24"/>
        </w:rPr>
        <w:t xml:space="preserve"> </w:t>
      </w:r>
      <w:r w:rsidRPr="00211E1F">
        <w:rPr>
          <w:rFonts w:asciiTheme="majorHAnsi" w:hAnsiTheme="majorHAnsi"/>
          <w:sz w:val="24"/>
          <w:szCs w:val="24"/>
        </w:rPr>
        <w:t xml:space="preserve">agriculture </w:t>
      </w:r>
      <w:r w:rsidRPr="00211E1F">
        <w:rPr>
          <w:rStyle w:val="StyleBoldUnderline"/>
          <w:rFonts w:asciiTheme="majorHAnsi" w:hAnsiTheme="majorHAnsi"/>
          <w:sz w:val="24"/>
          <w:szCs w:val="24"/>
        </w:rPr>
        <w:t>for water in regions of growing water scarcity and competition for</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its use</w:t>
      </w:r>
      <w:r w:rsidRPr="00211E1F">
        <w:rPr>
          <w:rFonts w:asciiTheme="majorHAnsi" w:hAnsiTheme="majorHAnsi"/>
          <w:sz w:val="24"/>
          <w:szCs w:val="24"/>
        </w:rPr>
        <w:t>. This motive also applies in situations where demand is not necessarily rising, but where periodic water scarcity is a problem for farmers planning their</w:t>
      </w:r>
      <w:r>
        <w:rPr>
          <w:rFonts w:asciiTheme="majorHAnsi" w:hAnsiTheme="majorHAnsi"/>
          <w:sz w:val="24"/>
          <w:szCs w:val="24"/>
        </w:rPr>
        <w:t xml:space="preserve"> </w:t>
      </w:r>
      <w:r w:rsidRPr="00211E1F">
        <w:rPr>
          <w:rFonts w:asciiTheme="majorHAnsi" w:hAnsiTheme="majorHAnsi"/>
          <w:sz w:val="24"/>
          <w:szCs w:val="24"/>
        </w:rPr>
        <w:t xml:space="preserve">annual crop patterns. </w:t>
      </w:r>
      <w:r w:rsidRPr="00211E1F">
        <w:rPr>
          <w:rStyle w:val="StyleBoldUnderline"/>
          <w:rFonts w:asciiTheme="majorHAnsi" w:hAnsiTheme="majorHAnsi"/>
          <w:sz w:val="24"/>
          <w:szCs w:val="24"/>
        </w:rPr>
        <w:t>The case studies contain evidence</w:t>
      </w:r>
      <w:r w:rsidRPr="00211E1F">
        <w:rPr>
          <w:rFonts w:asciiTheme="majorHAnsi" w:hAnsiTheme="majorHAnsi"/>
          <w:sz w:val="24"/>
          <w:szCs w:val="24"/>
        </w:rPr>
        <w:t xml:space="preserve"> (revealed preferences)</w:t>
      </w:r>
      <w:r>
        <w:rPr>
          <w:rFonts w:asciiTheme="majorHAnsi" w:hAnsiTheme="majorHAnsi"/>
          <w:sz w:val="24"/>
          <w:szCs w:val="24"/>
        </w:rPr>
        <w:t xml:space="preserve"> </w:t>
      </w:r>
      <w:r w:rsidRPr="00211E1F">
        <w:rPr>
          <w:rFonts w:asciiTheme="majorHAnsi" w:hAnsiTheme="majorHAnsi"/>
          <w:sz w:val="24"/>
          <w:szCs w:val="24"/>
        </w:rPr>
        <w:t xml:space="preserve">of farmers </w:t>
      </w:r>
      <w:r w:rsidRPr="00211E1F">
        <w:rPr>
          <w:rStyle w:val="StyleBoldUnderline"/>
          <w:rFonts w:asciiTheme="majorHAnsi" w:hAnsiTheme="majorHAnsi"/>
          <w:sz w:val="24"/>
          <w:szCs w:val="24"/>
        </w:rPr>
        <w:t>responding positively to the use of effluent in these situations, as</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 xml:space="preserve">a </w:t>
      </w:r>
      <w:r w:rsidRPr="00211E1F">
        <w:rPr>
          <w:rFonts w:asciiTheme="majorHAnsi" w:hAnsiTheme="majorHAnsi"/>
          <w:sz w:val="24"/>
          <w:szCs w:val="24"/>
        </w:rPr>
        <w:t xml:space="preserve">temporary expedient or </w:t>
      </w:r>
      <w:proofErr w:type="gramStart"/>
      <w:r w:rsidRPr="00211E1F">
        <w:rPr>
          <w:rStyle w:val="StyleBoldUnderline"/>
          <w:rFonts w:asciiTheme="majorHAnsi" w:hAnsiTheme="majorHAnsi"/>
          <w:sz w:val="24"/>
          <w:szCs w:val="24"/>
        </w:rPr>
        <w:t>long term</w:t>
      </w:r>
      <w:proofErr w:type="gramEnd"/>
      <w:r w:rsidRPr="00211E1F">
        <w:rPr>
          <w:rStyle w:val="StyleBoldUnderline"/>
          <w:rFonts w:asciiTheme="majorHAnsi" w:hAnsiTheme="majorHAnsi"/>
          <w:sz w:val="24"/>
          <w:szCs w:val="24"/>
        </w:rPr>
        <w:t xml:space="preserve"> solution</w:t>
      </w:r>
      <w:r w:rsidRPr="00211E1F">
        <w:rPr>
          <w:rFonts w:asciiTheme="majorHAnsi" w:hAnsiTheme="majorHAnsi"/>
          <w:sz w:val="24"/>
          <w:szCs w:val="24"/>
        </w:rPr>
        <w:t>. However, effluent reuse is one</w:t>
      </w:r>
      <w:r>
        <w:rPr>
          <w:rFonts w:asciiTheme="majorHAnsi" w:hAnsiTheme="majorHAnsi"/>
          <w:sz w:val="24"/>
          <w:szCs w:val="24"/>
        </w:rPr>
        <w:t xml:space="preserve"> </w:t>
      </w:r>
      <w:r w:rsidRPr="00211E1F">
        <w:rPr>
          <w:rFonts w:asciiTheme="majorHAnsi" w:hAnsiTheme="majorHAnsi"/>
          <w:sz w:val="24"/>
          <w:szCs w:val="24"/>
        </w:rPr>
        <w:t>amongst a number of options at farm level to minimizing exposure to water risk.</w:t>
      </w:r>
      <w:r>
        <w:rPr>
          <w:rFonts w:asciiTheme="majorHAnsi" w:hAnsiTheme="majorHAnsi"/>
          <w:sz w:val="24"/>
          <w:szCs w:val="24"/>
        </w:rPr>
        <w:t xml:space="preserve"> </w:t>
      </w:r>
      <w:r w:rsidRPr="00211E1F">
        <w:rPr>
          <w:rFonts w:asciiTheme="majorHAnsi" w:hAnsiTheme="majorHAnsi"/>
          <w:sz w:val="24"/>
          <w:szCs w:val="24"/>
        </w:rPr>
        <w:t>Moreover, the creation of expensive distribution and storage facilities, with a</w:t>
      </w:r>
      <w:r>
        <w:rPr>
          <w:rFonts w:asciiTheme="majorHAnsi" w:hAnsiTheme="majorHAnsi"/>
          <w:sz w:val="24"/>
          <w:szCs w:val="24"/>
        </w:rPr>
        <w:t xml:space="preserve"> </w:t>
      </w:r>
      <w:r w:rsidRPr="00211E1F">
        <w:rPr>
          <w:rFonts w:asciiTheme="majorHAnsi" w:hAnsiTheme="majorHAnsi"/>
          <w:sz w:val="24"/>
          <w:szCs w:val="24"/>
        </w:rPr>
        <w:t>high recurrent cost, in order to furnish water for low value farm purposes, is not</w:t>
      </w:r>
      <w:r>
        <w:rPr>
          <w:rFonts w:asciiTheme="majorHAnsi" w:hAnsiTheme="majorHAnsi"/>
          <w:sz w:val="24"/>
          <w:szCs w:val="24"/>
        </w:rPr>
        <w:t xml:space="preserve"> </w:t>
      </w:r>
      <w:r w:rsidRPr="00211E1F">
        <w:rPr>
          <w:rFonts w:asciiTheme="majorHAnsi" w:hAnsiTheme="majorHAnsi"/>
          <w:sz w:val="24"/>
          <w:szCs w:val="24"/>
        </w:rPr>
        <w:t xml:space="preserve">always warranted – unless there are benefits to other sectors. • </w:t>
      </w:r>
      <w:proofErr w:type="gramStart"/>
      <w:r w:rsidRPr="00211E1F">
        <w:rPr>
          <w:rFonts w:asciiTheme="majorHAnsi" w:hAnsiTheme="majorHAnsi"/>
          <w:sz w:val="24"/>
          <w:szCs w:val="24"/>
        </w:rPr>
        <w:t>as</w:t>
      </w:r>
      <w:proofErr w:type="gramEnd"/>
      <w:r w:rsidRPr="00211E1F">
        <w:rPr>
          <w:rFonts w:asciiTheme="majorHAnsi" w:hAnsiTheme="majorHAnsi"/>
          <w:sz w:val="24"/>
          <w:szCs w:val="24"/>
        </w:rPr>
        <w:t xml:space="preserve"> an environmental solution to the growing volume of wastewater effluent and</w:t>
      </w:r>
      <w:r>
        <w:rPr>
          <w:rFonts w:asciiTheme="majorHAnsi" w:hAnsiTheme="majorHAnsi"/>
          <w:sz w:val="24"/>
          <w:szCs w:val="24"/>
        </w:rPr>
        <w:t xml:space="preserve"> </w:t>
      </w:r>
      <w:r w:rsidRPr="00211E1F">
        <w:rPr>
          <w:rFonts w:asciiTheme="majorHAnsi" w:hAnsiTheme="majorHAnsi"/>
          <w:sz w:val="24"/>
          <w:szCs w:val="24"/>
        </w:rPr>
        <w:t>its potential for downstream pollution. The Mexico City-Tula case is the clearest</w:t>
      </w:r>
      <w:r>
        <w:rPr>
          <w:rFonts w:asciiTheme="majorHAnsi" w:hAnsiTheme="majorHAnsi"/>
          <w:sz w:val="24"/>
          <w:szCs w:val="24"/>
        </w:rPr>
        <w:t xml:space="preserve"> </w:t>
      </w:r>
      <w:r w:rsidRPr="00211E1F">
        <w:rPr>
          <w:rFonts w:asciiTheme="majorHAnsi" w:hAnsiTheme="majorHAnsi"/>
          <w:sz w:val="24"/>
          <w:szCs w:val="24"/>
        </w:rPr>
        <w:t>example of the mutual benefit for the City and farmers from disposing of urban</w:t>
      </w:r>
      <w:r>
        <w:rPr>
          <w:rFonts w:asciiTheme="majorHAnsi" w:hAnsiTheme="majorHAnsi"/>
          <w:sz w:val="24"/>
          <w:szCs w:val="24"/>
        </w:rPr>
        <w:t xml:space="preserve"> </w:t>
      </w:r>
      <w:r w:rsidRPr="00211E1F">
        <w:rPr>
          <w:rFonts w:asciiTheme="majorHAnsi" w:hAnsiTheme="majorHAnsi"/>
          <w:sz w:val="24"/>
          <w:szCs w:val="24"/>
        </w:rPr>
        <w:t>sewage and effluent to agriculture – and allowing natural processes to carry out</w:t>
      </w:r>
      <w:r>
        <w:rPr>
          <w:rFonts w:asciiTheme="majorHAnsi" w:hAnsiTheme="majorHAnsi"/>
          <w:sz w:val="24"/>
          <w:szCs w:val="24"/>
        </w:rPr>
        <w:t xml:space="preserve"> </w:t>
      </w:r>
      <w:r w:rsidRPr="00211E1F">
        <w:rPr>
          <w:rFonts w:asciiTheme="majorHAnsi" w:hAnsiTheme="majorHAnsi"/>
          <w:sz w:val="24"/>
          <w:szCs w:val="24"/>
        </w:rPr>
        <w:t>some of the purification en route. Reuse schemes allow the dispersion of effluent</w:t>
      </w:r>
      <w:r>
        <w:rPr>
          <w:rFonts w:asciiTheme="majorHAnsi" w:hAnsiTheme="majorHAnsi"/>
          <w:sz w:val="24"/>
          <w:szCs w:val="24"/>
        </w:rPr>
        <w:t xml:space="preserve"> </w:t>
      </w:r>
      <w:r w:rsidRPr="00211E1F">
        <w:rPr>
          <w:rFonts w:asciiTheme="majorHAnsi" w:hAnsiTheme="majorHAnsi"/>
          <w:sz w:val="24"/>
          <w:szCs w:val="24"/>
        </w:rPr>
        <w:t>and its assimilation across a wide area, as compared to the point source pollution</w:t>
      </w:r>
      <w:r>
        <w:rPr>
          <w:rFonts w:asciiTheme="majorHAnsi" w:hAnsiTheme="majorHAnsi"/>
          <w:sz w:val="24"/>
          <w:szCs w:val="24"/>
        </w:rPr>
        <w:t xml:space="preserve"> </w:t>
      </w:r>
      <w:r w:rsidRPr="00211E1F">
        <w:rPr>
          <w:rFonts w:asciiTheme="majorHAnsi" w:hAnsiTheme="majorHAnsi"/>
          <w:sz w:val="24"/>
          <w:szCs w:val="24"/>
        </w:rPr>
        <w:t>from WWTPs. The reuse of effluent nutrients in crop production, rather than</w:t>
      </w:r>
      <w:r>
        <w:rPr>
          <w:rFonts w:asciiTheme="majorHAnsi" w:hAnsiTheme="majorHAnsi"/>
          <w:sz w:val="24"/>
          <w:szCs w:val="24"/>
        </w:rPr>
        <w:t xml:space="preserve"> </w:t>
      </w:r>
      <w:r w:rsidRPr="00211E1F">
        <w:rPr>
          <w:rFonts w:asciiTheme="majorHAnsi" w:hAnsiTheme="majorHAnsi"/>
          <w:sz w:val="24"/>
          <w:szCs w:val="24"/>
        </w:rPr>
        <w:t>their removal and effective destruction during advanced processes of wastewater</w:t>
      </w:r>
      <w:r>
        <w:rPr>
          <w:rFonts w:asciiTheme="majorHAnsi" w:hAnsiTheme="majorHAnsi"/>
          <w:sz w:val="24"/>
          <w:szCs w:val="24"/>
        </w:rPr>
        <w:t xml:space="preserve"> </w:t>
      </w:r>
      <w:r w:rsidRPr="00211E1F">
        <w:rPr>
          <w:rFonts w:asciiTheme="majorHAnsi" w:hAnsiTheme="majorHAnsi"/>
          <w:sz w:val="24"/>
          <w:szCs w:val="24"/>
        </w:rPr>
        <w:t>treatment also has a strong appeal to many Greens. T</w:t>
      </w:r>
      <w:r w:rsidRPr="00211E1F">
        <w:rPr>
          <w:rStyle w:val="StyleBoldUnderline"/>
          <w:rFonts w:asciiTheme="majorHAnsi" w:hAnsiTheme="majorHAnsi"/>
          <w:sz w:val="24"/>
          <w:szCs w:val="24"/>
        </w:rPr>
        <w:t>he case studies confirm</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these environmental benefits of using reclaimed water.</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 xml:space="preserve">• </w:t>
      </w:r>
      <w:proofErr w:type="gramStart"/>
      <w:r w:rsidRPr="00211E1F">
        <w:rPr>
          <w:rStyle w:val="StyleBoldUnderline"/>
          <w:rFonts w:asciiTheme="majorHAnsi" w:hAnsiTheme="majorHAnsi"/>
          <w:sz w:val="24"/>
          <w:szCs w:val="24"/>
        </w:rPr>
        <w:t>as</w:t>
      </w:r>
      <w:proofErr w:type="gramEnd"/>
      <w:r w:rsidRPr="00211E1F">
        <w:rPr>
          <w:rStyle w:val="StyleBoldUnderline"/>
          <w:rFonts w:asciiTheme="majorHAnsi" w:hAnsiTheme="majorHAnsi"/>
          <w:sz w:val="24"/>
          <w:szCs w:val="24"/>
        </w:rPr>
        <w:t xml:space="preserve"> a “win-win” project that is a solution to urban water demand, while also</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delivering the agricultural and environmental benefits</w:t>
      </w:r>
      <w:r w:rsidRPr="00211E1F">
        <w:rPr>
          <w:rFonts w:asciiTheme="majorHAnsi" w:hAnsiTheme="majorHAnsi"/>
          <w:sz w:val="24"/>
          <w:szCs w:val="24"/>
        </w:rPr>
        <w:t xml:space="preserve"> stated above. The</w:t>
      </w:r>
      <w:r>
        <w:rPr>
          <w:rFonts w:asciiTheme="majorHAnsi" w:hAnsiTheme="majorHAnsi"/>
          <w:sz w:val="24"/>
          <w:szCs w:val="24"/>
        </w:rPr>
        <w:t xml:space="preserve"> </w:t>
      </w:r>
      <w:proofErr w:type="spellStart"/>
      <w:r w:rsidRPr="00211E1F">
        <w:rPr>
          <w:rFonts w:asciiTheme="majorHAnsi" w:hAnsiTheme="majorHAnsi"/>
          <w:sz w:val="24"/>
          <w:szCs w:val="24"/>
        </w:rPr>
        <w:t>Llobregat</w:t>
      </w:r>
      <w:proofErr w:type="spellEnd"/>
      <w:r w:rsidRPr="00211E1F">
        <w:rPr>
          <w:rFonts w:asciiTheme="majorHAnsi" w:hAnsiTheme="majorHAnsi"/>
          <w:sz w:val="24"/>
          <w:szCs w:val="24"/>
        </w:rPr>
        <w:t xml:space="preserve"> sites and Durango City are clear-cut examples of potential win-win</w:t>
      </w:r>
      <w:r>
        <w:rPr>
          <w:rFonts w:asciiTheme="majorHAnsi" w:hAnsiTheme="majorHAnsi"/>
          <w:sz w:val="24"/>
          <w:szCs w:val="24"/>
        </w:rPr>
        <w:t xml:space="preserve"> </w:t>
      </w:r>
      <w:r w:rsidRPr="00211E1F">
        <w:rPr>
          <w:rFonts w:asciiTheme="majorHAnsi" w:hAnsiTheme="majorHAnsi"/>
          <w:sz w:val="24"/>
          <w:szCs w:val="24"/>
        </w:rPr>
        <w:t xml:space="preserve">propositions since in </w:t>
      </w:r>
      <w:r w:rsidRPr="00211E1F">
        <w:rPr>
          <w:rStyle w:val="StyleBoldUnderline"/>
          <w:rFonts w:asciiTheme="majorHAnsi" w:hAnsiTheme="majorHAnsi"/>
          <w:sz w:val="24"/>
          <w:szCs w:val="24"/>
        </w:rPr>
        <w:t>both cases it is physically and geographically feasible</w:t>
      </w:r>
      <w:r w:rsidRPr="00211E1F">
        <w:rPr>
          <w:rFonts w:asciiTheme="majorHAnsi" w:hAnsiTheme="majorHAnsi"/>
          <w:sz w:val="24"/>
          <w:szCs w:val="24"/>
        </w:rPr>
        <w:t xml:space="preserve"> for</w:t>
      </w:r>
      <w:r>
        <w:rPr>
          <w:rFonts w:asciiTheme="majorHAnsi" w:hAnsiTheme="majorHAnsi"/>
          <w:sz w:val="24"/>
          <w:szCs w:val="24"/>
        </w:rPr>
        <w:t xml:space="preserve"> </w:t>
      </w:r>
      <w:r w:rsidRPr="00211E1F">
        <w:rPr>
          <w:rFonts w:asciiTheme="majorHAnsi" w:hAnsiTheme="majorHAnsi"/>
          <w:sz w:val="24"/>
          <w:szCs w:val="24"/>
        </w:rPr>
        <w:t>farmers to exchange their current entitlements to freshwater for effluent, and for</w:t>
      </w:r>
      <w:r>
        <w:rPr>
          <w:rFonts w:asciiTheme="majorHAnsi" w:hAnsiTheme="majorHAnsi"/>
          <w:sz w:val="24"/>
          <w:szCs w:val="24"/>
        </w:rPr>
        <w:t xml:space="preserve"> </w:t>
      </w:r>
      <w:r w:rsidRPr="00211E1F">
        <w:rPr>
          <w:rFonts w:asciiTheme="majorHAnsi" w:hAnsiTheme="majorHAnsi"/>
          <w:sz w:val="24"/>
          <w:szCs w:val="24"/>
        </w:rPr>
        <w:t>the cities to gain access to the freshwater rights that are thus “released.” Whether or not “win-win” outcomes occur depends on legal and other barriers being</w:t>
      </w:r>
      <w:r>
        <w:rPr>
          <w:rFonts w:asciiTheme="majorHAnsi" w:hAnsiTheme="majorHAnsi"/>
          <w:sz w:val="24"/>
          <w:szCs w:val="24"/>
        </w:rPr>
        <w:t xml:space="preserve"> </w:t>
      </w:r>
      <w:r w:rsidRPr="00211E1F">
        <w:rPr>
          <w:rFonts w:asciiTheme="majorHAnsi" w:hAnsiTheme="majorHAnsi"/>
          <w:sz w:val="24"/>
          <w:szCs w:val="24"/>
        </w:rPr>
        <w:t>overcome, as well as successful negotiation over the financial arrangements between</w:t>
      </w:r>
      <w:r>
        <w:rPr>
          <w:rFonts w:asciiTheme="majorHAnsi" w:hAnsiTheme="majorHAnsi"/>
          <w:sz w:val="24"/>
          <w:szCs w:val="24"/>
        </w:rPr>
        <w:t xml:space="preserve"> </w:t>
      </w:r>
      <w:r w:rsidRPr="00211E1F">
        <w:rPr>
          <w:rFonts w:asciiTheme="majorHAnsi" w:hAnsiTheme="majorHAnsi"/>
          <w:sz w:val="24"/>
          <w:szCs w:val="24"/>
        </w:rPr>
        <w:t>the parties to the deal. It must not be assumed that farmers will readily give up their</w:t>
      </w:r>
      <w:r>
        <w:rPr>
          <w:rFonts w:asciiTheme="majorHAnsi" w:hAnsiTheme="majorHAnsi"/>
          <w:sz w:val="24"/>
          <w:szCs w:val="24"/>
        </w:rPr>
        <w:t xml:space="preserve"> </w:t>
      </w:r>
      <w:r w:rsidRPr="00211E1F">
        <w:rPr>
          <w:rFonts w:asciiTheme="majorHAnsi" w:hAnsiTheme="majorHAnsi"/>
          <w:sz w:val="24"/>
          <w:szCs w:val="24"/>
        </w:rPr>
        <w:t>rights to freshwater, without further consideration of their operational situations.</w:t>
      </w:r>
      <w:r>
        <w:rPr>
          <w:rFonts w:asciiTheme="majorHAnsi" w:hAnsiTheme="majorHAnsi"/>
          <w:sz w:val="24"/>
          <w:szCs w:val="24"/>
        </w:rPr>
        <w:t xml:space="preserve"> </w:t>
      </w:r>
      <w:r w:rsidRPr="00211E1F">
        <w:rPr>
          <w:rFonts w:asciiTheme="majorHAnsi" w:hAnsiTheme="majorHAnsi"/>
          <w:sz w:val="24"/>
          <w:szCs w:val="24"/>
        </w:rPr>
        <w:t>Most farmers prefer to have several water sources as insurance against drought. A</w:t>
      </w:r>
      <w:r>
        <w:rPr>
          <w:rFonts w:asciiTheme="majorHAnsi" w:hAnsiTheme="majorHAnsi"/>
          <w:sz w:val="24"/>
          <w:szCs w:val="24"/>
        </w:rPr>
        <w:t xml:space="preserve"> </w:t>
      </w:r>
      <w:r w:rsidRPr="00211E1F">
        <w:rPr>
          <w:rFonts w:asciiTheme="majorHAnsi" w:hAnsiTheme="majorHAnsi"/>
          <w:sz w:val="24"/>
          <w:szCs w:val="24"/>
        </w:rPr>
        <w:t>cost-benefit approach helps to set the parameters for agreements between the main</w:t>
      </w:r>
      <w:r>
        <w:rPr>
          <w:rFonts w:asciiTheme="majorHAnsi" w:hAnsiTheme="majorHAnsi"/>
          <w:sz w:val="24"/>
          <w:szCs w:val="24"/>
        </w:rPr>
        <w:t xml:space="preserve"> </w:t>
      </w:r>
      <w:r w:rsidRPr="00211E1F">
        <w:rPr>
          <w:rFonts w:asciiTheme="majorHAnsi" w:hAnsiTheme="majorHAnsi"/>
          <w:sz w:val="24"/>
          <w:szCs w:val="24"/>
        </w:rPr>
        <w:t>stakeholders, which in this report are assumed to be farmers, cities and the natural</w:t>
      </w:r>
      <w:r>
        <w:rPr>
          <w:rFonts w:asciiTheme="majorHAnsi" w:hAnsiTheme="majorHAnsi"/>
          <w:sz w:val="24"/>
          <w:szCs w:val="24"/>
        </w:rPr>
        <w:t xml:space="preserve"> </w:t>
      </w:r>
      <w:r w:rsidRPr="00211E1F">
        <w:rPr>
          <w:rFonts w:asciiTheme="majorHAnsi" w:hAnsiTheme="majorHAnsi"/>
          <w:sz w:val="24"/>
          <w:szCs w:val="24"/>
        </w:rPr>
        <w:t>environment. It helps to define the interests of the parties in moving towards, or</w:t>
      </w:r>
      <w:r>
        <w:rPr>
          <w:rFonts w:asciiTheme="majorHAnsi" w:hAnsiTheme="majorHAnsi"/>
          <w:sz w:val="24"/>
          <w:szCs w:val="24"/>
        </w:rPr>
        <w:t xml:space="preserve"> </w:t>
      </w:r>
      <w:r w:rsidRPr="00211E1F">
        <w:rPr>
          <w:rFonts w:asciiTheme="majorHAnsi" w:hAnsiTheme="majorHAnsi"/>
          <w:sz w:val="24"/>
          <w:szCs w:val="24"/>
        </w:rPr>
        <w:t xml:space="preserve">resisting, agreements that change the status quo. </w:t>
      </w:r>
      <w:r w:rsidRPr="00211E1F">
        <w:rPr>
          <w:rStyle w:val="StyleBoldUnderline"/>
          <w:rFonts w:asciiTheme="majorHAnsi" w:hAnsiTheme="majorHAnsi"/>
          <w:sz w:val="24"/>
          <w:szCs w:val="24"/>
        </w:rPr>
        <w:t>Where the balance between costs and</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benefits for one party (e.g. farmers) is very fine, the existence of a large potential net</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benefit to another (e.g. city or environment) can provide “headroom” for agreement</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by indicating the economic or financial bounty available to lubricate the deal. The overall message the report seeks to convey is that the recycling of urban</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wastewater is a key link in Integrated Water Resource Management (IWRM) that</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can fulfill several different, but interrelated objectives. These are expressed as win-win propositions, delivering simultaneous benefits to farmers, cities and natural</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environmental systems, part of the solutions to the urgent global problems of food,</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clean water, the safe disposal of wastes and the protection of vital aquatic ecosystems.</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The traditional “linear society” is not a sustainable solution and the “circular society”</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has to become the new standard</w:t>
      </w:r>
      <w:r w:rsidRPr="00211E1F">
        <w:rPr>
          <w:rFonts w:asciiTheme="majorHAnsi" w:hAnsiTheme="majorHAnsi"/>
          <w:sz w:val="24"/>
          <w:szCs w:val="24"/>
        </w:rPr>
        <w:t>. WR35 is based and contains an extensive bibliography, testimony to the large and</w:t>
      </w:r>
      <w:r>
        <w:rPr>
          <w:rFonts w:asciiTheme="majorHAnsi" w:hAnsiTheme="majorHAnsi"/>
          <w:sz w:val="24"/>
          <w:szCs w:val="24"/>
        </w:rPr>
        <w:t xml:space="preserve"> </w:t>
      </w:r>
      <w:r w:rsidRPr="00211E1F">
        <w:rPr>
          <w:rFonts w:asciiTheme="majorHAnsi" w:hAnsiTheme="majorHAnsi"/>
          <w:sz w:val="24"/>
          <w:szCs w:val="24"/>
        </w:rPr>
        <w:t>growing interest amongst the professional and policy communities in this important</w:t>
      </w:r>
      <w:r>
        <w:rPr>
          <w:rFonts w:asciiTheme="majorHAnsi" w:hAnsiTheme="majorHAnsi"/>
          <w:sz w:val="24"/>
          <w:szCs w:val="24"/>
        </w:rPr>
        <w:t xml:space="preserve"> </w:t>
      </w:r>
      <w:r w:rsidRPr="00211E1F">
        <w:rPr>
          <w:rFonts w:asciiTheme="majorHAnsi" w:hAnsiTheme="majorHAnsi"/>
          <w:sz w:val="24"/>
          <w:szCs w:val="24"/>
        </w:rPr>
        <w:t>topic.</w:t>
      </w:r>
    </w:p>
    <w:p w:rsidR="00AA1E09" w:rsidRPr="00211E1F" w:rsidRDefault="00AA1E09" w:rsidP="00AA1E09">
      <w:pPr>
        <w:spacing w:after="0"/>
        <w:rPr>
          <w:rStyle w:val="StyleStyleBold12pt"/>
          <w:rFonts w:asciiTheme="majorHAnsi" w:hAnsiTheme="majorHAnsi"/>
          <w:sz w:val="24"/>
          <w:szCs w:val="24"/>
        </w:rPr>
      </w:pPr>
    </w:p>
    <w:p w:rsidR="00AA1E09" w:rsidRPr="0048743B" w:rsidRDefault="00AA1E09" w:rsidP="0048743B">
      <w:pPr>
        <w:spacing w:after="0"/>
        <w:rPr>
          <w:rStyle w:val="StyleBoldUnderline"/>
          <w:rFonts w:asciiTheme="majorHAnsi" w:hAnsiTheme="majorHAnsi"/>
          <w:sz w:val="24"/>
          <w:szCs w:val="24"/>
        </w:rPr>
      </w:pPr>
    </w:p>
    <w:p w:rsidR="00AA1E09" w:rsidRPr="00211E1F" w:rsidRDefault="00AA1E09" w:rsidP="00AA1E09">
      <w:pPr>
        <w:pStyle w:val="ListParagraph"/>
        <w:spacing w:after="0"/>
        <w:rPr>
          <w:rStyle w:val="StyleBoldUnderline"/>
          <w:rFonts w:asciiTheme="majorHAnsi" w:hAnsiTheme="majorHAnsi"/>
          <w:sz w:val="24"/>
          <w:szCs w:val="24"/>
        </w:rPr>
      </w:pPr>
    </w:p>
    <w:p w:rsidR="00AA1E09" w:rsidRPr="004E7776" w:rsidRDefault="00AA1E09" w:rsidP="00AA1E09">
      <w:pPr>
        <w:pStyle w:val="Heading4"/>
      </w:pPr>
      <w:r w:rsidRPr="004E7776">
        <w:t>Water Reuse is Cheap</w:t>
      </w:r>
    </w:p>
    <w:p w:rsidR="00AA1E09" w:rsidRPr="00211E1F" w:rsidRDefault="00AA1E09" w:rsidP="00AA1E09">
      <w:pPr>
        <w:spacing w:after="0"/>
        <w:rPr>
          <w:rStyle w:val="StyleStyleBold12pt"/>
          <w:rFonts w:asciiTheme="majorHAnsi" w:hAnsiTheme="majorHAnsi"/>
          <w:sz w:val="24"/>
          <w:szCs w:val="24"/>
        </w:rPr>
      </w:pPr>
      <w:r w:rsidRPr="00211E1F">
        <w:rPr>
          <w:rStyle w:val="StyleStyleBold12pt"/>
          <w:rFonts w:asciiTheme="majorHAnsi" w:hAnsiTheme="majorHAnsi"/>
          <w:sz w:val="24"/>
          <w:szCs w:val="24"/>
        </w:rPr>
        <w:t>Water Reuse Association, January 2012</w:t>
      </w:r>
    </w:p>
    <w:p w:rsidR="00AA1E09" w:rsidRPr="00211E1F" w:rsidRDefault="00AA1E09" w:rsidP="00AA1E09">
      <w:pPr>
        <w:spacing w:after="0"/>
        <w:rPr>
          <w:rStyle w:val="StyleStyleBold12pt"/>
          <w:rFonts w:asciiTheme="majorHAnsi" w:hAnsiTheme="majorHAnsi"/>
          <w:sz w:val="24"/>
          <w:szCs w:val="24"/>
        </w:rPr>
      </w:pPr>
      <w:r w:rsidRPr="00211E1F">
        <w:rPr>
          <w:rFonts w:asciiTheme="majorHAnsi" w:hAnsiTheme="majorHAnsi"/>
          <w:sz w:val="24"/>
          <w:szCs w:val="24"/>
        </w:rPr>
        <w:t>“WATEREUSE ASSOCIATION DESALINATION COMMITTEE Seawater Desalination Costs” online: https://www.watereuse.org/sites/default/files/u8/WateReuse_Desal_Cost_White_Paper.pdf</w:t>
      </w:r>
      <w:r w:rsidRPr="00211E1F">
        <w:rPr>
          <w:rStyle w:val="StyleStyleBold12pt"/>
          <w:rFonts w:asciiTheme="majorHAnsi" w:hAnsiTheme="majorHAnsi"/>
          <w:sz w:val="24"/>
          <w:szCs w:val="24"/>
        </w:rPr>
        <w:t xml:space="preserve"> </w:t>
      </w:r>
    </w:p>
    <w:p w:rsidR="00AA1E09" w:rsidRPr="00211E1F" w:rsidRDefault="00AA1E09" w:rsidP="00AA1E09">
      <w:pPr>
        <w:spacing w:after="0"/>
        <w:rPr>
          <w:rStyle w:val="StyleBoldUnderline"/>
          <w:rFonts w:asciiTheme="majorHAnsi" w:hAnsiTheme="majorHAnsi"/>
          <w:sz w:val="24"/>
          <w:szCs w:val="24"/>
        </w:rPr>
      </w:pPr>
    </w:p>
    <w:p w:rsidR="00AA1E09" w:rsidRPr="00211E1F" w:rsidRDefault="00AA1E09" w:rsidP="00AA1E09">
      <w:pPr>
        <w:spacing w:after="0"/>
        <w:rPr>
          <w:rStyle w:val="StyleBoldUnderline"/>
          <w:rFonts w:asciiTheme="majorHAnsi" w:hAnsiTheme="majorHAnsi"/>
          <w:sz w:val="24"/>
          <w:szCs w:val="24"/>
        </w:rPr>
      </w:pPr>
      <w:r w:rsidRPr="00211E1F">
        <w:rPr>
          <w:rStyle w:val="StyleBoldUnderline"/>
          <w:rFonts w:asciiTheme="majorHAnsi" w:hAnsiTheme="majorHAnsi"/>
          <w:sz w:val="24"/>
          <w:szCs w:val="24"/>
        </w:rPr>
        <w:t>One of the most sensitive and critical aspects of any water project is cost. For membrane desalination,</w:t>
      </w:r>
      <w:r>
        <w:rPr>
          <w:rStyle w:val="StyleBoldUnderline"/>
          <w:rFonts w:asciiTheme="majorHAnsi" w:hAnsiTheme="majorHAnsi"/>
          <w:sz w:val="24"/>
          <w:szCs w:val="24"/>
        </w:rPr>
        <w:t xml:space="preserve"> </w:t>
      </w:r>
      <w:r w:rsidRPr="00211E1F">
        <w:rPr>
          <w:rFonts w:asciiTheme="majorHAnsi" w:hAnsiTheme="majorHAnsi"/>
          <w:sz w:val="24"/>
          <w:szCs w:val="24"/>
        </w:rPr>
        <w:t>decreasing costs and producing superior water quality are among a number of significant reasons why this</w:t>
      </w:r>
      <w:r>
        <w:rPr>
          <w:rFonts w:asciiTheme="majorHAnsi" w:hAnsiTheme="majorHAnsi"/>
          <w:sz w:val="24"/>
          <w:szCs w:val="24"/>
        </w:rPr>
        <w:t xml:space="preserve"> </w:t>
      </w:r>
      <w:r w:rsidRPr="00211E1F">
        <w:rPr>
          <w:rFonts w:asciiTheme="majorHAnsi" w:hAnsiTheme="majorHAnsi"/>
          <w:sz w:val="24"/>
          <w:szCs w:val="24"/>
        </w:rPr>
        <w:t>technology continues to be the water treatment technology of choice in the United States and around the</w:t>
      </w:r>
      <w:r>
        <w:rPr>
          <w:rFonts w:asciiTheme="majorHAnsi" w:hAnsiTheme="majorHAnsi"/>
          <w:sz w:val="24"/>
          <w:szCs w:val="24"/>
        </w:rPr>
        <w:t xml:space="preserve"> </w:t>
      </w:r>
      <w:r w:rsidRPr="00211E1F">
        <w:rPr>
          <w:rFonts w:asciiTheme="majorHAnsi" w:hAnsiTheme="majorHAnsi"/>
          <w:sz w:val="24"/>
          <w:szCs w:val="24"/>
        </w:rPr>
        <w:t>world. This white paper serves to: provide an overview of cost drivers and components of the desalination</w:t>
      </w:r>
      <w:r>
        <w:rPr>
          <w:rFonts w:asciiTheme="majorHAnsi" w:hAnsiTheme="majorHAnsi"/>
          <w:sz w:val="24"/>
          <w:szCs w:val="24"/>
        </w:rPr>
        <w:t xml:space="preserve"> </w:t>
      </w:r>
      <w:r w:rsidRPr="00211E1F">
        <w:rPr>
          <w:rFonts w:asciiTheme="majorHAnsi" w:hAnsiTheme="majorHAnsi"/>
          <w:sz w:val="24"/>
          <w:szCs w:val="24"/>
        </w:rPr>
        <w:t xml:space="preserve">process; </w:t>
      </w:r>
      <w:r w:rsidRPr="00211E1F">
        <w:rPr>
          <w:rStyle w:val="StyleBoldUnderline"/>
          <w:rFonts w:asciiTheme="majorHAnsi" w:hAnsiTheme="majorHAnsi"/>
          <w:sz w:val="24"/>
          <w:szCs w:val="24"/>
        </w:rPr>
        <w:t>present costs associated with desalination compared to other water supply alternatives; discuss</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 xml:space="preserve">challenges and perceptions; </w:t>
      </w:r>
      <w:r w:rsidRPr="00211E1F">
        <w:rPr>
          <w:rFonts w:asciiTheme="majorHAnsi" w:hAnsiTheme="majorHAnsi"/>
          <w:sz w:val="24"/>
          <w:szCs w:val="24"/>
        </w:rPr>
        <w:t>and highlight recent advances in desalination technology that affect the total</w:t>
      </w:r>
      <w:r>
        <w:rPr>
          <w:rFonts w:asciiTheme="majorHAnsi" w:hAnsiTheme="majorHAnsi"/>
          <w:sz w:val="24"/>
          <w:szCs w:val="24"/>
        </w:rPr>
        <w:t xml:space="preserve"> </w:t>
      </w:r>
      <w:r w:rsidRPr="00211E1F">
        <w:rPr>
          <w:rFonts w:asciiTheme="majorHAnsi" w:hAnsiTheme="majorHAnsi"/>
          <w:sz w:val="24"/>
          <w:szCs w:val="24"/>
        </w:rPr>
        <w:t>delivered cost of water.</w:t>
      </w:r>
      <w:r>
        <w:rPr>
          <w:rFonts w:asciiTheme="majorHAnsi" w:hAnsiTheme="majorHAnsi"/>
          <w:sz w:val="24"/>
          <w:szCs w:val="24"/>
        </w:rPr>
        <w:t xml:space="preserve"> </w:t>
      </w:r>
      <w:r w:rsidRPr="00211E1F">
        <w:rPr>
          <w:rFonts w:asciiTheme="majorHAnsi" w:hAnsiTheme="majorHAnsi"/>
          <w:sz w:val="24"/>
          <w:szCs w:val="24"/>
        </w:rPr>
        <w:t>Although membrane desalination was first commercialized in the United States in the late 1960’s, reverse</w:t>
      </w:r>
      <w:r>
        <w:rPr>
          <w:rFonts w:asciiTheme="majorHAnsi" w:hAnsiTheme="majorHAnsi"/>
          <w:sz w:val="24"/>
          <w:szCs w:val="24"/>
        </w:rPr>
        <w:t xml:space="preserve"> </w:t>
      </w:r>
      <w:r w:rsidRPr="00211E1F">
        <w:rPr>
          <w:rFonts w:asciiTheme="majorHAnsi" w:hAnsiTheme="majorHAnsi"/>
          <w:sz w:val="24"/>
          <w:szCs w:val="24"/>
        </w:rPr>
        <w:t>osmosis membrane technology was not widely implemented until the 1980’s, largely due to the relatively</w:t>
      </w:r>
      <w:r>
        <w:rPr>
          <w:rFonts w:asciiTheme="majorHAnsi" w:hAnsiTheme="majorHAnsi"/>
          <w:sz w:val="24"/>
          <w:szCs w:val="24"/>
        </w:rPr>
        <w:t xml:space="preserve"> </w:t>
      </w:r>
      <w:r w:rsidRPr="00211E1F">
        <w:rPr>
          <w:rFonts w:asciiTheme="majorHAnsi" w:hAnsiTheme="majorHAnsi"/>
          <w:sz w:val="24"/>
          <w:szCs w:val="24"/>
        </w:rPr>
        <w:t>high costs compared to other potable water treatment alternatives. Why have these costs decreased or</w:t>
      </w:r>
      <w:r>
        <w:rPr>
          <w:rFonts w:asciiTheme="majorHAnsi" w:hAnsiTheme="majorHAnsi"/>
          <w:sz w:val="24"/>
          <w:szCs w:val="24"/>
        </w:rPr>
        <w:t xml:space="preserve"> </w:t>
      </w:r>
      <w:r w:rsidRPr="00211E1F">
        <w:rPr>
          <w:rFonts w:asciiTheme="majorHAnsi" w:hAnsiTheme="majorHAnsi"/>
          <w:sz w:val="24"/>
          <w:szCs w:val="24"/>
        </w:rPr>
        <w:t>appeared more reasonable and competitive over time? Although there are a number of reasons, the</w:t>
      </w:r>
      <w:r>
        <w:rPr>
          <w:rFonts w:asciiTheme="majorHAnsi" w:hAnsiTheme="majorHAnsi"/>
          <w:sz w:val="24"/>
          <w:szCs w:val="24"/>
        </w:rPr>
        <w:t xml:space="preserve"> </w:t>
      </w:r>
      <w:r w:rsidRPr="00211E1F">
        <w:rPr>
          <w:rFonts w:asciiTheme="majorHAnsi" w:hAnsiTheme="majorHAnsi"/>
          <w:sz w:val="24"/>
          <w:szCs w:val="24"/>
        </w:rPr>
        <w:t>reduction in costs are primarily related to improvements in manufacturing methods, the changing facets of</w:t>
      </w:r>
      <w:r>
        <w:rPr>
          <w:rFonts w:asciiTheme="majorHAnsi" w:hAnsiTheme="majorHAnsi"/>
          <w:sz w:val="24"/>
          <w:szCs w:val="24"/>
        </w:rPr>
        <w:t xml:space="preserve"> </w:t>
      </w:r>
      <w:r w:rsidRPr="00211E1F">
        <w:rPr>
          <w:rFonts w:asciiTheme="majorHAnsi" w:hAnsiTheme="majorHAnsi"/>
          <w:sz w:val="24"/>
          <w:szCs w:val="24"/>
        </w:rPr>
        <w:t>the regulatory environment in the United States, the increased market demand and competition for</w:t>
      </w:r>
      <w:r>
        <w:rPr>
          <w:rFonts w:asciiTheme="majorHAnsi" w:hAnsiTheme="majorHAnsi"/>
          <w:sz w:val="24"/>
          <w:szCs w:val="24"/>
        </w:rPr>
        <w:t xml:space="preserve"> </w:t>
      </w:r>
      <w:r w:rsidRPr="00211E1F">
        <w:rPr>
          <w:rFonts w:asciiTheme="majorHAnsi" w:hAnsiTheme="majorHAnsi"/>
          <w:sz w:val="24"/>
          <w:szCs w:val="24"/>
        </w:rPr>
        <w:t>membranes, and the gradual depletion of more conventional groundwater sources.</w:t>
      </w:r>
      <w:r>
        <w:rPr>
          <w:rFonts w:asciiTheme="majorHAnsi" w:hAnsiTheme="majorHAnsi"/>
          <w:sz w:val="24"/>
          <w:szCs w:val="24"/>
        </w:rPr>
        <w:t xml:space="preserve"> </w:t>
      </w:r>
      <w:r w:rsidRPr="00211E1F">
        <w:rPr>
          <w:rFonts w:asciiTheme="majorHAnsi" w:hAnsiTheme="majorHAnsi"/>
          <w:sz w:val="24"/>
          <w:szCs w:val="24"/>
        </w:rPr>
        <w:t>Since the early 1990’s, one example of the successful implementation of reverse osmosis desalination</w:t>
      </w:r>
      <w:r>
        <w:rPr>
          <w:rFonts w:asciiTheme="majorHAnsi" w:hAnsiTheme="majorHAnsi"/>
          <w:sz w:val="24"/>
          <w:szCs w:val="24"/>
        </w:rPr>
        <w:t xml:space="preserve"> </w:t>
      </w:r>
      <w:r w:rsidRPr="00211E1F">
        <w:rPr>
          <w:rFonts w:asciiTheme="majorHAnsi" w:hAnsiTheme="majorHAnsi"/>
          <w:sz w:val="24"/>
          <w:szCs w:val="24"/>
        </w:rPr>
        <w:t>technology is its designation as a “best available technology” (BAT) by the United States Environmental</w:t>
      </w:r>
      <w:r>
        <w:rPr>
          <w:rFonts w:asciiTheme="majorHAnsi" w:hAnsiTheme="majorHAnsi"/>
          <w:sz w:val="24"/>
          <w:szCs w:val="24"/>
        </w:rPr>
        <w:t xml:space="preserve"> </w:t>
      </w:r>
      <w:r w:rsidRPr="00211E1F">
        <w:rPr>
          <w:rFonts w:asciiTheme="majorHAnsi" w:hAnsiTheme="majorHAnsi"/>
          <w:sz w:val="24"/>
          <w:szCs w:val="24"/>
        </w:rPr>
        <w:t>Protection Agency (US EPA) for removal (and/or reduction) of numerous inorganic contaminants (e.g.,</w:t>
      </w:r>
      <w:r>
        <w:rPr>
          <w:rFonts w:asciiTheme="majorHAnsi" w:hAnsiTheme="majorHAnsi"/>
          <w:sz w:val="24"/>
          <w:szCs w:val="24"/>
        </w:rPr>
        <w:t xml:space="preserve"> </w:t>
      </w:r>
      <w:r w:rsidRPr="00211E1F">
        <w:rPr>
          <w:rFonts w:asciiTheme="majorHAnsi" w:hAnsiTheme="majorHAnsi"/>
          <w:sz w:val="24"/>
          <w:szCs w:val="24"/>
        </w:rPr>
        <w:t>antimony, arsenic, barium, fluoride, nitrate, nitrite, boron, selenium, radionuclides), endocrine disrupting</w:t>
      </w:r>
      <w:r>
        <w:rPr>
          <w:rFonts w:asciiTheme="majorHAnsi" w:hAnsiTheme="majorHAnsi"/>
          <w:sz w:val="24"/>
          <w:szCs w:val="24"/>
        </w:rPr>
        <w:t xml:space="preserve"> </w:t>
      </w:r>
      <w:r w:rsidRPr="00211E1F">
        <w:rPr>
          <w:rFonts w:asciiTheme="majorHAnsi" w:hAnsiTheme="majorHAnsi"/>
          <w:sz w:val="24"/>
          <w:szCs w:val="24"/>
        </w:rPr>
        <w:t>compounds (e.g., synthetic and natural hormones), and several pharmaceutical compounds.</w:t>
      </w:r>
      <w:r>
        <w:rPr>
          <w:rFonts w:asciiTheme="majorHAnsi" w:hAnsiTheme="majorHAnsi"/>
          <w:sz w:val="24"/>
          <w:szCs w:val="24"/>
        </w:rPr>
        <w:t xml:space="preserve"> </w:t>
      </w:r>
      <w:r w:rsidRPr="00211E1F">
        <w:rPr>
          <w:rFonts w:asciiTheme="majorHAnsi" w:hAnsiTheme="majorHAnsi"/>
          <w:sz w:val="24"/>
          <w:szCs w:val="24"/>
        </w:rPr>
        <w:t xml:space="preserve"> Together with a reduction in the membrane technology costs beginning in the 1980’s, BAT designation</w:t>
      </w:r>
      <w:r>
        <w:rPr>
          <w:rFonts w:asciiTheme="majorHAnsi" w:hAnsiTheme="majorHAnsi"/>
          <w:sz w:val="24"/>
          <w:szCs w:val="24"/>
        </w:rPr>
        <w:t xml:space="preserve"> </w:t>
      </w:r>
      <w:r w:rsidRPr="00211E1F">
        <w:rPr>
          <w:rFonts w:asciiTheme="majorHAnsi" w:hAnsiTheme="majorHAnsi"/>
          <w:sz w:val="24"/>
          <w:szCs w:val="24"/>
        </w:rPr>
        <w:t>became one other (albeit significant) technical component to consider in the process of developing and</w:t>
      </w:r>
      <w:r>
        <w:rPr>
          <w:rFonts w:asciiTheme="majorHAnsi" w:hAnsiTheme="majorHAnsi"/>
          <w:sz w:val="24"/>
          <w:szCs w:val="24"/>
        </w:rPr>
        <w:t xml:space="preserve"> </w:t>
      </w:r>
      <w:r w:rsidRPr="00211E1F">
        <w:rPr>
          <w:rFonts w:asciiTheme="majorHAnsi" w:hAnsiTheme="majorHAnsi"/>
          <w:sz w:val="24"/>
          <w:szCs w:val="24"/>
        </w:rPr>
        <w:t xml:space="preserve">potentially implementing a desalination facility. Other decision factors are rooted in both technical and non-technical components of water supply projects such as timing, available space, and other specific </w:t>
      </w:r>
      <w:proofErr w:type="gramStart"/>
      <w:r w:rsidRPr="00211E1F">
        <w:rPr>
          <w:rFonts w:asciiTheme="majorHAnsi" w:hAnsiTheme="majorHAnsi"/>
          <w:sz w:val="24"/>
          <w:szCs w:val="24"/>
        </w:rPr>
        <w:t>locally-driven</w:t>
      </w:r>
      <w:proofErr w:type="gramEnd"/>
      <w:r w:rsidRPr="00211E1F">
        <w:rPr>
          <w:rFonts w:asciiTheme="majorHAnsi" w:hAnsiTheme="majorHAnsi"/>
          <w:sz w:val="24"/>
          <w:szCs w:val="24"/>
        </w:rPr>
        <w:t xml:space="preserve"> concerns. However,</w:t>
      </w:r>
      <w:r w:rsidRPr="00211E1F">
        <w:rPr>
          <w:rStyle w:val="StyleBoldUnderline"/>
          <w:rFonts w:asciiTheme="majorHAnsi" w:hAnsiTheme="majorHAnsi"/>
          <w:sz w:val="24"/>
          <w:szCs w:val="24"/>
        </w:rPr>
        <w:t xml:space="preserve"> the determination of meaningful costs associated with membrane (including</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 xml:space="preserve">seawater membrane) desalination has proven a bit more elusive when applied without consideration of </w:t>
      </w:r>
      <w:proofErr w:type="gramStart"/>
      <w:r w:rsidRPr="00211E1F">
        <w:rPr>
          <w:rStyle w:val="StyleBoldUnderline"/>
          <w:rFonts w:asciiTheme="majorHAnsi" w:hAnsiTheme="majorHAnsi"/>
          <w:sz w:val="24"/>
          <w:szCs w:val="24"/>
        </w:rPr>
        <w:t>site</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specific</w:t>
      </w:r>
      <w:proofErr w:type="gramEnd"/>
      <w:r w:rsidRPr="00211E1F">
        <w:rPr>
          <w:rStyle w:val="StyleBoldUnderline"/>
          <w:rFonts w:asciiTheme="majorHAnsi" w:hAnsiTheme="majorHAnsi"/>
          <w:sz w:val="24"/>
          <w:szCs w:val="24"/>
        </w:rPr>
        <w:t xml:space="preserve"> issues or how the costs compare with other viable, reliable, and long-term water supply alternatives</w:t>
      </w:r>
      <w:r>
        <w:rPr>
          <w:rStyle w:val="StyleBoldUnderline"/>
          <w:rFonts w:asciiTheme="majorHAnsi" w:hAnsiTheme="majorHAnsi"/>
          <w:sz w:val="24"/>
          <w:szCs w:val="24"/>
        </w:rPr>
        <w:t xml:space="preserve"> </w:t>
      </w:r>
      <w:r w:rsidRPr="00211E1F">
        <w:rPr>
          <w:rStyle w:val="StyleBoldUnderline"/>
          <w:rFonts w:asciiTheme="majorHAnsi" w:hAnsiTheme="majorHAnsi"/>
          <w:sz w:val="24"/>
          <w:szCs w:val="24"/>
        </w:rPr>
        <w:t>in the same locale.</w:t>
      </w:r>
    </w:p>
    <w:p w:rsidR="00AA1E09" w:rsidRPr="00211E1F" w:rsidRDefault="00AA1E09" w:rsidP="00AA1E09">
      <w:pPr>
        <w:spacing w:after="0"/>
        <w:rPr>
          <w:rStyle w:val="StyleBoldUnderline"/>
          <w:rFonts w:asciiTheme="majorHAnsi" w:hAnsiTheme="majorHAnsi"/>
          <w:sz w:val="24"/>
          <w:szCs w:val="24"/>
        </w:rPr>
      </w:pPr>
    </w:p>
    <w:p w:rsidR="00AA1E09" w:rsidRPr="00211E1F" w:rsidRDefault="00AA1E09" w:rsidP="00AA1E09">
      <w:pPr>
        <w:spacing w:after="0"/>
        <w:rPr>
          <w:rStyle w:val="StyleBoldUnderline"/>
          <w:rFonts w:asciiTheme="majorHAnsi" w:hAnsiTheme="majorHAnsi"/>
          <w:sz w:val="24"/>
          <w:szCs w:val="24"/>
        </w:rPr>
      </w:pPr>
    </w:p>
    <w:p w:rsidR="009A1EFD" w:rsidRPr="004E7776" w:rsidRDefault="004E7776" w:rsidP="004E7776">
      <w:pPr>
        <w:pStyle w:val="Heading3"/>
      </w:pPr>
      <w:r w:rsidRPr="004E7776">
        <w:t>A2</w:t>
      </w:r>
      <w:r>
        <w:t>:</w:t>
      </w:r>
      <w:r w:rsidRPr="004E7776">
        <w:t xml:space="preserve"> potential health risks</w:t>
      </w:r>
    </w:p>
    <w:p w:rsidR="00A92185" w:rsidRPr="00211E1F" w:rsidRDefault="00A92185" w:rsidP="00211E1F">
      <w:pPr>
        <w:spacing w:after="0"/>
        <w:rPr>
          <w:sz w:val="24"/>
          <w:szCs w:val="24"/>
        </w:rPr>
      </w:pPr>
    </w:p>
    <w:p w:rsidR="00F55ACE" w:rsidRPr="00211E1F" w:rsidRDefault="00F55ACE" w:rsidP="00211E1F">
      <w:pPr>
        <w:spacing w:after="0"/>
        <w:rPr>
          <w:rStyle w:val="StyleBoldUnderline"/>
          <w:sz w:val="24"/>
          <w:szCs w:val="24"/>
        </w:rPr>
      </w:pPr>
    </w:p>
    <w:p w:rsidR="00114555" w:rsidRPr="004E7776" w:rsidRDefault="0048743B" w:rsidP="00CC3E4C">
      <w:pPr>
        <w:pStyle w:val="Heading4"/>
      </w:pPr>
      <w:r>
        <w:t>Monitoring drinking solves</w:t>
      </w:r>
    </w:p>
    <w:p w:rsidR="00114555" w:rsidRPr="00211E1F" w:rsidRDefault="00114555" w:rsidP="00211E1F">
      <w:pPr>
        <w:spacing w:after="0"/>
        <w:rPr>
          <w:rStyle w:val="StyleBoldUnderline"/>
          <w:sz w:val="24"/>
          <w:szCs w:val="24"/>
        </w:rPr>
      </w:pPr>
      <w:r w:rsidRPr="00211E1F">
        <w:rPr>
          <w:rStyle w:val="Heading4Char"/>
          <w:sz w:val="24"/>
          <w:szCs w:val="24"/>
        </w:rPr>
        <w:t>HAL,</w:t>
      </w:r>
      <w:r w:rsidRPr="00211E1F">
        <w:rPr>
          <w:rStyle w:val="StyleBoldUnderline"/>
          <w:sz w:val="24"/>
          <w:szCs w:val="24"/>
        </w:rPr>
        <w:t xml:space="preserve"> </w:t>
      </w:r>
      <w:r w:rsidRPr="00211E1F">
        <w:rPr>
          <w:sz w:val="24"/>
          <w:szCs w:val="24"/>
        </w:rPr>
        <w:t>Horticulture Australia Limited</w:t>
      </w:r>
      <w:r w:rsidRPr="00211E1F">
        <w:rPr>
          <w:rStyle w:val="Heading4Char"/>
          <w:sz w:val="24"/>
          <w:szCs w:val="24"/>
        </w:rPr>
        <w:t>, no date</w:t>
      </w:r>
    </w:p>
    <w:p w:rsidR="00114555" w:rsidRPr="00211E1F" w:rsidRDefault="00114555" w:rsidP="00211E1F">
      <w:pPr>
        <w:spacing w:after="0"/>
        <w:rPr>
          <w:sz w:val="24"/>
          <w:szCs w:val="24"/>
        </w:rPr>
      </w:pPr>
      <w:r w:rsidRPr="00211E1F">
        <w:rPr>
          <w:rStyle w:val="StyleBoldUnderline"/>
          <w:sz w:val="24"/>
          <w:szCs w:val="24"/>
          <w:u w:val="none"/>
        </w:rPr>
        <w:t>(</w:t>
      </w:r>
      <w:r w:rsidRPr="00211E1F">
        <w:rPr>
          <w:sz w:val="24"/>
          <w:szCs w:val="24"/>
        </w:rPr>
        <w:t>“What are the potential risks associated with recycled water?” online: http://www.recycledwater.com.au/index.php?id=69)</w:t>
      </w:r>
    </w:p>
    <w:p w:rsidR="00114555" w:rsidRPr="00211E1F" w:rsidRDefault="00114555" w:rsidP="00211E1F">
      <w:pPr>
        <w:spacing w:after="0"/>
        <w:rPr>
          <w:rStyle w:val="StyleStyleBold12pt"/>
          <w:sz w:val="24"/>
          <w:szCs w:val="24"/>
        </w:rPr>
      </w:pPr>
    </w:p>
    <w:p w:rsidR="00425943" w:rsidRPr="00211E1F" w:rsidRDefault="00425943" w:rsidP="00211E1F">
      <w:pPr>
        <w:spacing w:after="0"/>
        <w:rPr>
          <w:rStyle w:val="StyleBoldUnderline"/>
          <w:sz w:val="24"/>
          <w:szCs w:val="24"/>
        </w:rPr>
      </w:pPr>
      <w:r w:rsidRPr="00211E1F">
        <w:rPr>
          <w:sz w:val="24"/>
          <w:szCs w:val="24"/>
        </w:rPr>
        <w:t>Other risks which require monitoring</w:t>
      </w:r>
      <w:r w:rsidR="00114555" w:rsidRPr="00211E1F">
        <w:rPr>
          <w:rStyle w:val="StyleBoldUnderline"/>
          <w:sz w:val="24"/>
          <w:szCs w:val="24"/>
        </w:rPr>
        <w:t xml:space="preserve"> </w:t>
      </w:r>
      <w:proofErr w:type="gramStart"/>
      <w:r w:rsidRPr="00211E1F">
        <w:rPr>
          <w:sz w:val="24"/>
          <w:szCs w:val="24"/>
        </w:rPr>
        <w:t>A</w:t>
      </w:r>
      <w:proofErr w:type="gramEnd"/>
      <w:r w:rsidRPr="00211E1F">
        <w:rPr>
          <w:sz w:val="24"/>
          <w:szCs w:val="24"/>
        </w:rPr>
        <w:t xml:space="preserve"> broad range of chemicals have been identified as having the potential to alter normal endocrine function in animals, i.e. </w:t>
      </w:r>
      <w:r w:rsidRPr="00211E1F">
        <w:rPr>
          <w:rStyle w:val="StyleBoldUnderline"/>
          <w:sz w:val="24"/>
          <w:szCs w:val="24"/>
        </w:rPr>
        <w:t>endocrine disrupting chemicals (EDCs). At this stage, there is no evidence that environmental exposure to low levels of potential EDCs (potentially present in recycled water) affects human health because of the relatively low exposure.</w:t>
      </w:r>
      <w:r w:rsidR="00114555" w:rsidRPr="00211E1F">
        <w:rPr>
          <w:rStyle w:val="StyleBoldUnderline"/>
          <w:sz w:val="24"/>
          <w:szCs w:val="24"/>
        </w:rPr>
        <w:t xml:space="preserve"> </w:t>
      </w:r>
      <w:r w:rsidRPr="00211E1F">
        <w:rPr>
          <w:rStyle w:val="StyleBoldUnderline"/>
          <w:sz w:val="24"/>
          <w:szCs w:val="24"/>
        </w:rPr>
        <w:t>However, ongoing monitoring is required to ensure good risk management. Pharmaceutical chemicals and their metabolites, potentially found in recycled water, raise similar issues to EDCs (above). Health impacts from pharmaceuticals should also be minimal because of the relatively low exposure. However, ongoing monitoring is required to ensure good risk management.</w:t>
      </w:r>
    </w:p>
    <w:p w:rsidR="009A1EFD" w:rsidRPr="00211E1F" w:rsidRDefault="009A1EFD" w:rsidP="00211E1F">
      <w:pPr>
        <w:spacing w:after="0"/>
        <w:rPr>
          <w:rStyle w:val="StyleBoldUnderline"/>
          <w:sz w:val="24"/>
          <w:szCs w:val="24"/>
        </w:rPr>
      </w:pPr>
    </w:p>
    <w:p w:rsidR="009E186E" w:rsidRPr="004E7776" w:rsidRDefault="009E186E" w:rsidP="00CC3E4C">
      <w:pPr>
        <w:pStyle w:val="Heading4"/>
      </w:pPr>
      <w:r w:rsidRPr="004E7776">
        <w:t xml:space="preserve">New Recycling Technologies are Cleaner Than Tap Water </w:t>
      </w:r>
    </w:p>
    <w:p w:rsidR="009E186E" w:rsidRPr="00211E1F" w:rsidRDefault="009E186E" w:rsidP="00211E1F">
      <w:pPr>
        <w:spacing w:after="0"/>
        <w:rPr>
          <w:rStyle w:val="StyleBoldUnderline"/>
          <w:sz w:val="24"/>
          <w:szCs w:val="24"/>
        </w:rPr>
      </w:pPr>
      <w:r w:rsidRPr="00211E1F">
        <w:rPr>
          <w:rStyle w:val="StyleStyleBold12pt"/>
          <w:sz w:val="24"/>
          <w:szCs w:val="24"/>
        </w:rPr>
        <w:t>Monks</w:t>
      </w:r>
      <w:r w:rsidRPr="00211E1F">
        <w:rPr>
          <w:sz w:val="24"/>
          <w:szCs w:val="24"/>
        </w:rPr>
        <w:t>, 10:46 AM EDT, Thu May 1,</w:t>
      </w:r>
      <w:r w:rsidRPr="00211E1F">
        <w:rPr>
          <w:rStyle w:val="StyleBoldUnderline"/>
          <w:sz w:val="24"/>
          <w:szCs w:val="24"/>
        </w:rPr>
        <w:t xml:space="preserve"> </w:t>
      </w:r>
      <w:r w:rsidRPr="00211E1F">
        <w:rPr>
          <w:rStyle w:val="StyleStyleBold12pt"/>
          <w:sz w:val="24"/>
          <w:szCs w:val="24"/>
        </w:rPr>
        <w:t>2014</w:t>
      </w:r>
    </w:p>
    <w:p w:rsidR="00B401A5" w:rsidRPr="00211E1F" w:rsidRDefault="009E186E" w:rsidP="00211E1F">
      <w:pPr>
        <w:spacing w:after="0"/>
        <w:rPr>
          <w:rStyle w:val="StyleBoldUnderline"/>
          <w:sz w:val="24"/>
          <w:szCs w:val="24"/>
        </w:rPr>
      </w:pPr>
      <w:proofErr w:type="spellStart"/>
      <w:r w:rsidRPr="00211E1F">
        <w:rPr>
          <w:sz w:val="24"/>
          <w:szCs w:val="24"/>
        </w:rPr>
        <w:t>Kieron</w:t>
      </w:r>
      <w:proofErr w:type="spellEnd"/>
      <w:r w:rsidRPr="00211E1F">
        <w:rPr>
          <w:sz w:val="24"/>
          <w:szCs w:val="24"/>
        </w:rPr>
        <w:t xml:space="preserve"> (“From toilet to tap: Getting a taste for drinking recycled waste water” online: http://www.cnn.com/2014/05/01/world/from-toilet-to-tap-water/#)</w:t>
      </w:r>
    </w:p>
    <w:p w:rsidR="009E186E" w:rsidRPr="00211E1F" w:rsidRDefault="009E186E" w:rsidP="00211E1F">
      <w:pPr>
        <w:spacing w:after="0"/>
        <w:rPr>
          <w:rStyle w:val="StyleBoldUnderline"/>
          <w:sz w:val="24"/>
          <w:szCs w:val="24"/>
        </w:rPr>
      </w:pPr>
    </w:p>
    <w:p w:rsidR="00B401A5" w:rsidRPr="00211E1F" w:rsidRDefault="00B401A5" w:rsidP="00211E1F">
      <w:pPr>
        <w:spacing w:after="0"/>
        <w:rPr>
          <w:sz w:val="24"/>
          <w:szCs w:val="24"/>
        </w:rPr>
      </w:pPr>
      <w:r w:rsidRPr="00211E1F">
        <w:rPr>
          <w:rStyle w:val="StyleBoldUnderline"/>
          <w:sz w:val="24"/>
          <w:szCs w:val="24"/>
        </w:rPr>
        <w:t>But the introduction of reuse systems has been difficult, with a high degree of public skepticism. Orange County began recycling water for non-potable use in the 1970s, but only began contributing to the drinking supply in 2008</w:t>
      </w:r>
      <w:r w:rsidRPr="00211E1F">
        <w:rPr>
          <w:sz w:val="24"/>
          <w:szCs w:val="24"/>
        </w:rPr>
        <w:t xml:space="preserve">, combined with a comprehensive PR and education campaign to allay public fears. Operators now feel the system is well established and ready to scale up. "It's a watershed moment right now, </w:t>
      </w:r>
      <w:r w:rsidRPr="00211E1F">
        <w:rPr>
          <w:rStyle w:val="StyleBoldUnderline"/>
          <w:sz w:val="24"/>
          <w:szCs w:val="24"/>
        </w:rPr>
        <w:t>we're seeing widespread acceptance of these technologies</w:t>
      </w:r>
      <w:r w:rsidRPr="00211E1F">
        <w:rPr>
          <w:sz w:val="24"/>
          <w:szCs w:val="24"/>
        </w:rPr>
        <w:t>," OCWD General Manager Mike Markus said. "</w:t>
      </w:r>
      <w:r w:rsidRPr="00211E1F">
        <w:rPr>
          <w:rStyle w:val="StyleBoldUnderline"/>
          <w:sz w:val="24"/>
          <w:szCs w:val="24"/>
        </w:rPr>
        <w:t>As the shortages become more extreme and water supplies are cut, it has raised awareness that we need to find alternative resources</w:t>
      </w:r>
      <w:r w:rsidRPr="00211E1F">
        <w:rPr>
          <w:sz w:val="24"/>
          <w:szCs w:val="24"/>
        </w:rPr>
        <w:t xml:space="preserve">." The process works by re-routing a proportion of the 1.3 billion gallons of </w:t>
      </w:r>
      <w:proofErr w:type="gramStart"/>
      <w:r w:rsidRPr="00211E1F">
        <w:rPr>
          <w:sz w:val="24"/>
          <w:szCs w:val="24"/>
        </w:rPr>
        <w:t>waste water</w:t>
      </w:r>
      <w:proofErr w:type="gramEnd"/>
      <w:r w:rsidRPr="00211E1F">
        <w:rPr>
          <w:sz w:val="24"/>
          <w:szCs w:val="24"/>
        </w:rPr>
        <w:t xml:space="preserve"> generated in Southern California each day into a three-step treatment. The first is microfiltration of the treated </w:t>
      </w:r>
      <w:proofErr w:type="gramStart"/>
      <w:r w:rsidRPr="00211E1F">
        <w:rPr>
          <w:sz w:val="24"/>
          <w:szCs w:val="24"/>
        </w:rPr>
        <w:t>waste water</w:t>
      </w:r>
      <w:proofErr w:type="gramEnd"/>
      <w:r w:rsidRPr="00211E1F">
        <w:rPr>
          <w:sz w:val="24"/>
          <w:szCs w:val="24"/>
        </w:rPr>
        <w:t xml:space="preserve"> to remove solids, oils and bacteria, before the resulting liquid goes through reverse osmosis, pushing it through a fine plastic membrane that filters out viruses and pharmaceuticals. The water is then treated with UV light to remove any remaining organic compounds, before joining the main groundwater supply, which must pass strict quality controls to meet legal standards, and distribution to households. </w:t>
      </w:r>
      <w:r w:rsidRPr="00211E1F">
        <w:rPr>
          <w:rStyle w:val="StyleBoldUnderline"/>
          <w:sz w:val="24"/>
          <w:szCs w:val="24"/>
        </w:rPr>
        <w:t>The OCWD says the water exceeds all state and federal drinking water standards</w:t>
      </w:r>
      <w:r w:rsidRPr="00211E1F">
        <w:rPr>
          <w:sz w:val="24"/>
          <w:szCs w:val="24"/>
        </w:rPr>
        <w:t xml:space="preserve">. Safety has also been established in pioneering projects around the world. Water-insecure Singapore, previously reliant on imports, now delivers 30% of its needs through the </w:t>
      </w:r>
      <w:proofErr w:type="spellStart"/>
      <w:r w:rsidRPr="00211E1F">
        <w:rPr>
          <w:sz w:val="24"/>
          <w:szCs w:val="24"/>
        </w:rPr>
        <w:t>NEWater</w:t>
      </w:r>
      <w:proofErr w:type="spellEnd"/>
      <w:r w:rsidRPr="00211E1F">
        <w:rPr>
          <w:sz w:val="24"/>
          <w:szCs w:val="24"/>
        </w:rPr>
        <w:t xml:space="preserve"> reclamation facility. Although only a small amount is added to its reservoirs, the output surpasses </w:t>
      </w:r>
      <w:proofErr w:type="gramStart"/>
      <w:r w:rsidRPr="00211E1F">
        <w:rPr>
          <w:sz w:val="24"/>
          <w:szCs w:val="24"/>
        </w:rPr>
        <w:t>WHO</w:t>
      </w:r>
      <w:proofErr w:type="gramEnd"/>
      <w:r w:rsidRPr="00211E1F">
        <w:rPr>
          <w:sz w:val="24"/>
          <w:szCs w:val="24"/>
        </w:rPr>
        <w:t xml:space="preserve"> standards for potable use to the extent that a high proportion is directed for industrial uses requiring ultra-clean water. One of the world's earliest schemes, in Windhoek, Namibia, has been in operation since 1968 and has tackled both shortage and water-borne diseases. </w:t>
      </w:r>
      <w:r w:rsidRPr="00211E1F">
        <w:rPr>
          <w:rStyle w:val="StyleBoldUnderline"/>
          <w:sz w:val="24"/>
          <w:szCs w:val="24"/>
        </w:rPr>
        <w:t>Over half of the Sub Saharan African population faces water insecurity, and the greatest health risk, diarrhea, kills over a million people each year in the region. But research showed that in the 1970s disease occurred at lower rates for people supplied by the Windhoek plant than through conventional treated sources. "Standards are stricter because of the novelty of the technology and process</w:t>
      </w:r>
      <w:r w:rsidRPr="00211E1F">
        <w:rPr>
          <w:sz w:val="24"/>
          <w:szCs w:val="24"/>
        </w:rPr>
        <w:t xml:space="preserve">," says </w:t>
      </w:r>
      <w:proofErr w:type="spellStart"/>
      <w:r w:rsidRPr="00211E1F">
        <w:rPr>
          <w:sz w:val="24"/>
          <w:szCs w:val="24"/>
        </w:rPr>
        <w:t>Benedito</w:t>
      </w:r>
      <w:proofErr w:type="spellEnd"/>
      <w:r w:rsidRPr="00211E1F">
        <w:rPr>
          <w:sz w:val="24"/>
          <w:szCs w:val="24"/>
        </w:rPr>
        <w:t xml:space="preserve"> Braga, President of the World Water Council. "</w:t>
      </w:r>
      <w:r w:rsidRPr="00211E1F">
        <w:rPr>
          <w:rStyle w:val="StyleBoldUnderline"/>
          <w:sz w:val="24"/>
          <w:szCs w:val="24"/>
        </w:rPr>
        <w:t>The quality from sewage is very good, as good or better than the tap water</w:t>
      </w:r>
      <w:r w:rsidRPr="00211E1F">
        <w:rPr>
          <w:sz w:val="24"/>
          <w:szCs w:val="24"/>
        </w:rPr>
        <w:t xml:space="preserve"> in any city in the developed world." The message is now being heeded and the model is spreading. </w:t>
      </w:r>
      <w:r w:rsidRPr="00211E1F">
        <w:rPr>
          <w:rStyle w:val="StyleBoldUnderline"/>
          <w:sz w:val="24"/>
          <w:szCs w:val="24"/>
        </w:rPr>
        <w:t>California has put $1 billion into funding recycling for potable use</w:t>
      </w:r>
      <w:r w:rsidRPr="00211E1F">
        <w:rPr>
          <w:sz w:val="24"/>
          <w:szCs w:val="24"/>
        </w:rPr>
        <w:t xml:space="preserve"> ($800 million of that in low-interest loans), with new initiatives launched in Los Angeles, San Francisco and San Diego. Texas, parts of which are also severely affected by drought, aims to generate 10% of all new supplies through reclaimed water by 2060. A facility in Big Spring has introduced the first "Direct Potable Reuse" scheme in the United States by sending recycled water to the final treatment plant without passing it through groundwater reserves.</w:t>
      </w:r>
    </w:p>
    <w:p w:rsidR="00B401A5" w:rsidRPr="00211E1F" w:rsidRDefault="00B401A5" w:rsidP="00211E1F">
      <w:pPr>
        <w:spacing w:after="0"/>
        <w:rPr>
          <w:rStyle w:val="StyleBoldUnderline"/>
          <w:sz w:val="24"/>
          <w:szCs w:val="24"/>
        </w:rPr>
      </w:pPr>
    </w:p>
    <w:p w:rsidR="00F55ACE" w:rsidRPr="00211E1F" w:rsidRDefault="00F55ACE" w:rsidP="00211E1F">
      <w:pPr>
        <w:spacing w:after="0"/>
        <w:rPr>
          <w:rStyle w:val="StyleBoldUnderline"/>
          <w:b w:val="0"/>
          <w:sz w:val="24"/>
          <w:szCs w:val="24"/>
          <w:u w:val="none"/>
        </w:rPr>
      </w:pPr>
    </w:p>
    <w:p w:rsidR="00F55ACE" w:rsidRPr="004E7776" w:rsidRDefault="004E7776" w:rsidP="004E7776">
      <w:pPr>
        <w:pStyle w:val="Heading3"/>
      </w:pPr>
      <w:r>
        <w:t>A</w:t>
      </w:r>
      <w:r w:rsidRPr="004E7776">
        <w:t>2 nutrient pollution</w:t>
      </w:r>
    </w:p>
    <w:p w:rsidR="00932DC9" w:rsidRPr="00211E1F" w:rsidRDefault="00932DC9" w:rsidP="00211E1F">
      <w:pPr>
        <w:spacing w:after="0"/>
        <w:rPr>
          <w:sz w:val="24"/>
          <w:szCs w:val="24"/>
        </w:rPr>
      </w:pPr>
    </w:p>
    <w:p w:rsidR="00114555" w:rsidRPr="004E7776" w:rsidRDefault="00114555" w:rsidP="00CC3E4C">
      <w:pPr>
        <w:pStyle w:val="Heading4"/>
      </w:pPr>
      <w:r w:rsidRPr="004E7776">
        <w:t>Management of Nutrients is Key to Solving Nutrient Pollution</w:t>
      </w:r>
      <w:r w:rsidR="0048743B">
        <w:t xml:space="preserve"> and it </w:t>
      </w:r>
      <w:r w:rsidR="00932DC9" w:rsidRPr="004E7776">
        <w:t>Occurs in The Status Quo Anyway</w:t>
      </w:r>
    </w:p>
    <w:p w:rsidR="00F55ACE" w:rsidRPr="00211E1F" w:rsidRDefault="00F55ACE" w:rsidP="00211E1F">
      <w:pPr>
        <w:spacing w:after="0"/>
        <w:rPr>
          <w:rStyle w:val="StyleStyleBold12pt"/>
          <w:sz w:val="24"/>
          <w:szCs w:val="24"/>
        </w:rPr>
      </w:pPr>
      <w:r w:rsidRPr="00211E1F">
        <w:rPr>
          <w:rStyle w:val="StyleStyleBold12pt"/>
          <w:sz w:val="24"/>
          <w:szCs w:val="24"/>
        </w:rPr>
        <w:t>EPA</w:t>
      </w:r>
      <w:r w:rsidRPr="00211E1F">
        <w:rPr>
          <w:rStyle w:val="StyleBoldUnderline"/>
          <w:sz w:val="24"/>
          <w:szCs w:val="24"/>
          <w:u w:val="none"/>
        </w:rPr>
        <w:t xml:space="preserve">, </w:t>
      </w:r>
      <w:r w:rsidRPr="00211E1F">
        <w:rPr>
          <w:sz w:val="24"/>
          <w:szCs w:val="24"/>
        </w:rPr>
        <w:t>United States Environmental Protection Agency, March 16</w:t>
      </w:r>
      <w:r w:rsidRPr="00211E1F">
        <w:rPr>
          <w:rStyle w:val="StyleBoldUnderline"/>
          <w:sz w:val="24"/>
          <w:szCs w:val="24"/>
          <w:u w:val="none"/>
        </w:rPr>
        <w:t xml:space="preserve">, </w:t>
      </w:r>
      <w:r w:rsidRPr="00211E1F">
        <w:rPr>
          <w:rStyle w:val="StyleStyleBold12pt"/>
          <w:sz w:val="24"/>
          <w:szCs w:val="24"/>
        </w:rPr>
        <w:t>2014</w:t>
      </w:r>
    </w:p>
    <w:p w:rsidR="00F55ACE" w:rsidRPr="00211E1F" w:rsidRDefault="00F55ACE" w:rsidP="00211E1F">
      <w:pPr>
        <w:spacing w:after="0"/>
        <w:rPr>
          <w:rStyle w:val="StyleBoldUnderline"/>
          <w:b w:val="0"/>
          <w:sz w:val="24"/>
          <w:szCs w:val="24"/>
          <w:u w:val="none"/>
        </w:rPr>
      </w:pPr>
      <w:r w:rsidRPr="00211E1F">
        <w:rPr>
          <w:sz w:val="24"/>
          <w:szCs w:val="24"/>
        </w:rPr>
        <w:t>(“The Sources and Solutions: Agriculture</w:t>
      </w:r>
      <w:r w:rsidR="00425943" w:rsidRPr="00211E1F">
        <w:rPr>
          <w:sz w:val="24"/>
          <w:szCs w:val="24"/>
        </w:rPr>
        <w:t xml:space="preserve">” online: </w:t>
      </w:r>
      <w:r w:rsidRPr="00211E1F">
        <w:rPr>
          <w:sz w:val="24"/>
          <w:szCs w:val="24"/>
        </w:rPr>
        <w:t>http://www2.epa.gov/nutrientpollution/sources-and-solutions-agriculture)</w:t>
      </w:r>
    </w:p>
    <w:p w:rsidR="00F55ACE" w:rsidRPr="00211E1F" w:rsidRDefault="00F55ACE" w:rsidP="00211E1F">
      <w:pPr>
        <w:spacing w:after="0"/>
        <w:rPr>
          <w:rStyle w:val="StyleBoldUnderline"/>
          <w:b w:val="0"/>
          <w:sz w:val="24"/>
          <w:szCs w:val="24"/>
          <w:u w:val="none"/>
        </w:rPr>
      </w:pPr>
    </w:p>
    <w:p w:rsidR="005C7AB3" w:rsidRDefault="00F55ACE" w:rsidP="00211E1F">
      <w:pPr>
        <w:spacing w:after="0"/>
        <w:rPr>
          <w:sz w:val="24"/>
          <w:szCs w:val="24"/>
        </w:rPr>
      </w:pPr>
      <w:r w:rsidRPr="00211E1F">
        <w:rPr>
          <w:rStyle w:val="StyleBoldUnderline"/>
          <w:sz w:val="24"/>
          <w:szCs w:val="24"/>
        </w:rPr>
        <w:t>Farming operations can contribute to nutrient pollution when not properly managed.</w:t>
      </w:r>
      <w:r w:rsidRPr="00211E1F">
        <w:rPr>
          <w:rStyle w:val="StyleBoldUnderline"/>
          <w:sz w:val="24"/>
          <w:szCs w:val="24"/>
          <w:u w:val="none"/>
        </w:rPr>
        <w:t xml:space="preserve"> </w:t>
      </w:r>
      <w:r w:rsidRPr="00211E1F">
        <w:rPr>
          <w:rStyle w:val="StyleBoldUnderline"/>
          <w:sz w:val="24"/>
          <w:szCs w:val="24"/>
        </w:rPr>
        <w:t>Fertilizers and animal manure, which are both rich in nitrogen and phosphorus, are the primary sources of nutrient pollution from agricultural sources</w:t>
      </w:r>
      <w:r w:rsidRPr="00211E1F">
        <w:rPr>
          <w:rStyle w:val="StyleBoldUnderline"/>
          <w:sz w:val="24"/>
          <w:szCs w:val="24"/>
          <w:u w:val="none"/>
        </w:rPr>
        <w:t>. Excess nutrients can impact water quality when it rains or when water and soil containing nitrogen and phosphorus wash into nearby waters or leach into ground waters. Fertilized soils and livestock can be significant sources of gaseous, nitrogen-based compounds like ammonia and nitrogen oxides. Ammonia can be harmful to aquatic life if large amounts are deposited to surface waters. Nitrous oxide is a potent greenhouse gas</w:t>
      </w:r>
      <w:r w:rsidRPr="00211E1F">
        <w:rPr>
          <w:rStyle w:val="StyleBoldUnderline"/>
          <w:sz w:val="24"/>
          <w:szCs w:val="24"/>
        </w:rPr>
        <w:t>. There are many ways that agricultural operations can reduce nutrient pollution, including: Watershed efforts: The collaboration of a wide range of people and organizations often across an entire watershed</w:t>
      </w:r>
      <w:r w:rsidRPr="00211E1F">
        <w:rPr>
          <w:rStyle w:val="StyleBoldUnderline"/>
          <w:sz w:val="24"/>
          <w:szCs w:val="24"/>
          <w:u w:val="none"/>
        </w:rPr>
        <w:t xml:space="preserve"> is vital to reducing nutrient pollution. State governments, farm organizations, conservation groups, educational institutions, non-profit organizations, and community groups all play a part in successful efforts to improve water quality. </w:t>
      </w:r>
      <w:r w:rsidRPr="00211E1F">
        <w:rPr>
          <w:rStyle w:val="StyleBoldUnderline"/>
          <w:sz w:val="24"/>
          <w:szCs w:val="24"/>
        </w:rPr>
        <w:t>Nutrient management: Applying fertilizers in the proper amount, at the right time of year</w:t>
      </w:r>
      <w:r w:rsidRPr="00211E1F">
        <w:rPr>
          <w:rStyle w:val="StyleBoldUnderline"/>
          <w:sz w:val="24"/>
          <w:szCs w:val="24"/>
          <w:u w:val="none"/>
        </w:rPr>
        <w:t xml:space="preserve"> and with the right method can significantly reduce the potential for pollution. </w:t>
      </w:r>
      <w:r w:rsidRPr="00211E1F">
        <w:rPr>
          <w:rStyle w:val="StyleBoldUnderline"/>
          <w:sz w:val="24"/>
          <w:szCs w:val="24"/>
        </w:rPr>
        <w:t xml:space="preserve">Cover crops: Planting certain grasses, grains or clovers can </w:t>
      </w:r>
      <w:r w:rsidRPr="00211E1F">
        <w:rPr>
          <w:sz w:val="24"/>
          <w:szCs w:val="24"/>
        </w:rPr>
        <w:t>help</w:t>
      </w:r>
      <w:r w:rsidRPr="00211E1F">
        <w:rPr>
          <w:rStyle w:val="StyleBoldUnderline"/>
          <w:sz w:val="24"/>
          <w:szCs w:val="24"/>
        </w:rPr>
        <w:t xml:space="preserve"> keep nutrients out of the water </w:t>
      </w:r>
      <w:r w:rsidRPr="00211E1F">
        <w:rPr>
          <w:sz w:val="24"/>
          <w:szCs w:val="24"/>
        </w:rPr>
        <w:t>by recycling excess nitrogen and reducing soil erosion</w:t>
      </w:r>
      <w:r w:rsidRPr="00211E1F">
        <w:rPr>
          <w:rStyle w:val="StyleBoldUnderline"/>
          <w:sz w:val="24"/>
          <w:szCs w:val="24"/>
        </w:rPr>
        <w:t>. Buffers: Planting trees, shrubs and grass around fields</w:t>
      </w:r>
      <w:r w:rsidRPr="00211E1F">
        <w:rPr>
          <w:sz w:val="24"/>
          <w:szCs w:val="24"/>
        </w:rPr>
        <w:t>, especially those that border water bodies</w:t>
      </w:r>
      <w:r w:rsidRPr="00211E1F">
        <w:rPr>
          <w:rStyle w:val="StyleBoldUnderline"/>
          <w:sz w:val="24"/>
          <w:szCs w:val="24"/>
        </w:rPr>
        <w:t xml:space="preserve">, can help by absorbing or filtering out nutrients </w:t>
      </w:r>
      <w:r w:rsidRPr="00211E1F">
        <w:rPr>
          <w:sz w:val="24"/>
          <w:szCs w:val="24"/>
        </w:rPr>
        <w:t>before they reach a water body.</w:t>
      </w:r>
      <w:r w:rsidRPr="00211E1F">
        <w:rPr>
          <w:rStyle w:val="StyleBoldUnderline"/>
          <w:sz w:val="24"/>
          <w:szCs w:val="24"/>
          <w:u w:val="none"/>
        </w:rPr>
        <w:t xml:space="preserve"> </w:t>
      </w:r>
      <w:r w:rsidRPr="00211E1F">
        <w:rPr>
          <w:rStyle w:val="StyleBoldUnderline"/>
          <w:sz w:val="24"/>
          <w:szCs w:val="24"/>
        </w:rPr>
        <w:t xml:space="preserve">Conservation tillage: Reducing how often fields are tilled reduces erosion and soil compaction, builds soil organic matter, and reduces runoff. Managing livestock waste: Keeping animals and their waste out of streams, rivers and lakes </w:t>
      </w:r>
      <w:r w:rsidRPr="00211E1F">
        <w:rPr>
          <w:sz w:val="24"/>
          <w:szCs w:val="24"/>
        </w:rPr>
        <w:t>keeps nitrogen and phosphorus out of the water and restores stream banks.</w:t>
      </w:r>
      <w:r w:rsidRPr="00211E1F">
        <w:rPr>
          <w:rStyle w:val="StyleBoldUnderline"/>
          <w:sz w:val="24"/>
          <w:szCs w:val="24"/>
        </w:rPr>
        <w:t xml:space="preserve"> Drainage water management: Reducing nutrient loadings that drain from agricultural fields </w:t>
      </w:r>
      <w:r w:rsidRPr="00211E1F">
        <w:rPr>
          <w:sz w:val="24"/>
          <w:szCs w:val="24"/>
        </w:rPr>
        <w:t>helps prevent degradation of the water in local streams and lakes.</w:t>
      </w:r>
      <w:r w:rsidR="004E7776">
        <w:rPr>
          <w:sz w:val="24"/>
          <w:szCs w:val="24"/>
        </w:rPr>
        <w:t xml:space="preserve"> </w:t>
      </w:r>
    </w:p>
    <w:p w:rsidR="00AA1E09" w:rsidRDefault="00AA1E09" w:rsidP="00AA1E09">
      <w:pPr>
        <w:pStyle w:val="Heading1"/>
      </w:pPr>
      <w:proofErr w:type="spellStart"/>
      <w:r>
        <w:t>Aff</w:t>
      </w:r>
      <w:proofErr w:type="spellEnd"/>
      <w:r>
        <w:t xml:space="preserve"> – Reuse CP</w:t>
      </w:r>
    </w:p>
    <w:p w:rsidR="00AA1E09" w:rsidRPr="007672D0" w:rsidRDefault="00AA1E09" w:rsidP="00AA1E09">
      <w:pPr>
        <w:pStyle w:val="Heading3"/>
      </w:pPr>
      <w:r>
        <w:t>Disease</w:t>
      </w:r>
    </w:p>
    <w:p w:rsidR="00AA1E09" w:rsidRPr="007672D0" w:rsidRDefault="00AA1E09" w:rsidP="00AA1E09"/>
    <w:p w:rsidR="00AA1E09" w:rsidRDefault="00AA1E09" w:rsidP="00AA1E09">
      <w:pPr>
        <w:pStyle w:val="Heading4"/>
        <w:spacing w:before="0"/>
      </w:pPr>
      <w:r>
        <w:t>Water reuse causes diseases – it’s not fit for human consumption</w:t>
      </w:r>
    </w:p>
    <w:p w:rsidR="00AA1E09" w:rsidRPr="00015DD1" w:rsidRDefault="00AA1E09" w:rsidP="00AA1E09">
      <w:pPr>
        <w:spacing w:after="0"/>
        <w:rPr>
          <w:rStyle w:val="StyleStyleBold12pt"/>
        </w:rPr>
      </w:pPr>
      <w:r w:rsidRPr="00015DD1">
        <w:rPr>
          <w:rStyle w:val="StyleStyleBold12pt"/>
        </w:rPr>
        <w:t>ABC News, 2007</w:t>
      </w:r>
    </w:p>
    <w:p w:rsidR="00AA1E09" w:rsidRDefault="00AA1E09" w:rsidP="00AA1E09">
      <w:pPr>
        <w:spacing w:after="0"/>
      </w:pPr>
      <w:r>
        <w:t xml:space="preserve">(“Scientists warn on recycled water disease risk, </w:t>
      </w:r>
      <w:r w:rsidRPr="00015DD1">
        <w:t>http://www.abc.net.au/news/2007-05-12/scientist-warns-on-recycled-water-disease-risk/2546550</w:t>
      </w:r>
      <w:r>
        <w:t>)</w:t>
      </w:r>
    </w:p>
    <w:p w:rsidR="00AA1E09" w:rsidRPr="00015DD1" w:rsidRDefault="00AA1E09" w:rsidP="00AA1E09"/>
    <w:p w:rsidR="00AA1E09" w:rsidRPr="00015DD1" w:rsidRDefault="00AA1E09" w:rsidP="00AA1E09">
      <w:pPr>
        <w:rPr>
          <w:rStyle w:val="StyleBoldUnderline"/>
        </w:rPr>
      </w:pPr>
      <w:r w:rsidRPr="00015DD1">
        <w:rPr>
          <w:rStyle w:val="StyleBoldUnderline"/>
        </w:rPr>
        <w:t>A Canberra microbiologist says recycling water for drinking purposes carries the risk of a major outbreak of disease</w:t>
      </w:r>
      <w:r w:rsidRPr="00015DD1">
        <w:t>.</w:t>
      </w:r>
      <w:r>
        <w:t xml:space="preserve"> </w:t>
      </w:r>
      <w:r w:rsidRPr="00015DD1">
        <w:t xml:space="preserve">Both Canberra and Brisbane are considering recycling </w:t>
      </w:r>
      <w:proofErr w:type="gramStart"/>
      <w:r w:rsidRPr="00015DD1">
        <w:t>waste water</w:t>
      </w:r>
      <w:proofErr w:type="gramEnd"/>
      <w:r w:rsidRPr="00015DD1">
        <w:t xml:space="preserve"> as dam levels reach critically low levels.</w:t>
      </w:r>
      <w:r>
        <w:t xml:space="preserve"> </w:t>
      </w:r>
      <w:r w:rsidRPr="00015DD1">
        <w:t xml:space="preserve">Professor Peter </w:t>
      </w:r>
      <w:proofErr w:type="spellStart"/>
      <w:r w:rsidRPr="00015DD1">
        <w:t>Collignon</w:t>
      </w:r>
      <w:proofErr w:type="spellEnd"/>
      <w:r w:rsidRPr="00015DD1">
        <w:t xml:space="preserve"> from Canberra Hospital says he supports the use of recycled water for industry or to irrigate lawns but it should only be used for drinking as a last resort.</w:t>
      </w:r>
      <w:r>
        <w:t xml:space="preserve"> </w:t>
      </w:r>
      <w:r w:rsidRPr="00015DD1">
        <w:rPr>
          <w:rStyle w:val="StyleBoldUnderline"/>
        </w:rPr>
        <w:t xml:space="preserve">Prof </w:t>
      </w:r>
      <w:proofErr w:type="spellStart"/>
      <w:r w:rsidRPr="00015DD1">
        <w:rPr>
          <w:rStyle w:val="StyleBoldUnderline"/>
        </w:rPr>
        <w:t>Collignon</w:t>
      </w:r>
      <w:proofErr w:type="spellEnd"/>
      <w:r w:rsidRPr="00015DD1">
        <w:rPr>
          <w:rStyle w:val="StyleBoldUnderline"/>
        </w:rPr>
        <w:t>, the director of Infectious Diseases and Microbiology at Canberra Hospital, says if something goes wrong with the filtering technology there is a risk large numbers of people could get sick.</w:t>
      </w:r>
      <w:r>
        <w:rPr>
          <w:rStyle w:val="StyleBoldUnderline"/>
        </w:rPr>
        <w:t xml:space="preserve"> </w:t>
      </w:r>
      <w:r w:rsidRPr="00015DD1">
        <w:rPr>
          <w:rStyle w:val="StyleBoldUnderline"/>
        </w:rPr>
        <w:t>"You just have to have it go wrong one day in every three or five years and you could have potentially tens of thousands or even hundreds of thousands of people exposed to a germ," he said.</w:t>
      </w:r>
    </w:p>
    <w:p w:rsidR="00AA1E09" w:rsidRDefault="00AA1E09" w:rsidP="00AA1E09"/>
    <w:p w:rsidR="00AA1E09" w:rsidRDefault="00AA1E09" w:rsidP="00AA1E09">
      <w:pPr>
        <w:pStyle w:val="Heading4"/>
      </w:pPr>
      <w:r>
        <w:t>Disease causes extinction</w:t>
      </w:r>
    </w:p>
    <w:p w:rsidR="00AA1E09" w:rsidRDefault="00AA1E09" w:rsidP="00AA1E09">
      <w:proofErr w:type="spellStart"/>
      <w:r w:rsidRPr="004304E4">
        <w:rPr>
          <w:rStyle w:val="StyleStyleBold12pt"/>
        </w:rPr>
        <w:t>Steinbruner</w:t>
      </w:r>
      <w:proofErr w:type="spellEnd"/>
      <w:r w:rsidRPr="004304E4">
        <w:rPr>
          <w:rStyle w:val="StyleStyleBold12pt"/>
        </w:rPr>
        <w:t xml:space="preserve"> 98</w:t>
      </w:r>
      <w:r>
        <w:t xml:space="preserve"> – John D, a senior fellow at the Brookings Institution where he holds the Sydney Stein, Jr. chair in international security. He is also vice chair of the committee on international security and arms control of the National Academy of Science (“</w:t>
      </w:r>
      <w:r w:rsidRPr="004304E4">
        <w:t>Biological Weapons: A Plague upon All Houses</w:t>
      </w:r>
      <w:r>
        <w:t>”, Foreign Policy Magazine)</w:t>
      </w:r>
    </w:p>
    <w:p w:rsidR="00AA1E09" w:rsidRPr="00B33B25" w:rsidRDefault="00AA1E09" w:rsidP="00AA1E09"/>
    <w:p w:rsidR="00AA1E09" w:rsidRPr="00974B28" w:rsidRDefault="00AA1E09" w:rsidP="00AA1E09">
      <w:pPr>
        <w:rPr>
          <w:rStyle w:val="StyleBoldUnderline"/>
        </w:rPr>
      </w:pPr>
      <w:r w:rsidRPr="00974B28">
        <w:rPr>
          <w:sz w:val="16"/>
        </w:rPr>
        <w:t xml:space="preserve">It is a considerable comfort and undoubtedly a key to our survival that, so far, the main lines of defense against this threat have not depended on explicit policies or organized efforts. In the long course of evolution, the human body has developed physical barriers and a biochemical immune system whose sophistication and effectiveness exceed anything we could design or as yet even fully understand. But </w:t>
      </w:r>
      <w:r w:rsidRPr="00974B28">
        <w:rPr>
          <w:rStyle w:val="StyleBoldUnderline"/>
        </w:rPr>
        <w:t>evolution is a sword that cuts both ways: New diseases emerge, while old diseases mutate and adapt. Throughout history, there have been epidemics during which human immunity has broken down on an epic scale</w:t>
      </w:r>
      <w:r w:rsidRPr="00974B28">
        <w:rPr>
          <w:sz w:val="16"/>
        </w:rPr>
        <w:t xml:space="preserve">. </w:t>
      </w:r>
      <w:r w:rsidRPr="00974B28">
        <w:rPr>
          <w:rStyle w:val="StyleBoldUnderline"/>
        </w:rPr>
        <w:t>An infectious agent</w:t>
      </w:r>
      <w:r w:rsidRPr="00974B28">
        <w:rPr>
          <w:sz w:val="16"/>
        </w:rPr>
        <w:t xml:space="preserve"> believed to have been the plague bacterium </w:t>
      </w:r>
      <w:r w:rsidRPr="00974B28">
        <w:rPr>
          <w:rStyle w:val="StyleBoldUnderline"/>
        </w:rPr>
        <w:t>killed an estimated 20 mil- lion people over a four-year period in the fourteenth century</w:t>
      </w:r>
      <w:r w:rsidRPr="00974B28">
        <w:rPr>
          <w:sz w:val="16"/>
        </w:rPr>
        <w:t xml:space="preserve">, including nearly one-quarter of Western Europe's population at the time. </w:t>
      </w:r>
      <w:r w:rsidRPr="00974B28">
        <w:rPr>
          <w:rStyle w:val="StyleBoldUnderline"/>
        </w:rPr>
        <w:t>Since its</w:t>
      </w:r>
      <w:r w:rsidRPr="00974B28">
        <w:rPr>
          <w:sz w:val="16"/>
        </w:rPr>
        <w:t xml:space="preserve"> recognized </w:t>
      </w:r>
      <w:r w:rsidRPr="00974B28">
        <w:rPr>
          <w:rStyle w:val="StyleBoldUnderline"/>
        </w:rPr>
        <w:t>appearance</w:t>
      </w:r>
      <w:r w:rsidRPr="00974B28">
        <w:rPr>
          <w:sz w:val="16"/>
        </w:rPr>
        <w:t xml:space="preserve"> in 1981, </w:t>
      </w:r>
      <w:r w:rsidRPr="00974B28">
        <w:rPr>
          <w:rStyle w:val="StyleBoldUnderline"/>
        </w:rPr>
        <w:t>some 20 variations of the HIV virus have infected an estimated 29.4 million worldwide</w:t>
      </w:r>
      <w:r w:rsidRPr="00974B28">
        <w:rPr>
          <w:sz w:val="16"/>
        </w:rPr>
        <w:t xml:space="preserve">, with 1.5 million people currently dying of AIDS each year. </w:t>
      </w:r>
      <w:r w:rsidRPr="00974B28">
        <w:rPr>
          <w:rStyle w:val="StyleBoldUnderline"/>
        </w:rPr>
        <w:t xml:space="preserve">Malaria, tuberculosis, and cholera- once thought to be under control-are now making a </w:t>
      </w:r>
      <w:proofErr w:type="spellStart"/>
      <w:proofErr w:type="gramStart"/>
      <w:r w:rsidRPr="00974B28">
        <w:rPr>
          <w:rStyle w:val="StyleBoldUnderline"/>
        </w:rPr>
        <w:t>comeback.As</w:t>
      </w:r>
      <w:proofErr w:type="spellEnd"/>
      <w:proofErr w:type="gramEnd"/>
      <w:r w:rsidRPr="00974B28">
        <w:rPr>
          <w:rStyle w:val="StyleBoldUnderline"/>
        </w:rPr>
        <w:t xml:space="preserve"> we enter the twenty-first century, changing conditions have enhanced the potential for widespread contagion</w:t>
      </w:r>
      <w:r w:rsidRPr="00974B28">
        <w:rPr>
          <w:sz w:val="16"/>
        </w:rPr>
        <w:t xml:space="preserve">. </w:t>
      </w:r>
      <w:r w:rsidRPr="00974B28">
        <w:rPr>
          <w:rStyle w:val="StyleBoldUnderline"/>
        </w:rPr>
        <w:t>The rapid growth rate of the total world population, the unprecedented</w:t>
      </w:r>
      <w:r w:rsidRPr="00974B28">
        <w:rPr>
          <w:sz w:val="16"/>
        </w:rPr>
        <w:t xml:space="preserve"> freedom of </w:t>
      </w:r>
      <w:r w:rsidRPr="00974B28">
        <w:rPr>
          <w:rStyle w:val="StyleBoldUnderline"/>
        </w:rPr>
        <w:t>movement across</w:t>
      </w:r>
      <w:r w:rsidRPr="00974B28">
        <w:rPr>
          <w:sz w:val="16"/>
        </w:rPr>
        <w:t xml:space="preserve"> inter- national </w:t>
      </w:r>
      <w:r w:rsidRPr="00974B28">
        <w:rPr>
          <w:rStyle w:val="StyleBoldUnderline"/>
        </w:rPr>
        <w:t>borders, and scientific advances that expand the capability for the deliberate manipulation of pathogens are all cause for worry that the problem might be greater in the future than it has ever been in the past. The threat of infectious pathogens is</w:t>
      </w:r>
      <w:r w:rsidRPr="00974B28">
        <w:rPr>
          <w:sz w:val="16"/>
        </w:rPr>
        <w:t xml:space="preserve"> not just an issue of public health, but </w:t>
      </w:r>
      <w:r w:rsidRPr="00974B28">
        <w:rPr>
          <w:rStyle w:val="StyleBoldUnderline"/>
        </w:rPr>
        <w:t>a fundamental security problem for the species as a whole.</w:t>
      </w:r>
    </w:p>
    <w:p w:rsidR="00AA1E09" w:rsidRPr="00AA1E09" w:rsidRDefault="00AA1E09" w:rsidP="00AA1E09"/>
    <w:p w:rsidR="00AA1E09" w:rsidRDefault="00AA1E09" w:rsidP="00AA1E09">
      <w:pPr>
        <w:pStyle w:val="Heading3"/>
      </w:pPr>
      <w:r>
        <w:t>Costs</w:t>
      </w:r>
    </w:p>
    <w:p w:rsidR="00AA1E09" w:rsidRDefault="00AA1E09" w:rsidP="00AA1E09">
      <w:pPr>
        <w:pStyle w:val="Heading4"/>
      </w:pPr>
      <w:r>
        <w:t>Recycling increases water costs in the US – the larger the scale, the higher the cost for consumers</w:t>
      </w:r>
    </w:p>
    <w:p w:rsidR="00AA1E09" w:rsidRDefault="00AA1E09" w:rsidP="00AA1E09">
      <w:pPr>
        <w:spacing w:after="0"/>
      </w:pPr>
      <w:r>
        <w:t xml:space="preserve">James A. </w:t>
      </w:r>
      <w:proofErr w:type="spellStart"/>
      <w:proofErr w:type="gramStart"/>
      <w:r w:rsidRPr="004A6D6F">
        <w:rPr>
          <w:rStyle w:val="StyleStyleBold12pt"/>
        </w:rPr>
        <w:t>Roumasset</w:t>
      </w:r>
      <w:proofErr w:type="spellEnd"/>
      <w:r w:rsidRPr="004A6D6F">
        <w:rPr>
          <w:rStyle w:val="StyleStyleBold12pt"/>
        </w:rPr>
        <w:t xml:space="preserve">  and</w:t>
      </w:r>
      <w:proofErr w:type="gramEnd"/>
      <w:r w:rsidRPr="004A6D6F">
        <w:rPr>
          <w:rStyle w:val="StyleStyleBold12pt"/>
        </w:rPr>
        <w:t xml:space="preserve"> </w:t>
      </w:r>
      <w:r>
        <w:t xml:space="preserve">Christopher A. </w:t>
      </w:r>
      <w:r w:rsidRPr="004A6D6F">
        <w:rPr>
          <w:rStyle w:val="StyleStyleBold12pt"/>
        </w:rPr>
        <w:t>Wada</w:t>
      </w:r>
      <w:r>
        <w:t xml:space="preserve">. </w:t>
      </w:r>
      <w:proofErr w:type="spellStart"/>
      <w:r>
        <w:t>Roussamasset</w:t>
      </w:r>
      <w:proofErr w:type="spellEnd"/>
      <w:r>
        <w:t xml:space="preserve"> is a Professor of the Department of </w:t>
      </w:r>
      <w:proofErr w:type="gramStart"/>
      <w:r>
        <w:t>Economics,</w:t>
      </w:r>
      <w:proofErr w:type="gramEnd"/>
      <w:r>
        <w:t xml:space="preserve"> Wada is a Senior Fellow at the University of Hawaii at </w:t>
      </w:r>
      <w:proofErr w:type="spellStart"/>
      <w:r>
        <w:t>Manoa</w:t>
      </w:r>
      <w:proofErr w:type="spellEnd"/>
      <w:r>
        <w:t>.</w:t>
      </w:r>
    </w:p>
    <w:p w:rsidR="00AA1E09" w:rsidRDefault="00AA1E09" w:rsidP="00AA1E09">
      <w:pPr>
        <w:spacing w:after="0"/>
      </w:pPr>
      <w:r>
        <w:t>20</w:t>
      </w:r>
      <w:r w:rsidRPr="004A6D6F">
        <w:rPr>
          <w:rStyle w:val="StyleStyleBold12pt"/>
        </w:rPr>
        <w:t>10</w:t>
      </w:r>
      <w:r>
        <w:t>. [“Optimal and Sustainable Groundwater Extraction.” MDPI Journal]</w:t>
      </w:r>
    </w:p>
    <w:p w:rsidR="00AA1E09" w:rsidRDefault="00AA1E09" w:rsidP="00AA1E09">
      <w:pPr>
        <w:spacing w:after="0"/>
      </w:pPr>
    </w:p>
    <w:p w:rsidR="00AA1E09" w:rsidRDefault="00AA1E09" w:rsidP="00AA1E09">
      <w:r w:rsidRPr="004A6D6F">
        <w:rPr>
          <w:rStyle w:val="StyleBoldUnderline"/>
        </w:rPr>
        <w:t>For demand sectors that do not require potable water</w:t>
      </w:r>
      <w:r w:rsidRPr="004A6D6F">
        <w:t xml:space="preserve"> (e.g., industry, certain types of agriculture),</w:t>
      </w:r>
      <w:r>
        <w:t xml:space="preserve"> </w:t>
      </w:r>
      <w:r w:rsidRPr="004A6D6F">
        <w:rPr>
          <w:rStyle w:val="StyleBoldUnderline"/>
        </w:rPr>
        <w:t>lower quality water can serve as a substitute for extracted groundwater</w:t>
      </w:r>
      <w:r w:rsidRPr="004A6D6F">
        <w:rPr>
          <w:i/>
        </w:rPr>
        <w:t xml:space="preserve">. </w:t>
      </w:r>
      <w:r w:rsidRPr="004A6D6F">
        <w:rPr>
          <w:rStyle w:val="StyleBoldUnderline"/>
        </w:rPr>
        <w:t>Recycled wastewater</w:t>
      </w:r>
      <w:r w:rsidRPr="004A6D6F">
        <w:rPr>
          <w:i/>
        </w:rPr>
        <w:t xml:space="preserve"> </w:t>
      </w:r>
      <w:r w:rsidRPr="004A6D6F">
        <w:rPr>
          <w:rStyle w:val="StyleBoldUnderline"/>
        </w:rPr>
        <w:t>is a natural substitute, especially in areas where residential consumption meets or exceeds withdrawals for non-potable water users</w:t>
      </w:r>
      <w:r w:rsidRPr="004A6D6F">
        <w:rPr>
          <w:i/>
        </w:rPr>
        <w:t xml:space="preserve">. In </w:t>
      </w:r>
      <w:r w:rsidRPr="004A6D6F">
        <w:rPr>
          <w:rStyle w:val="StyleBoldUnderline"/>
        </w:rPr>
        <w:t>regions where the scarcity value of groundwater is very high,</w:t>
      </w:r>
      <w:r w:rsidRPr="004A6D6F">
        <w:t xml:space="preserve"> </w:t>
      </w:r>
      <w:r w:rsidRPr="004A6D6F">
        <w:rPr>
          <w:rStyle w:val="StyleBoldUnderline"/>
        </w:rPr>
        <w:t>some substitution is already occurring, but perhaps not as much as the casual observer might expect</w:t>
      </w:r>
      <w:r w:rsidRPr="004A6D6F">
        <w:t xml:space="preserve">. </w:t>
      </w:r>
      <w:r w:rsidRPr="004A6D6F">
        <w:rPr>
          <w:rStyle w:val="StyleBoldUnderline"/>
        </w:rPr>
        <w:t>One explanation is that non-potable water requires its own set of infrastructure, which adds a non-negligible cost to treatment and distribution costs.</w:t>
      </w:r>
      <w:r w:rsidRPr="004A6D6F">
        <w:t xml:space="preserve"> </w:t>
      </w:r>
      <w:r w:rsidRPr="004A6D6F">
        <w:rPr>
          <w:rStyle w:val="StyleBoldUnderline"/>
        </w:rPr>
        <w:t>Implicitly, the unit cost of recycled wastewater is then an increasing function of distance to the treatment facility.</w:t>
      </w:r>
      <w:r w:rsidRPr="004A6D6F">
        <w:t xml:space="preserve"> If one imagines that </w:t>
      </w:r>
      <w:proofErr w:type="gramStart"/>
      <w:r w:rsidRPr="004A6D6F">
        <w:t>users can be ordered by</w:t>
      </w:r>
      <w:r>
        <w:t xml:space="preserve"> </w:t>
      </w:r>
      <w:r w:rsidRPr="004A6D6F">
        <w:t>that distance</w:t>
      </w:r>
      <w:proofErr w:type="gramEnd"/>
      <w:r w:rsidRPr="004A6D6F">
        <w:t>, then the unit cost can be characterized as an increasing function of quantity rather</w:t>
      </w:r>
      <w:r>
        <w:t xml:space="preserve"> </w:t>
      </w:r>
      <w:r w:rsidRPr="004A6D6F">
        <w:t>than distance.</w:t>
      </w:r>
    </w:p>
    <w:p w:rsidR="00AA1E09" w:rsidRDefault="00AA1E09" w:rsidP="00AA1E09"/>
    <w:p w:rsidR="00AA1E09" w:rsidRDefault="00AA1E09" w:rsidP="00AA1E09">
      <w:pPr>
        <w:pStyle w:val="Heading4"/>
      </w:pPr>
      <w:r>
        <w:t>Links to spending – requires large capital investment</w:t>
      </w:r>
    </w:p>
    <w:p w:rsidR="00AA1E09" w:rsidRPr="007672D0" w:rsidRDefault="00AA1E09" w:rsidP="00AA1E09">
      <w:pPr>
        <w:spacing w:after="0"/>
        <w:rPr>
          <w:rStyle w:val="StyleStyleBold12pt"/>
        </w:rPr>
      </w:pPr>
      <w:r w:rsidRPr="007672D0">
        <w:rPr>
          <w:rStyle w:val="StyleStyleBold12pt"/>
        </w:rPr>
        <w:t xml:space="preserve">Sheehan, California </w:t>
      </w:r>
      <w:proofErr w:type="spellStart"/>
      <w:r w:rsidRPr="007672D0">
        <w:rPr>
          <w:rStyle w:val="StyleStyleBold12pt"/>
        </w:rPr>
        <w:t>Coastkeeper</w:t>
      </w:r>
      <w:proofErr w:type="spellEnd"/>
      <w:r w:rsidRPr="007672D0">
        <w:rPr>
          <w:rStyle w:val="StyleStyleBold12pt"/>
        </w:rPr>
        <w:t xml:space="preserve"> Alliance, 2009</w:t>
      </w:r>
    </w:p>
    <w:p w:rsidR="00AA1E09" w:rsidRDefault="00AA1E09" w:rsidP="00AA1E09">
      <w:pPr>
        <w:spacing w:after="0"/>
      </w:pPr>
      <w:r>
        <w:t xml:space="preserve">(Summer of Costs and Benefits of Water Supply Alternatives, online: </w:t>
      </w:r>
      <w:r w:rsidRPr="007672D0">
        <w:t>http://www.cacoastkeeper.org/document/ccka-water-supply-strategies---costs-and-benefits.pdf</w:t>
      </w:r>
      <w:r>
        <w:t>)</w:t>
      </w:r>
    </w:p>
    <w:p w:rsidR="00AA1E09" w:rsidRPr="007672D0" w:rsidRDefault="00AA1E09" w:rsidP="00AA1E09"/>
    <w:p w:rsidR="00AA1E09" w:rsidRDefault="00AA1E09" w:rsidP="00AA1E09">
      <w:r w:rsidRPr="007672D0">
        <w:t xml:space="preserve">The more recent Los Angeles County Economic Development Corporation (LAEDC) report </w:t>
      </w:r>
      <w:proofErr w:type="gramStart"/>
      <w:r w:rsidRPr="007672D0">
        <w:t xml:space="preserve">identifies </w:t>
      </w:r>
      <w:r w:rsidRPr="007672D0">
        <w:rPr>
          <w:sz w:val="12"/>
        </w:rPr>
        <w:t xml:space="preserve"> </w:t>
      </w:r>
      <w:r w:rsidRPr="007672D0">
        <w:t>more</w:t>
      </w:r>
      <w:proofErr w:type="gramEnd"/>
      <w:r w:rsidRPr="007672D0">
        <w:t xml:space="preserve"> than 30 recycling projects in Los Angeles, Orange County, San Diego and the Inland Empire </w:t>
      </w:r>
      <w:r w:rsidRPr="007672D0">
        <w:rPr>
          <w:sz w:val="12"/>
        </w:rPr>
        <w:t xml:space="preserve"> </w:t>
      </w:r>
      <w:r w:rsidRPr="007672D0">
        <w:t>alone with the potential of yielding more than 450,000 acre-feet of water within five years.9</w:t>
      </w:r>
      <w:r>
        <w:rPr>
          <w:sz w:val="12"/>
        </w:rPr>
        <w:t xml:space="preserve"> </w:t>
      </w:r>
      <w:r w:rsidRPr="007672D0">
        <w:rPr>
          <w:rStyle w:val="StyleBoldUnderline"/>
        </w:rPr>
        <w:t>This  report states that “[w]</w:t>
      </w:r>
      <w:proofErr w:type="spellStart"/>
      <w:r w:rsidRPr="007672D0">
        <w:rPr>
          <w:rStyle w:val="StyleBoldUnderline"/>
        </w:rPr>
        <w:t>ater</w:t>
      </w:r>
      <w:proofErr w:type="spellEnd"/>
      <w:r w:rsidRPr="007672D0">
        <w:rPr>
          <w:rStyle w:val="StyleBoldUnderline"/>
        </w:rPr>
        <w:t xml:space="preserve"> recycling projects require a </w:t>
      </w:r>
      <w:r w:rsidRPr="007672D0">
        <w:rPr>
          <w:rStyle w:val="Emphasis"/>
        </w:rPr>
        <w:t xml:space="preserve">significant amount of initial capital </w:t>
      </w:r>
      <w:r w:rsidRPr="007672D0">
        <w:rPr>
          <w:rStyle w:val="StyleBoldUnderline"/>
        </w:rPr>
        <w:t>because  expensive treatment and distribution facilities must be constructed and winter storage is required to  fully utilize available wastewater”; it then estimates a cost averaging $1,000 per acre-foot to produce  highly treated recycled water in Orange County</w:t>
      </w:r>
      <w:r w:rsidRPr="007672D0">
        <w:t xml:space="preserve">.10 Recycled water treated for less sensitive uses and </w:t>
      </w:r>
      <w:r w:rsidRPr="007672D0">
        <w:rPr>
          <w:sz w:val="12"/>
        </w:rPr>
        <w:t xml:space="preserve"> </w:t>
      </w:r>
      <w:r w:rsidRPr="007672D0">
        <w:t xml:space="preserve">with lower infrastructure costs (at the Eastern Municipal Water District) averaged $350 per acre-foot, </w:t>
      </w:r>
      <w:r w:rsidRPr="007672D0">
        <w:rPr>
          <w:sz w:val="12"/>
        </w:rPr>
        <w:t xml:space="preserve"> </w:t>
      </w:r>
      <w:r w:rsidRPr="007672D0">
        <w:t xml:space="preserve">by contrast.11 </w:t>
      </w:r>
    </w:p>
    <w:p w:rsidR="00AA1E09" w:rsidRPr="00AA1E09" w:rsidRDefault="00AA1E09" w:rsidP="00AA1E09"/>
    <w:p w:rsidR="00AA1E09" w:rsidRDefault="00AA1E09" w:rsidP="00AA1E09">
      <w:pPr>
        <w:pStyle w:val="Heading3"/>
      </w:pPr>
      <w:proofErr w:type="spellStart"/>
      <w:r>
        <w:t>Enviro</w:t>
      </w:r>
      <w:proofErr w:type="spellEnd"/>
    </w:p>
    <w:p w:rsidR="00AA1E09" w:rsidRDefault="00AA1E09" w:rsidP="00AA1E09">
      <w:pPr>
        <w:pStyle w:val="Heading4"/>
      </w:pPr>
      <w:r>
        <w:t>Bad for the environment – produces waste</w:t>
      </w:r>
    </w:p>
    <w:p w:rsidR="00AA1E09" w:rsidRPr="007672D0" w:rsidRDefault="00AA1E09" w:rsidP="00AA1E09">
      <w:pPr>
        <w:spacing w:after="0"/>
        <w:rPr>
          <w:rStyle w:val="StyleStyleBold12pt"/>
        </w:rPr>
      </w:pPr>
      <w:r w:rsidRPr="007672D0">
        <w:rPr>
          <w:rStyle w:val="StyleStyleBold12pt"/>
        </w:rPr>
        <w:t>Irwin, Analyst for Breaking Energy, 2013</w:t>
      </w:r>
    </w:p>
    <w:p w:rsidR="00AA1E09" w:rsidRDefault="00AA1E09" w:rsidP="00AA1E09">
      <w:pPr>
        <w:spacing w:after="0"/>
      </w:pPr>
      <w:r>
        <w:t xml:space="preserve">(Wastewater </w:t>
      </w:r>
      <w:proofErr w:type="spellStart"/>
      <w:r>
        <w:t>Recylcing</w:t>
      </w:r>
      <w:proofErr w:type="spellEnd"/>
      <w:r>
        <w:t xml:space="preserve"> Part III: Costs and Challenges, online: </w:t>
      </w:r>
      <w:r w:rsidRPr="007672D0">
        <w:t>http://breakingenergy.com/2013/05/16/wastewater-recycling-part-iii-costs-and-challenges/</w:t>
      </w:r>
      <w:r>
        <w:t>)</w:t>
      </w:r>
    </w:p>
    <w:p w:rsidR="00AA1E09" w:rsidRPr="007672D0" w:rsidRDefault="00AA1E09" w:rsidP="00AA1E09"/>
    <w:p w:rsidR="00AA1E09" w:rsidRPr="007672D0" w:rsidRDefault="00AA1E09" w:rsidP="00AA1E09">
      <w:r w:rsidRPr="007672D0">
        <w:t xml:space="preserve">It remains to be seen which technology will prove most effective, both in performance and cost terms. And </w:t>
      </w:r>
      <w:r w:rsidRPr="007672D0">
        <w:rPr>
          <w:rStyle w:val="StyleBoldUnderline"/>
        </w:rPr>
        <w:t>despite the potential environmental benefits of recycling, some concerns remain. Environmental group Natural Resources Defense Council (NRDC) raised the question of disposal of toxic waste produced from the cleanup process.</w:t>
      </w:r>
      <w:r>
        <w:rPr>
          <w:rStyle w:val="StyleBoldUnderline"/>
        </w:rPr>
        <w:t xml:space="preserve"> </w:t>
      </w:r>
      <w:r w:rsidRPr="007672D0">
        <w:rPr>
          <w:rStyle w:val="StyleBoldUnderline"/>
        </w:rPr>
        <w:t xml:space="preserve">“The recycling of </w:t>
      </w:r>
      <w:proofErr w:type="spellStart"/>
      <w:r w:rsidRPr="007672D0">
        <w:rPr>
          <w:rStyle w:val="StyleBoldUnderline"/>
        </w:rPr>
        <w:t>fracking</w:t>
      </w:r>
      <w:proofErr w:type="spellEnd"/>
      <w:r w:rsidRPr="007672D0">
        <w:rPr>
          <w:rStyle w:val="StyleBoldUnderline"/>
        </w:rPr>
        <w:t xml:space="preserve"> waste is conceptually a good thing, but we’re concerned about the residual waste coming out of that process that could be toxic, but is not governed under waste rules,” NRDC Senior Policy Analyst Amy Mall told Breaking Energy</w:t>
      </w:r>
      <w:r w:rsidRPr="007672D0">
        <w:t>. “The waste should be managed under federal hazardous waste laws, but the industry is exempt from the federal law that governs hazardous waste.”</w:t>
      </w:r>
    </w:p>
    <w:p w:rsidR="005C7AB3" w:rsidRPr="004E7776" w:rsidRDefault="004E7776" w:rsidP="004E7776">
      <w:pPr>
        <w:pStyle w:val="Heading1"/>
      </w:pPr>
      <w:r>
        <w:t>***</w:t>
      </w:r>
      <w:proofErr w:type="spellStart"/>
      <w:r>
        <w:t>Isreal</w:t>
      </w:r>
      <w:proofErr w:type="spellEnd"/>
      <w:r>
        <w:t xml:space="preserve"> </w:t>
      </w:r>
      <w:proofErr w:type="spellStart"/>
      <w:r>
        <w:t>Desal</w:t>
      </w:r>
      <w:proofErr w:type="spellEnd"/>
      <w:r>
        <w:t xml:space="preserve"> CP***</w:t>
      </w:r>
    </w:p>
    <w:p w:rsidR="004E7776" w:rsidRDefault="004E7776" w:rsidP="004E7776">
      <w:pPr>
        <w:pStyle w:val="Heading2"/>
      </w:pPr>
      <w:r>
        <w:t>1nc</w:t>
      </w:r>
    </w:p>
    <w:p w:rsidR="004E7776" w:rsidRDefault="004E7776" w:rsidP="00CC3E4C">
      <w:pPr>
        <w:pStyle w:val="Heading4"/>
      </w:pPr>
      <w:r>
        <w:t>Text: Israel should substantially increase its</w:t>
      </w:r>
      <w:r w:rsidR="0048743B">
        <w:t xml:space="preserve"> ocean desalination development.</w:t>
      </w:r>
    </w:p>
    <w:p w:rsidR="00CC3E4C" w:rsidRPr="00CC3E4C" w:rsidRDefault="00CC3E4C" w:rsidP="00CC3E4C"/>
    <w:p w:rsidR="005C7AB3" w:rsidRPr="00211E1F" w:rsidRDefault="0048743B" w:rsidP="00CC3E4C">
      <w:pPr>
        <w:pStyle w:val="Heading4"/>
      </w:pPr>
      <w:r>
        <w:t>This solves the case – Israel is experienced and efficient at desalination.</w:t>
      </w:r>
    </w:p>
    <w:p w:rsidR="005C7AB3" w:rsidRPr="00211E1F" w:rsidRDefault="005C7AB3" w:rsidP="00211E1F">
      <w:pPr>
        <w:tabs>
          <w:tab w:val="left" w:pos="6330"/>
        </w:tabs>
        <w:spacing w:after="0"/>
        <w:rPr>
          <w:rFonts w:asciiTheme="majorHAnsi" w:hAnsiTheme="majorHAnsi"/>
          <w:sz w:val="24"/>
          <w:szCs w:val="24"/>
        </w:rPr>
      </w:pPr>
      <w:proofErr w:type="spellStart"/>
      <w:r w:rsidRPr="00211E1F">
        <w:rPr>
          <w:rStyle w:val="StyleStyleBold12pt"/>
          <w:rFonts w:asciiTheme="majorHAnsi" w:hAnsiTheme="majorHAnsi"/>
          <w:sz w:val="24"/>
          <w:szCs w:val="24"/>
        </w:rPr>
        <w:t>Pyper</w:t>
      </w:r>
      <w:proofErr w:type="spellEnd"/>
      <w:r w:rsidRPr="00211E1F">
        <w:rPr>
          <w:rFonts w:asciiTheme="majorHAnsi" w:hAnsiTheme="majorHAnsi"/>
          <w:sz w:val="24"/>
          <w:szCs w:val="24"/>
        </w:rPr>
        <w:t xml:space="preserve">, E&amp;E Reporter, </w:t>
      </w:r>
      <w:r w:rsidRPr="00211E1F">
        <w:rPr>
          <w:rStyle w:val="StyleStyleBold12pt"/>
          <w:rFonts w:asciiTheme="majorHAnsi" w:hAnsiTheme="majorHAnsi"/>
          <w:sz w:val="24"/>
          <w:szCs w:val="24"/>
        </w:rPr>
        <w:t>2014</w:t>
      </w:r>
      <w:r w:rsidRPr="00211E1F">
        <w:rPr>
          <w:rStyle w:val="StyleStyleBold12pt"/>
          <w:rFonts w:asciiTheme="majorHAnsi" w:hAnsiTheme="majorHAnsi"/>
          <w:sz w:val="24"/>
          <w:szCs w:val="24"/>
        </w:rPr>
        <w:tab/>
      </w:r>
    </w:p>
    <w:p w:rsidR="005C7AB3" w:rsidRDefault="005C7AB3" w:rsidP="00211E1F">
      <w:pPr>
        <w:spacing w:after="0"/>
        <w:rPr>
          <w:rFonts w:asciiTheme="majorHAnsi" w:hAnsiTheme="majorHAnsi"/>
          <w:sz w:val="24"/>
          <w:szCs w:val="24"/>
        </w:rPr>
      </w:pPr>
      <w:r w:rsidRPr="00211E1F">
        <w:rPr>
          <w:rFonts w:asciiTheme="majorHAnsi" w:hAnsiTheme="majorHAnsi"/>
          <w:sz w:val="24"/>
          <w:szCs w:val="24"/>
        </w:rPr>
        <w:t xml:space="preserve">(Julia, “Israel is creating a water surplus using desalination”. </w:t>
      </w:r>
      <w:hyperlink r:id="rId9" w:history="1">
        <w:r w:rsidR="00573D11" w:rsidRPr="00152847">
          <w:rPr>
            <w:rStyle w:val="Hyperlink"/>
            <w:rFonts w:asciiTheme="majorHAnsi" w:hAnsiTheme="majorHAnsi"/>
            <w:sz w:val="24"/>
            <w:szCs w:val="24"/>
          </w:rPr>
          <w:t>http://www.eenews.net/stories/1059994202</w:t>
        </w:r>
      </w:hyperlink>
      <w:r w:rsidRPr="00211E1F">
        <w:rPr>
          <w:rFonts w:asciiTheme="majorHAnsi" w:hAnsiTheme="majorHAnsi"/>
          <w:sz w:val="24"/>
          <w:szCs w:val="24"/>
        </w:rPr>
        <w:t>)</w:t>
      </w:r>
    </w:p>
    <w:p w:rsidR="00573D11" w:rsidRPr="00211E1F" w:rsidRDefault="00573D11" w:rsidP="00211E1F">
      <w:pPr>
        <w:spacing w:after="0"/>
        <w:rPr>
          <w:rFonts w:asciiTheme="majorHAnsi" w:hAnsiTheme="majorHAnsi"/>
          <w:sz w:val="24"/>
          <w:szCs w:val="24"/>
        </w:rPr>
      </w:pPr>
    </w:p>
    <w:p w:rsidR="005C7AB3" w:rsidRPr="00211E1F" w:rsidRDefault="005C7AB3" w:rsidP="00211E1F">
      <w:pPr>
        <w:spacing w:after="0"/>
        <w:rPr>
          <w:rFonts w:asciiTheme="majorHAnsi" w:hAnsiTheme="majorHAnsi"/>
          <w:sz w:val="24"/>
          <w:szCs w:val="24"/>
        </w:rPr>
      </w:pPr>
      <w:r w:rsidRPr="00211E1F">
        <w:rPr>
          <w:rFonts w:asciiTheme="majorHAnsi" w:hAnsiTheme="majorHAnsi"/>
          <w:sz w:val="24"/>
          <w:szCs w:val="24"/>
        </w:rPr>
        <w:t xml:space="preserve">SEDE BOQER, Israel -- In the land of milk and honey, water has always been in short supply. Researchers here have linked temperature rise and drought to migration patterns across this arid region dating back to biblical times. Now, </w:t>
      </w:r>
      <w:r w:rsidRPr="00211E1F">
        <w:rPr>
          <w:rStyle w:val="StyleBoldUnderline"/>
          <w:rFonts w:asciiTheme="majorHAnsi" w:hAnsiTheme="majorHAnsi"/>
          <w:sz w:val="24"/>
          <w:szCs w:val="24"/>
        </w:rPr>
        <w:t>for the first time</w:t>
      </w:r>
      <w:r w:rsidRPr="00211E1F">
        <w:rPr>
          <w:rFonts w:asciiTheme="majorHAnsi" w:hAnsiTheme="majorHAnsi"/>
          <w:sz w:val="24"/>
          <w:szCs w:val="24"/>
        </w:rPr>
        <w:t xml:space="preserve"> in its history,</w:t>
      </w:r>
      <w:r w:rsidRPr="00211E1F">
        <w:rPr>
          <w:rStyle w:val="StyleBoldUnderline"/>
          <w:rFonts w:asciiTheme="majorHAnsi" w:hAnsiTheme="majorHAnsi"/>
          <w:sz w:val="24"/>
          <w:szCs w:val="24"/>
        </w:rPr>
        <w:t xml:space="preserve"> Israel is on track to experience a water surplus.</w:t>
      </w:r>
      <w:r w:rsidRPr="00211E1F">
        <w:rPr>
          <w:rFonts w:asciiTheme="majorHAnsi" w:hAnsiTheme="majorHAnsi"/>
          <w:sz w:val="24"/>
          <w:szCs w:val="24"/>
        </w:rPr>
        <w:t xml:space="preserve"> The </w:t>
      </w:r>
      <w:r w:rsidRPr="00211E1F">
        <w:rPr>
          <w:rStyle w:val="StyleBoldUnderline"/>
          <w:rFonts w:asciiTheme="majorHAnsi" w:hAnsiTheme="majorHAnsi"/>
          <w:sz w:val="24"/>
          <w:szCs w:val="24"/>
        </w:rPr>
        <w:t>first major desalination plant in Israel opened in</w:t>
      </w:r>
      <w:r w:rsidRPr="00211E1F">
        <w:rPr>
          <w:rFonts w:asciiTheme="majorHAnsi" w:hAnsiTheme="majorHAnsi"/>
          <w:sz w:val="24"/>
          <w:szCs w:val="24"/>
        </w:rPr>
        <w:t xml:space="preserve"> the southern city of </w:t>
      </w:r>
      <w:r w:rsidRPr="00211E1F">
        <w:rPr>
          <w:rStyle w:val="StyleBoldUnderline"/>
          <w:rFonts w:asciiTheme="majorHAnsi" w:hAnsiTheme="majorHAnsi"/>
          <w:sz w:val="24"/>
          <w:szCs w:val="24"/>
        </w:rPr>
        <w:t>Ashkelon in 2005</w:t>
      </w:r>
      <w:r w:rsidRPr="00211E1F">
        <w:rPr>
          <w:rFonts w:asciiTheme="majorHAnsi" w:hAnsiTheme="majorHAnsi"/>
          <w:sz w:val="24"/>
          <w:szCs w:val="24"/>
        </w:rPr>
        <w:t xml:space="preserve">. Since then, four more large-scale seawater desalination plants have come online, with additional capacity in the pipeline. </w:t>
      </w:r>
      <w:r w:rsidRPr="00211E1F">
        <w:rPr>
          <w:rStyle w:val="StyleBoldUnderline"/>
          <w:rFonts w:asciiTheme="majorHAnsi" w:hAnsiTheme="majorHAnsi"/>
          <w:sz w:val="24"/>
          <w:szCs w:val="24"/>
        </w:rPr>
        <w:t>In the span of a decade, desalination has come to produce about 40 percent of Israel's water supply.</w:t>
      </w:r>
      <w:r w:rsidRPr="00211E1F">
        <w:rPr>
          <w:rFonts w:asciiTheme="majorHAnsi" w:hAnsiTheme="majorHAnsi"/>
          <w:sz w:val="24"/>
          <w:szCs w:val="24"/>
        </w:rPr>
        <w:t xml:space="preserve"> On its current trajectory, </w:t>
      </w:r>
      <w:r w:rsidRPr="00211E1F">
        <w:rPr>
          <w:rStyle w:val="StyleBoldUnderline"/>
          <w:rFonts w:asciiTheme="majorHAnsi" w:hAnsiTheme="majorHAnsi"/>
          <w:sz w:val="24"/>
          <w:szCs w:val="24"/>
        </w:rPr>
        <w:t xml:space="preserve">Israel will have access to more than 600 million cubic meters of desalinated water per year by 2015, which amounts to more than half the country's total freshwater needs. </w:t>
      </w:r>
      <w:r w:rsidRPr="00211E1F">
        <w:rPr>
          <w:rFonts w:asciiTheme="majorHAnsi" w:hAnsiTheme="majorHAnsi"/>
          <w:sz w:val="24"/>
          <w:szCs w:val="24"/>
        </w:rPr>
        <w:t xml:space="preserve">Desalination has led to a resource revolution in Israel, said </w:t>
      </w:r>
      <w:proofErr w:type="spellStart"/>
      <w:r w:rsidRPr="00211E1F">
        <w:rPr>
          <w:rFonts w:asciiTheme="majorHAnsi" w:hAnsiTheme="majorHAnsi"/>
          <w:sz w:val="24"/>
          <w:szCs w:val="24"/>
        </w:rPr>
        <w:t>Shlomo</w:t>
      </w:r>
      <w:proofErr w:type="spellEnd"/>
      <w:r w:rsidRPr="00211E1F">
        <w:rPr>
          <w:rFonts w:asciiTheme="majorHAnsi" w:hAnsiTheme="majorHAnsi"/>
          <w:sz w:val="24"/>
          <w:szCs w:val="24"/>
        </w:rPr>
        <w:t xml:space="preserve"> Wald, chief scientist at the Ministry of Energy and Water Resources. "Now, Israel isn't always dependent on the mercy of God to give us rain," he said. </w:t>
      </w:r>
      <w:r w:rsidRPr="00211E1F">
        <w:rPr>
          <w:rStyle w:val="StyleBoldUnderline"/>
          <w:rFonts w:asciiTheme="majorHAnsi" w:hAnsiTheme="majorHAnsi"/>
          <w:sz w:val="24"/>
          <w:szCs w:val="24"/>
        </w:rPr>
        <w:t xml:space="preserve">Drought's stress eases </w:t>
      </w:r>
      <w:proofErr w:type="gramStart"/>
      <w:r w:rsidRPr="00211E1F">
        <w:rPr>
          <w:rStyle w:val="StyleBoldUnderline"/>
          <w:rFonts w:asciiTheme="majorHAnsi" w:hAnsiTheme="majorHAnsi"/>
          <w:sz w:val="24"/>
          <w:szCs w:val="24"/>
        </w:rPr>
        <w:t>For</w:t>
      </w:r>
      <w:proofErr w:type="gramEnd"/>
      <w:r w:rsidRPr="00211E1F">
        <w:rPr>
          <w:rStyle w:val="StyleBoldUnderline"/>
          <w:rFonts w:asciiTheme="majorHAnsi" w:hAnsiTheme="majorHAnsi"/>
          <w:sz w:val="24"/>
          <w:szCs w:val="24"/>
        </w:rPr>
        <w:t xml:space="preserve"> the last seven years, Israel has been in a severe drought. The country's largest freshwater resource, the Sea of Galilee, had been hovering around critical lows until the rains returned last year. By increasing Israel's desalination capacity, water managers won't have to draw on natural resources for everyday usage, allowing the region's aquifers to finally recover, </w:t>
      </w:r>
      <w:r w:rsidRPr="00211E1F">
        <w:rPr>
          <w:rFonts w:asciiTheme="majorHAnsi" w:hAnsiTheme="majorHAnsi"/>
          <w:sz w:val="24"/>
          <w:szCs w:val="24"/>
        </w:rPr>
        <w:t xml:space="preserve">said </w:t>
      </w:r>
      <w:proofErr w:type="spellStart"/>
      <w:r w:rsidRPr="00211E1F">
        <w:rPr>
          <w:rFonts w:asciiTheme="majorHAnsi" w:hAnsiTheme="majorHAnsi"/>
          <w:sz w:val="24"/>
          <w:szCs w:val="24"/>
        </w:rPr>
        <w:t>Eilon</w:t>
      </w:r>
      <w:proofErr w:type="spellEnd"/>
      <w:r w:rsidRPr="00211E1F">
        <w:rPr>
          <w:rFonts w:asciiTheme="majorHAnsi" w:hAnsiTheme="majorHAnsi"/>
          <w:sz w:val="24"/>
          <w:szCs w:val="24"/>
        </w:rPr>
        <w:t xml:space="preserve"> Adar, director of the </w:t>
      </w:r>
      <w:proofErr w:type="spellStart"/>
      <w:r w:rsidRPr="00211E1F">
        <w:rPr>
          <w:rFonts w:asciiTheme="majorHAnsi" w:hAnsiTheme="majorHAnsi"/>
          <w:sz w:val="24"/>
          <w:szCs w:val="24"/>
        </w:rPr>
        <w:t>Zuckerberg</w:t>
      </w:r>
      <w:proofErr w:type="spellEnd"/>
      <w:r w:rsidRPr="00211E1F">
        <w:rPr>
          <w:rFonts w:asciiTheme="majorHAnsi" w:hAnsiTheme="majorHAnsi"/>
          <w:sz w:val="24"/>
          <w:szCs w:val="24"/>
        </w:rPr>
        <w:t xml:space="preserve"> Institute for Water Research at Ben-Gurion University. In the 1960s, the thirst for water led Israelis to develop highly efficient drip irrigation systems. Today, Israel also treats and recycles more than 80 percent of household wastewater.</w:t>
      </w:r>
      <w:r w:rsidRPr="00211E1F">
        <w:rPr>
          <w:rStyle w:val="StyleBoldUnderline"/>
          <w:rFonts w:asciiTheme="majorHAnsi" w:hAnsiTheme="majorHAnsi"/>
          <w:sz w:val="24"/>
          <w:szCs w:val="24"/>
        </w:rPr>
        <w:t xml:space="preserve"> </w:t>
      </w:r>
      <w:r w:rsidRPr="00211E1F">
        <w:rPr>
          <w:rFonts w:asciiTheme="majorHAnsi" w:hAnsiTheme="majorHAnsi"/>
          <w:sz w:val="24"/>
          <w:szCs w:val="24"/>
        </w:rPr>
        <w:t>Spain, which has the second-highest reclamation rate, recycles about 30 percent. These long-standing practices, combined with desalination, have helped Israel "conquer the desert," Adar said, "rather than be pushed away by the desert</w:t>
      </w:r>
      <w:r w:rsidRPr="00211E1F">
        <w:rPr>
          <w:rStyle w:val="StyleBoldUnderline"/>
          <w:rFonts w:asciiTheme="majorHAnsi" w:hAnsiTheme="majorHAnsi"/>
          <w:sz w:val="24"/>
          <w:szCs w:val="24"/>
        </w:rPr>
        <w:t>." Israel now has enough available water that the government has decided to curb production at four of the largest desalination plants</w:t>
      </w:r>
      <w:r w:rsidRPr="00211E1F">
        <w:rPr>
          <w:rFonts w:asciiTheme="majorHAnsi" w:hAnsiTheme="majorHAnsi"/>
          <w:sz w:val="24"/>
          <w:szCs w:val="24"/>
        </w:rPr>
        <w:t xml:space="preserve">. This year, the national water company </w:t>
      </w:r>
      <w:proofErr w:type="spellStart"/>
      <w:r w:rsidRPr="00211E1F">
        <w:rPr>
          <w:rStyle w:val="StyleBoldUnderline"/>
          <w:rFonts w:asciiTheme="majorHAnsi" w:hAnsiTheme="majorHAnsi"/>
          <w:sz w:val="24"/>
          <w:szCs w:val="24"/>
        </w:rPr>
        <w:t>Mekorot</w:t>
      </w:r>
      <w:proofErr w:type="spellEnd"/>
      <w:r w:rsidRPr="00211E1F">
        <w:rPr>
          <w:rStyle w:val="StyleBoldUnderline"/>
          <w:rFonts w:asciiTheme="majorHAnsi" w:hAnsiTheme="majorHAnsi"/>
          <w:sz w:val="24"/>
          <w:szCs w:val="24"/>
        </w:rPr>
        <w:t xml:space="preserve"> will buy 360 million cubic meters of desalinized seawater, just 70 percent of a total 510 million cubic meters of production capacity. </w:t>
      </w:r>
      <w:r w:rsidRPr="00211E1F">
        <w:rPr>
          <w:rFonts w:asciiTheme="majorHAnsi" w:hAnsiTheme="majorHAnsi"/>
          <w:sz w:val="24"/>
          <w:szCs w:val="24"/>
        </w:rPr>
        <w:t>Desalinated water is expensive to make, and desalination plants are extremely capital-intensive to build. So why build them if they're not going to be fully used?</w:t>
      </w:r>
    </w:p>
    <w:p w:rsidR="005C7AB3" w:rsidRPr="00211E1F" w:rsidRDefault="005C7AB3" w:rsidP="00211E1F">
      <w:pPr>
        <w:spacing w:after="0"/>
        <w:rPr>
          <w:rFonts w:asciiTheme="majorHAnsi" w:hAnsiTheme="majorHAnsi"/>
          <w:sz w:val="24"/>
          <w:szCs w:val="24"/>
        </w:rPr>
      </w:pPr>
    </w:p>
    <w:p w:rsidR="005C7AB3" w:rsidRPr="00211E1F" w:rsidRDefault="00AA1E09" w:rsidP="00573D11">
      <w:pPr>
        <w:pStyle w:val="Heading2"/>
      </w:pPr>
      <w:r>
        <w:t>Solvency</w:t>
      </w:r>
    </w:p>
    <w:p w:rsidR="005C7AB3" w:rsidRPr="00211E1F" w:rsidRDefault="005C7AB3" w:rsidP="00211E1F">
      <w:pPr>
        <w:spacing w:after="0"/>
        <w:rPr>
          <w:rFonts w:asciiTheme="majorHAnsi" w:hAnsiTheme="majorHAnsi"/>
          <w:sz w:val="24"/>
          <w:szCs w:val="24"/>
        </w:rPr>
      </w:pPr>
    </w:p>
    <w:p w:rsidR="005C7AB3" w:rsidRDefault="00AA1E09" w:rsidP="00AA1E09">
      <w:pPr>
        <w:pStyle w:val="Heading3"/>
      </w:pPr>
      <w:r>
        <w:t>Water Justice</w:t>
      </w:r>
    </w:p>
    <w:p w:rsidR="00AA1E09" w:rsidRPr="008959DF" w:rsidRDefault="00AA1E09" w:rsidP="00AA1E09">
      <w:pPr>
        <w:pStyle w:val="Heading4"/>
        <w:spacing w:before="0"/>
      </w:pPr>
      <w:r w:rsidRPr="008959DF">
        <w:t>Texas and Nevada are already planning water export deals with Israel</w:t>
      </w:r>
      <w:r w:rsidR="0048743B">
        <w:t xml:space="preserve">  - reduces costs</w:t>
      </w:r>
    </w:p>
    <w:p w:rsidR="00AA1E09" w:rsidRDefault="00AA1E09" w:rsidP="00AA1E09">
      <w:pPr>
        <w:spacing w:after="0"/>
        <w:rPr>
          <w:rStyle w:val="StyleStyleBold12pt"/>
          <w:rFonts w:asciiTheme="minorHAnsi" w:hAnsiTheme="minorHAnsi"/>
          <w:sz w:val="24"/>
          <w:szCs w:val="24"/>
        </w:rPr>
      </w:pPr>
      <w:r w:rsidRPr="008959DF">
        <w:rPr>
          <w:rStyle w:val="StyleStyleBold12pt"/>
          <w:rFonts w:asciiTheme="minorHAnsi" w:hAnsiTheme="minorHAnsi"/>
          <w:sz w:val="24"/>
          <w:szCs w:val="24"/>
        </w:rPr>
        <w:t>Booth,</w:t>
      </w:r>
      <w:r w:rsidRPr="008959DF">
        <w:rPr>
          <w:rFonts w:asciiTheme="minorHAnsi" w:hAnsiTheme="minorHAnsi"/>
          <w:sz w:val="24"/>
          <w:szCs w:val="24"/>
        </w:rPr>
        <w:t xml:space="preserve"> Washington Post, 10/25/</w:t>
      </w:r>
      <w:r w:rsidRPr="008959DF">
        <w:rPr>
          <w:rStyle w:val="StyleStyleBold12pt"/>
          <w:rFonts w:asciiTheme="minorHAnsi" w:hAnsiTheme="minorHAnsi"/>
          <w:sz w:val="24"/>
          <w:szCs w:val="24"/>
        </w:rPr>
        <w:t>13</w:t>
      </w:r>
    </w:p>
    <w:p w:rsidR="00AA1E09" w:rsidRPr="008959DF" w:rsidRDefault="00AA1E09" w:rsidP="00AA1E09">
      <w:pPr>
        <w:spacing w:after="0"/>
        <w:rPr>
          <w:rFonts w:asciiTheme="minorHAnsi" w:hAnsiTheme="minorHAnsi"/>
          <w:sz w:val="24"/>
          <w:szCs w:val="24"/>
        </w:rPr>
      </w:pPr>
      <w:r w:rsidRPr="008959DF">
        <w:rPr>
          <w:rFonts w:asciiTheme="minorHAnsi" w:hAnsiTheme="minorHAnsi"/>
          <w:sz w:val="24"/>
          <w:szCs w:val="24"/>
        </w:rPr>
        <w:t xml:space="preserve">(William, Bureau chief — Jerusalem, “Israel knows water technology, and it wants to cash in”, online: </w:t>
      </w:r>
      <w:hyperlink r:id="rId10" w:history="1">
        <w:r w:rsidRPr="008959DF">
          <w:rPr>
            <w:rStyle w:val="Hyperlink"/>
            <w:rFonts w:asciiTheme="minorHAnsi" w:hAnsiTheme="minorHAnsi"/>
            <w:sz w:val="24"/>
            <w:szCs w:val="24"/>
          </w:rPr>
          <w:t>http://www.washingtonpost.com/world/middle_east/israel-knows-water-technology-and-it-wants-to-cash-in/2013/10/25/7bb1dd36-3cc5-11e3-b0e7-716179a2c2c7_story.html</w:t>
        </w:r>
      </w:hyperlink>
      <w:r w:rsidRPr="008959DF">
        <w:rPr>
          <w:rFonts w:asciiTheme="minorHAnsi" w:hAnsiTheme="minorHAnsi"/>
          <w:sz w:val="24"/>
          <w:szCs w:val="24"/>
        </w:rPr>
        <w:t>)</w:t>
      </w:r>
    </w:p>
    <w:p w:rsidR="00AA1E09" w:rsidRPr="008959DF" w:rsidRDefault="00AA1E09" w:rsidP="00AA1E09">
      <w:pPr>
        <w:rPr>
          <w:rFonts w:asciiTheme="minorHAnsi" w:hAnsiTheme="minorHAnsi"/>
          <w:sz w:val="24"/>
          <w:szCs w:val="24"/>
        </w:rPr>
      </w:pPr>
    </w:p>
    <w:p w:rsidR="00AA1E09" w:rsidRPr="008959DF" w:rsidRDefault="00AA1E09" w:rsidP="00AA1E09">
      <w:pPr>
        <w:rPr>
          <w:rFonts w:asciiTheme="minorHAnsi" w:hAnsiTheme="minorHAnsi"/>
          <w:sz w:val="24"/>
          <w:szCs w:val="24"/>
        </w:rPr>
      </w:pPr>
      <w:r w:rsidRPr="008959DF">
        <w:rPr>
          <w:rStyle w:val="StyleBoldUnderline"/>
          <w:rFonts w:asciiTheme="minorHAnsi" w:hAnsiTheme="minorHAnsi"/>
          <w:sz w:val="24"/>
          <w:szCs w:val="24"/>
        </w:rPr>
        <w:t xml:space="preserve">Israel wants to be seen in the water world the same admiring way it is viewed in the realm of high-tech. The country’s </w:t>
      </w:r>
      <w:r w:rsidRPr="008959DF">
        <w:rPr>
          <w:rStyle w:val="Emphasis"/>
          <w:rFonts w:asciiTheme="minorHAnsi" w:hAnsiTheme="minorHAnsi"/>
          <w:sz w:val="24"/>
          <w:szCs w:val="24"/>
        </w:rPr>
        <w:t xml:space="preserve">exports of water products have tripled in the past five years and now total $2 billion, </w:t>
      </w:r>
      <w:r w:rsidRPr="008959DF">
        <w:rPr>
          <w:rFonts w:asciiTheme="minorHAnsi" w:hAnsiTheme="minorHAnsi"/>
          <w:sz w:val="24"/>
          <w:szCs w:val="24"/>
        </w:rPr>
        <w:t xml:space="preserve">according to Israel’s economic ministry. </w:t>
      </w:r>
      <w:r w:rsidRPr="008959DF">
        <w:rPr>
          <w:rStyle w:val="StyleBoldUnderline"/>
          <w:rFonts w:asciiTheme="minorHAnsi" w:hAnsiTheme="minorHAnsi"/>
          <w:sz w:val="24"/>
          <w:szCs w:val="24"/>
        </w:rPr>
        <w:t xml:space="preserve">Its biggest customer is the </w:t>
      </w:r>
      <w:r w:rsidRPr="008959DF">
        <w:rPr>
          <w:rStyle w:val="Emphasis"/>
          <w:rFonts w:asciiTheme="minorHAnsi" w:hAnsiTheme="minorHAnsi"/>
          <w:sz w:val="24"/>
          <w:szCs w:val="24"/>
        </w:rPr>
        <w:t>United States</w:t>
      </w:r>
      <w:r w:rsidRPr="008959DF">
        <w:rPr>
          <w:rStyle w:val="StyleBoldUnderline"/>
          <w:rFonts w:asciiTheme="minorHAnsi" w:hAnsiTheme="minorHAnsi"/>
          <w:sz w:val="24"/>
          <w:szCs w:val="24"/>
        </w:rPr>
        <w:t xml:space="preserve">, </w:t>
      </w:r>
      <w:r w:rsidRPr="008959DF">
        <w:rPr>
          <w:rFonts w:asciiTheme="minorHAnsi" w:hAnsiTheme="minorHAnsi"/>
          <w:sz w:val="24"/>
          <w:szCs w:val="24"/>
        </w:rPr>
        <w:t>but</w:t>
      </w:r>
      <w:r w:rsidRPr="008959DF">
        <w:rPr>
          <w:rStyle w:val="StyleBoldUnderline"/>
          <w:rFonts w:asciiTheme="minorHAnsi" w:hAnsiTheme="minorHAnsi"/>
          <w:sz w:val="24"/>
          <w:szCs w:val="24"/>
        </w:rPr>
        <w:t xml:space="preserve"> new markets are opening in countries with an emerging middle class, such as Mexico, Turkey, </w:t>
      </w:r>
      <w:r w:rsidRPr="008959DF">
        <w:rPr>
          <w:rStyle w:val="Emphasis"/>
          <w:rFonts w:asciiTheme="minorHAnsi" w:hAnsiTheme="minorHAnsi"/>
          <w:sz w:val="24"/>
          <w:szCs w:val="24"/>
        </w:rPr>
        <w:t xml:space="preserve">China </w:t>
      </w:r>
      <w:r w:rsidRPr="008959DF">
        <w:rPr>
          <w:rStyle w:val="StyleBoldUnderline"/>
          <w:rFonts w:asciiTheme="minorHAnsi" w:hAnsiTheme="minorHAnsi"/>
          <w:sz w:val="24"/>
          <w:szCs w:val="24"/>
        </w:rPr>
        <w:t>and India.</w:t>
      </w:r>
      <w:r w:rsidRPr="008959DF">
        <w:rPr>
          <w:rFonts w:asciiTheme="minorHAnsi" w:hAnsiTheme="minorHAnsi"/>
          <w:sz w:val="24"/>
          <w:szCs w:val="24"/>
        </w:rPr>
        <w:t xml:space="preserve"> Because of Israel’s history of scarcity, isolation and resourcefulness, it has the jump in water management and conservation. </w:t>
      </w:r>
      <w:r w:rsidRPr="008959DF">
        <w:rPr>
          <w:rStyle w:val="StyleBoldUnderline"/>
          <w:rFonts w:asciiTheme="minorHAnsi" w:hAnsiTheme="minorHAnsi"/>
          <w:sz w:val="24"/>
          <w:szCs w:val="24"/>
        </w:rPr>
        <w:t>The first prime minister of Israel</w:t>
      </w:r>
      <w:r w:rsidRPr="008959DF">
        <w:rPr>
          <w:rFonts w:asciiTheme="minorHAnsi" w:hAnsiTheme="minorHAnsi"/>
          <w:sz w:val="24"/>
          <w:szCs w:val="24"/>
        </w:rPr>
        <w:t xml:space="preserve">, David Ben-Gurion, </w:t>
      </w:r>
      <w:r w:rsidRPr="008959DF">
        <w:rPr>
          <w:rStyle w:val="StyleBoldUnderline"/>
          <w:rFonts w:asciiTheme="minorHAnsi" w:hAnsiTheme="minorHAnsi"/>
          <w:sz w:val="24"/>
          <w:szCs w:val="24"/>
        </w:rPr>
        <w:t>issued the call to “make the desert bloom.</w:t>
      </w:r>
      <w:r w:rsidRPr="008959DF">
        <w:rPr>
          <w:rFonts w:asciiTheme="minorHAnsi" w:hAnsiTheme="minorHAnsi"/>
          <w:sz w:val="24"/>
          <w:szCs w:val="24"/>
        </w:rPr>
        <w:t>” Since then</w:t>
      </w:r>
      <w:r w:rsidRPr="008959DF">
        <w:rPr>
          <w:rStyle w:val="StyleBoldUnderline"/>
          <w:rFonts w:asciiTheme="minorHAnsi" w:hAnsiTheme="minorHAnsi"/>
          <w:sz w:val="24"/>
          <w:szCs w:val="24"/>
        </w:rPr>
        <w:t xml:space="preserve">, Israeli leaders have </w:t>
      </w:r>
      <w:hyperlink r:id="rId11" w:history="1">
        <w:r w:rsidRPr="008959DF">
          <w:rPr>
            <w:rStyle w:val="StyleBoldUnderline"/>
            <w:rFonts w:asciiTheme="minorHAnsi" w:hAnsiTheme="minorHAnsi"/>
            <w:sz w:val="24"/>
            <w:szCs w:val="24"/>
          </w:rPr>
          <w:t>periodically dangled</w:t>
        </w:r>
      </w:hyperlink>
      <w:r w:rsidRPr="008959DF">
        <w:rPr>
          <w:rStyle w:val="StyleBoldUnderline"/>
          <w:rFonts w:asciiTheme="minorHAnsi" w:hAnsiTheme="minorHAnsi"/>
          <w:sz w:val="24"/>
          <w:szCs w:val="24"/>
        </w:rPr>
        <w:t xml:space="preserve"> the transfer of water technology as a possible incentive for peace with the Palestinians and Arab states</w:t>
      </w:r>
      <w:r w:rsidRPr="008959DF">
        <w:rPr>
          <w:rFonts w:asciiTheme="minorHAnsi" w:hAnsiTheme="minorHAnsi"/>
          <w:sz w:val="24"/>
          <w:szCs w:val="24"/>
        </w:rPr>
        <w:t xml:space="preserve">. Two </w:t>
      </w:r>
      <w:r w:rsidRPr="008959DF">
        <w:rPr>
          <w:rStyle w:val="StyleBoldUnderline"/>
          <w:rFonts w:asciiTheme="minorHAnsi" w:hAnsiTheme="minorHAnsi"/>
          <w:sz w:val="24"/>
          <w:szCs w:val="24"/>
        </w:rPr>
        <w:t xml:space="preserve">Republican governors from arid states, </w:t>
      </w:r>
      <w:r w:rsidRPr="008959DF">
        <w:rPr>
          <w:rFonts w:asciiTheme="minorHAnsi" w:hAnsiTheme="minorHAnsi"/>
          <w:sz w:val="24"/>
          <w:szCs w:val="24"/>
        </w:rPr>
        <w:t xml:space="preserve">Rick </w:t>
      </w:r>
      <w:r w:rsidRPr="008959DF">
        <w:rPr>
          <w:rStyle w:val="StyleBoldUnderline"/>
          <w:rFonts w:asciiTheme="minorHAnsi" w:hAnsiTheme="minorHAnsi"/>
          <w:sz w:val="24"/>
          <w:szCs w:val="24"/>
        </w:rPr>
        <w:t xml:space="preserve">Perry </w:t>
      </w:r>
      <w:r w:rsidRPr="008959DF">
        <w:rPr>
          <w:rFonts w:asciiTheme="minorHAnsi" w:hAnsiTheme="minorHAnsi"/>
          <w:sz w:val="24"/>
          <w:szCs w:val="24"/>
        </w:rPr>
        <w:t xml:space="preserve">of Texas </w:t>
      </w:r>
      <w:r w:rsidRPr="008959DF">
        <w:rPr>
          <w:rStyle w:val="StyleBoldUnderline"/>
          <w:rFonts w:asciiTheme="minorHAnsi" w:hAnsiTheme="minorHAnsi"/>
          <w:sz w:val="24"/>
          <w:szCs w:val="24"/>
        </w:rPr>
        <w:t>and</w:t>
      </w:r>
      <w:r w:rsidRPr="008959DF">
        <w:rPr>
          <w:rFonts w:asciiTheme="minorHAnsi" w:hAnsiTheme="minorHAnsi"/>
          <w:sz w:val="24"/>
          <w:szCs w:val="24"/>
        </w:rPr>
        <w:t xml:space="preserve"> Brian </w:t>
      </w:r>
      <w:r w:rsidRPr="008959DF">
        <w:rPr>
          <w:rStyle w:val="StyleBoldUnderline"/>
          <w:rFonts w:asciiTheme="minorHAnsi" w:hAnsiTheme="minorHAnsi"/>
          <w:sz w:val="24"/>
          <w:szCs w:val="24"/>
        </w:rPr>
        <w:t>Sandoval</w:t>
      </w:r>
      <w:r w:rsidRPr="008959DF">
        <w:rPr>
          <w:rFonts w:asciiTheme="minorHAnsi" w:hAnsiTheme="minorHAnsi"/>
          <w:sz w:val="24"/>
          <w:szCs w:val="24"/>
        </w:rPr>
        <w:t xml:space="preserve"> of Nevada, </w:t>
      </w:r>
      <w:r w:rsidRPr="008959DF">
        <w:rPr>
          <w:rStyle w:val="StyleBoldUnderline"/>
          <w:rFonts w:asciiTheme="minorHAnsi" w:hAnsiTheme="minorHAnsi"/>
          <w:sz w:val="24"/>
          <w:szCs w:val="24"/>
        </w:rPr>
        <w:t xml:space="preserve">were on hand with large delegations this week to peruse the wares at the </w:t>
      </w:r>
      <w:proofErr w:type="spellStart"/>
      <w:r w:rsidRPr="008959DF">
        <w:rPr>
          <w:rStyle w:val="StyleBoldUnderline"/>
          <w:rFonts w:asciiTheme="minorHAnsi" w:hAnsiTheme="minorHAnsi"/>
          <w:sz w:val="24"/>
          <w:szCs w:val="24"/>
        </w:rPr>
        <w:t>Watec</w:t>
      </w:r>
      <w:proofErr w:type="spellEnd"/>
      <w:r w:rsidRPr="008959DF">
        <w:rPr>
          <w:rStyle w:val="StyleBoldUnderline"/>
          <w:rFonts w:asciiTheme="minorHAnsi" w:hAnsiTheme="minorHAnsi"/>
          <w:sz w:val="24"/>
          <w:szCs w:val="24"/>
        </w:rPr>
        <w:t xml:space="preserve"> Israel 2013 exhibition. Perry hailed Israel for its reuse of wastewater </w:t>
      </w:r>
      <w:r w:rsidRPr="008959DF">
        <w:rPr>
          <w:rStyle w:val="Emphasis"/>
          <w:rFonts w:asciiTheme="minorHAnsi" w:hAnsiTheme="minorHAnsi"/>
          <w:sz w:val="24"/>
          <w:szCs w:val="24"/>
        </w:rPr>
        <w:t>— Israel recycles more than 80 percent of its effluents, compared with about 1 percent in the United States</w:t>
      </w:r>
      <w:r w:rsidRPr="008959DF">
        <w:rPr>
          <w:rStyle w:val="StyleBoldUnderline"/>
          <w:rFonts w:asciiTheme="minorHAnsi" w:hAnsiTheme="minorHAnsi"/>
          <w:sz w:val="24"/>
          <w:szCs w:val="24"/>
        </w:rPr>
        <w:t>,</w:t>
      </w:r>
      <w:r w:rsidRPr="008959DF">
        <w:rPr>
          <w:rFonts w:asciiTheme="minorHAnsi" w:hAnsiTheme="minorHAnsi"/>
          <w:sz w:val="24"/>
          <w:szCs w:val="24"/>
        </w:rPr>
        <w:t xml:space="preserve"> the governor said. </w:t>
      </w:r>
      <w:r w:rsidRPr="008959DF">
        <w:rPr>
          <w:rStyle w:val="StyleBoldUnderline"/>
          <w:rFonts w:asciiTheme="minorHAnsi" w:hAnsiTheme="minorHAnsi"/>
          <w:sz w:val="24"/>
          <w:szCs w:val="24"/>
        </w:rPr>
        <w:t>Asked about potential deals between Israel and Texas for water technology, Perry said in an interview, “Let’s do it.”</w:t>
      </w:r>
      <w:r w:rsidRPr="008959DF">
        <w:rPr>
          <w:rFonts w:asciiTheme="minorHAnsi" w:hAnsiTheme="minorHAnsi"/>
          <w:sz w:val="24"/>
          <w:szCs w:val="24"/>
        </w:rPr>
        <w:t xml:space="preserve"> </w:t>
      </w:r>
      <w:r w:rsidRPr="008959DF">
        <w:rPr>
          <w:rStyle w:val="StyleBoldUnderline"/>
          <w:rFonts w:asciiTheme="minorHAnsi" w:hAnsiTheme="minorHAnsi"/>
          <w:sz w:val="24"/>
          <w:szCs w:val="24"/>
        </w:rPr>
        <w:t xml:space="preserve">The Texas governor was repeatedly approached by representatives of the Israeli water </w:t>
      </w:r>
      <w:proofErr w:type="gramStart"/>
      <w:r w:rsidRPr="008959DF">
        <w:rPr>
          <w:rStyle w:val="StyleBoldUnderline"/>
          <w:rFonts w:asciiTheme="minorHAnsi" w:hAnsiTheme="minorHAnsi"/>
          <w:sz w:val="24"/>
          <w:szCs w:val="24"/>
        </w:rPr>
        <w:t>business</w:t>
      </w:r>
      <w:proofErr w:type="gramEnd"/>
      <w:r w:rsidRPr="008959DF">
        <w:rPr>
          <w:rFonts w:asciiTheme="minorHAnsi" w:hAnsiTheme="minorHAnsi"/>
          <w:sz w:val="24"/>
          <w:szCs w:val="24"/>
        </w:rPr>
        <w:t xml:space="preserve"> who introduced themselves, delivered business cards and made their sales pitches. The reason for their interest did not escape Perry. “Texas goes from drought to drought, and what we need to survive is to conserve and use wisely what water we have,” Perry said. Texas residents will vote in November on a $2 billion initiative to rebuild the state’s water infrastructure</w:t>
      </w:r>
      <w:r w:rsidRPr="008959DF">
        <w:rPr>
          <w:rStyle w:val="StyleBoldUnderline"/>
          <w:rFonts w:asciiTheme="minorHAnsi" w:hAnsiTheme="minorHAnsi"/>
          <w:sz w:val="24"/>
          <w:szCs w:val="24"/>
        </w:rPr>
        <w:t xml:space="preserve">. The hallways of the Tel Aviv convention center were packed with engineers from China, Spain, France and Australia. Buyers and sellers huddled around water coolers signing memorandums of understanding. </w:t>
      </w:r>
      <w:r w:rsidRPr="008959DF">
        <w:rPr>
          <w:rStyle w:val="Emphasis"/>
          <w:rFonts w:asciiTheme="minorHAnsi" w:hAnsiTheme="minorHAnsi"/>
          <w:sz w:val="24"/>
          <w:szCs w:val="24"/>
        </w:rPr>
        <w:t xml:space="preserve">Israel is a world leader in </w:t>
      </w:r>
      <w:hyperlink r:id="rId12" w:history="1">
        <w:r w:rsidRPr="008959DF">
          <w:rPr>
            <w:rStyle w:val="Emphasis"/>
            <w:rFonts w:asciiTheme="minorHAnsi" w:hAnsiTheme="minorHAnsi"/>
            <w:sz w:val="24"/>
            <w:szCs w:val="24"/>
          </w:rPr>
          <w:t>desalination</w:t>
        </w:r>
      </w:hyperlink>
      <w:r w:rsidRPr="008959DF">
        <w:rPr>
          <w:rStyle w:val="Emphasis"/>
          <w:rFonts w:asciiTheme="minorHAnsi" w:hAnsiTheme="minorHAnsi"/>
          <w:sz w:val="24"/>
          <w:szCs w:val="24"/>
        </w:rPr>
        <w:t xml:space="preserve"> of seawater.</w:t>
      </w:r>
      <w:r w:rsidRPr="008959DF">
        <w:rPr>
          <w:rFonts w:asciiTheme="minorHAnsi" w:hAnsiTheme="minorHAnsi"/>
          <w:sz w:val="24"/>
          <w:szCs w:val="24"/>
        </w:rPr>
        <w:t xml:space="preserve"> By next year, </w:t>
      </w:r>
      <w:r w:rsidRPr="008959DF">
        <w:rPr>
          <w:rStyle w:val="StyleBoldUnderline"/>
          <w:rFonts w:asciiTheme="minorHAnsi" w:hAnsiTheme="minorHAnsi"/>
          <w:sz w:val="24"/>
          <w:szCs w:val="24"/>
        </w:rPr>
        <w:t>more than a third of Israel’s tap water will come from the Mediterranean Sea and a few briny wells.</w:t>
      </w:r>
      <w:r w:rsidRPr="008959DF">
        <w:rPr>
          <w:rFonts w:asciiTheme="minorHAnsi" w:hAnsiTheme="minorHAnsi"/>
          <w:sz w:val="24"/>
          <w:szCs w:val="24"/>
        </w:rPr>
        <w:t xml:space="preserve"> </w:t>
      </w:r>
      <w:r w:rsidRPr="008959DF">
        <w:rPr>
          <w:rStyle w:val="StyleBoldUnderline"/>
          <w:rFonts w:asciiTheme="minorHAnsi" w:hAnsiTheme="minorHAnsi"/>
          <w:sz w:val="24"/>
          <w:szCs w:val="24"/>
        </w:rPr>
        <w:t>Israel’s total water consumption remains nearly at 1964 levels — even though its population has quadrupled to 8 million people</w:t>
      </w:r>
      <w:r w:rsidRPr="008959DF">
        <w:rPr>
          <w:rFonts w:asciiTheme="minorHAnsi" w:hAnsiTheme="minorHAnsi"/>
          <w:sz w:val="24"/>
          <w:szCs w:val="24"/>
        </w:rPr>
        <w:t xml:space="preserve">, according to the economic ministry. “They say that necessity is the mother of invention, and that is clearly the case in Israel,” said </w:t>
      </w:r>
      <w:proofErr w:type="spellStart"/>
      <w:r w:rsidRPr="008959DF">
        <w:rPr>
          <w:rFonts w:asciiTheme="minorHAnsi" w:hAnsiTheme="minorHAnsi"/>
          <w:sz w:val="24"/>
          <w:szCs w:val="24"/>
        </w:rPr>
        <w:t>Oded</w:t>
      </w:r>
      <w:proofErr w:type="spellEnd"/>
      <w:r w:rsidRPr="008959DF">
        <w:rPr>
          <w:rFonts w:asciiTheme="minorHAnsi" w:hAnsiTheme="minorHAnsi"/>
          <w:sz w:val="24"/>
          <w:szCs w:val="24"/>
        </w:rPr>
        <w:t xml:space="preserve"> </w:t>
      </w:r>
      <w:proofErr w:type="spellStart"/>
      <w:r w:rsidRPr="008959DF">
        <w:rPr>
          <w:rFonts w:asciiTheme="minorHAnsi" w:hAnsiTheme="minorHAnsi"/>
          <w:sz w:val="24"/>
          <w:szCs w:val="24"/>
        </w:rPr>
        <w:t>Distel</w:t>
      </w:r>
      <w:proofErr w:type="spellEnd"/>
      <w:r w:rsidRPr="008959DF">
        <w:rPr>
          <w:rFonts w:asciiTheme="minorHAnsi" w:hAnsiTheme="minorHAnsi"/>
          <w:sz w:val="24"/>
          <w:szCs w:val="24"/>
        </w:rPr>
        <w:t xml:space="preserve">, director of </w:t>
      </w:r>
      <w:r w:rsidRPr="008959DF">
        <w:rPr>
          <w:rStyle w:val="StyleBoldUnderline"/>
          <w:rFonts w:asciiTheme="minorHAnsi" w:hAnsiTheme="minorHAnsi"/>
          <w:sz w:val="24"/>
          <w:szCs w:val="24"/>
        </w:rPr>
        <w:t xml:space="preserve">Israel New Tech, </w:t>
      </w:r>
      <w:r w:rsidRPr="008959DF">
        <w:rPr>
          <w:rStyle w:val="Emphasis"/>
          <w:rFonts w:asciiTheme="minorHAnsi" w:hAnsiTheme="minorHAnsi"/>
          <w:sz w:val="24"/>
          <w:szCs w:val="24"/>
        </w:rPr>
        <w:t>a government agency</w:t>
      </w:r>
      <w:r w:rsidRPr="008959DF">
        <w:rPr>
          <w:rStyle w:val="StyleBoldUnderline"/>
          <w:rFonts w:asciiTheme="minorHAnsi" w:hAnsiTheme="minorHAnsi"/>
          <w:sz w:val="24"/>
          <w:szCs w:val="24"/>
        </w:rPr>
        <w:t xml:space="preserve"> that primes the water pump by giving grants to high-tech water start-ups and helps market the water industry abroad</w:t>
      </w:r>
      <w:r w:rsidRPr="008959DF">
        <w:rPr>
          <w:rFonts w:asciiTheme="minorHAnsi" w:hAnsiTheme="minorHAnsi"/>
          <w:sz w:val="24"/>
          <w:szCs w:val="24"/>
        </w:rPr>
        <w:t>. “If we had to rely on sources of fresh water, we wouldn’t be here. In Israel, we use every drop twice.”</w:t>
      </w:r>
    </w:p>
    <w:p w:rsidR="00AA1E09" w:rsidRPr="008959DF" w:rsidRDefault="00AA1E09" w:rsidP="00AA1E09">
      <w:pPr>
        <w:rPr>
          <w:rFonts w:asciiTheme="minorHAnsi" w:hAnsiTheme="minorHAnsi"/>
          <w:sz w:val="24"/>
          <w:szCs w:val="24"/>
        </w:rPr>
      </w:pPr>
    </w:p>
    <w:p w:rsidR="00AA1E09" w:rsidRPr="008959DF" w:rsidRDefault="0048743B" w:rsidP="00AA1E09">
      <w:pPr>
        <w:pStyle w:val="Heading4"/>
      </w:pPr>
      <w:r>
        <w:t>Israel is a global leader – solves modeling</w:t>
      </w:r>
    </w:p>
    <w:p w:rsidR="00AA1E09" w:rsidRPr="008959DF" w:rsidRDefault="00AA1E09" w:rsidP="00AA1E09">
      <w:pPr>
        <w:rPr>
          <w:rFonts w:asciiTheme="minorHAnsi" w:hAnsiTheme="minorHAnsi"/>
          <w:sz w:val="24"/>
          <w:szCs w:val="24"/>
        </w:rPr>
      </w:pPr>
      <w:r w:rsidRPr="008959DF">
        <w:rPr>
          <w:rStyle w:val="StyleStyleBold12pt"/>
          <w:rFonts w:asciiTheme="minorHAnsi" w:hAnsiTheme="minorHAnsi"/>
          <w:sz w:val="24"/>
          <w:szCs w:val="24"/>
        </w:rPr>
        <w:t>Greenberg</w:t>
      </w:r>
      <w:r w:rsidRPr="008959DF">
        <w:rPr>
          <w:rFonts w:asciiTheme="minorHAnsi" w:hAnsiTheme="minorHAnsi"/>
          <w:sz w:val="24"/>
          <w:szCs w:val="24"/>
        </w:rPr>
        <w:t xml:space="preserve">, McClatchy Foreign Staff, </w:t>
      </w:r>
      <w:r w:rsidRPr="008959DF">
        <w:rPr>
          <w:rStyle w:val="StyleStyleBold12pt"/>
          <w:rFonts w:asciiTheme="minorHAnsi" w:hAnsiTheme="minorHAnsi"/>
          <w:sz w:val="24"/>
          <w:szCs w:val="24"/>
        </w:rPr>
        <w:t>3/20</w:t>
      </w:r>
      <w:r w:rsidRPr="008959DF">
        <w:rPr>
          <w:rFonts w:asciiTheme="minorHAnsi" w:hAnsiTheme="minorHAnsi"/>
          <w:sz w:val="24"/>
          <w:szCs w:val="24"/>
        </w:rPr>
        <w:t>/14</w:t>
      </w: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 xml:space="preserve">(Joel, Journalist on the topic of Israel, previously published in the New York Times, “Israel no longer worried about its water supply, thanks to desalination plants”, online: </w:t>
      </w:r>
      <w:hyperlink r:id="rId13" w:history="1">
        <w:r w:rsidRPr="008959DF">
          <w:rPr>
            <w:rStyle w:val="Hyperlink"/>
            <w:rFonts w:asciiTheme="minorHAnsi" w:hAnsiTheme="minorHAnsi"/>
            <w:sz w:val="24"/>
            <w:szCs w:val="24"/>
          </w:rPr>
          <w:t>http://www.mcclatchydc.com/2014/03/20/221880/israel-no-longer-worried-about.html</w:t>
        </w:r>
      </w:hyperlink>
      <w:r w:rsidRPr="008959DF">
        <w:rPr>
          <w:rFonts w:asciiTheme="minorHAnsi" w:hAnsiTheme="minorHAnsi"/>
          <w:sz w:val="24"/>
          <w:szCs w:val="24"/>
        </w:rPr>
        <w:t>)</w:t>
      </w:r>
    </w:p>
    <w:p w:rsidR="00AA1E09" w:rsidRPr="008959DF" w:rsidRDefault="00AA1E09" w:rsidP="00AA1E09">
      <w:pPr>
        <w:rPr>
          <w:rFonts w:asciiTheme="minorHAnsi" w:hAnsiTheme="minorHAnsi"/>
          <w:sz w:val="24"/>
          <w:szCs w:val="24"/>
        </w:rPr>
      </w:pPr>
    </w:p>
    <w:p w:rsidR="00AA1E09" w:rsidRPr="008959DF" w:rsidRDefault="00AA1E09" w:rsidP="00AA1E09">
      <w:pPr>
        <w:rPr>
          <w:rStyle w:val="Emphasis"/>
          <w:rFonts w:asciiTheme="minorHAnsi" w:hAnsiTheme="minorHAnsi"/>
          <w:sz w:val="24"/>
          <w:szCs w:val="24"/>
        </w:rPr>
      </w:pPr>
      <w:r w:rsidRPr="008959DF">
        <w:rPr>
          <w:rFonts w:asciiTheme="minorHAnsi" w:hAnsiTheme="minorHAnsi"/>
          <w:sz w:val="24"/>
          <w:szCs w:val="24"/>
        </w:rPr>
        <w:t xml:space="preserve">Each of Israel’s plants cost between $300 million and $450 million to build. </w:t>
      </w:r>
      <w:r w:rsidRPr="008959DF">
        <w:rPr>
          <w:rStyle w:val="StyleBoldUnderline"/>
          <w:rFonts w:asciiTheme="minorHAnsi" w:hAnsiTheme="minorHAnsi"/>
          <w:sz w:val="24"/>
          <w:szCs w:val="24"/>
        </w:rPr>
        <w:t xml:space="preserve">The plants are privately owned and operated, </w:t>
      </w:r>
      <w:r w:rsidRPr="008959DF">
        <w:rPr>
          <w:rStyle w:val="Emphasis"/>
          <w:rFonts w:asciiTheme="minorHAnsi" w:hAnsiTheme="minorHAnsi"/>
          <w:sz w:val="24"/>
          <w:szCs w:val="24"/>
        </w:rPr>
        <w:t>under a contract with the government</w:t>
      </w:r>
      <w:r w:rsidRPr="008959DF">
        <w:rPr>
          <w:rStyle w:val="StyleBoldUnderline"/>
          <w:rFonts w:asciiTheme="minorHAnsi" w:hAnsiTheme="minorHAnsi"/>
          <w:sz w:val="24"/>
          <w:szCs w:val="24"/>
        </w:rPr>
        <w:t>, which buys the water from the plants. The budget for water purchases comes from water charges to consumers. The plants are not subsidized</w:t>
      </w:r>
      <w:r w:rsidRPr="008959DF">
        <w:rPr>
          <w:rFonts w:asciiTheme="minorHAnsi" w:hAnsiTheme="minorHAnsi"/>
          <w:sz w:val="24"/>
          <w:szCs w:val="24"/>
        </w:rPr>
        <w:t xml:space="preserve">. Israel’s efforts to solve its water shortage haven’t ended with desalination. </w:t>
      </w:r>
      <w:r w:rsidRPr="008959DF">
        <w:rPr>
          <w:rStyle w:val="StyleBoldUnderline"/>
          <w:rFonts w:asciiTheme="minorHAnsi" w:hAnsiTheme="minorHAnsi"/>
          <w:sz w:val="24"/>
          <w:szCs w:val="24"/>
        </w:rPr>
        <w:t>The country treats and recycles more than 80 percent of its wastewater</w:t>
      </w:r>
      <w:r w:rsidRPr="008959DF">
        <w:rPr>
          <w:rFonts w:asciiTheme="minorHAnsi" w:hAnsiTheme="minorHAnsi"/>
          <w:sz w:val="24"/>
          <w:szCs w:val="24"/>
        </w:rPr>
        <w:t xml:space="preserve">, using it primarily for agriculture, </w:t>
      </w:r>
      <w:r w:rsidRPr="008959DF">
        <w:rPr>
          <w:rStyle w:val="StyleBoldUnderline"/>
          <w:rFonts w:asciiTheme="minorHAnsi" w:hAnsiTheme="minorHAnsi"/>
          <w:sz w:val="24"/>
          <w:szCs w:val="24"/>
        </w:rPr>
        <w:t xml:space="preserve">making it </w:t>
      </w:r>
      <w:r w:rsidRPr="008959DF">
        <w:rPr>
          <w:rStyle w:val="Emphasis"/>
          <w:rFonts w:asciiTheme="minorHAnsi" w:hAnsiTheme="minorHAnsi"/>
          <w:sz w:val="24"/>
          <w:szCs w:val="24"/>
        </w:rPr>
        <w:t>a world leader in that field.</w:t>
      </w:r>
    </w:p>
    <w:p w:rsidR="00AA1E09" w:rsidRPr="008959DF" w:rsidRDefault="00AA1E09" w:rsidP="00AA1E09">
      <w:pPr>
        <w:textAlignment w:val="baseline"/>
        <w:rPr>
          <w:rFonts w:asciiTheme="minorHAnsi" w:eastAsia="Times New Roman" w:hAnsiTheme="minorHAnsi" w:cs="Arial"/>
          <w:color w:val="000000"/>
          <w:sz w:val="24"/>
          <w:szCs w:val="24"/>
        </w:rPr>
      </w:pPr>
    </w:p>
    <w:p w:rsidR="00AA1E09" w:rsidRPr="00211E1F" w:rsidRDefault="00AA1E09" w:rsidP="00AA1E09">
      <w:pPr>
        <w:pStyle w:val="Heading4"/>
      </w:pPr>
      <w:r w:rsidRPr="00211E1F">
        <w:t>Israel’s desalination plants can help the United States.</w:t>
      </w:r>
    </w:p>
    <w:p w:rsidR="00AA1E09" w:rsidRPr="00573D11" w:rsidRDefault="00AA1E09" w:rsidP="00AA1E09">
      <w:pPr>
        <w:spacing w:after="0"/>
        <w:rPr>
          <w:rStyle w:val="StyleStyleBold12pt"/>
        </w:rPr>
      </w:pPr>
      <w:proofErr w:type="spellStart"/>
      <w:r w:rsidRPr="00573D11">
        <w:rPr>
          <w:rStyle w:val="StyleStyleBold12pt"/>
        </w:rPr>
        <w:t>Haaretz</w:t>
      </w:r>
      <w:proofErr w:type="spellEnd"/>
      <w:r w:rsidRPr="00573D11">
        <w:rPr>
          <w:rStyle w:val="StyleStyleBold12pt"/>
        </w:rPr>
        <w:t>, 2014</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w:t>
      </w:r>
      <w:proofErr w:type="spellStart"/>
      <w:r w:rsidRPr="00211E1F">
        <w:rPr>
          <w:rFonts w:asciiTheme="majorHAnsi" w:hAnsiTheme="majorHAnsi"/>
          <w:sz w:val="24"/>
          <w:szCs w:val="24"/>
        </w:rPr>
        <w:t>Haaretz</w:t>
      </w:r>
      <w:proofErr w:type="spellEnd"/>
      <w:r w:rsidRPr="00211E1F">
        <w:rPr>
          <w:rFonts w:asciiTheme="majorHAnsi" w:hAnsiTheme="majorHAnsi"/>
          <w:sz w:val="24"/>
          <w:szCs w:val="24"/>
        </w:rPr>
        <w:t xml:space="preserve">, “Israeli company building America's largest desalination plant in California”, </w:t>
      </w:r>
      <w:hyperlink r:id="rId14" w:history="1">
        <w:r w:rsidRPr="00152847">
          <w:rPr>
            <w:rStyle w:val="Hyperlink"/>
            <w:rFonts w:asciiTheme="majorHAnsi" w:hAnsiTheme="majorHAnsi"/>
            <w:sz w:val="24"/>
            <w:szCs w:val="24"/>
          </w:rPr>
          <w:t>http://www.haaretz.com/business/1.575985</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Fonts w:asciiTheme="majorHAnsi" w:hAnsiTheme="majorHAnsi"/>
          <w:sz w:val="24"/>
          <w:szCs w:val="24"/>
        </w:rPr>
      </w:pPr>
      <w:r w:rsidRPr="00211E1F">
        <w:rPr>
          <w:rStyle w:val="StyleBoldUnderline"/>
          <w:rFonts w:asciiTheme="majorHAnsi" w:hAnsiTheme="majorHAnsi"/>
          <w:sz w:val="24"/>
          <w:szCs w:val="24"/>
        </w:rPr>
        <w:t>An Israeli company is involved in building what is expected to be the largest seawater desalination plant in the Western Hemisphere</w:t>
      </w:r>
      <w:r w:rsidRPr="00211E1F">
        <w:rPr>
          <w:rFonts w:asciiTheme="majorHAnsi" w:hAnsiTheme="majorHAnsi"/>
          <w:sz w:val="24"/>
          <w:szCs w:val="24"/>
        </w:rPr>
        <w:t xml:space="preserve">, the Orange County Register reports. </w:t>
      </w:r>
      <w:r w:rsidRPr="00211E1F">
        <w:rPr>
          <w:rStyle w:val="StyleBoldUnderline"/>
          <w:rFonts w:asciiTheme="majorHAnsi" w:hAnsiTheme="majorHAnsi"/>
          <w:sz w:val="24"/>
          <w:szCs w:val="24"/>
        </w:rPr>
        <w:t>When completed in 2016, the plant in Carlsbad, California will be able to provide 50 million gallons of potable water a day</w:t>
      </w:r>
      <w:r w:rsidRPr="00211E1F">
        <w:rPr>
          <w:rFonts w:asciiTheme="majorHAnsi" w:hAnsiTheme="majorHAnsi"/>
          <w:sz w:val="24"/>
          <w:szCs w:val="24"/>
        </w:rPr>
        <w:t xml:space="preserve">. Three smaller plants already operate in California, and 15 more have been proposed. The $922 million plant is being developed by Israel's IDE Technologies in cooperation with local company Poseidon Resources Corp. </w:t>
      </w:r>
      <w:r w:rsidRPr="00211E1F">
        <w:rPr>
          <w:rStyle w:val="StyleBoldUnderline"/>
          <w:rFonts w:asciiTheme="majorHAnsi" w:hAnsiTheme="majorHAnsi"/>
          <w:sz w:val="24"/>
          <w:szCs w:val="24"/>
        </w:rPr>
        <w:t>“This is the one supply that San Diego County is investing in that is truly drought-proof,”</w:t>
      </w:r>
      <w:r w:rsidRPr="00211E1F">
        <w:rPr>
          <w:rFonts w:asciiTheme="majorHAnsi" w:hAnsiTheme="majorHAnsi"/>
          <w:sz w:val="24"/>
          <w:szCs w:val="24"/>
        </w:rPr>
        <w:t xml:space="preserve"> said Poseidon senior VP Peter </w:t>
      </w:r>
      <w:proofErr w:type="spellStart"/>
      <w:r w:rsidRPr="00211E1F">
        <w:rPr>
          <w:rFonts w:asciiTheme="majorHAnsi" w:hAnsiTheme="majorHAnsi"/>
          <w:sz w:val="24"/>
          <w:szCs w:val="24"/>
        </w:rPr>
        <w:t>MacLaggan</w:t>
      </w:r>
      <w:proofErr w:type="spellEnd"/>
      <w:r w:rsidRPr="00211E1F">
        <w:rPr>
          <w:rFonts w:asciiTheme="majorHAnsi" w:hAnsiTheme="majorHAnsi"/>
          <w:sz w:val="24"/>
          <w:szCs w:val="24"/>
        </w:rPr>
        <w:t xml:space="preserve">. </w:t>
      </w:r>
      <w:r w:rsidRPr="00211E1F">
        <w:rPr>
          <w:rStyle w:val="StyleBoldUnderline"/>
          <w:rFonts w:asciiTheme="majorHAnsi" w:hAnsiTheme="majorHAnsi"/>
          <w:sz w:val="24"/>
          <w:szCs w:val="24"/>
        </w:rPr>
        <w:t>"It does cost more, but it has some reliability benefits that are very important to the regional economy.”</w:t>
      </w:r>
      <w:r w:rsidRPr="00211E1F">
        <w:rPr>
          <w:rFonts w:asciiTheme="majorHAnsi" w:hAnsiTheme="majorHAnsi"/>
          <w:sz w:val="24"/>
          <w:szCs w:val="24"/>
        </w:rPr>
        <w:t xml:space="preserve"> Six decades of providing water in a country that's 60 percent desert have made Israel a technological leader in the field, a model that points the way for drought-stricken California. In Israel, desalination now provides about one-quarter of the country's water supply</w:t>
      </w:r>
      <w:r w:rsidRPr="00211E1F">
        <w:rPr>
          <w:rStyle w:val="StyleBoldUnderline"/>
          <w:rFonts w:asciiTheme="majorHAnsi" w:hAnsiTheme="majorHAnsi"/>
          <w:sz w:val="24"/>
          <w:szCs w:val="24"/>
        </w:rPr>
        <w:t>. Each of IDE's three plants in Israel provides roughly double the output anticipated from the facility in Carlsbad</w:t>
      </w:r>
      <w:r w:rsidRPr="00211E1F">
        <w:rPr>
          <w:rFonts w:asciiTheme="majorHAnsi" w:hAnsiTheme="majorHAnsi"/>
          <w:sz w:val="24"/>
          <w:szCs w:val="24"/>
        </w:rPr>
        <w:t xml:space="preserve">, </w:t>
      </w:r>
      <w:proofErr w:type="spellStart"/>
      <w:r w:rsidRPr="00211E1F">
        <w:rPr>
          <w:rFonts w:asciiTheme="majorHAnsi" w:hAnsiTheme="majorHAnsi"/>
          <w:sz w:val="24"/>
          <w:szCs w:val="24"/>
        </w:rPr>
        <w:t>MacLaggan</w:t>
      </w:r>
      <w:proofErr w:type="spellEnd"/>
      <w:r w:rsidRPr="00211E1F">
        <w:rPr>
          <w:rFonts w:asciiTheme="majorHAnsi" w:hAnsiTheme="majorHAnsi"/>
          <w:sz w:val="24"/>
          <w:szCs w:val="24"/>
        </w:rPr>
        <w:t xml:space="preserve"> said. Not everyone is happy with the project, due primarily to the </w:t>
      </w:r>
      <w:proofErr w:type="gramStart"/>
      <w:r w:rsidRPr="00211E1F">
        <w:rPr>
          <w:rFonts w:asciiTheme="majorHAnsi" w:hAnsiTheme="majorHAnsi"/>
          <w:sz w:val="24"/>
          <w:szCs w:val="24"/>
        </w:rPr>
        <w:t>high energy</w:t>
      </w:r>
      <w:proofErr w:type="gramEnd"/>
      <w:r w:rsidRPr="00211E1F">
        <w:rPr>
          <w:rFonts w:asciiTheme="majorHAnsi" w:hAnsiTheme="majorHAnsi"/>
          <w:sz w:val="24"/>
          <w:szCs w:val="24"/>
        </w:rPr>
        <w:t xml:space="preserve"> consumption and environmental impact of desalination. </w:t>
      </w:r>
      <w:proofErr w:type="spellStart"/>
      <w:r w:rsidRPr="00211E1F">
        <w:rPr>
          <w:rFonts w:asciiTheme="majorHAnsi" w:hAnsiTheme="majorHAnsi"/>
          <w:sz w:val="24"/>
          <w:szCs w:val="24"/>
        </w:rPr>
        <w:t>Katalyn</w:t>
      </w:r>
      <w:proofErr w:type="spellEnd"/>
      <w:r w:rsidRPr="00211E1F">
        <w:rPr>
          <w:rFonts w:asciiTheme="majorHAnsi" w:hAnsiTheme="majorHAnsi"/>
          <w:sz w:val="24"/>
          <w:szCs w:val="24"/>
        </w:rPr>
        <w:t xml:space="preserve"> Voss, a water policy fellow at the University of California Center for Hydrologic Modeling in Irvine, says that desalination should be considered in California only after other measures are exhausted. </w:t>
      </w:r>
    </w:p>
    <w:p w:rsidR="00AA1E09" w:rsidRPr="00211E1F" w:rsidRDefault="00AA1E09" w:rsidP="00AA1E09">
      <w:pPr>
        <w:spacing w:after="0"/>
        <w:rPr>
          <w:rFonts w:asciiTheme="majorHAnsi" w:hAnsiTheme="majorHAnsi"/>
          <w:sz w:val="24"/>
          <w:szCs w:val="24"/>
        </w:rPr>
      </w:pPr>
    </w:p>
    <w:p w:rsidR="00AA1E09" w:rsidRPr="00211E1F" w:rsidRDefault="00AA1E09" w:rsidP="00AA1E09">
      <w:pPr>
        <w:pStyle w:val="Heading4"/>
      </w:pPr>
      <w:r w:rsidRPr="00211E1F">
        <w:t xml:space="preserve">Israel can make money and export water to other countries in need of water from desalination. </w:t>
      </w:r>
    </w:p>
    <w:p w:rsidR="00AA1E09" w:rsidRPr="00573D11" w:rsidRDefault="00AA1E09" w:rsidP="00AA1E09">
      <w:pPr>
        <w:spacing w:after="0"/>
        <w:rPr>
          <w:rStyle w:val="StyleStyleBold12pt"/>
        </w:rPr>
      </w:pPr>
      <w:r w:rsidRPr="00573D11">
        <w:rPr>
          <w:rStyle w:val="StyleStyleBold12pt"/>
        </w:rPr>
        <w:t>Washington Post, 2013</w:t>
      </w:r>
    </w:p>
    <w:p w:rsidR="00AA1E09" w:rsidRPr="00211E1F" w:rsidRDefault="00AA1E09" w:rsidP="00AA1E09">
      <w:pPr>
        <w:spacing w:after="0"/>
        <w:rPr>
          <w:rStyle w:val="Emphasis"/>
          <w:rFonts w:asciiTheme="majorHAnsi" w:hAnsiTheme="majorHAnsi"/>
          <w:b w:val="0"/>
          <w:sz w:val="24"/>
          <w:szCs w:val="24"/>
        </w:rPr>
      </w:pPr>
      <w:r w:rsidRPr="00211E1F">
        <w:rPr>
          <w:rFonts w:asciiTheme="majorHAnsi" w:hAnsiTheme="majorHAnsi"/>
          <w:sz w:val="24"/>
          <w:szCs w:val="24"/>
        </w:rPr>
        <w:t>(WP, “Israel knows water technology, and it wants to cash in”,</w:t>
      </w:r>
      <w:r w:rsidRPr="00CC3E4C">
        <w:t xml:space="preserve"> </w:t>
      </w:r>
      <w:r w:rsidRPr="00211E1F">
        <w:rPr>
          <w:rFonts w:asciiTheme="majorHAnsi" w:hAnsiTheme="majorHAnsi"/>
          <w:sz w:val="24"/>
          <w:szCs w:val="24"/>
        </w:rPr>
        <w:t>http://www.washingtonpost.com/world/middle_east/israel-knows-water-technology-and-it-wants-to-cash-in/2013/10/25/7bb1dd36-3cc5-11e3-b0e7-716179a2c2c7_story.html</w:t>
      </w:r>
      <w:r w:rsidRPr="00CC3E4C">
        <w:t>)</w:t>
      </w:r>
    </w:p>
    <w:p w:rsidR="00AA1E09" w:rsidRPr="00211E1F" w:rsidRDefault="00AA1E09" w:rsidP="00AA1E09">
      <w:pPr>
        <w:spacing w:after="0"/>
        <w:rPr>
          <w:rStyle w:val="Emphasis"/>
          <w:rFonts w:asciiTheme="majorHAnsi" w:hAnsiTheme="majorHAnsi"/>
          <w:b w:val="0"/>
          <w:sz w:val="24"/>
          <w:szCs w:val="24"/>
        </w:rPr>
      </w:pPr>
    </w:p>
    <w:p w:rsidR="00AA1E09" w:rsidRPr="00211E1F" w:rsidRDefault="00AA1E09" w:rsidP="00AA1E09">
      <w:pPr>
        <w:spacing w:after="0"/>
        <w:rPr>
          <w:rStyle w:val="StyleBoldUnderline"/>
          <w:rFonts w:asciiTheme="majorHAnsi" w:hAnsiTheme="majorHAnsi"/>
          <w:sz w:val="24"/>
          <w:szCs w:val="24"/>
        </w:rPr>
      </w:pPr>
      <w:r w:rsidRPr="00211E1F">
        <w:rPr>
          <w:rFonts w:asciiTheme="majorHAnsi" w:hAnsiTheme="majorHAnsi"/>
          <w:sz w:val="24"/>
          <w:szCs w:val="24"/>
        </w:rPr>
        <w:t>Israel wants to be seen in the water world the same admiring way it is viewed in the realm of high-tech.</w:t>
      </w:r>
      <w:r w:rsidRPr="00CC3E4C">
        <w:t xml:space="preserve"> </w:t>
      </w:r>
      <w:r w:rsidRPr="00211E1F">
        <w:rPr>
          <w:rStyle w:val="StyleBoldUnderline"/>
          <w:rFonts w:asciiTheme="majorHAnsi" w:hAnsiTheme="majorHAnsi"/>
          <w:sz w:val="24"/>
          <w:szCs w:val="24"/>
        </w:rPr>
        <w:t xml:space="preserve">The country’s exports of water products have tripled in the past five years and now total $2 billion, according to Israel’s economic ministry. </w:t>
      </w:r>
      <w:r w:rsidRPr="00211E1F">
        <w:rPr>
          <w:rFonts w:asciiTheme="majorHAnsi" w:hAnsiTheme="majorHAnsi"/>
          <w:sz w:val="24"/>
          <w:szCs w:val="24"/>
        </w:rPr>
        <w:t>Its biggest customer is the United States, but new markets are opening in countries with an emerging middle class, such as Mexico, Turkey, China and India. Because of Israel’s history of scarcity, isolation and resourcefulness, it has the jump in water management and conservation. The first prime minister of Israel, David Ben-Gurion, issued the call to “make the desert bloom.” Since then,</w:t>
      </w:r>
      <w:r w:rsidRPr="00CC3E4C">
        <w:t xml:space="preserve"> </w:t>
      </w:r>
      <w:r w:rsidRPr="00211E1F">
        <w:rPr>
          <w:rFonts w:asciiTheme="majorHAnsi" w:hAnsiTheme="majorHAnsi"/>
          <w:sz w:val="24"/>
          <w:szCs w:val="24"/>
        </w:rPr>
        <w:t xml:space="preserve">Israeli leaders have periodically dangled the transfer of water technology as a possible incentive for peace with the Palestinians and Arab </w:t>
      </w:r>
      <w:r w:rsidRPr="00CC3E4C">
        <w:t xml:space="preserve">states. </w:t>
      </w:r>
      <w:r w:rsidRPr="00211E1F">
        <w:rPr>
          <w:rFonts w:asciiTheme="majorHAnsi" w:hAnsiTheme="majorHAnsi"/>
          <w:sz w:val="24"/>
          <w:szCs w:val="24"/>
        </w:rPr>
        <w:t xml:space="preserve">Two Republican governors from arid states, Rick Perry of Texas and Brian Sandoval of Nevada, were on hand with large delegations this week to peruse the wares at the </w:t>
      </w:r>
      <w:proofErr w:type="spellStart"/>
      <w:r w:rsidRPr="00211E1F">
        <w:rPr>
          <w:rFonts w:asciiTheme="majorHAnsi" w:hAnsiTheme="majorHAnsi"/>
          <w:sz w:val="24"/>
          <w:szCs w:val="24"/>
        </w:rPr>
        <w:t>Watec</w:t>
      </w:r>
      <w:proofErr w:type="spellEnd"/>
      <w:r w:rsidRPr="00211E1F">
        <w:rPr>
          <w:rFonts w:asciiTheme="majorHAnsi" w:hAnsiTheme="majorHAnsi"/>
          <w:sz w:val="24"/>
          <w:szCs w:val="24"/>
        </w:rPr>
        <w:t xml:space="preserve"> Israel 2013 exhibition.</w:t>
      </w:r>
      <w:r w:rsidRPr="00CC3E4C">
        <w:t xml:space="preserve"> </w:t>
      </w:r>
      <w:r w:rsidRPr="00211E1F">
        <w:rPr>
          <w:rStyle w:val="StyleBoldUnderline"/>
          <w:rFonts w:asciiTheme="majorHAnsi" w:hAnsiTheme="majorHAnsi"/>
          <w:sz w:val="24"/>
          <w:szCs w:val="24"/>
        </w:rPr>
        <w:t>Perry hailed Israel for its reuse of wastewater — Israel recycles more than 80 percent of its effluents, compared with about 1 percent in the United States</w:t>
      </w:r>
      <w:r w:rsidRPr="00211E1F">
        <w:rPr>
          <w:rFonts w:asciiTheme="majorHAnsi" w:hAnsiTheme="majorHAnsi"/>
          <w:sz w:val="24"/>
          <w:szCs w:val="24"/>
        </w:rPr>
        <w:t xml:space="preserve">, the governor said. Asked about potential deals between Israel and Texas for water technology, Perry said in an interview, “Let’s do it.” The Texas governor was repeatedly approached by representatives of the Israeli water </w:t>
      </w:r>
      <w:proofErr w:type="gramStart"/>
      <w:r w:rsidRPr="00211E1F">
        <w:rPr>
          <w:rFonts w:asciiTheme="majorHAnsi" w:hAnsiTheme="majorHAnsi"/>
          <w:sz w:val="24"/>
          <w:szCs w:val="24"/>
        </w:rPr>
        <w:t>business</w:t>
      </w:r>
      <w:proofErr w:type="gramEnd"/>
      <w:r w:rsidRPr="00211E1F">
        <w:rPr>
          <w:rFonts w:asciiTheme="majorHAnsi" w:hAnsiTheme="majorHAnsi"/>
          <w:sz w:val="24"/>
          <w:szCs w:val="24"/>
        </w:rPr>
        <w:t xml:space="preserve"> who introduced themselves, delivered business cards and made their sales pitches. The reason for their interest did not escape Perry. “Texas goes from drought to drought, and what we need to survive is to conserve and use wisely what water we have,” Perry said. Texas residents will vote in November on a $2 billion initiative to rebuild the state’s water infrastructure. The hallways of the Tel Aviv convention center were packed with engineers from China, Spain, France and Australia. Buyers and sellers huddled around water coolers signing memorandums of understanding</w:t>
      </w:r>
      <w:r w:rsidRPr="00211E1F">
        <w:rPr>
          <w:rStyle w:val="StyleBoldUnderline"/>
          <w:rFonts w:asciiTheme="majorHAnsi" w:hAnsiTheme="majorHAnsi"/>
          <w:sz w:val="24"/>
          <w:szCs w:val="24"/>
        </w:rPr>
        <w:t>. Israel is a world leader in desalination of seawater. By next year, more than a third of Israel’s tap water will come from the Mediterranean Sea and a few briny wells. Israel’s total water consumption remains nearly at 1964 levels — even though its population has quadrupled to 8 million people, according to the economic ministry.</w:t>
      </w:r>
    </w:p>
    <w:p w:rsidR="00AA1E09" w:rsidRPr="00211E1F" w:rsidRDefault="00AA1E09" w:rsidP="00AA1E09">
      <w:pPr>
        <w:spacing w:after="0"/>
        <w:rPr>
          <w:rStyle w:val="StyleBoldUnderline"/>
          <w:rFonts w:asciiTheme="majorHAnsi" w:hAnsiTheme="majorHAnsi"/>
          <w:sz w:val="24"/>
          <w:szCs w:val="24"/>
        </w:rPr>
      </w:pPr>
    </w:p>
    <w:p w:rsidR="00AA1E09" w:rsidRDefault="00AA1E09" w:rsidP="00AA1E09">
      <w:pPr>
        <w:pStyle w:val="Heading3"/>
      </w:pPr>
      <w:r>
        <w:t>General</w:t>
      </w:r>
    </w:p>
    <w:p w:rsidR="00AA1E09" w:rsidRPr="008959DF" w:rsidRDefault="00AA1E09" w:rsidP="00AA1E09">
      <w:pPr>
        <w:pStyle w:val="Heading4"/>
      </w:pPr>
      <w:r w:rsidRPr="008959DF">
        <w:t>Israel is the “perfect incubator” for water development and innovation</w:t>
      </w:r>
    </w:p>
    <w:p w:rsidR="00AA1E09" w:rsidRPr="008959DF" w:rsidRDefault="00AA1E09" w:rsidP="00AA1E09">
      <w:pPr>
        <w:rPr>
          <w:rFonts w:asciiTheme="minorHAnsi" w:hAnsiTheme="minorHAnsi"/>
          <w:sz w:val="24"/>
          <w:szCs w:val="24"/>
        </w:rPr>
      </w:pPr>
      <w:r w:rsidRPr="008959DF">
        <w:rPr>
          <w:rStyle w:val="StyleStyleBold12pt"/>
          <w:rFonts w:asciiTheme="minorHAnsi" w:hAnsiTheme="minorHAnsi"/>
          <w:sz w:val="24"/>
          <w:szCs w:val="24"/>
        </w:rPr>
        <w:t>Booth,</w:t>
      </w:r>
      <w:r w:rsidRPr="008959DF">
        <w:rPr>
          <w:rFonts w:asciiTheme="minorHAnsi" w:hAnsiTheme="minorHAnsi"/>
          <w:sz w:val="24"/>
          <w:szCs w:val="24"/>
        </w:rPr>
        <w:t xml:space="preserve"> Washington Post, 10/25/</w:t>
      </w:r>
      <w:r w:rsidRPr="008959DF">
        <w:rPr>
          <w:rStyle w:val="StyleStyleBold12pt"/>
          <w:rFonts w:asciiTheme="minorHAnsi" w:hAnsiTheme="minorHAnsi"/>
          <w:sz w:val="24"/>
          <w:szCs w:val="24"/>
        </w:rPr>
        <w:t>13</w:t>
      </w: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(William, Bureau chief — Jerusalem, “Israel knows water technology, and it wants to cash in”, online: http://www.washingtonpost.com/world/middle_east/israel-knows-water-technology-and-it-wants-to-cash-in/2013/10/25/7bb1dd36-3cc5-11e3-b0e7-716179a2c2c7_story.html)</w:t>
      </w:r>
    </w:p>
    <w:p w:rsidR="00AA1E09" w:rsidRPr="008959DF" w:rsidRDefault="00AA1E09" w:rsidP="00AA1E09">
      <w:pPr>
        <w:rPr>
          <w:rFonts w:asciiTheme="minorHAnsi" w:hAnsiTheme="minorHAnsi"/>
          <w:sz w:val="24"/>
          <w:szCs w:val="24"/>
        </w:rPr>
      </w:pP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w:t>
      </w:r>
      <w:r w:rsidRPr="008959DF">
        <w:rPr>
          <w:rStyle w:val="StyleBoldUnderline"/>
          <w:rFonts w:asciiTheme="minorHAnsi" w:hAnsiTheme="minorHAnsi"/>
          <w:sz w:val="24"/>
          <w:szCs w:val="24"/>
        </w:rPr>
        <w:t>Israel will soon become the largest hub for water innovation in the world,</w:t>
      </w:r>
      <w:r w:rsidRPr="008959DF">
        <w:rPr>
          <w:rFonts w:asciiTheme="minorHAnsi" w:hAnsiTheme="minorHAnsi"/>
          <w:sz w:val="24"/>
          <w:szCs w:val="24"/>
        </w:rPr>
        <w:t xml:space="preserve">” said Amir </w:t>
      </w:r>
      <w:proofErr w:type="spellStart"/>
      <w:r w:rsidRPr="008959DF">
        <w:rPr>
          <w:rFonts w:asciiTheme="minorHAnsi" w:hAnsiTheme="minorHAnsi"/>
          <w:sz w:val="24"/>
          <w:szCs w:val="24"/>
        </w:rPr>
        <w:t>Peleg</w:t>
      </w:r>
      <w:proofErr w:type="spellEnd"/>
      <w:r w:rsidRPr="008959DF">
        <w:rPr>
          <w:rFonts w:asciiTheme="minorHAnsi" w:hAnsiTheme="minorHAnsi"/>
          <w:sz w:val="24"/>
          <w:szCs w:val="24"/>
        </w:rPr>
        <w:t xml:space="preserve">, founder and chief executive of </w:t>
      </w:r>
      <w:proofErr w:type="spellStart"/>
      <w:r w:rsidRPr="008959DF">
        <w:rPr>
          <w:rFonts w:asciiTheme="minorHAnsi" w:hAnsiTheme="minorHAnsi"/>
          <w:sz w:val="24"/>
          <w:szCs w:val="24"/>
        </w:rPr>
        <w:t>TaKaDu</w:t>
      </w:r>
      <w:proofErr w:type="spellEnd"/>
      <w:r w:rsidRPr="008959DF">
        <w:rPr>
          <w:rFonts w:asciiTheme="minorHAnsi" w:hAnsiTheme="minorHAnsi"/>
          <w:sz w:val="24"/>
          <w:szCs w:val="24"/>
        </w:rPr>
        <w:t xml:space="preserve">, which uses algorithms to monitor municipal water companies for leaks in real time. </w:t>
      </w:r>
      <w:r w:rsidRPr="008959DF">
        <w:rPr>
          <w:rStyle w:val="StyleBoldUnderline"/>
          <w:rFonts w:asciiTheme="minorHAnsi" w:hAnsiTheme="minorHAnsi"/>
          <w:sz w:val="24"/>
          <w:szCs w:val="24"/>
        </w:rPr>
        <w:t>Israel’s public and private sectors are investing heavily in developing and promoting the water industry. There are 280 water technology companies in Israel.</w:t>
      </w:r>
      <w:r w:rsidRPr="008959DF">
        <w:rPr>
          <w:rFonts w:asciiTheme="minorHAnsi" w:hAnsiTheme="minorHAnsi"/>
          <w:sz w:val="24"/>
          <w:szCs w:val="24"/>
        </w:rPr>
        <w:t xml:space="preserve"> </w:t>
      </w:r>
      <w:proofErr w:type="spellStart"/>
      <w:r w:rsidRPr="008959DF">
        <w:rPr>
          <w:rFonts w:asciiTheme="minorHAnsi" w:hAnsiTheme="minorHAnsi"/>
          <w:sz w:val="24"/>
          <w:szCs w:val="24"/>
        </w:rPr>
        <w:t>Peleg’s</w:t>
      </w:r>
      <w:proofErr w:type="spellEnd"/>
      <w:r w:rsidRPr="008959DF">
        <w:rPr>
          <w:rFonts w:asciiTheme="minorHAnsi" w:hAnsiTheme="minorHAnsi"/>
          <w:sz w:val="24"/>
          <w:szCs w:val="24"/>
        </w:rPr>
        <w:t xml:space="preserve"> company is a subject of study at Harvard Business School. He is a product of Israel’s </w:t>
      </w:r>
      <w:hyperlink r:id="rId15" w:history="1">
        <w:r w:rsidRPr="008959DF">
          <w:rPr>
            <w:rStyle w:val="Hyperlink"/>
            <w:rFonts w:asciiTheme="minorHAnsi" w:hAnsiTheme="minorHAnsi"/>
            <w:sz w:val="24"/>
            <w:szCs w:val="24"/>
          </w:rPr>
          <w:t>start-up nation</w:t>
        </w:r>
      </w:hyperlink>
      <w:r w:rsidRPr="008959DF">
        <w:rPr>
          <w:rFonts w:asciiTheme="minorHAnsi" w:hAnsiTheme="minorHAnsi"/>
          <w:sz w:val="24"/>
          <w:szCs w:val="24"/>
        </w:rPr>
        <w:t xml:space="preserve"> — educated in the Israeli army’s elite computer intelligence unit, with degrees from Israel and France. </w:t>
      </w:r>
      <w:proofErr w:type="spellStart"/>
      <w:r w:rsidRPr="008959DF">
        <w:rPr>
          <w:rFonts w:asciiTheme="minorHAnsi" w:hAnsiTheme="minorHAnsi"/>
          <w:sz w:val="24"/>
          <w:szCs w:val="24"/>
        </w:rPr>
        <w:t>Peleg</w:t>
      </w:r>
      <w:proofErr w:type="spellEnd"/>
      <w:r w:rsidRPr="008959DF">
        <w:rPr>
          <w:rFonts w:asciiTheme="minorHAnsi" w:hAnsiTheme="minorHAnsi"/>
          <w:sz w:val="24"/>
          <w:szCs w:val="24"/>
        </w:rPr>
        <w:t xml:space="preserve"> made a fortune selling </w:t>
      </w:r>
      <w:proofErr w:type="spellStart"/>
      <w:r w:rsidRPr="008959DF">
        <w:rPr>
          <w:rFonts w:asciiTheme="minorHAnsi" w:hAnsiTheme="minorHAnsi"/>
          <w:sz w:val="24"/>
          <w:szCs w:val="24"/>
        </w:rPr>
        <w:t>YaData</w:t>
      </w:r>
      <w:proofErr w:type="spellEnd"/>
      <w:r w:rsidRPr="008959DF">
        <w:rPr>
          <w:rFonts w:asciiTheme="minorHAnsi" w:hAnsiTheme="minorHAnsi"/>
          <w:sz w:val="24"/>
          <w:szCs w:val="24"/>
        </w:rPr>
        <w:t xml:space="preserve">, a behavioral targeting company, to Microsoft in 2008. After the sale of his software company, </w:t>
      </w:r>
      <w:proofErr w:type="spellStart"/>
      <w:r w:rsidRPr="008959DF">
        <w:rPr>
          <w:rFonts w:asciiTheme="minorHAnsi" w:hAnsiTheme="minorHAnsi"/>
          <w:sz w:val="24"/>
          <w:szCs w:val="24"/>
        </w:rPr>
        <w:t>Peleg</w:t>
      </w:r>
      <w:proofErr w:type="spellEnd"/>
      <w:r w:rsidRPr="008959DF">
        <w:rPr>
          <w:rFonts w:asciiTheme="minorHAnsi" w:hAnsiTheme="minorHAnsi"/>
          <w:sz w:val="24"/>
          <w:szCs w:val="24"/>
        </w:rPr>
        <w:t xml:space="preserve"> said he cast around for a new niche and discovered water. He said </w:t>
      </w:r>
      <w:r w:rsidRPr="008959DF">
        <w:rPr>
          <w:rStyle w:val="Emphasis"/>
          <w:rFonts w:asciiTheme="minorHAnsi" w:hAnsiTheme="minorHAnsi"/>
          <w:sz w:val="24"/>
          <w:szCs w:val="24"/>
        </w:rPr>
        <w:t>Israel has the science, the entrepreneurs, the demand and the venture capital to create the perfect incubator</w:t>
      </w:r>
      <w:r w:rsidRPr="008959DF">
        <w:rPr>
          <w:rFonts w:asciiTheme="minorHAnsi" w:hAnsiTheme="minorHAnsi"/>
          <w:sz w:val="24"/>
          <w:szCs w:val="24"/>
        </w:rPr>
        <w:t xml:space="preserve">. </w:t>
      </w:r>
    </w:p>
    <w:p w:rsidR="00AA1E09" w:rsidRPr="008959DF" w:rsidRDefault="00AA1E09" w:rsidP="00AA1E09">
      <w:pPr>
        <w:rPr>
          <w:rFonts w:asciiTheme="minorHAnsi" w:hAnsiTheme="minorHAnsi"/>
          <w:sz w:val="24"/>
          <w:szCs w:val="24"/>
        </w:rPr>
      </w:pPr>
    </w:p>
    <w:p w:rsidR="00AA1E09" w:rsidRPr="008959DF" w:rsidRDefault="00AA1E09" w:rsidP="00AA1E09">
      <w:pPr>
        <w:rPr>
          <w:rFonts w:asciiTheme="minorHAnsi" w:hAnsiTheme="minorHAnsi"/>
          <w:sz w:val="24"/>
          <w:szCs w:val="24"/>
        </w:rPr>
      </w:pPr>
    </w:p>
    <w:p w:rsidR="00AA1E09" w:rsidRPr="008959DF" w:rsidRDefault="00AA1E09" w:rsidP="00AA1E09">
      <w:pPr>
        <w:pStyle w:val="Heading4"/>
      </w:pPr>
      <w:r w:rsidRPr="008959DF">
        <w:t>While California struggles with desalinization, Israel is already developed and excelling</w:t>
      </w:r>
    </w:p>
    <w:p w:rsidR="00AA1E09" w:rsidRPr="008959DF" w:rsidRDefault="00AA1E09" w:rsidP="00AA1E09">
      <w:pPr>
        <w:rPr>
          <w:rFonts w:asciiTheme="minorHAnsi" w:hAnsiTheme="minorHAnsi"/>
          <w:sz w:val="24"/>
          <w:szCs w:val="24"/>
        </w:rPr>
      </w:pPr>
      <w:r w:rsidRPr="008959DF">
        <w:rPr>
          <w:rStyle w:val="StyleStyleBold12pt"/>
          <w:rFonts w:asciiTheme="minorHAnsi" w:hAnsiTheme="minorHAnsi"/>
          <w:sz w:val="24"/>
          <w:szCs w:val="24"/>
        </w:rPr>
        <w:t>Greenberg</w:t>
      </w:r>
      <w:r w:rsidRPr="008959DF">
        <w:rPr>
          <w:rFonts w:asciiTheme="minorHAnsi" w:hAnsiTheme="minorHAnsi"/>
          <w:sz w:val="24"/>
          <w:szCs w:val="24"/>
        </w:rPr>
        <w:t xml:space="preserve">, McClatchy Foreign Staff, </w:t>
      </w:r>
      <w:r w:rsidRPr="008959DF">
        <w:rPr>
          <w:rStyle w:val="StyleStyleBold12pt"/>
          <w:rFonts w:asciiTheme="minorHAnsi" w:hAnsiTheme="minorHAnsi"/>
          <w:sz w:val="24"/>
          <w:szCs w:val="24"/>
        </w:rPr>
        <w:t>3/20</w:t>
      </w:r>
      <w:r w:rsidRPr="008959DF">
        <w:rPr>
          <w:rFonts w:asciiTheme="minorHAnsi" w:hAnsiTheme="minorHAnsi"/>
          <w:sz w:val="24"/>
          <w:szCs w:val="24"/>
        </w:rPr>
        <w:t>/14</w:t>
      </w: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(Joel, Journalist on the topic of Israel, previously published in the New York Times, “Israel no longer worried about its water supply, thanks to desalination plants”, online: http://www.mcclatchydc.com/2014/03/20/221880/israel-no-longer-worried-about.html)</w:t>
      </w:r>
    </w:p>
    <w:p w:rsidR="00AA1E09" w:rsidRPr="008959DF" w:rsidRDefault="00AA1E09" w:rsidP="00AA1E09">
      <w:pPr>
        <w:rPr>
          <w:rFonts w:asciiTheme="minorHAnsi" w:hAnsiTheme="minorHAnsi"/>
          <w:sz w:val="24"/>
          <w:szCs w:val="24"/>
        </w:rPr>
      </w:pP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w:t>
      </w:r>
      <w:r w:rsidRPr="008959DF">
        <w:rPr>
          <w:rStyle w:val="StyleBoldUnderline"/>
          <w:rFonts w:asciiTheme="minorHAnsi" w:hAnsiTheme="minorHAnsi"/>
          <w:sz w:val="24"/>
          <w:szCs w:val="24"/>
        </w:rPr>
        <w:t>There’s no water problem because of the desalination</w:t>
      </w:r>
      <w:r w:rsidRPr="008959DF">
        <w:rPr>
          <w:rFonts w:asciiTheme="minorHAnsi" w:hAnsiTheme="minorHAnsi"/>
          <w:sz w:val="24"/>
          <w:szCs w:val="24"/>
        </w:rPr>
        <w:t>,” said Hila Gil, director of the desalination division in the Israel Water Authority. “The problem is no longer on the agenda</w:t>
      </w:r>
      <w:r w:rsidRPr="008959DF">
        <w:rPr>
          <w:rStyle w:val="StyleBoldUnderline"/>
          <w:rFonts w:asciiTheme="minorHAnsi" w:hAnsiTheme="minorHAnsi"/>
          <w:sz w:val="24"/>
          <w:szCs w:val="24"/>
        </w:rPr>
        <w:t>.” The struggle over scarce water resources has fueled conflict between Israel and its neighbors, but the country is now finding itself increasingly self-sufficient after years of dependency on rainfall and subterranean aquifers</w:t>
      </w:r>
      <w:r w:rsidRPr="008959DF">
        <w:rPr>
          <w:rFonts w:asciiTheme="minorHAnsi" w:hAnsiTheme="minorHAnsi"/>
          <w:sz w:val="24"/>
          <w:szCs w:val="24"/>
        </w:rPr>
        <w:t xml:space="preserve">. </w:t>
      </w:r>
      <w:r w:rsidRPr="008959DF">
        <w:rPr>
          <w:rStyle w:val="StyleBoldUnderline"/>
          <w:rFonts w:asciiTheme="minorHAnsi" w:hAnsiTheme="minorHAnsi"/>
          <w:sz w:val="24"/>
          <w:szCs w:val="24"/>
        </w:rPr>
        <w:t xml:space="preserve">Israel’s experience might also offer some important lessons, </w:t>
      </w:r>
      <w:r w:rsidRPr="008959DF">
        <w:rPr>
          <w:rStyle w:val="Emphasis"/>
          <w:rFonts w:asciiTheme="minorHAnsi" w:hAnsiTheme="minorHAnsi"/>
          <w:sz w:val="24"/>
          <w:szCs w:val="24"/>
        </w:rPr>
        <w:t>or at least contrast,</w:t>
      </w:r>
      <w:r w:rsidRPr="008959DF">
        <w:rPr>
          <w:rFonts w:asciiTheme="minorHAnsi" w:hAnsiTheme="minorHAnsi"/>
          <w:sz w:val="24"/>
          <w:szCs w:val="24"/>
        </w:rPr>
        <w:t xml:space="preserve"> </w:t>
      </w:r>
      <w:r w:rsidRPr="008959DF">
        <w:rPr>
          <w:rStyle w:val="StyleBoldUnderline"/>
          <w:rFonts w:asciiTheme="minorHAnsi" w:hAnsiTheme="minorHAnsi"/>
          <w:sz w:val="24"/>
          <w:szCs w:val="24"/>
        </w:rPr>
        <w:t>for states like California</w:t>
      </w:r>
      <w:r w:rsidRPr="008959DF">
        <w:rPr>
          <w:rFonts w:asciiTheme="minorHAnsi" w:hAnsiTheme="minorHAnsi"/>
          <w:sz w:val="24"/>
          <w:szCs w:val="24"/>
        </w:rPr>
        <w:t>. Now gripped by drought, with the all-important snowpack averaging only 26 percent of normal</w:t>
      </w:r>
      <w:r w:rsidRPr="008959DF">
        <w:rPr>
          <w:rStyle w:val="Emphasis"/>
          <w:rFonts w:asciiTheme="minorHAnsi" w:hAnsiTheme="minorHAnsi"/>
          <w:sz w:val="24"/>
          <w:szCs w:val="24"/>
        </w:rPr>
        <w:t>, California has struggled with desalination efforts</w:t>
      </w:r>
      <w:r w:rsidRPr="008959DF">
        <w:rPr>
          <w:rFonts w:asciiTheme="minorHAnsi" w:hAnsiTheme="minorHAnsi"/>
          <w:sz w:val="24"/>
          <w:szCs w:val="24"/>
        </w:rPr>
        <w:t xml:space="preserve"> in the past. At present, more than a dozen desalination projects are at various stages of planning in the state, and the California Department of Water Resources will be announcing a new round of desalination grants in May. The grants are very modest, though; the last round, for instance, offered just $45,000 to study the technology in southern San Luis Obispo County.</w:t>
      </w:r>
    </w:p>
    <w:p w:rsidR="00AA1E09" w:rsidRPr="008959DF" w:rsidRDefault="00AA1E09" w:rsidP="00AA1E09">
      <w:pPr>
        <w:pStyle w:val="Heading4"/>
      </w:pPr>
      <w:r w:rsidRPr="008959DF">
        <w:t>Israeli plants are the most cost efficient in the world</w:t>
      </w:r>
    </w:p>
    <w:p w:rsidR="00AA1E09" w:rsidRPr="008959DF" w:rsidRDefault="00AA1E09" w:rsidP="00AA1E09">
      <w:pPr>
        <w:rPr>
          <w:rFonts w:asciiTheme="minorHAnsi" w:hAnsiTheme="minorHAnsi"/>
          <w:sz w:val="24"/>
          <w:szCs w:val="24"/>
        </w:rPr>
      </w:pPr>
      <w:r w:rsidRPr="008959DF">
        <w:rPr>
          <w:rStyle w:val="StyleStyleBold12pt"/>
          <w:rFonts w:asciiTheme="minorHAnsi" w:hAnsiTheme="minorHAnsi"/>
          <w:sz w:val="24"/>
          <w:szCs w:val="24"/>
        </w:rPr>
        <w:t>Greenberg</w:t>
      </w:r>
      <w:r w:rsidRPr="008959DF">
        <w:rPr>
          <w:rFonts w:asciiTheme="minorHAnsi" w:hAnsiTheme="minorHAnsi"/>
          <w:sz w:val="24"/>
          <w:szCs w:val="24"/>
        </w:rPr>
        <w:t xml:space="preserve">, McClatchy Foreign Staff, </w:t>
      </w:r>
      <w:r w:rsidRPr="008959DF">
        <w:rPr>
          <w:rStyle w:val="StyleStyleBold12pt"/>
          <w:rFonts w:asciiTheme="minorHAnsi" w:hAnsiTheme="minorHAnsi"/>
          <w:sz w:val="24"/>
          <w:szCs w:val="24"/>
        </w:rPr>
        <w:t>3/20</w:t>
      </w:r>
      <w:r w:rsidRPr="008959DF">
        <w:rPr>
          <w:rFonts w:asciiTheme="minorHAnsi" w:hAnsiTheme="minorHAnsi"/>
          <w:sz w:val="24"/>
          <w:szCs w:val="24"/>
        </w:rPr>
        <w:t>/14</w:t>
      </w: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 xml:space="preserve">(Joel, Journalist on the topic of Israel, previously published in the New York Times, “Israel no longer worried about its water supply, thanks to desalination plants”, online: </w:t>
      </w:r>
      <w:hyperlink r:id="rId16" w:history="1">
        <w:r w:rsidRPr="008959DF">
          <w:rPr>
            <w:rStyle w:val="Hyperlink"/>
            <w:rFonts w:asciiTheme="minorHAnsi" w:hAnsiTheme="minorHAnsi"/>
            <w:sz w:val="24"/>
            <w:szCs w:val="24"/>
          </w:rPr>
          <w:t>http://www.mcclatchydc.com/2014/03/20/221880/israel-no-longer-worried-about.html</w:t>
        </w:r>
      </w:hyperlink>
      <w:r w:rsidRPr="008959DF">
        <w:rPr>
          <w:rFonts w:asciiTheme="minorHAnsi" w:hAnsiTheme="minorHAnsi"/>
          <w:sz w:val="24"/>
          <w:szCs w:val="24"/>
        </w:rPr>
        <w:t>)</w:t>
      </w:r>
    </w:p>
    <w:p w:rsidR="00AA1E09" w:rsidRPr="008959DF" w:rsidRDefault="00AA1E09" w:rsidP="00AA1E09">
      <w:pPr>
        <w:rPr>
          <w:rFonts w:asciiTheme="minorHAnsi" w:hAnsiTheme="minorHAnsi"/>
          <w:sz w:val="24"/>
          <w:szCs w:val="24"/>
        </w:rPr>
      </w:pPr>
    </w:p>
    <w:p w:rsidR="00AA1E09" w:rsidRPr="008959DF" w:rsidRDefault="00AA1E09" w:rsidP="00AA1E09">
      <w:pPr>
        <w:rPr>
          <w:rStyle w:val="StyleBoldUnderline"/>
          <w:rFonts w:asciiTheme="minorHAnsi" w:hAnsiTheme="minorHAnsi"/>
          <w:sz w:val="24"/>
          <w:szCs w:val="24"/>
        </w:rPr>
      </w:pPr>
      <w:r w:rsidRPr="008959DF">
        <w:rPr>
          <w:rFonts w:asciiTheme="minorHAnsi" w:hAnsiTheme="minorHAnsi"/>
          <w:sz w:val="24"/>
          <w:szCs w:val="24"/>
        </w:rPr>
        <w:t xml:space="preserve">The </w:t>
      </w:r>
      <w:r w:rsidRPr="008959DF">
        <w:rPr>
          <w:rStyle w:val="StyleBoldUnderline"/>
          <w:rFonts w:asciiTheme="minorHAnsi" w:hAnsiTheme="minorHAnsi"/>
          <w:sz w:val="24"/>
          <w:szCs w:val="24"/>
        </w:rPr>
        <w:t>Israeli plants</w:t>
      </w:r>
      <w:r w:rsidRPr="008959DF">
        <w:rPr>
          <w:rFonts w:asciiTheme="minorHAnsi" w:hAnsiTheme="minorHAnsi"/>
          <w:sz w:val="24"/>
          <w:szCs w:val="24"/>
        </w:rPr>
        <w:t xml:space="preserve">, mostly located along the coast, </w:t>
      </w:r>
      <w:r w:rsidRPr="008959DF">
        <w:rPr>
          <w:rStyle w:val="StyleBoldUnderline"/>
          <w:rFonts w:asciiTheme="minorHAnsi" w:hAnsiTheme="minorHAnsi"/>
          <w:sz w:val="24"/>
          <w:szCs w:val="24"/>
        </w:rPr>
        <w:t xml:space="preserve">operate at </w:t>
      </w:r>
      <w:proofErr w:type="gramStart"/>
      <w:r w:rsidRPr="008959DF">
        <w:rPr>
          <w:rStyle w:val="StyleBoldUnderline"/>
          <w:rFonts w:asciiTheme="minorHAnsi" w:hAnsiTheme="minorHAnsi"/>
          <w:sz w:val="24"/>
          <w:szCs w:val="24"/>
        </w:rPr>
        <w:t>high energy</w:t>
      </w:r>
      <w:proofErr w:type="gramEnd"/>
      <w:r w:rsidRPr="008959DF">
        <w:rPr>
          <w:rStyle w:val="StyleBoldUnderline"/>
          <w:rFonts w:asciiTheme="minorHAnsi" w:hAnsiTheme="minorHAnsi"/>
          <w:sz w:val="24"/>
          <w:szCs w:val="24"/>
        </w:rPr>
        <w:t xml:space="preserve"> efficiency and are</w:t>
      </w:r>
      <w:r w:rsidRPr="008959DF">
        <w:rPr>
          <w:rFonts w:asciiTheme="minorHAnsi" w:hAnsiTheme="minorHAnsi"/>
          <w:sz w:val="24"/>
          <w:szCs w:val="24"/>
        </w:rPr>
        <w:t xml:space="preserve"> some of </w:t>
      </w:r>
      <w:r w:rsidRPr="008959DF">
        <w:rPr>
          <w:rStyle w:val="StyleBoldUnderline"/>
          <w:rFonts w:asciiTheme="minorHAnsi" w:hAnsiTheme="minorHAnsi"/>
          <w:sz w:val="24"/>
          <w:szCs w:val="24"/>
        </w:rPr>
        <w:t xml:space="preserve">the </w:t>
      </w:r>
      <w:r w:rsidRPr="008959DF">
        <w:rPr>
          <w:rStyle w:val="Emphasis"/>
          <w:rFonts w:asciiTheme="minorHAnsi" w:hAnsiTheme="minorHAnsi"/>
          <w:sz w:val="24"/>
          <w:szCs w:val="24"/>
        </w:rPr>
        <w:t>most cost-efficient in the world,</w:t>
      </w:r>
      <w:r w:rsidRPr="008959DF">
        <w:rPr>
          <w:rFonts w:asciiTheme="minorHAnsi" w:hAnsiTheme="minorHAnsi"/>
          <w:sz w:val="24"/>
          <w:szCs w:val="24"/>
        </w:rPr>
        <w:t xml:space="preserve"> </w:t>
      </w:r>
      <w:r w:rsidRPr="008959DF">
        <w:rPr>
          <w:rStyle w:val="StyleBoldUnderline"/>
          <w:rFonts w:asciiTheme="minorHAnsi" w:hAnsiTheme="minorHAnsi"/>
          <w:sz w:val="24"/>
          <w:szCs w:val="24"/>
        </w:rPr>
        <w:t>when measured against similar plants in other countries</w:t>
      </w:r>
      <w:r w:rsidRPr="008959DF">
        <w:rPr>
          <w:rFonts w:asciiTheme="minorHAnsi" w:hAnsiTheme="minorHAnsi"/>
          <w:sz w:val="24"/>
          <w:szCs w:val="24"/>
        </w:rPr>
        <w:t xml:space="preserve">, according to official figures. </w:t>
      </w:r>
      <w:r w:rsidRPr="008959DF">
        <w:rPr>
          <w:rStyle w:val="StyleBoldUnderline"/>
          <w:rFonts w:asciiTheme="minorHAnsi" w:hAnsiTheme="minorHAnsi"/>
          <w:sz w:val="24"/>
          <w:szCs w:val="24"/>
        </w:rPr>
        <w:t xml:space="preserve">Desalinated water at the </w:t>
      </w:r>
      <w:proofErr w:type="spellStart"/>
      <w:r w:rsidRPr="008959DF">
        <w:rPr>
          <w:rStyle w:val="StyleBoldUnderline"/>
          <w:rFonts w:asciiTheme="minorHAnsi" w:hAnsiTheme="minorHAnsi"/>
          <w:sz w:val="24"/>
          <w:szCs w:val="24"/>
        </w:rPr>
        <w:t>Soreq</w:t>
      </w:r>
      <w:proofErr w:type="spellEnd"/>
      <w:r w:rsidRPr="008959DF">
        <w:rPr>
          <w:rStyle w:val="StyleBoldUnderline"/>
          <w:rFonts w:asciiTheme="minorHAnsi" w:hAnsiTheme="minorHAnsi"/>
          <w:sz w:val="24"/>
          <w:szCs w:val="24"/>
        </w:rPr>
        <w:t xml:space="preserve"> plant is produced at the price of 52 cents a cubic meter</w:t>
      </w:r>
      <w:r w:rsidRPr="008959DF">
        <w:rPr>
          <w:rFonts w:asciiTheme="minorHAnsi" w:hAnsiTheme="minorHAnsi"/>
          <w:sz w:val="24"/>
          <w:szCs w:val="24"/>
        </w:rPr>
        <w:t xml:space="preserve">, according to terms of a government tender, and </w:t>
      </w:r>
      <w:r w:rsidRPr="008959DF">
        <w:rPr>
          <w:rStyle w:val="StyleBoldUnderline"/>
          <w:rFonts w:asciiTheme="minorHAnsi" w:hAnsiTheme="minorHAnsi"/>
          <w:sz w:val="24"/>
          <w:szCs w:val="24"/>
        </w:rPr>
        <w:t>while actual rates fluctuate according to energy costs, currency exchange and the cost-of-living index, they remain significantly lower than in other nations.</w:t>
      </w:r>
    </w:p>
    <w:p w:rsidR="00AA1E09" w:rsidRPr="008959DF" w:rsidRDefault="00AA1E09" w:rsidP="00AA1E09">
      <w:pPr>
        <w:shd w:val="clear" w:color="auto" w:fill="FFFFFF"/>
        <w:textAlignment w:val="baseline"/>
        <w:rPr>
          <w:rStyle w:val="StyleBoldUnderline"/>
          <w:rFonts w:asciiTheme="minorHAnsi" w:hAnsiTheme="minorHAnsi"/>
          <w:sz w:val="24"/>
          <w:szCs w:val="24"/>
        </w:rPr>
      </w:pPr>
    </w:p>
    <w:p w:rsidR="00AA1E09" w:rsidRPr="00211E1F" w:rsidRDefault="00AA1E09" w:rsidP="00AA1E09">
      <w:pPr>
        <w:pStyle w:val="Heading4"/>
      </w:pPr>
      <w:r w:rsidRPr="00211E1F">
        <w:t xml:space="preserve">Desalination has solved Israel’s water problems. </w:t>
      </w:r>
    </w:p>
    <w:p w:rsidR="00AA1E09" w:rsidRPr="00573D11" w:rsidRDefault="00AA1E09" w:rsidP="00AA1E09">
      <w:pPr>
        <w:spacing w:after="0"/>
      </w:pPr>
      <w:r w:rsidRPr="00573D11">
        <w:rPr>
          <w:rStyle w:val="StyleStyleBold12pt"/>
        </w:rPr>
        <w:t>Sales</w:t>
      </w:r>
      <w:r w:rsidRPr="00573D11">
        <w:t>, Time of Israel Writer,</w:t>
      </w:r>
      <w:r w:rsidRPr="00573D11">
        <w:rPr>
          <w:rStyle w:val="StyleStyleBold12pt"/>
        </w:rPr>
        <w:t xml:space="preserve"> 2013</w:t>
      </w:r>
    </w:p>
    <w:p w:rsidR="00AA1E09" w:rsidRDefault="00AA1E09" w:rsidP="00AA1E09">
      <w:pPr>
        <w:spacing w:after="0"/>
      </w:pPr>
      <w:r w:rsidRPr="00573D11">
        <w:t xml:space="preserve">(Ben, “With desalination, a once unthinkable water surplus is possible”, </w:t>
      </w:r>
      <w:hyperlink r:id="rId17" w:history="1">
        <w:r w:rsidRPr="00152847">
          <w:rPr>
            <w:rStyle w:val="Hyperlink"/>
          </w:rPr>
          <w:t>http://www.timesofisrael.com/with-desalination-a-once-unthinkable-water-surplus-is-possible/</w:t>
        </w:r>
      </w:hyperlink>
      <w:r w:rsidRPr="00573D11">
        <w:t>)</w:t>
      </w:r>
    </w:p>
    <w:p w:rsidR="00AA1E09" w:rsidRPr="00573D11" w:rsidRDefault="00AA1E09" w:rsidP="00AA1E09">
      <w:pPr>
        <w:spacing w:after="0"/>
      </w:pP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Drawn from deep in the Mediterranean Sea, the water has flowed through pipelines reaching almost 4,000 feet off of Israel’s coast and, once in Israeli soil, buried almost 50 feet underground. Now, it rushes down a tube sending it through a series of filters and purifiers. After 90 minutes, it will be ready to run through the faucets of Tel Aviv. Set to begin operating as soon as next month,</w:t>
      </w:r>
      <w:r w:rsidRPr="00CC3E4C">
        <w:t xml:space="preserve"> </w:t>
      </w:r>
      <w:r w:rsidRPr="00211E1F">
        <w:rPr>
          <w:rStyle w:val="StyleBoldUnderline"/>
          <w:rFonts w:asciiTheme="majorHAnsi" w:hAnsiTheme="majorHAnsi"/>
          <w:sz w:val="24"/>
          <w:szCs w:val="24"/>
        </w:rPr>
        <w:t xml:space="preserve">Israel Desalination Enterprises’ </w:t>
      </w:r>
      <w:proofErr w:type="spellStart"/>
      <w:r w:rsidRPr="00211E1F">
        <w:rPr>
          <w:rStyle w:val="StyleBoldUnderline"/>
          <w:rFonts w:asciiTheme="majorHAnsi" w:hAnsiTheme="majorHAnsi"/>
          <w:sz w:val="24"/>
          <w:szCs w:val="24"/>
        </w:rPr>
        <w:t>Sorek</w:t>
      </w:r>
      <w:proofErr w:type="spellEnd"/>
      <w:r w:rsidRPr="00211E1F">
        <w:rPr>
          <w:rStyle w:val="StyleBoldUnderline"/>
          <w:rFonts w:asciiTheme="majorHAnsi" w:hAnsiTheme="majorHAnsi"/>
          <w:sz w:val="24"/>
          <w:szCs w:val="24"/>
        </w:rPr>
        <w:t xml:space="preserve"> Desalination Plant will provide up to 26,000 cubic meters – or nearly 7 million gallons – of potable water to Israelis every hour.</w:t>
      </w:r>
      <w:r w:rsidRPr="00CC3E4C">
        <w:t xml:space="preserve"> </w:t>
      </w:r>
      <w:r w:rsidRPr="00211E1F">
        <w:rPr>
          <w:rStyle w:val="StyleBoldUnderline"/>
          <w:rFonts w:asciiTheme="majorHAnsi" w:hAnsiTheme="majorHAnsi"/>
          <w:sz w:val="24"/>
          <w:szCs w:val="24"/>
        </w:rPr>
        <w:t>When it’s at full capacity, it will be the largest desalination plant of its kind in the world.</w:t>
      </w:r>
      <w:r w:rsidRPr="00CC3E4C">
        <w:t xml:space="preserve"> “</w:t>
      </w:r>
      <w:r w:rsidRPr="00211E1F">
        <w:rPr>
          <w:rStyle w:val="StyleBoldUnderline"/>
          <w:rFonts w:asciiTheme="majorHAnsi" w:hAnsiTheme="majorHAnsi"/>
          <w:sz w:val="24"/>
          <w:szCs w:val="24"/>
        </w:rPr>
        <w:t>If we didn’t do this, we would be sitting at home complaining that we didn’t have water</w:t>
      </w:r>
      <w:r w:rsidRPr="00211E1F">
        <w:rPr>
          <w:rFonts w:asciiTheme="majorHAnsi" w:hAnsiTheme="majorHAnsi"/>
          <w:sz w:val="24"/>
          <w:szCs w:val="24"/>
        </w:rPr>
        <w:t xml:space="preserve">,” said Raphael </w:t>
      </w:r>
      <w:proofErr w:type="spellStart"/>
      <w:r w:rsidRPr="00211E1F">
        <w:rPr>
          <w:rFonts w:asciiTheme="majorHAnsi" w:hAnsiTheme="majorHAnsi"/>
          <w:sz w:val="24"/>
          <w:szCs w:val="24"/>
        </w:rPr>
        <w:t>Semiat</w:t>
      </w:r>
      <w:proofErr w:type="spellEnd"/>
      <w:r w:rsidRPr="00211E1F">
        <w:rPr>
          <w:rFonts w:asciiTheme="majorHAnsi" w:hAnsiTheme="majorHAnsi"/>
          <w:sz w:val="24"/>
          <w:szCs w:val="24"/>
        </w:rPr>
        <w:t xml:space="preserve">, a member of the Israel Desalination Society and professor at Israel’s </w:t>
      </w:r>
      <w:proofErr w:type="spellStart"/>
      <w:r w:rsidRPr="00211E1F">
        <w:rPr>
          <w:rFonts w:asciiTheme="majorHAnsi" w:hAnsiTheme="majorHAnsi"/>
          <w:sz w:val="24"/>
          <w:szCs w:val="24"/>
        </w:rPr>
        <w:t>Technion</w:t>
      </w:r>
      <w:proofErr w:type="spellEnd"/>
      <w:r w:rsidRPr="00211E1F">
        <w:rPr>
          <w:rFonts w:asciiTheme="majorHAnsi" w:hAnsiTheme="majorHAnsi"/>
          <w:sz w:val="24"/>
          <w:szCs w:val="24"/>
        </w:rPr>
        <w:t xml:space="preserve">-Israel Institute of Technology. </w:t>
      </w:r>
      <w:r w:rsidRPr="00211E1F">
        <w:rPr>
          <w:rStyle w:val="StyleBoldUnderline"/>
          <w:rFonts w:asciiTheme="majorHAnsi" w:hAnsiTheme="majorHAnsi"/>
          <w:sz w:val="24"/>
          <w:szCs w:val="24"/>
        </w:rPr>
        <w:t>“We won’t be dependent on what the rain brings us. This will give a chance for the aquifers to fill up</w:t>
      </w:r>
      <w:r w:rsidRPr="00211E1F">
        <w:rPr>
          <w:rFonts w:asciiTheme="majorHAnsi" w:hAnsiTheme="majorHAnsi"/>
          <w:sz w:val="24"/>
          <w:szCs w:val="24"/>
        </w:rPr>
        <w:t>.” The new plant and several others along Israel’s coast are part of the country’s latest tactic in its decades-long quest to provide for the nation’s water needs. Advocates say desalination — the removal of salt from seawater – could be a game-changing solution to the challenges of Israel’s famously fickle rainfall. Instead of the sky, Israel’s thirst may be quenched by the Mediterranean’s nearly infinite, albeit salty, water supply.</w:t>
      </w:r>
      <w:r w:rsidRPr="00CC3E4C">
        <w:t xml:space="preserve"> </w:t>
      </w:r>
      <w:r w:rsidRPr="00211E1F">
        <w:rPr>
          <w:rStyle w:val="StyleBoldUnderline"/>
          <w:rFonts w:asciiTheme="majorHAnsi" w:hAnsiTheme="majorHAnsi"/>
          <w:sz w:val="24"/>
          <w:szCs w:val="24"/>
        </w:rPr>
        <w:t xml:space="preserve">Until the winter of 2011-12, water shortages were a dire problem for Israel; the country had experienced seven straight years of drought beginning in 2004. The Sea of Galilee (also known as Lake </w:t>
      </w:r>
      <w:proofErr w:type="spellStart"/>
      <w:r w:rsidRPr="00211E1F">
        <w:rPr>
          <w:rStyle w:val="StyleBoldUnderline"/>
          <w:rFonts w:asciiTheme="majorHAnsi" w:hAnsiTheme="majorHAnsi"/>
          <w:sz w:val="24"/>
          <w:szCs w:val="24"/>
        </w:rPr>
        <w:t>Kinneret</w:t>
      </w:r>
      <w:proofErr w:type="spellEnd"/>
      <w:r w:rsidRPr="00211E1F">
        <w:rPr>
          <w:rStyle w:val="StyleBoldUnderline"/>
          <w:rFonts w:asciiTheme="majorHAnsi" w:hAnsiTheme="majorHAnsi"/>
          <w:sz w:val="24"/>
          <w:szCs w:val="24"/>
        </w:rPr>
        <w:t>), a major freshwater source and barometer of sorts for Israel’s water supply, fell to dangerous lows. The situation got so severe that the government ran a series of commercials featuring celebrities, their faces cracking from dryness, begging Israelis not to waste any water. Even as the Sea of Galilee has returned almost to full volume this year, Israeli planners are looking to desalination as a possible permanent solution to the problem of drought</w:t>
      </w:r>
      <w:r w:rsidRPr="00573D11">
        <w:t>. Some even</w:t>
      </w:r>
      <w:r w:rsidRPr="00211E1F">
        <w:rPr>
          <w:rFonts w:asciiTheme="majorHAnsi" w:hAnsiTheme="majorHAnsi"/>
          <w:sz w:val="24"/>
          <w:szCs w:val="24"/>
        </w:rPr>
        <w:t xml:space="preserve"> anticipate an event that was once unthinkable: a water surplus in Israel. Israel Desalination Enterprises opened the first desalination plant in the country in the southern coastal city of Ashkelon in 2005, following success with a similar plant in nearby Cyprus. With </w:t>
      </w:r>
      <w:proofErr w:type="spellStart"/>
      <w:r w:rsidRPr="00211E1F">
        <w:rPr>
          <w:rFonts w:asciiTheme="majorHAnsi" w:hAnsiTheme="majorHAnsi"/>
          <w:sz w:val="24"/>
          <w:szCs w:val="24"/>
        </w:rPr>
        <w:t>Sorek</w:t>
      </w:r>
      <w:proofErr w:type="spellEnd"/>
      <w:r w:rsidRPr="00211E1F">
        <w:rPr>
          <w:rFonts w:asciiTheme="majorHAnsi" w:hAnsiTheme="majorHAnsi"/>
          <w:sz w:val="24"/>
          <w:szCs w:val="24"/>
        </w:rPr>
        <w:t>, the company will own three of Israel’s four plants, and 400 plants in 40 countries worldwide. The company’s U.S. subsidiary is designing a new desalination plant in San Diego, the $922 million Carlsbad Desalination Project, which will be the largest desalination plant in America</w:t>
      </w:r>
      <w:r w:rsidRPr="00211E1F">
        <w:rPr>
          <w:rStyle w:val="StyleBoldUnderline"/>
          <w:rFonts w:asciiTheme="majorHAnsi" w:hAnsiTheme="majorHAnsi"/>
          <w:sz w:val="24"/>
          <w:szCs w:val="24"/>
        </w:rPr>
        <w:t xml:space="preserve">. In Israel, desalination provides 300 million cubic meters of water per year – about 40 percent of the country’s total water needs. That number will jump to 450 million when </w:t>
      </w:r>
      <w:proofErr w:type="spellStart"/>
      <w:r w:rsidRPr="00211E1F">
        <w:rPr>
          <w:rStyle w:val="StyleBoldUnderline"/>
          <w:rFonts w:asciiTheme="majorHAnsi" w:hAnsiTheme="majorHAnsi"/>
          <w:sz w:val="24"/>
          <w:szCs w:val="24"/>
        </w:rPr>
        <w:t>Sorek</w:t>
      </w:r>
      <w:proofErr w:type="spellEnd"/>
      <w:r w:rsidRPr="00211E1F">
        <w:rPr>
          <w:rStyle w:val="StyleBoldUnderline"/>
          <w:rFonts w:asciiTheme="majorHAnsi" w:hAnsiTheme="majorHAnsi"/>
          <w:sz w:val="24"/>
          <w:szCs w:val="24"/>
        </w:rPr>
        <w:t xml:space="preserve"> opens, and will hit nearly 600 million as plants expand in 2014, providing up to 80 percent of Israel’s potable water</w:t>
      </w:r>
      <w:r w:rsidRPr="00573D11">
        <w:t>.</w:t>
      </w:r>
      <w:r w:rsidRPr="00CC3E4C">
        <w:t xml:space="preserve"> </w:t>
      </w:r>
      <w:r w:rsidRPr="00211E1F">
        <w:rPr>
          <w:rFonts w:asciiTheme="majorHAnsi" w:hAnsiTheme="majorHAnsi"/>
          <w:sz w:val="24"/>
          <w:szCs w:val="24"/>
        </w:rPr>
        <w:t xml:space="preserve">Like Israel’s other plants, </w:t>
      </w:r>
      <w:proofErr w:type="spellStart"/>
      <w:r w:rsidRPr="00211E1F">
        <w:rPr>
          <w:rFonts w:asciiTheme="majorHAnsi" w:hAnsiTheme="majorHAnsi"/>
          <w:sz w:val="24"/>
          <w:szCs w:val="24"/>
        </w:rPr>
        <w:t>Sorek</w:t>
      </w:r>
      <w:proofErr w:type="spellEnd"/>
      <w:r w:rsidRPr="00211E1F">
        <w:rPr>
          <w:rFonts w:asciiTheme="majorHAnsi" w:hAnsiTheme="majorHAnsi"/>
          <w:sz w:val="24"/>
          <w:szCs w:val="24"/>
        </w:rPr>
        <w:t xml:space="preserve"> will work through a process called Seawater Reverse Osmosis that removes salt and waste from the Mediterranean’s water. A </w:t>
      </w:r>
      <w:proofErr w:type="spellStart"/>
      <w:r w:rsidRPr="00211E1F">
        <w:rPr>
          <w:rFonts w:asciiTheme="majorHAnsi" w:hAnsiTheme="majorHAnsi"/>
          <w:sz w:val="24"/>
          <w:szCs w:val="24"/>
        </w:rPr>
        <w:t>prefiltration</w:t>
      </w:r>
      <w:proofErr w:type="spellEnd"/>
      <w:r w:rsidRPr="00211E1F">
        <w:rPr>
          <w:rFonts w:asciiTheme="majorHAnsi" w:hAnsiTheme="majorHAnsi"/>
          <w:sz w:val="24"/>
          <w:szCs w:val="24"/>
        </w:rPr>
        <w:t xml:space="preserve"> cleansing process clears waste out of the flow before the water enters a series of smaller filters to remove virtually all the salt. After moving through another set of filters that remove boron, the water passes through a limestone filter that adds in minerals. Then, it enters Israel’s water pipes. </w:t>
      </w:r>
      <w:proofErr w:type="spellStart"/>
      <w:r w:rsidRPr="00211E1F">
        <w:rPr>
          <w:rFonts w:asciiTheme="majorHAnsi" w:hAnsiTheme="majorHAnsi"/>
          <w:sz w:val="24"/>
          <w:szCs w:val="24"/>
        </w:rPr>
        <w:t>Semiat</w:t>
      </w:r>
      <w:proofErr w:type="spellEnd"/>
      <w:r w:rsidRPr="00211E1F">
        <w:rPr>
          <w:rFonts w:asciiTheme="majorHAnsi" w:hAnsiTheme="majorHAnsi"/>
          <w:sz w:val="24"/>
          <w:szCs w:val="24"/>
        </w:rPr>
        <w:t xml:space="preserve"> says</w:t>
      </w:r>
      <w:r w:rsidRPr="00CC3E4C">
        <w:t xml:space="preserve"> </w:t>
      </w:r>
      <w:r w:rsidRPr="00211E1F">
        <w:rPr>
          <w:rStyle w:val="StyleBoldUnderline"/>
          <w:rFonts w:asciiTheme="majorHAnsi" w:hAnsiTheme="majorHAnsi"/>
          <w:sz w:val="24"/>
          <w:szCs w:val="24"/>
        </w:rPr>
        <w:t>desalination is a virtually harmless process that can help address the water needs prompted by the world’s growing population and rising standard of living.</w:t>
      </w:r>
      <w:r w:rsidRPr="00211E1F">
        <w:rPr>
          <w:rFonts w:asciiTheme="majorHAnsi" w:hAnsiTheme="majorHAnsi"/>
          <w:sz w:val="24"/>
          <w:szCs w:val="24"/>
        </w:rPr>
        <w:t xml:space="preserve"> “You take water from the deep sea, from a place that doesn’t bother anyone,” he said. But desalination is not without its critics. Some environmentalists question whether the process is worth its monetary and environmental costs. One cubic meter of desalinated water takes just under 4 kWh to produce – that’s the equivalent of burning 40 100-watt light bulbs for one hour to produce the equivalent of five bathtubs full of water. Freshwater doesn’t have that cost. </w:t>
      </w:r>
      <w:proofErr w:type="spellStart"/>
      <w:r w:rsidRPr="00211E1F">
        <w:rPr>
          <w:rFonts w:asciiTheme="majorHAnsi" w:hAnsiTheme="majorHAnsi"/>
          <w:sz w:val="24"/>
          <w:szCs w:val="24"/>
        </w:rPr>
        <w:t>Giora</w:t>
      </w:r>
      <w:proofErr w:type="spellEnd"/>
      <w:r w:rsidRPr="00211E1F">
        <w:rPr>
          <w:rFonts w:asciiTheme="majorHAnsi" w:hAnsiTheme="majorHAnsi"/>
          <w:sz w:val="24"/>
          <w:szCs w:val="24"/>
        </w:rPr>
        <w:t xml:space="preserve"> </w:t>
      </w:r>
      <w:proofErr w:type="spellStart"/>
      <w:r w:rsidRPr="00211E1F">
        <w:rPr>
          <w:rFonts w:asciiTheme="majorHAnsi" w:hAnsiTheme="majorHAnsi"/>
          <w:sz w:val="24"/>
          <w:szCs w:val="24"/>
        </w:rPr>
        <w:t>Shaham</w:t>
      </w:r>
      <w:proofErr w:type="spellEnd"/>
      <w:r w:rsidRPr="00211E1F">
        <w:rPr>
          <w:rFonts w:asciiTheme="majorHAnsi" w:hAnsiTheme="majorHAnsi"/>
          <w:sz w:val="24"/>
          <w:szCs w:val="24"/>
        </w:rPr>
        <w:t xml:space="preserve">, a former long-term planner at Israel’s Water Authority and a critic of Israel’s current desalination policy, said that factories like </w:t>
      </w:r>
      <w:proofErr w:type="spellStart"/>
      <w:r w:rsidRPr="00211E1F">
        <w:rPr>
          <w:rFonts w:asciiTheme="majorHAnsi" w:hAnsiTheme="majorHAnsi"/>
          <w:sz w:val="24"/>
          <w:szCs w:val="24"/>
        </w:rPr>
        <w:t>Sorek</w:t>
      </w:r>
      <w:proofErr w:type="spellEnd"/>
      <w:r w:rsidRPr="00211E1F">
        <w:rPr>
          <w:rFonts w:asciiTheme="majorHAnsi" w:hAnsiTheme="majorHAnsi"/>
          <w:sz w:val="24"/>
          <w:szCs w:val="24"/>
        </w:rPr>
        <w:t xml:space="preserve"> could be a waste because if there is adequate rainfall the desalination plants will produce more water than Israel needs at a cost that is too high. Then, surplus water may be wasted, or international bodies like the United Nations could pressure Israel to distribute it for free to unfriendly neighboring countries, </w:t>
      </w:r>
      <w:proofErr w:type="spellStart"/>
      <w:r w:rsidRPr="00211E1F">
        <w:rPr>
          <w:rFonts w:asciiTheme="majorHAnsi" w:hAnsiTheme="majorHAnsi"/>
          <w:sz w:val="24"/>
          <w:szCs w:val="24"/>
        </w:rPr>
        <w:t>Shaham</w:t>
      </w:r>
      <w:proofErr w:type="spellEnd"/>
      <w:r w:rsidRPr="00211E1F">
        <w:rPr>
          <w:rFonts w:asciiTheme="majorHAnsi" w:hAnsiTheme="majorHAnsi"/>
          <w:sz w:val="24"/>
          <w:szCs w:val="24"/>
        </w:rPr>
        <w:t xml:space="preserve"> said. “There was a long period of drought where there wasn’t a lot of rain, so everyone was in panic,” </w:t>
      </w:r>
      <w:proofErr w:type="spellStart"/>
      <w:r w:rsidRPr="00211E1F">
        <w:rPr>
          <w:rFonts w:asciiTheme="majorHAnsi" w:hAnsiTheme="majorHAnsi"/>
          <w:sz w:val="24"/>
          <w:szCs w:val="24"/>
        </w:rPr>
        <w:t>Shaham</w:t>
      </w:r>
      <w:proofErr w:type="spellEnd"/>
      <w:r w:rsidRPr="00211E1F">
        <w:rPr>
          <w:rFonts w:asciiTheme="majorHAnsi" w:hAnsiTheme="majorHAnsi"/>
          <w:sz w:val="24"/>
          <w:szCs w:val="24"/>
        </w:rPr>
        <w:t xml:space="preserve"> said. “Instead of cutting back until there is rain, they made decisions to produce too much.” </w:t>
      </w:r>
      <w:proofErr w:type="spellStart"/>
      <w:r w:rsidRPr="00211E1F">
        <w:rPr>
          <w:rFonts w:asciiTheme="majorHAnsi" w:hAnsiTheme="majorHAnsi"/>
          <w:sz w:val="24"/>
          <w:szCs w:val="24"/>
        </w:rPr>
        <w:t>Fredi</w:t>
      </w:r>
      <w:proofErr w:type="spellEnd"/>
      <w:r w:rsidRPr="00211E1F">
        <w:rPr>
          <w:rFonts w:asciiTheme="majorHAnsi" w:hAnsiTheme="majorHAnsi"/>
          <w:sz w:val="24"/>
          <w:szCs w:val="24"/>
        </w:rPr>
        <w:t xml:space="preserve"> </w:t>
      </w:r>
      <w:proofErr w:type="spellStart"/>
      <w:r w:rsidRPr="00211E1F">
        <w:rPr>
          <w:rFonts w:asciiTheme="majorHAnsi" w:hAnsiTheme="majorHAnsi"/>
          <w:sz w:val="24"/>
          <w:szCs w:val="24"/>
        </w:rPr>
        <w:t>Lokiec</w:t>
      </w:r>
      <w:proofErr w:type="spellEnd"/>
      <w:r w:rsidRPr="00211E1F">
        <w:rPr>
          <w:rFonts w:asciiTheme="majorHAnsi" w:hAnsiTheme="majorHAnsi"/>
          <w:sz w:val="24"/>
          <w:szCs w:val="24"/>
        </w:rPr>
        <w:t xml:space="preserve">, an executive vice president at the </w:t>
      </w:r>
      <w:proofErr w:type="spellStart"/>
      <w:r w:rsidRPr="00211E1F">
        <w:rPr>
          <w:rFonts w:asciiTheme="majorHAnsi" w:hAnsiTheme="majorHAnsi"/>
          <w:sz w:val="24"/>
          <w:szCs w:val="24"/>
        </w:rPr>
        <w:t>Sorek</w:t>
      </w:r>
      <w:proofErr w:type="spellEnd"/>
      <w:r w:rsidRPr="00211E1F">
        <w:rPr>
          <w:rFonts w:asciiTheme="majorHAnsi" w:hAnsiTheme="majorHAnsi"/>
          <w:sz w:val="24"/>
          <w:szCs w:val="24"/>
        </w:rPr>
        <w:t xml:space="preserve"> plant, says the risks are greater without major desalination efforts. Israel is perennially short on rainfall, and depending on freshwater could further deplete Israel’s rivers. “We’ll always be in the shadow of the drought,” </w:t>
      </w:r>
      <w:proofErr w:type="spellStart"/>
      <w:r w:rsidRPr="00211E1F">
        <w:rPr>
          <w:rFonts w:asciiTheme="majorHAnsi" w:hAnsiTheme="majorHAnsi"/>
          <w:sz w:val="24"/>
          <w:szCs w:val="24"/>
        </w:rPr>
        <w:t>Lokiec</w:t>
      </w:r>
      <w:proofErr w:type="spellEnd"/>
      <w:r w:rsidRPr="00211E1F">
        <w:rPr>
          <w:rFonts w:asciiTheme="majorHAnsi" w:hAnsiTheme="majorHAnsi"/>
          <w:sz w:val="24"/>
          <w:szCs w:val="24"/>
        </w:rPr>
        <w:t xml:space="preserve"> said, but drawing from the Mediterranean is like taking “a drop from the ocean.” Some see a water surplus as an opportunity. Orit </w:t>
      </w:r>
      <w:proofErr w:type="spellStart"/>
      <w:r w:rsidRPr="00211E1F">
        <w:rPr>
          <w:rFonts w:asciiTheme="majorHAnsi" w:hAnsiTheme="majorHAnsi"/>
          <w:sz w:val="24"/>
          <w:szCs w:val="24"/>
        </w:rPr>
        <w:t>Skutelsky</w:t>
      </w:r>
      <w:proofErr w:type="spellEnd"/>
      <w:r w:rsidRPr="00211E1F">
        <w:rPr>
          <w:rFonts w:asciiTheme="majorHAnsi" w:hAnsiTheme="majorHAnsi"/>
          <w:sz w:val="24"/>
          <w:szCs w:val="24"/>
        </w:rPr>
        <w:t>, water division manager at the Society for the Protection of Nature in Israel, says desalinated water could free up freshwater to refill Israel’s northern streams and raise the level of the Sea of Galilee. “There’s no way we couldn’t have done this,” she said of desalination. “It was the right move. Now we need to let water flow again to the streams.”</w:t>
      </w:r>
    </w:p>
    <w:p w:rsidR="00AA1E09" w:rsidRPr="00211E1F" w:rsidRDefault="00AA1E09" w:rsidP="00AA1E09">
      <w:pPr>
        <w:spacing w:after="0"/>
        <w:rPr>
          <w:rFonts w:asciiTheme="majorHAnsi" w:hAnsiTheme="majorHAnsi"/>
          <w:sz w:val="24"/>
          <w:szCs w:val="24"/>
        </w:rPr>
      </w:pPr>
    </w:p>
    <w:p w:rsidR="00AA1E09" w:rsidRPr="00211E1F" w:rsidRDefault="00AA1E09" w:rsidP="00AA1E09">
      <w:pPr>
        <w:pStyle w:val="Heading4"/>
      </w:pPr>
      <w:r w:rsidRPr="00211E1F">
        <w:t xml:space="preserve">Israel has the most advanced desalination development in the world. </w:t>
      </w:r>
    </w:p>
    <w:p w:rsidR="00AA1E09" w:rsidRPr="00211E1F" w:rsidRDefault="00AA1E09" w:rsidP="00AA1E09">
      <w:pPr>
        <w:spacing w:after="0"/>
        <w:rPr>
          <w:rStyle w:val="StyleStyleBold12pt"/>
          <w:rFonts w:asciiTheme="majorHAnsi" w:hAnsiTheme="majorHAnsi"/>
          <w:sz w:val="24"/>
          <w:szCs w:val="24"/>
        </w:rPr>
      </w:pPr>
      <w:r w:rsidRPr="00211E1F">
        <w:rPr>
          <w:rStyle w:val="StyleStyleBold12pt"/>
          <w:rFonts w:asciiTheme="majorHAnsi" w:hAnsiTheme="majorHAnsi"/>
          <w:sz w:val="24"/>
          <w:szCs w:val="24"/>
        </w:rPr>
        <w:t>Jewish Virtual Library, 2013</w:t>
      </w:r>
    </w:p>
    <w:p w:rsidR="00AA1E09" w:rsidRDefault="00AA1E09" w:rsidP="00AA1E09">
      <w:pPr>
        <w:spacing w:after="0"/>
      </w:pPr>
      <w:r w:rsidRPr="00573D11">
        <w:t xml:space="preserve"> </w:t>
      </w:r>
      <w:proofErr w:type="gramStart"/>
      <w:r w:rsidRPr="00573D11">
        <w:t>( JVL</w:t>
      </w:r>
      <w:proofErr w:type="gramEnd"/>
      <w:r w:rsidRPr="00573D11">
        <w:t xml:space="preserve">, “Water in </w:t>
      </w:r>
      <w:proofErr w:type="spellStart"/>
      <w:r w:rsidRPr="00573D11">
        <w:t>Israel:Water</w:t>
      </w:r>
      <w:proofErr w:type="spellEnd"/>
      <w:r w:rsidRPr="00573D11">
        <w:t xml:space="preserve"> Desalination”,</w:t>
      </w:r>
      <w:r w:rsidRPr="00CC3E4C">
        <w:t xml:space="preserve"> </w:t>
      </w:r>
      <w:hyperlink r:id="rId18" w:history="1">
        <w:r w:rsidRPr="00E10B52">
          <w:rPr>
            <w:rStyle w:val="Hyperlink"/>
            <w:rFonts w:asciiTheme="majorHAnsi" w:hAnsiTheme="majorHAnsi"/>
            <w:sz w:val="24"/>
            <w:szCs w:val="24"/>
          </w:rPr>
          <w:t>https://www.jewishvirtuallibrary.org/jsource/agriculture/desal2011.html</w:t>
        </w:r>
      </w:hyperlink>
      <w:r w:rsidRPr="00CC3E4C">
        <w:t>)</w:t>
      </w:r>
    </w:p>
    <w:p w:rsidR="00AA1E09" w:rsidRPr="00211E1F" w:rsidRDefault="00AA1E09" w:rsidP="00AA1E09">
      <w:pPr>
        <w:spacing w:after="0"/>
        <w:rPr>
          <w:rStyle w:val="Emphasis"/>
          <w:rFonts w:asciiTheme="majorHAnsi" w:hAnsiTheme="majorHAnsi"/>
          <w:b w:val="0"/>
          <w:sz w:val="24"/>
          <w:szCs w:val="24"/>
        </w:rPr>
      </w:pPr>
    </w:p>
    <w:p w:rsidR="00AA1E09" w:rsidRPr="00211E1F" w:rsidRDefault="00AA1E09" w:rsidP="00AA1E09">
      <w:pPr>
        <w:spacing w:after="0"/>
        <w:rPr>
          <w:rStyle w:val="Emphasis"/>
          <w:rFonts w:asciiTheme="majorHAnsi" w:hAnsiTheme="majorHAnsi"/>
          <w:b w:val="0"/>
          <w:sz w:val="24"/>
          <w:szCs w:val="24"/>
        </w:rPr>
      </w:pPr>
      <w:r w:rsidRPr="00211E1F">
        <w:rPr>
          <w:rStyle w:val="StyleBoldUnderline"/>
          <w:rFonts w:asciiTheme="majorHAnsi" w:hAnsiTheme="majorHAnsi"/>
          <w:sz w:val="24"/>
          <w:szCs w:val="24"/>
        </w:rPr>
        <w:t>The Ashkelon facility, regarded as the most advanced desalination facility</w:t>
      </w:r>
      <w:r w:rsidRPr="00CC3E4C">
        <w:t xml:space="preserve"> </w:t>
      </w:r>
      <w:r w:rsidRPr="00211E1F">
        <w:rPr>
          <w:rFonts w:asciiTheme="majorHAnsi" w:hAnsiTheme="majorHAnsi"/>
          <w:sz w:val="24"/>
          <w:szCs w:val="24"/>
        </w:rPr>
        <w:t>of its kind</w:t>
      </w:r>
      <w:r w:rsidRPr="00CC3E4C">
        <w:t xml:space="preserve"> </w:t>
      </w:r>
      <w:r w:rsidRPr="00211E1F">
        <w:rPr>
          <w:rStyle w:val="StyleBoldUnderline"/>
          <w:rFonts w:asciiTheme="majorHAnsi" w:hAnsiTheme="majorHAnsi"/>
          <w:sz w:val="24"/>
          <w:szCs w:val="24"/>
        </w:rPr>
        <w:t>in the world, has been operational since 2005 and supplies more than 108 million of cubic meters of water - approximately 15% of domestic water consumption.</w:t>
      </w:r>
      <w:r w:rsidRPr="00CC3E4C">
        <w:t xml:space="preserve"> </w:t>
      </w:r>
      <w:r w:rsidRPr="00211E1F">
        <w:rPr>
          <w:rStyle w:val="StyleBoldUnderline"/>
          <w:rFonts w:asciiTheme="majorHAnsi" w:hAnsiTheme="majorHAnsi"/>
          <w:sz w:val="24"/>
          <w:szCs w:val="24"/>
        </w:rPr>
        <w:t>The facility</w:t>
      </w:r>
      <w:r w:rsidRPr="00211E1F">
        <w:rPr>
          <w:rFonts w:asciiTheme="majorHAnsi" w:hAnsiTheme="majorHAnsi"/>
          <w:sz w:val="24"/>
          <w:szCs w:val="24"/>
        </w:rPr>
        <w:t>, which operates by means of reverse osmosis,</w:t>
      </w:r>
      <w:r w:rsidRPr="00CC3E4C">
        <w:t xml:space="preserve"> </w:t>
      </w:r>
      <w:r w:rsidRPr="00211E1F">
        <w:rPr>
          <w:rStyle w:val="StyleBoldUnderline"/>
          <w:rFonts w:asciiTheme="majorHAnsi" w:hAnsiTheme="majorHAnsi"/>
          <w:sz w:val="24"/>
          <w:szCs w:val="24"/>
        </w:rPr>
        <w:t>includes several technological innovations and it supplies water of the highest quality.</w:t>
      </w:r>
      <w:r w:rsidRPr="00CC3E4C">
        <w:t xml:space="preserve"> </w:t>
      </w:r>
      <w:r w:rsidRPr="00211E1F">
        <w:rPr>
          <w:rStyle w:val="StyleBoldUnderline"/>
          <w:rFonts w:asciiTheme="majorHAnsi" w:hAnsiTheme="majorHAnsi"/>
          <w:sz w:val="24"/>
          <w:szCs w:val="24"/>
        </w:rPr>
        <w:t>In December 2006, the Ashkelon plant won a special prize for "exceptional achievements" in recognition of its huge technological contribution to the technological and economic promotion of the international desalination industry</w:t>
      </w:r>
      <w:r w:rsidRPr="00CC3E4C">
        <w:t xml:space="preserve"> </w:t>
      </w:r>
      <w:r w:rsidRPr="00211E1F">
        <w:rPr>
          <w:rFonts w:asciiTheme="majorHAnsi" w:hAnsiTheme="majorHAnsi"/>
          <w:sz w:val="24"/>
          <w:szCs w:val="24"/>
        </w:rPr>
        <w:t>during the annual convention of the Israeli Desalination Association. This prize joins the "Desalination Plant of the Year" prize the facility won during the prestigious ceremony of Global Water.</w:t>
      </w:r>
    </w:p>
    <w:p w:rsidR="00AA1E09" w:rsidRPr="00211E1F" w:rsidRDefault="00AA1E09" w:rsidP="00AA1E09">
      <w:pPr>
        <w:spacing w:after="0"/>
        <w:rPr>
          <w:rFonts w:asciiTheme="majorHAnsi" w:hAnsiTheme="majorHAnsi"/>
          <w:sz w:val="24"/>
          <w:szCs w:val="24"/>
        </w:rPr>
      </w:pPr>
    </w:p>
    <w:p w:rsidR="00AA1E09" w:rsidRPr="00573D11" w:rsidRDefault="00AA1E09" w:rsidP="00AA1E09">
      <w:pPr>
        <w:pStyle w:val="Heading4"/>
      </w:pPr>
      <w:proofErr w:type="spellStart"/>
      <w:r>
        <w:t>Isreal</w:t>
      </w:r>
      <w:proofErr w:type="spellEnd"/>
      <w:r>
        <w:t xml:space="preserve"> is already cooperating </w:t>
      </w:r>
      <w:proofErr w:type="spellStart"/>
      <w:r>
        <w:t>inernationally</w:t>
      </w:r>
      <w:proofErr w:type="spellEnd"/>
    </w:p>
    <w:p w:rsidR="00AA1E09" w:rsidRPr="00573D11" w:rsidRDefault="00AA1E09" w:rsidP="00AA1E09">
      <w:pPr>
        <w:spacing w:after="0"/>
        <w:rPr>
          <w:rStyle w:val="StyleStyleBold12pt"/>
        </w:rPr>
      </w:pPr>
      <w:proofErr w:type="spellStart"/>
      <w:r w:rsidRPr="00573D11">
        <w:rPr>
          <w:rStyle w:val="StyleStyleBold12pt"/>
        </w:rPr>
        <w:t>UnitedWithIsrael</w:t>
      </w:r>
      <w:proofErr w:type="spellEnd"/>
      <w:r w:rsidRPr="00573D11">
        <w:rPr>
          <w:rStyle w:val="StyleStyleBold12pt"/>
        </w:rPr>
        <w:t>, 2012</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 xml:space="preserve">(UWI, “Israel Desalination Turning Africa Green”, </w:t>
      </w:r>
      <w:hyperlink r:id="rId19" w:history="1">
        <w:r w:rsidRPr="00152847">
          <w:rPr>
            <w:rStyle w:val="Hyperlink"/>
            <w:rFonts w:asciiTheme="majorHAnsi" w:hAnsiTheme="majorHAnsi"/>
            <w:sz w:val="24"/>
            <w:szCs w:val="24"/>
          </w:rPr>
          <w:t>http://unitedwithisrael.org/israel-desalination-turning-africa-green/</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Default="00AA1E09" w:rsidP="00AA1E09">
      <w:pPr>
        <w:spacing w:after="0"/>
        <w:rPr>
          <w:rStyle w:val="StyleBoldUnderline"/>
          <w:rFonts w:asciiTheme="majorHAnsi" w:hAnsiTheme="majorHAnsi"/>
          <w:sz w:val="24"/>
          <w:szCs w:val="24"/>
        </w:rPr>
      </w:pPr>
      <w:proofErr w:type="spellStart"/>
      <w:r w:rsidRPr="00211E1F">
        <w:rPr>
          <w:rFonts w:asciiTheme="majorHAnsi" w:hAnsiTheme="majorHAnsi"/>
          <w:sz w:val="24"/>
          <w:szCs w:val="24"/>
        </w:rPr>
        <w:t>Yedioth</w:t>
      </w:r>
      <w:proofErr w:type="spellEnd"/>
      <w:r w:rsidRPr="00211E1F">
        <w:rPr>
          <w:rFonts w:asciiTheme="majorHAnsi" w:hAnsiTheme="majorHAnsi"/>
          <w:sz w:val="24"/>
          <w:szCs w:val="24"/>
        </w:rPr>
        <w:t xml:space="preserve"> </w:t>
      </w:r>
      <w:proofErr w:type="spellStart"/>
      <w:r w:rsidRPr="00211E1F">
        <w:rPr>
          <w:rFonts w:asciiTheme="majorHAnsi" w:hAnsiTheme="majorHAnsi"/>
          <w:sz w:val="24"/>
          <w:szCs w:val="24"/>
        </w:rPr>
        <w:t>Achronot</w:t>
      </w:r>
      <w:proofErr w:type="spellEnd"/>
      <w:r w:rsidRPr="00211E1F">
        <w:rPr>
          <w:rFonts w:asciiTheme="majorHAnsi" w:hAnsiTheme="majorHAnsi"/>
          <w:sz w:val="24"/>
          <w:szCs w:val="24"/>
        </w:rPr>
        <w:t xml:space="preserve"> has reported, “</w:t>
      </w:r>
      <w:r w:rsidRPr="00211E1F">
        <w:rPr>
          <w:rStyle w:val="StyleBoldUnderline"/>
          <w:rFonts w:asciiTheme="majorHAnsi" w:hAnsiTheme="majorHAnsi"/>
          <w:sz w:val="24"/>
          <w:szCs w:val="24"/>
        </w:rPr>
        <w:t>In a world where freshwater resources are becoming increasingly limited, Israel</w:t>
      </w:r>
      <w:r w:rsidRPr="00211E1F">
        <w:rPr>
          <w:rFonts w:asciiTheme="majorHAnsi" w:hAnsiTheme="majorHAnsi"/>
          <w:sz w:val="24"/>
          <w:szCs w:val="24"/>
        </w:rPr>
        <w:t>—a country that is two-thirds arid-</w:t>
      </w:r>
      <w:r w:rsidRPr="00211E1F">
        <w:rPr>
          <w:rStyle w:val="StyleBoldUnderline"/>
          <w:rFonts w:asciiTheme="majorHAnsi" w:hAnsiTheme="majorHAnsi"/>
          <w:sz w:val="24"/>
          <w:szCs w:val="24"/>
        </w:rPr>
        <w:t>has become</w:t>
      </w:r>
      <w:r w:rsidRPr="00211E1F">
        <w:rPr>
          <w:rFonts w:asciiTheme="majorHAnsi" w:hAnsiTheme="majorHAnsi"/>
          <w:sz w:val="24"/>
          <w:szCs w:val="24"/>
        </w:rPr>
        <w:t xml:space="preserve"> </w:t>
      </w:r>
      <w:r w:rsidRPr="00211E1F">
        <w:rPr>
          <w:rStyle w:val="StyleBoldUnderline"/>
          <w:rFonts w:asciiTheme="majorHAnsi" w:hAnsiTheme="majorHAnsi"/>
          <w:sz w:val="24"/>
          <w:szCs w:val="24"/>
        </w:rPr>
        <w:t xml:space="preserve">a leader in </w:t>
      </w:r>
      <w:r w:rsidRPr="00211E1F">
        <w:rPr>
          <w:rFonts w:asciiTheme="majorHAnsi" w:hAnsiTheme="majorHAnsi"/>
          <w:sz w:val="24"/>
          <w:szCs w:val="24"/>
        </w:rPr>
        <w:t xml:space="preserve">developing state of the art </w:t>
      </w:r>
      <w:r w:rsidRPr="00211E1F">
        <w:rPr>
          <w:rStyle w:val="StyleBoldUnderline"/>
          <w:rFonts w:asciiTheme="majorHAnsi" w:hAnsiTheme="majorHAnsi"/>
          <w:sz w:val="24"/>
          <w:szCs w:val="24"/>
        </w:rPr>
        <w:t>desalination technology</w:t>
      </w:r>
      <w:r w:rsidRPr="00211E1F">
        <w:rPr>
          <w:rFonts w:asciiTheme="majorHAnsi" w:hAnsiTheme="majorHAnsi"/>
          <w:sz w:val="24"/>
          <w:szCs w:val="24"/>
        </w:rPr>
        <w:t>. However, less-developed nations find that installing desalination facilities is extremely costly, as they use enormous amounts of electricity and are location sensitive. But thanks to a recent Israeli discovery,</w:t>
      </w:r>
      <w:r w:rsidRPr="00211E1F">
        <w:rPr>
          <w:rStyle w:val="StyleBoldUnderline"/>
          <w:rFonts w:asciiTheme="majorHAnsi" w:hAnsiTheme="majorHAnsi"/>
          <w:sz w:val="24"/>
          <w:szCs w:val="24"/>
        </w:rPr>
        <w:t xml:space="preserve"> the desalination system may become more affordable in areas like Africa.” Evidently, the new water-saving desalination innovation is in operation in the </w:t>
      </w:r>
      <w:proofErr w:type="spellStart"/>
      <w:r w:rsidRPr="00211E1F">
        <w:rPr>
          <w:rStyle w:val="StyleBoldUnderline"/>
          <w:rFonts w:asciiTheme="majorHAnsi" w:hAnsiTheme="majorHAnsi"/>
          <w:sz w:val="24"/>
          <w:szCs w:val="24"/>
        </w:rPr>
        <w:t>Arava</w:t>
      </w:r>
      <w:proofErr w:type="spellEnd"/>
      <w:r w:rsidRPr="00211E1F">
        <w:rPr>
          <w:rStyle w:val="StyleBoldUnderline"/>
          <w:rFonts w:asciiTheme="majorHAnsi" w:hAnsiTheme="majorHAnsi"/>
          <w:sz w:val="24"/>
          <w:szCs w:val="24"/>
        </w:rPr>
        <w:t xml:space="preserve"> Valley, south of the Dead Sea.</w:t>
      </w:r>
      <w:r w:rsidRPr="00211E1F">
        <w:rPr>
          <w:rFonts w:asciiTheme="majorHAnsi" w:hAnsiTheme="majorHAnsi"/>
          <w:sz w:val="24"/>
          <w:szCs w:val="24"/>
        </w:rPr>
        <w:t xml:space="preserve"> According to the Israeli Foreign Ministry, </w:t>
      </w:r>
      <w:r w:rsidRPr="00211E1F">
        <w:rPr>
          <w:rStyle w:val="StyleBoldUnderline"/>
          <w:rFonts w:asciiTheme="majorHAnsi" w:hAnsiTheme="majorHAnsi"/>
          <w:sz w:val="24"/>
          <w:szCs w:val="24"/>
        </w:rPr>
        <w:t xml:space="preserve">“The new plant relies on special </w:t>
      </w:r>
      <w:proofErr w:type="spellStart"/>
      <w:r w:rsidRPr="00211E1F">
        <w:rPr>
          <w:rStyle w:val="StyleBoldUnderline"/>
          <w:rFonts w:asciiTheme="majorHAnsi" w:hAnsiTheme="majorHAnsi"/>
          <w:sz w:val="24"/>
          <w:szCs w:val="24"/>
        </w:rPr>
        <w:t>nanofiltration</w:t>
      </w:r>
      <w:proofErr w:type="spellEnd"/>
      <w:r w:rsidRPr="00211E1F">
        <w:rPr>
          <w:rStyle w:val="StyleBoldUnderline"/>
          <w:rFonts w:asciiTheme="majorHAnsi" w:hAnsiTheme="majorHAnsi"/>
          <w:sz w:val="24"/>
          <w:szCs w:val="24"/>
        </w:rPr>
        <w:t xml:space="preserve"> membranes that churn out high-value irrigation water and allow the individual farmer or plant manager to decide which minerals should stay in the water and which should be removed. </w:t>
      </w:r>
      <w:r w:rsidRPr="00211E1F">
        <w:rPr>
          <w:rFonts w:asciiTheme="majorHAnsi" w:hAnsiTheme="majorHAnsi"/>
          <w:sz w:val="24"/>
          <w:szCs w:val="24"/>
        </w:rPr>
        <w:t xml:space="preserve">Normally, non-specific desalination filters remove all minerals, which must then be replenished depending on the end need. […] The special membrane enables them to save energy in the pumping, while allowing the water to retain the right essential minerals.” Test runs of the system in the Dead Sea region of Israel, where the climate is dry, has shown that farmers can use up to 25 percent less water and fertilizer than what is usually needed. Andrea </w:t>
      </w:r>
      <w:proofErr w:type="spellStart"/>
      <w:r w:rsidRPr="00211E1F">
        <w:rPr>
          <w:rFonts w:asciiTheme="majorHAnsi" w:hAnsiTheme="majorHAnsi"/>
          <w:sz w:val="24"/>
          <w:szCs w:val="24"/>
        </w:rPr>
        <w:t>Ghermandi</w:t>
      </w:r>
      <w:proofErr w:type="spellEnd"/>
      <w:r w:rsidRPr="00211E1F">
        <w:rPr>
          <w:rFonts w:asciiTheme="majorHAnsi" w:hAnsiTheme="majorHAnsi"/>
          <w:sz w:val="24"/>
          <w:szCs w:val="24"/>
        </w:rPr>
        <w:t xml:space="preserve"> of the </w:t>
      </w:r>
      <w:proofErr w:type="spellStart"/>
      <w:r w:rsidRPr="00211E1F">
        <w:rPr>
          <w:rFonts w:asciiTheme="majorHAnsi" w:hAnsiTheme="majorHAnsi"/>
          <w:sz w:val="24"/>
          <w:szCs w:val="24"/>
        </w:rPr>
        <w:t>Zuckerberg</w:t>
      </w:r>
      <w:proofErr w:type="spellEnd"/>
      <w:r w:rsidRPr="00211E1F">
        <w:rPr>
          <w:rFonts w:asciiTheme="majorHAnsi" w:hAnsiTheme="majorHAnsi"/>
          <w:sz w:val="24"/>
          <w:szCs w:val="24"/>
        </w:rPr>
        <w:t xml:space="preserve"> Institute for Water Research at Ben-Gurion University, who is one of the systems creators, asserted, “The growing global demand for food and competition for resources among economic sectors compel future agricultural systems to be more efficient in the use of natural resources such as land and water.” Rami </w:t>
      </w:r>
      <w:proofErr w:type="spellStart"/>
      <w:r w:rsidRPr="00211E1F">
        <w:rPr>
          <w:rFonts w:asciiTheme="majorHAnsi" w:hAnsiTheme="majorHAnsi"/>
          <w:sz w:val="24"/>
          <w:szCs w:val="24"/>
        </w:rPr>
        <w:t>Messalem</w:t>
      </w:r>
      <w:proofErr w:type="spellEnd"/>
      <w:r w:rsidRPr="00211E1F">
        <w:rPr>
          <w:rFonts w:asciiTheme="majorHAnsi" w:hAnsiTheme="majorHAnsi"/>
          <w:sz w:val="24"/>
          <w:szCs w:val="24"/>
        </w:rPr>
        <w:t>, who was also part of the developing team, explained that, “</w:t>
      </w:r>
      <w:r w:rsidRPr="00211E1F">
        <w:rPr>
          <w:rStyle w:val="StyleBoldUnderline"/>
          <w:rFonts w:asciiTheme="majorHAnsi" w:hAnsiTheme="majorHAnsi"/>
          <w:sz w:val="24"/>
          <w:szCs w:val="24"/>
        </w:rPr>
        <w:t xml:space="preserve">The breakthrough here was to make the system more economical and we’ve done this using </w:t>
      </w:r>
      <w:proofErr w:type="spellStart"/>
      <w:r w:rsidRPr="00211E1F">
        <w:rPr>
          <w:rStyle w:val="StyleBoldUnderline"/>
          <w:rFonts w:asciiTheme="majorHAnsi" w:hAnsiTheme="majorHAnsi"/>
          <w:sz w:val="24"/>
          <w:szCs w:val="24"/>
        </w:rPr>
        <w:t>nanofiltration</w:t>
      </w:r>
      <w:proofErr w:type="spellEnd"/>
      <w:r w:rsidRPr="00211E1F">
        <w:rPr>
          <w:rStyle w:val="StyleBoldUnderline"/>
          <w:rFonts w:asciiTheme="majorHAnsi" w:hAnsiTheme="majorHAnsi"/>
          <w:sz w:val="24"/>
          <w:szCs w:val="24"/>
        </w:rPr>
        <w:t xml:space="preserve"> cleverly. Our system is compatible with electricity but is based on the premise that it can be used in poor countries, in places where you don’t have an electricity source – as a standalone system.</w:t>
      </w:r>
      <w:r w:rsidRPr="00211E1F">
        <w:rPr>
          <w:rFonts w:asciiTheme="majorHAnsi" w:hAnsiTheme="majorHAnsi"/>
          <w:sz w:val="24"/>
          <w:szCs w:val="24"/>
        </w:rPr>
        <w:t xml:space="preserve"> </w:t>
      </w:r>
      <w:proofErr w:type="gramStart"/>
      <w:r w:rsidRPr="00211E1F">
        <w:rPr>
          <w:rFonts w:asciiTheme="majorHAnsi" w:hAnsiTheme="majorHAnsi"/>
          <w:sz w:val="24"/>
          <w:szCs w:val="24"/>
        </w:rPr>
        <w:t>[…]</w:t>
      </w:r>
      <w:proofErr w:type="gramEnd"/>
      <w:r w:rsidRPr="00211E1F">
        <w:rPr>
          <w:rFonts w:asciiTheme="majorHAnsi" w:hAnsiTheme="majorHAnsi"/>
          <w:sz w:val="24"/>
          <w:szCs w:val="24"/>
        </w:rPr>
        <w:t xml:space="preserve">Reverse osmosis is based on membranes, and in this case we are using </w:t>
      </w:r>
      <w:proofErr w:type="spellStart"/>
      <w:r w:rsidRPr="00211E1F">
        <w:rPr>
          <w:rFonts w:asciiTheme="majorHAnsi" w:hAnsiTheme="majorHAnsi"/>
          <w:sz w:val="24"/>
          <w:szCs w:val="24"/>
        </w:rPr>
        <w:t>nanofilters</w:t>
      </w:r>
      <w:proofErr w:type="spellEnd"/>
      <w:r w:rsidRPr="00211E1F">
        <w:rPr>
          <w:rFonts w:asciiTheme="majorHAnsi" w:hAnsiTheme="majorHAnsi"/>
          <w:sz w:val="24"/>
          <w:szCs w:val="24"/>
        </w:rPr>
        <w:t>, which [perform] ‘loose’ reverse osmosis, and we will use much less energy in the process.” Israel’s IDE pioneered reverse osmosis for desalinating water (Source: Israel Ministry of Foreign Affairs) Israel has already assisted many countries with desalination technology. The Jewish Press reported, “Since 2011, the Israeli-built desalination plant in Tianjin is China’s largest and most environmentally friendly desalination plant to date, running on some of the waste heat produced by a nearby power plant, producing fresh water and salt.” Israel’s IDE Technologies has in fact built 400 desalination plants in some 40 different countries from across the globe</w:t>
      </w:r>
      <w:r w:rsidRPr="00211E1F">
        <w:rPr>
          <w:rStyle w:val="StyleBoldUnderline"/>
          <w:rFonts w:asciiTheme="majorHAnsi" w:hAnsiTheme="majorHAnsi"/>
          <w:sz w:val="24"/>
          <w:szCs w:val="24"/>
        </w:rPr>
        <w:t>. However, this new innovation should greatly enhance Israel’s desalination efforts globally. Already, Israel has signed a water agreement with the new African nation of South Sudan to assist with desalination, irrigation, water transport and purification. “We see this as a privilege to be the first [sector in Israel] to sign an agreement with the new state. We will continue to do everything possible in order to assist you. You are among friends,”</w:t>
      </w:r>
      <w:r w:rsidRPr="00211E1F">
        <w:rPr>
          <w:rFonts w:asciiTheme="majorHAnsi" w:hAnsiTheme="majorHAnsi"/>
          <w:sz w:val="24"/>
          <w:szCs w:val="24"/>
        </w:rPr>
        <w:t xml:space="preserve"> Energy and Water Minister Uzi Landau said in a statement aimed at </w:t>
      </w:r>
      <w:proofErr w:type="spellStart"/>
      <w:r w:rsidRPr="00211E1F">
        <w:rPr>
          <w:rFonts w:asciiTheme="majorHAnsi" w:hAnsiTheme="majorHAnsi"/>
          <w:sz w:val="24"/>
          <w:szCs w:val="24"/>
        </w:rPr>
        <w:t>Akec</w:t>
      </w:r>
      <w:proofErr w:type="spellEnd"/>
      <w:r w:rsidRPr="00211E1F">
        <w:rPr>
          <w:rFonts w:asciiTheme="majorHAnsi" w:hAnsiTheme="majorHAnsi"/>
          <w:sz w:val="24"/>
          <w:szCs w:val="24"/>
        </w:rPr>
        <w:t xml:space="preserve"> Paul </w:t>
      </w:r>
      <w:proofErr w:type="spellStart"/>
      <w:r w:rsidRPr="00211E1F">
        <w:rPr>
          <w:rFonts w:asciiTheme="majorHAnsi" w:hAnsiTheme="majorHAnsi"/>
          <w:sz w:val="24"/>
          <w:szCs w:val="24"/>
        </w:rPr>
        <w:t>Mayom</w:t>
      </w:r>
      <w:proofErr w:type="spellEnd"/>
      <w:r w:rsidRPr="00211E1F">
        <w:rPr>
          <w:rFonts w:asciiTheme="majorHAnsi" w:hAnsiTheme="majorHAnsi"/>
          <w:sz w:val="24"/>
          <w:szCs w:val="24"/>
        </w:rPr>
        <w:t xml:space="preserve">, water and irrigation minister of South Sudan. </w:t>
      </w:r>
      <w:r w:rsidRPr="00211E1F">
        <w:rPr>
          <w:rStyle w:val="StyleBoldUnderline"/>
          <w:rFonts w:asciiTheme="majorHAnsi" w:hAnsiTheme="majorHAnsi"/>
          <w:sz w:val="24"/>
          <w:szCs w:val="24"/>
        </w:rPr>
        <w:t>South Sudan suffers from severe water problems.</w:t>
      </w:r>
    </w:p>
    <w:p w:rsidR="00AA1E09" w:rsidRPr="00211E1F" w:rsidRDefault="00AA1E09" w:rsidP="00AA1E09">
      <w:pPr>
        <w:spacing w:after="0"/>
        <w:rPr>
          <w:rFonts w:asciiTheme="majorHAnsi" w:hAnsiTheme="majorHAnsi"/>
          <w:sz w:val="24"/>
          <w:szCs w:val="24"/>
        </w:rPr>
      </w:pPr>
    </w:p>
    <w:p w:rsidR="00AA1E09" w:rsidRPr="00211E1F" w:rsidRDefault="00AA1E09" w:rsidP="00AA1E09">
      <w:pPr>
        <w:pStyle w:val="Heading4"/>
      </w:pPr>
      <w:r w:rsidRPr="00211E1F">
        <w:t xml:space="preserve">Israel has survived a terrible drought through desalination. </w:t>
      </w:r>
    </w:p>
    <w:p w:rsidR="00AA1E09" w:rsidRPr="00514F71" w:rsidRDefault="00AA1E09" w:rsidP="00AA1E09">
      <w:pPr>
        <w:spacing w:after="0"/>
        <w:rPr>
          <w:rStyle w:val="StyleStyleBold12pt"/>
        </w:rPr>
      </w:pPr>
      <w:r w:rsidRPr="00514F71">
        <w:rPr>
          <w:rStyle w:val="StyleStyleBold12pt"/>
        </w:rPr>
        <w:t>Lev, 2014</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 xml:space="preserve">(David, “Israel Faces Almost Unprecedented Water Crisis”, </w:t>
      </w:r>
      <w:hyperlink r:id="rId20" w:anchor=".U7nFa_ldXVo" w:history="1">
        <w:r w:rsidRPr="00152847">
          <w:rPr>
            <w:rStyle w:val="Hyperlink"/>
            <w:rFonts w:asciiTheme="majorHAnsi" w:hAnsiTheme="majorHAnsi"/>
            <w:sz w:val="24"/>
            <w:szCs w:val="24"/>
          </w:rPr>
          <w:t>http://www.israelnationalnews.com/News/News.aspx/177551#.U7nFa_ldXVo</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Default="00AA1E09" w:rsidP="00AA1E09">
      <w:pPr>
        <w:spacing w:after="0"/>
        <w:rPr>
          <w:rFonts w:asciiTheme="majorHAnsi" w:hAnsiTheme="majorHAnsi"/>
          <w:sz w:val="24"/>
          <w:szCs w:val="24"/>
        </w:rPr>
      </w:pPr>
      <w:r w:rsidRPr="00211E1F">
        <w:rPr>
          <w:rStyle w:val="StyleBoldUnderline"/>
          <w:rFonts w:asciiTheme="majorHAnsi" w:hAnsiTheme="majorHAnsi"/>
          <w:sz w:val="24"/>
          <w:szCs w:val="24"/>
        </w:rPr>
        <w:t>Israel faces a severe crisis if urgent measures are not taken to address the country's growing water scarcity, according to experts. January passed with barely a drop of rain, and February hasn't been much better, despite last weekend's rainstorm,</w:t>
      </w:r>
      <w:r w:rsidRPr="00211E1F">
        <w:rPr>
          <w:rFonts w:asciiTheme="majorHAnsi" w:hAnsiTheme="majorHAnsi"/>
          <w:sz w:val="24"/>
          <w:szCs w:val="24"/>
        </w:rPr>
        <w:t xml:space="preserve"> said </w:t>
      </w:r>
      <w:proofErr w:type="spellStart"/>
      <w:r w:rsidRPr="00211E1F">
        <w:rPr>
          <w:rFonts w:asciiTheme="majorHAnsi" w:hAnsiTheme="majorHAnsi"/>
          <w:sz w:val="24"/>
          <w:szCs w:val="24"/>
        </w:rPr>
        <w:t>Avshalom</w:t>
      </w:r>
      <w:proofErr w:type="spellEnd"/>
      <w:r w:rsidRPr="00211E1F">
        <w:rPr>
          <w:rFonts w:asciiTheme="majorHAnsi" w:hAnsiTheme="majorHAnsi"/>
          <w:sz w:val="24"/>
          <w:szCs w:val="24"/>
        </w:rPr>
        <w:t xml:space="preserve"> </w:t>
      </w:r>
      <w:proofErr w:type="spellStart"/>
      <w:r w:rsidRPr="00211E1F">
        <w:rPr>
          <w:rFonts w:asciiTheme="majorHAnsi" w:hAnsiTheme="majorHAnsi"/>
          <w:sz w:val="24"/>
          <w:szCs w:val="24"/>
        </w:rPr>
        <w:t>Vilan</w:t>
      </w:r>
      <w:proofErr w:type="spellEnd"/>
      <w:r w:rsidRPr="00211E1F">
        <w:rPr>
          <w:rFonts w:asciiTheme="majorHAnsi" w:hAnsiTheme="majorHAnsi"/>
          <w:sz w:val="24"/>
          <w:szCs w:val="24"/>
        </w:rPr>
        <w:t>, chairman of the Israeli Agricultural Federation, a group representing farmers and agricultural families. Unless there is a “climatic miracle,” he said</w:t>
      </w:r>
      <w:proofErr w:type="gramStart"/>
      <w:r w:rsidRPr="00211E1F">
        <w:rPr>
          <w:rStyle w:val="StyleBoldUnderline"/>
          <w:rFonts w:asciiTheme="majorHAnsi" w:hAnsiTheme="majorHAnsi"/>
          <w:sz w:val="24"/>
          <w:szCs w:val="24"/>
        </w:rPr>
        <w:t>,</w:t>
      </w:r>
      <w:proofErr w:type="gramEnd"/>
      <w:r w:rsidRPr="00211E1F">
        <w:rPr>
          <w:rStyle w:val="StyleBoldUnderline"/>
          <w:rFonts w:asciiTheme="majorHAnsi" w:hAnsiTheme="majorHAnsi"/>
          <w:sz w:val="24"/>
          <w:szCs w:val="24"/>
        </w:rPr>
        <w:t xml:space="preserve"> Israel would soon be in a very serious water shortage situation. The situation is so bad, he said, that stored water that is usually released only in April to farmers in northern Israel is already being used, due to a lack of natural rainfall. Fortunately, there is something the government can do to alleviate the shortage – by activating all of Israel's water desalination plants. Due to last year's good rainfall, the desalination plants are currently running only at half capacity. At full capacity, said </w:t>
      </w:r>
      <w:proofErr w:type="spellStart"/>
      <w:r w:rsidRPr="00211E1F">
        <w:rPr>
          <w:rStyle w:val="StyleBoldUnderline"/>
          <w:rFonts w:asciiTheme="majorHAnsi" w:hAnsiTheme="majorHAnsi"/>
          <w:sz w:val="24"/>
          <w:szCs w:val="24"/>
        </w:rPr>
        <w:t>Vilan</w:t>
      </w:r>
      <w:proofErr w:type="spellEnd"/>
      <w:r w:rsidRPr="00211E1F">
        <w:rPr>
          <w:rStyle w:val="StyleBoldUnderline"/>
          <w:rFonts w:asciiTheme="majorHAnsi" w:hAnsiTheme="majorHAnsi"/>
          <w:sz w:val="24"/>
          <w:szCs w:val="24"/>
        </w:rPr>
        <w:t xml:space="preserve">, they could supply 150 million cubic meters of water, enough to get Israel through the current crisis. </w:t>
      </w:r>
      <w:r w:rsidRPr="00211E1F">
        <w:rPr>
          <w:rFonts w:asciiTheme="majorHAnsi" w:hAnsiTheme="majorHAnsi"/>
          <w:sz w:val="24"/>
          <w:szCs w:val="24"/>
        </w:rPr>
        <w:t xml:space="preserve">One reason </w:t>
      </w:r>
      <w:r w:rsidRPr="00211E1F">
        <w:rPr>
          <w:rStyle w:val="StyleBoldUnderline"/>
          <w:rFonts w:asciiTheme="majorHAnsi" w:hAnsiTheme="majorHAnsi"/>
          <w:sz w:val="24"/>
          <w:szCs w:val="24"/>
        </w:rPr>
        <w:t>the authorities prefer natural water over desalinated water is because the latter costs more to produce,</w:t>
      </w:r>
      <w:r w:rsidRPr="00211E1F">
        <w:rPr>
          <w:rFonts w:asciiTheme="majorHAnsi" w:hAnsiTheme="majorHAnsi"/>
          <w:sz w:val="24"/>
          <w:szCs w:val="24"/>
        </w:rPr>
        <w:t xml:space="preserve"> but according to </w:t>
      </w:r>
      <w:proofErr w:type="spellStart"/>
      <w:r w:rsidRPr="00211E1F">
        <w:rPr>
          <w:rFonts w:asciiTheme="majorHAnsi" w:hAnsiTheme="majorHAnsi"/>
          <w:sz w:val="24"/>
          <w:szCs w:val="24"/>
        </w:rPr>
        <w:t>Vilan</w:t>
      </w:r>
      <w:proofErr w:type="spellEnd"/>
      <w:r w:rsidRPr="00211E1F">
        <w:rPr>
          <w:rFonts w:asciiTheme="majorHAnsi" w:hAnsiTheme="majorHAnsi"/>
          <w:sz w:val="24"/>
          <w:szCs w:val="24"/>
        </w:rPr>
        <w:t xml:space="preserve">, Israelis will not pay directly for that water, because most of it will be used for agricultural purposes, leaving the fresh water for drinking. While farmers and food processors would probably pass on their extra costs to consumers – who would end up paying the desalination costs indirectly – it was still a better alternative than going thirsty. “A lack of water could be very problematic for the Israeli consumer,” said </w:t>
      </w:r>
      <w:proofErr w:type="spellStart"/>
      <w:r w:rsidRPr="00211E1F">
        <w:rPr>
          <w:rFonts w:asciiTheme="majorHAnsi" w:hAnsiTheme="majorHAnsi"/>
          <w:sz w:val="24"/>
          <w:szCs w:val="24"/>
        </w:rPr>
        <w:t>Vilan</w:t>
      </w:r>
      <w:proofErr w:type="spellEnd"/>
      <w:r w:rsidRPr="00211E1F">
        <w:rPr>
          <w:rFonts w:asciiTheme="majorHAnsi" w:hAnsiTheme="majorHAnsi"/>
          <w:sz w:val="24"/>
          <w:szCs w:val="24"/>
        </w:rPr>
        <w:t>. “We need to make decisions now. The Treasury must lead this effort. If we enact this we have an opportunity to begin to solve our water problems,” he said.</w:t>
      </w:r>
    </w:p>
    <w:p w:rsidR="00AA1E09" w:rsidRPr="00211E1F" w:rsidRDefault="00AA1E09" w:rsidP="00AA1E09">
      <w:pPr>
        <w:spacing w:after="0"/>
        <w:rPr>
          <w:rFonts w:asciiTheme="majorHAnsi" w:hAnsiTheme="majorHAnsi"/>
          <w:sz w:val="24"/>
          <w:szCs w:val="24"/>
        </w:rPr>
      </w:pPr>
    </w:p>
    <w:p w:rsidR="00AA1E09" w:rsidRPr="00211E1F" w:rsidRDefault="00AA1E09" w:rsidP="00AA1E09">
      <w:pPr>
        <w:pStyle w:val="Heading4"/>
      </w:pPr>
      <w:r w:rsidRPr="00211E1F">
        <w:t>Israel’s Desalination Plants Are safely Filtered, Making It Feasible</w:t>
      </w:r>
    </w:p>
    <w:p w:rsidR="00AA1E09" w:rsidRPr="00514F71" w:rsidRDefault="00AA1E09" w:rsidP="00AA1E09">
      <w:pPr>
        <w:spacing w:after="0"/>
        <w:rPr>
          <w:rStyle w:val="StyleStyleBold12pt"/>
        </w:rPr>
      </w:pPr>
      <w:r w:rsidRPr="00514F71">
        <w:rPr>
          <w:rStyle w:val="StyleStyleBold12pt"/>
        </w:rPr>
        <w:t>Water Technology, 2014</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(WT, “</w:t>
      </w:r>
      <w:proofErr w:type="spellStart"/>
      <w:r w:rsidRPr="00211E1F">
        <w:rPr>
          <w:rFonts w:asciiTheme="majorHAnsi" w:hAnsiTheme="majorHAnsi"/>
          <w:sz w:val="24"/>
          <w:szCs w:val="24"/>
        </w:rPr>
        <w:t>Sorek</w:t>
      </w:r>
      <w:proofErr w:type="spellEnd"/>
      <w:r w:rsidRPr="00211E1F">
        <w:rPr>
          <w:rFonts w:asciiTheme="majorHAnsi" w:hAnsiTheme="majorHAnsi"/>
          <w:sz w:val="24"/>
          <w:szCs w:val="24"/>
        </w:rPr>
        <w:t xml:space="preserve"> Desalination Plant, Israel”, </w:t>
      </w:r>
      <w:hyperlink r:id="rId21" w:history="1">
        <w:r w:rsidRPr="00152847">
          <w:rPr>
            <w:rStyle w:val="Hyperlink"/>
            <w:rFonts w:asciiTheme="majorHAnsi" w:hAnsiTheme="majorHAnsi"/>
            <w:sz w:val="24"/>
            <w:szCs w:val="24"/>
          </w:rPr>
          <w:t>http://www.water-technology.net/projects/sorek-desalination-plant/</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Style w:val="StyleBoldUnderline"/>
          <w:rFonts w:asciiTheme="majorHAnsi" w:hAnsiTheme="majorHAnsi"/>
          <w:sz w:val="24"/>
          <w:szCs w:val="24"/>
        </w:rPr>
      </w:pPr>
      <w:r w:rsidRPr="00211E1F">
        <w:rPr>
          <w:rStyle w:val="StyleBoldUnderline"/>
          <w:rFonts w:asciiTheme="majorHAnsi" w:hAnsiTheme="majorHAnsi"/>
          <w:sz w:val="24"/>
          <w:szCs w:val="24"/>
        </w:rPr>
        <w:t xml:space="preserve">The </w:t>
      </w:r>
      <w:proofErr w:type="spellStart"/>
      <w:r w:rsidRPr="00211E1F">
        <w:rPr>
          <w:rStyle w:val="StyleBoldUnderline"/>
          <w:rFonts w:asciiTheme="majorHAnsi" w:hAnsiTheme="majorHAnsi"/>
          <w:sz w:val="24"/>
          <w:szCs w:val="24"/>
        </w:rPr>
        <w:t>Sorek</w:t>
      </w:r>
      <w:proofErr w:type="spellEnd"/>
      <w:r w:rsidRPr="00211E1F">
        <w:rPr>
          <w:rStyle w:val="StyleBoldUnderline"/>
          <w:rFonts w:asciiTheme="majorHAnsi" w:hAnsiTheme="majorHAnsi"/>
          <w:sz w:val="24"/>
          <w:szCs w:val="24"/>
        </w:rPr>
        <w:t xml:space="preserve"> desalination located about 15km south of Tel Aviv, Israel, became operational in October 2013 with a seawater treatment capacity of 624,000m³/day,</w:t>
      </w:r>
      <w:r w:rsidRPr="00211E1F">
        <w:rPr>
          <w:rFonts w:asciiTheme="majorHAnsi" w:hAnsiTheme="majorHAnsi"/>
          <w:sz w:val="24"/>
          <w:szCs w:val="24"/>
        </w:rPr>
        <w:t xml:space="preserve"> which makes it world's biggest seawater desalination plant. The desalination facility uses seawater reverse osmosis (SWRO) process providing water to Israel's national water carrier system. Construction of the desalination plant began in January 2011 and was completed with a total investment of about $400m. One of the most important components of the plant is the use of an SWRO desalination process. SWRO was </w:t>
      </w:r>
      <w:proofErr w:type="gramStart"/>
      <w:r w:rsidRPr="00211E1F">
        <w:rPr>
          <w:rFonts w:asciiTheme="majorHAnsi" w:hAnsiTheme="majorHAnsi"/>
          <w:sz w:val="24"/>
          <w:szCs w:val="24"/>
        </w:rPr>
        <w:t>chosen</w:t>
      </w:r>
      <w:proofErr w:type="gramEnd"/>
      <w:r w:rsidRPr="00211E1F">
        <w:rPr>
          <w:rFonts w:asciiTheme="majorHAnsi" w:hAnsiTheme="majorHAnsi"/>
          <w:sz w:val="24"/>
          <w:szCs w:val="24"/>
        </w:rPr>
        <w:t xml:space="preserve"> as it was the most practicable option from technical and economical points of view. Project needs, site conditions and the Finance Ministry's Inter-Ministerial Tenders Committee requirements were the other factors that worked in </w:t>
      </w:r>
      <w:proofErr w:type="spellStart"/>
      <w:r w:rsidRPr="00211E1F">
        <w:rPr>
          <w:rFonts w:asciiTheme="majorHAnsi" w:hAnsiTheme="majorHAnsi"/>
          <w:sz w:val="24"/>
          <w:szCs w:val="24"/>
        </w:rPr>
        <w:t>favour</w:t>
      </w:r>
      <w:proofErr w:type="spellEnd"/>
      <w:r w:rsidRPr="00211E1F">
        <w:rPr>
          <w:rFonts w:asciiTheme="majorHAnsi" w:hAnsiTheme="majorHAnsi"/>
          <w:sz w:val="24"/>
          <w:szCs w:val="24"/>
        </w:rPr>
        <w:t xml:space="preserve"> of SWRO. </w:t>
      </w:r>
      <w:r w:rsidRPr="00211E1F">
        <w:rPr>
          <w:rStyle w:val="StyleBoldUnderline"/>
          <w:rFonts w:asciiTheme="majorHAnsi" w:hAnsiTheme="majorHAnsi"/>
          <w:sz w:val="24"/>
          <w:szCs w:val="24"/>
        </w:rPr>
        <w:t xml:space="preserve">Major components of the facility can broadly be </w:t>
      </w:r>
      <w:proofErr w:type="spellStart"/>
      <w:r w:rsidRPr="00211E1F">
        <w:rPr>
          <w:rStyle w:val="StyleBoldUnderline"/>
          <w:rFonts w:asciiTheme="majorHAnsi" w:hAnsiTheme="majorHAnsi"/>
          <w:sz w:val="24"/>
          <w:szCs w:val="24"/>
        </w:rPr>
        <w:t>categorised</w:t>
      </w:r>
      <w:proofErr w:type="spellEnd"/>
      <w:r w:rsidRPr="00211E1F">
        <w:rPr>
          <w:rStyle w:val="StyleBoldUnderline"/>
          <w:rFonts w:asciiTheme="majorHAnsi" w:hAnsiTheme="majorHAnsi"/>
          <w:sz w:val="24"/>
          <w:szCs w:val="24"/>
        </w:rPr>
        <w:t xml:space="preserve"> into an intake system, onshore interconnection pipelines and a seawater pumping station. Intake system facilities include intake heads for adequate and consistent flow of feed water, as well as offshore seawater supply and brine outfall pipelines. Feed water for the process is taken from two open sea intake heads located around 1.15km offshore. The suction heads are provided with a slow suction velocity of 0.15m/s so the effects of entrainment and impingement of marine organisms can be kept minimal. </w:t>
      </w:r>
      <w:proofErr w:type="gramStart"/>
      <w:r w:rsidRPr="00211E1F">
        <w:rPr>
          <w:rStyle w:val="StyleBoldUnderline"/>
          <w:rFonts w:asciiTheme="majorHAnsi" w:hAnsiTheme="majorHAnsi"/>
          <w:sz w:val="24"/>
          <w:szCs w:val="24"/>
        </w:rPr>
        <w:t xml:space="preserve">Corrosion of intake structures is prevented by installing an automatic active </w:t>
      </w:r>
      <w:proofErr w:type="spellStart"/>
      <w:r w:rsidRPr="00211E1F">
        <w:rPr>
          <w:rStyle w:val="StyleBoldUnderline"/>
          <w:rFonts w:asciiTheme="majorHAnsi" w:hAnsiTheme="majorHAnsi"/>
          <w:sz w:val="24"/>
          <w:szCs w:val="24"/>
        </w:rPr>
        <w:t>cathodic</w:t>
      </w:r>
      <w:proofErr w:type="spellEnd"/>
      <w:r w:rsidRPr="00211E1F">
        <w:rPr>
          <w:rStyle w:val="StyleBoldUnderline"/>
          <w:rFonts w:asciiTheme="majorHAnsi" w:hAnsiTheme="majorHAnsi"/>
          <w:sz w:val="24"/>
          <w:szCs w:val="24"/>
        </w:rPr>
        <w:t xml:space="preserve"> protection system</w:t>
      </w:r>
      <w:proofErr w:type="gramEnd"/>
      <w:r w:rsidRPr="00211E1F">
        <w:rPr>
          <w:rStyle w:val="StyleBoldUnderline"/>
          <w:rFonts w:asciiTheme="majorHAnsi" w:hAnsiTheme="majorHAnsi"/>
          <w:sz w:val="24"/>
          <w:szCs w:val="24"/>
        </w:rPr>
        <w:t xml:space="preserve">. The two underground intake and </w:t>
      </w:r>
      <w:proofErr w:type="gramStart"/>
      <w:r w:rsidRPr="00211E1F">
        <w:rPr>
          <w:rStyle w:val="StyleBoldUnderline"/>
          <w:rFonts w:asciiTheme="majorHAnsi" w:hAnsiTheme="majorHAnsi"/>
          <w:sz w:val="24"/>
          <w:szCs w:val="24"/>
        </w:rPr>
        <w:t>one brine</w:t>
      </w:r>
      <w:proofErr w:type="gramEnd"/>
      <w:r w:rsidRPr="00211E1F">
        <w:rPr>
          <w:rStyle w:val="StyleBoldUnderline"/>
          <w:rFonts w:asciiTheme="majorHAnsi" w:hAnsiTheme="majorHAnsi"/>
          <w:sz w:val="24"/>
          <w:szCs w:val="24"/>
        </w:rPr>
        <w:t xml:space="preserve"> pipelines were installed by using the pipe jacking method. The brine outfall pipeline was laid up to a depth of 20m, approximately 1.85km from shore. The pipe jacking method was also</w:t>
      </w:r>
      <w:r w:rsidRPr="00211E1F">
        <w:rPr>
          <w:rFonts w:asciiTheme="majorHAnsi" w:hAnsiTheme="majorHAnsi"/>
          <w:sz w:val="24"/>
          <w:szCs w:val="24"/>
        </w:rPr>
        <w:t xml:space="preserve"> applied to install the majority of the onshore pipelines. Two feed pipelines made of concrete were laid from the onshore chamber to the intake pumping station, located 2.4km from the </w:t>
      </w:r>
      <w:proofErr w:type="gramStart"/>
      <w:r w:rsidRPr="00211E1F">
        <w:rPr>
          <w:rFonts w:asciiTheme="majorHAnsi" w:hAnsiTheme="majorHAnsi"/>
          <w:sz w:val="24"/>
          <w:szCs w:val="24"/>
        </w:rPr>
        <w:t>sea shore</w:t>
      </w:r>
      <w:proofErr w:type="gramEnd"/>
      <w:r w:rsidRPr="00211E1F">
        <w:rPr>
          <w:rFonts w:asciiTheme="majorHAnsi" w:hAnsiTheme="majorHAnsi"/>
          <w:sz w:val="24"/>
          <w:szCs w:val="24"/>
        </w:rPr>
        <w:t>. The seawater pumping station includes an intake pit, oil monitors, vertical pumps and travelling screens with self-cleansing system. Electricity for the operation of the facility is provided by an independent power producer (IPP)</w:t>
      </w:r>
      <w:proofErr w:type="gramStart"/>
      <w:r w:rsidRPr="00211E1F">
        <w:rPr>
          <w:rFonts w:asciiTheme="majorHAnsi" w:hAnsiTheme="majorHAnsi"/>
          <w:sz w:val="24"/>
          <w:szCs w:val="24"/>
        </w:rPr>
        <w:t>,which</w:t>
      </w:r>
      <w:proofErr w:type="gramEnd"/>
      <w:r w:rsidRPr="00211E1F">
        <w:rPr>
          <w:rFonts w:asciiTheme="majorHAnsi" w:hAnsiTheme="majorHAnsi"/>
          <w:sz w:val="24"/>
          <w:szCs w:val="24"/>
        </w:rPr>
        <w:t xml:space="preserve"> was built on site by </w:t>
      </w:r>
      <w:proofErr w:type="spellStart"/>
      <w:r w:rsidRPr="00211E1F">
        <w:rPr>
          <w:rFonts w:asciiTheme="majorHAnsi" w:hAnsiTheme="majorHAnsi"/>
          <w:sz w:val="24"/>
          <w:szCs w:val="24"/>
        </w:rPr>
        <w:t>Delek</w:t>
      </w:r>
      <w:proofErr w:type="spellEnd"/>
      <w:r w:rsidRPr="00211E1F">
        <w:rPr>
          <w:rFonts w:asciiTheme="majorHAnsi" w:hAnsiTheme="majorHAnsi"/>
          <w:sz w:val="24"/>
          <w:szCs w:val="24"/>
        </w:rPr>
        <w:t xml:space="preserve"> Infrastructure. Chemical dosing and a flocculation basin are used for the pre-filtration process. The chemical dosing station consists of two pumps, each supplied with a frequency converter device. This device keeps the pumps' revolutions each minute (RPM) and flow rate in alignment with the plant's real-time needs. The flocculation basin facilitates the process to separate suspended solids. </w:t>
      </w:r>
      <w:r w:rsidRPr="00211E1F">
        <w:rPr>
          <w:rStyle w:val="StyleBoldUnderline"/>
          <w:rFonts w:asciiTheme="majorHAnsi" w:hAnsiTheme="majorHAnsi"/>
          <w:sz w:val="24"/>
          <w:szCs w:val="24"/>
        </w:rPr>
        <w:t xml:space="preserve">Remaining impurities are removed through dual media gravity filtration. The </w:t>
      </w:r>
      <w:proofErr w:type="gramStart"/>
      <w:r w:rsidRPr="00211E1F">
        <w:rPr>
          <w:rStyle w:val="StyleBoldUnderline"/>
          <w:rFonts w:asciiTheme="majorHAnsi" w:hAnsiTheme="majorHAnsi"/>
          <w:sz w:val="24"/>
          <w:szCs w:val="24"/>
        </w:rPr>
        <w:t>filtered seawater is then pumped by the low pressure feed booster pumps to the reverse osmosis section for desalination</w:t>
      </w:r>
      <w:proofErr w:type="gramEnd"/>
      <w:r w:rsidRPr="00211E1F">
        <w:rPr>
          <w:rStyle w:val="StyleBoldUnderline"/>
          <w:rFonts w:asciiTheme="majorHAnsi" w:hAnsiTheme="majorHAnsi"/>
          <w:sz w:val="24"/>
          <w:szCs w:val="24"/>
        </w:rPr>
        <w:t>. Post-treatment involves re-</w:t>
      </w:r>
      <w:proofErr w:type="spellStart"/>
      <w:r w:rsidRPr="00211E1F">
        <w:rPr>
          <w:rStyle w:val="StyleBoldUnderline"/>
          <w:rFonts w:asciiTheme="majorHAnsi" w:hAnsiTheme="majorHAnsi"/>
          <w:sz w:val="24"/>
          <w:szCs w:val="24"/>
        </w:rPr>
        <w:t>mineralisation</w:t>
      </w:r>
      <w:proofErr w:type="spellEnd"/>
      <w:r w:rsidRPr="00211E1F">
        <w:rPr>
          <w:rStyle w:val="StyleBoldUnderline"/>
          <w:rFonts w:asciiTheme="majorHAnsi" w:hAnsiTheme="majorHAnsi"/>
          <w:sz w:val="24"/>
          <w:szCs w:val="24"/>
        </w:rPr>
        <w:t xml:space="preserve"> of the desalinated water followed by final disinfection. </w:t>
      </w:r>
      <w:proofErr w:type="spellStart"/>
      <w:r w:rsidRPr="00211E1F">
        <w:rPr>
          <w:rStyle w:val="StyleBoldUnderline"/>
          <w:rFonts w:asciiTheme="majorHAnsi" w:hAnsiTheme="majorHAnsi"/>
          <w:sz w:val="24"/>
          <w:szCs w:val="24"/>
        </w:rPr>
        <w:t>Sorek</w:t>
      </w:r>
      <w:proofErr w:type="spellEnd"/>
      <w:r w:rsidRPr="00211E1F">
        <w:rPr>
          <w:rStyle w:val="StyleBoldUnderline"/>
          <w:rFonts w:asciiTheme="majorHAnsi" w:hAnsiTheme="majorHAnsi"/>
          <w:sz w:val="24"/>
          <w:szCs w:val="24"/>
        </w:rPr>
        <w:t xml:space="preserve"> desalination project is a part of the desalination master plan launched by the Water Desalination Administration (WDA), an Israeli Governmental agency, in 2000. The plan envisages the production of approximately 650 million cubic meters per annum by the year 2020, by building large-scale seawater plants along the coast of the Mediterranean</w:t>
      </w:r>
      <w:r w:rsidRPr="00211E1F">
        <w:rPr>
          <w:rFonts w:asciiTheme="majorHAnsi" w:hAnsiTheme="majorHAnsi"/>
          <w:sz w:val="24"/>
          <w:szCs w:val="24"/>
        </w:rPr>
        <w:t xml:space="preserve">. The agency has already built Ashkelon, </w:t>
      </w:r>
      <w:proofErr w:type="spellStart"/>
      <w:r w:rsidRPr="00211E1F">
        <w:rPr>
          <w:rFonts w:asciiTheme="majorHAnsi" w:hAnsiTheme="majorHAnsi"/>
          <w:sz w:val="24"/>
          <w:szCs w:val="24"/>
        </w:rPr>
        <w:t>Palmahim</w:t>
      </w:r>
      <w:proofErr w:type="spellEnd"/>
      <w:r w:rsidRPr="00211E1F">
        <w:rPr>
          <w:rFonts w:asciiTheme="majorHAnsi" w:hAnsiTheme="majorHAnsi"/>
          <w:sz w:val="24"/>
          <w:szCs w:val="24"/>
        </w:rPr>
        <w:t xml:space="preserve"> and </w:t>
      </w:r>
      <w:proofErr w:type="spellStart"/>
      <w:r w:rsidRPr="00211E1F">
        <w:rPr>
          <w:rFonts w:asciiTheme="majorHAnsi" w:hAnsiTheme="majorHAnsi"/>
          <w:sz w:val="24"/>
          <w:szCs w:val="24"/>
        </w:rPr>
        <w:t>Hadera</w:t>
      </w:r>
      <w:proofErr w:type="spellEnd"/>
      <w:r w:rsidRPr="00211E1F">
        <w:rPr>
          <w:rFonts w:asciiTheme="majorHAnsi" w:hAnsiTheme="majorHAnsi"/>
          <w:sz w:val="24"/>
          <w:szCs w:val="24"/>
        </w:rPr>
        <w:t xml:space="preserve"> plants which have a combined </w:t>
      </w:r>
      <w:r w:rsidRPr="00211E1F">
        <w:rPr>
          <w:rStyle w:val="StyleBoldUnderline"/>
          <w:rFonts w:asciiTheme="majorHAnsi" w:hAnsiTheme="majorHAnsi"/>
          <w:sz w:val="24"/>
          <w:szCs w:val="24"/>
        </w:rPr>
        <w:t>production capacity of approximately 290 million cubic meters a year. The new plant caters for 10% of the country's drinking water consumption and about 20% of its domestic water consumption.</w:t>
      </w:r>
    </w:p>
    <w:p w:rsidR="00AA1E09" w:rsidRPr="00AA1E09" w:rsidRDefault="00AA1E09" w:rsidP="00AA1E09">
      <w:pPr>
        <w:pStyle w:val="Heading3"/>
      </w:pPr>
      <w:r>
        <w:t>Water Wars</w:t>
      </w:r>
    </w:p>
    <w:p w:rsidR="00AA1E09" w:rsidRPr="008959DF" w:rsidRDefault="00AA1E09" w:rsidP="00AA1E09">
      <w:pPr>
        <w:pStyle w:val="Heading4"/>
      </w:pPr>
      <w:r w:rsidRPr="008959DF">
        <w:t>Solves water conflict- Israel will export</w:t>
      </w:r>
    </w:p>
    <w:p w:rsidR="00AA1E09" w:rsidRPr="008959DF" w:rsidRDefault="00AA1E09" w:rsidP="00AA1E09">
      <w:pPr>
        <w:rPr>
          <w:rStyle w:val="StyleStyleBold12pt"/>
          <w:rFonts w:asciiTheme="minorHAnsi" w:hAnsiTheme="minorHAnsi"/>
          <w:sz w:val="24"/>
          <w:szCs w:val="24"/>
        </w:rPr>
      </w:pPr>
      <w:r w:rsidRPr="008959DF">
        <w:rPr>
          <w:rStyle w:val="StyleStyleBold12pt"/>
          <w:rFonts w:asciiTheme="minorHAnsi" w:hAnsiTheme="minorHAnsi"/>
          <w:sz w:val="24"/>
          <w:szCs w:val="24"/>
        </w:rPr>
        <w:t xml:space="preserve">Reuters, </w:t>
      </w:r>
      <w:r w:rsidRPr="008959DF">
        <w:rPr>
          <w:rFonts w:asciiTheme="minorHAnsi" w:hAnsiTheme="minorHAnsi"/>
          <w:sz w:val="24"/>
          <w:szCs w:val="24"/>
        </w:rPr>
        <w:t>12/6/</w:t>
      </w:r>
      <w:r w:rsidRPr="008959DF">
        <w:rPr>
          <w:rStyle w:val="StyleStyleBold12pt"/>
          <w:rFonts w:asciiTheme="minorHAnsi" w:hAnsiTheme="minorHAnsi"/>
          <w:sz w:val="24"/>
          <w:szCs w:val="24"/>
        </w:rPr>
        <w:t>11</w:t>
      </w: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 xml:space="preserve">(“Desalination plant could make Israel water exporter”, online: </w:t>
      </w:r>
      <w:hyperlink r:id="rId22" w:history="1">
        <w:r w:rsidRPr="008959DF">
          <w:rPr>
            <w:rStyle w:val="Hyperlink"/>
            <w:rFonts w:asciiTheme="minorHAnsi" w:hAnsiTheme="minorHAnsi"/>
            <w:sz w:val="24"/>
            <w:szCs w:val="24"/>
          </w:rPr>
          <w:t>http://www.reuters.com/article/2011/12/06/us-israel-desalination-idUSTRE7B50V520111206</w:t>
        </w:r>
      </w:hyperlink>
      <w:r w:rsidRPr="008959DF">
        <w:rPr>
          <w:rFonts w:asciiTheme="minorHAnsi" w:hAnsiTheme="minorHAnsi"/>
          <w:sz w:val="24"/>
          <w:szCs w:val="24"/>
        </w:rPr>
        <w:t>)</w:t>
      </w:r>
    </w:p>
    <w:p w:rsidR="00AA1E09" w:rsidRPr="008959DF" w:rsidRDefault="00AA1E09" w:rsidP="00AA1E09">
      <w:pPr>
        <w:rPr>
          <w:rStyle w:val="StyleStyleBold12pt"/>
          <w:rFonts w:asciiTheme="minorHAnsi" w:hAnsiTheme="minorHAnsi"/>
          <w:b w:val="0"/>
          <w:bCs w:val="0"/>
          <w:sz w:val="24"/>
          <w:szCs w:val="24"/>
        </w:rPr>
      </w:pP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 xml:space="preserve">(Reuters) - </w:t>
      </w:r>
      <w:r w:rsidRPr="008959DF">
        <w:rPr>
          <w:rStyle w:val="StyleBoldUnderline"/>
          <w:rFonts w:asciiTheme="minorHAnsi" w:hAnsiTheme="minorHAnsi"/>
          <w:sz w:val="24"/>
          <w:szCs w:val="24"/>
        </w:rPr>
        <w:t xml:space="preserve">Israel's </w:t>
      </w:r>
      <w:r w:rsidRPr="008959DF">
        <w:rPr>
          <w:rFonts w:asciiTheme="minorHAnsi" w:hAnsiTheme="minorHAnsi"/>
          <w:sz w:val="24"/>
          <w:szCs w:val="24"/>
        </w:rPr>
        <w:t xml:space="preserve">national water company signed a financing agreement to build a </w:t>
      </w:r>
      <w:r w:rsidRPr="008959DF">
        <w:rPr>
          <w:rStyle w:val="StyleBoldUnderline"/>
          <w:rFonts w:asciiTheme="minorHAnsi" w:hAnsiTheme="minorHAnsi"/>
          <w:sz w:val="24"/>
          <w:szCs w:val="24"/>
        </w:rPr>
        <w:t>desalination plant,</w:t>
      </w:r>
      <w:r w:rsidRPr="008959DF">
        <w:rPr>
          <w:rFonts w:asciiTheme="minorHAnsi" w:hAnsiTheme="minorHAnsi"/>
          <w:sz w:val="24"/>
          <w:szCs w:val="24"/>
        </w:rPr>
        <w:t xml:space="preserve"> which officials said </w:t>
      </w:r>
      <w:r w:rsidRPr="008959DF">
        <w:rPr>
          <w:rStyle w:val="StyleBoldUnderline"/>
          <w:rFonts w:asciiTheme="minorHAnsi" w:hAnsiTheme="minorHAnsi"/>
          <w:sz w:val="24"/>
          <w:szCs w:val="24"/>
        </w:rPr>
        <w:t>could allow drought-ridden Israel to</w:t>
      </w:r>
      <w:r w:rsidRPr="008959DF">
        <w:rPr>
          <w:rFonts w:asciiTheme="minorHAnsi" w:hAnsiTheme="minorHAnsi"/>
          <w:sz w:val="24"/>
          <w:szCs w:val="24"/>
        </w:rPr>
        <w:t xml:space="preserve"> </w:t>
      </w:r>
      <w:r w:rsidRPr="008959DF">
        <w:rPr>
          <w:rStyle w:val="Emphasis"/>
          <w:rFonts w:asciiTheme="minorHAnsi" w:hAnsiTheme="minorHAnsi"/>
          <w:sz w:val="24"/>
          <w:szCs w:val="24"/>
        </w:rPr>
        <w:t xml:space="preserve">export water </w:t>
      </w:r>
      <w:r w:rsidRPr="008959DF">
        <w:rPr>
          <w:rFonts w:asciiTheme="minorHAnsi" w:hAnsiTheme="minorHAnsi"/>
          <w:sz w:val="24"/>
          <w:szCs w:val="24"/>
        </w:rPr>
        <w:t>to its neighbors upon completion in 2013</w:t>
      </w:r>
      <w:r w:rsidRPr="008959DF">
        <w:rPr>
          <w:rStyle w:val="StyleBoldUnderline"/>
          <w:rFonts w:asciiTheme="minorHAnsi" w:hAnsiTheme="minorHAnsi"/>
          <w:sz w:val="24"/>
          <w:szCs w:val="24"/>
        </w:rPr>
        <w:t>. Israel'</w:t>
      </w:r>
      <w:r w:rsidRPr="008959DF">
        <w:rPr>
          <w:rFonts w:asciiTheme="minorHAnsi" w:hAnsiTheme="minorHAnsi"/>
          <w:sz w:val="24"/>
          <w:szCs w:val="24"/>
        </w:rPr>
        <w:t xml:space="preserve">s ADL, a subsidiary of state-owned </w:t>
      </w:r>
      <w:proofErr w:type="spellStart"/>
      <w:r w:rsidRPr="008959DF">
        <w:rPr>
          <w:rFonts w:asciiTheme="minorHAnsi" w:hAnsiTheme="minorHAnsi"/>
          <w:sz w:val="24"/>
          <w:szCs w:val="24"/>
        </w:rPr>
        <w:t>Mekorot</w:t>
      </w:r>
      <w:proofErr w:type="spellEnd"/>
      <w:r w:rsidRPr="008959DF">
        <w:rPr>
          <w:rFonts w:asciiTheme="minorHAnsi" w:hAnsiTheme="minorHAnsi"/>
          <w:sz w:val="24"/>
          <w:szCs w:val="24"/>
        </w:rPr>
        <w:t xml:space="preserve">, </w:t>
      </w:r>
      <w:r w:rsidRPr="008959DF">
        <w:rPr>
          <w:rStyle w:val="StyleBoldUnderline"/>
          <w:rFonts w:asciiTheme="minorHAnsi" w:hAnsiTheme="minorHAnsi"/>
          <w:sz w:val="24"/>
          <w:szCs w:val="24"/>
        </w:rPr>
        <w:t>will</w:t>
      </w:r>
      <w:r w:rsidRPr="008959DF">
        <w:rPr>
          <w:rFonts w:asciiTheme="minorHAnsi" w:hAnsiTheme="minorHAnsi"/>
          <w:sz w:val="24"/>
          <w:szCs w:val="24"/>
        </w:rPr>
        <w:t xml:space="preserve"> build and operate the plant in the coastal city of Ashdod for 25 years, </w:t>
      </w:r>
      <w:r w:rsidRPr="008959DF">
        <w:rPr>
          <w:rStyle w:val="StyleBoldUnderline"/>
          <w:rFonts w:asciiTheme="minorHAnsi" w:hAnsiTheme="minorHAnsi"/>
          <w:sz w:val="24"/>
          <w:szCs w:val="24"/>
        </w:rPr>
        <w:t>supply</w:t>
      </w:r>
      <w:r w:rsidRPr="008959DF">
        <w:rPr>
          <w:rFonts w:asciiTheme="minorHAnsi" w:hAnsiTheme="minorHAnsi"/>
          <w:sz w:val="24"/>
          <w:szCs w:val="24"/>
        </w:rPr>
        <w:t xml:space="preserve">ing </w:t>
      </w:r>
      <w:r w:rsidRPr="008959DF">
        <w:rPr>
          <w:rStyle w:val="StyleBoldUnderline"/>
          <w:rFonts w:asciiTheme="minorHAnsi" w:hAnsiTheme="minorHAnsi"/>
          <w:sz w:val="24"/>
          <w:szCs w:val="24"/>
        </w:rPr>
        <w:t xml:space="preserve">100 million cubic </w:t>
      </w:r>
      <w:proofErr w:type="spellStart"/>
      <w:r w:rsidRPr="008959DF">
        <w:rPr>
          <w:rStyle w:val="StyleBoldUnderline"/>
          <w:rFonts w:asciiTheme="minorHAnsi" w:hAnsiTheme="minorHAnsi"/>
          <w:sz w:val="24"/>
          <w:szCs w:val="24"/>
        </w:rPr>
        <w:t>metres</w:t>
      </w:r>
      <w:proofErr w:type="spellEnd"/>
      <w:r w:rsidRPr="008959DF">
        <w:rPr>
          <w:rStyle w:val="StyleBoldUnderline"/>
          <w:rFonts w:asciiTheme="minorHAnsi" w:hAnsiTheme="minorHAnsi"/>
          <w:sz w:val="24"/>
          <w:szCs w:val="24"/>
        </w:rPr>
        <w:t xml:space="preserve"> of desalinated water annually</w:t>
      </w:r>
      <w:r w:rsidRPr="008959DF">
        <w:rPr>
          <w:rFonts w:asciiTheme="minorHAnsi" w:hAnsiTheme="minorHAnsi"/>
          <w:sz w:val="24"/>
          <w:szCs w:val="24"/>
        </w:rPr>
        <w:t>, the Finance Ministry said in a statement on Tuesday</w:t>
      </w:r>
      <w:r w:rsidRPr="008959DF">
        <w:rPr>
          <w:rStyle w:val="StyleBoldUnderline"/>
          <w:rFonts w:asciiTheme="minorHAnsi" w:hAnsiTheme="minorHAnsi"/>
          <w:sz w:val="24"/>
          <w:szCs w:val="24"/>
        </w:rPr>
        <w:t>. Israel is two-thirds arid and to avoid further depleting its fresh water sources it has become a world leader in desalination and wastewater recycling.</w:t>
      </w:r>
      <w:r w:rsidRPr="008959DF">
        <w:rPr>
          <w:rFonts w:asciiTheme="minorHAnsi" w:hAnsiTheme="minorHAnsi"/>
          <w:sz w:val="24"/>
          <w:szCs w:val="24"/>
        </w:rPr>
        <w:t xml:space="preserve"> The new Ashdod plant will join four other desalination </w:t>
      </w:r>
      <w:r w:rsidRPr="008959DF">
        <w:rPr>
          <w:rStyle w:val="StyleBoldUnderline"/>
          <w:rFonts w:asciiTheme="minorHAnsi" w:hAnsiTheme="minorHAnsi"/>
          <w:sz w:val="24"/>
          <w:szCs w:val="24"/>
        </w:rPr>
        <w:t xml:space="preserve">facilities </w:t>
      </w:r>
      <w:r w:rsidRPr="008959DF">
        <w:rPr>
          <w:rFonts w:asciiTheme="minorHAnsi" w:hAnsiTheme="minorHAnsi"/>
          <w:sz w:val="24"/>
          <w:szCs w:val="24"/>
        </w:rPr>
        <w:t xml:space="preserve">that to </w:t>
      </w:r>
      <w:r w:rsidRPr="008959DF">
        <w:rPr>
          <w:rStyle w:val="StyleBoldUnderline"/>
          <w:rFonts w:asciiTheme="minorHAnsi" w:hAnsiTheme="minorHAnsi"/>
          <w:sz w:val="24"/>
          <w:szCs w:val="24"/>
        </w:rPr>
        <w:t>provide</w:t>
      </w:r>
      <w:r w:rsidRPr="008959DF">
        <w:rPr>
          <w:rFonts w:asciiTheme="minorHAnsi" w:hAnsiTheme="minorHAnsi"/>
          <w:sz w:val="24"/>
          <w:szCs w:val="24"/>
        </w:rPr>
        <w:t xml:space="preserve">, by the end of 2013, </w:t>
      </w:r>
      <w:r w:rsidRPr="008959DF">
        <w:rPr>
          <w:rStyle w:val="StyleBoldUnderline"/>
          <w:rFonts w:asciiTheme="minorHAnsi" w:hAnsiTheme="minorHAnsi"/>
          <w:sz w:val="24"/>
          <w:szCs w:val="24"/>
        </w:rPr>
        <w:t>85 percent of the country's household water consumption</w:t>
      </w:r>
      <w:r w:rsidRPr="008959DF">
        <w:rPr>
          <w:rFonts w:asciiTheme="minorHAnsi" w:hAnsiTheme="minorHAnsi"/>
          <w:sz w:val="24"/>
          <w:szCs w:val="24"/>
        </w:rPr>
        <w:t>. "</w:t>
      </w:r>
      <w:r w:rsidRPr="008959DF">
        <w:rPr>
          <w:rStyle w:val="Emphasis"/>
          <w:rFonts w:asciiTheme="minorHAnsi" w:hAnsiTheme="minorHAnsi"/>
          <w:sz w:val="24"/>
          <w:szCs w:val="24"/>
        </w:rPr>
        <w:t>In the coming years we will be able to return water to nature and even sell water to our neighbors</w:t>
      </w:r>
      <w:r w:rsidRPr="008959DF">
        <w:rPr>
          <w:rFonts w:asciiTheme="minorHAnsi" w:hAnsiTheme="minorHAnsi"/>
          <w:sz w:val="24"/>
          <w:szCs w:val="24"/>
        </w:rPr>
        <w:t xml:space="preserve">," said Infrastructure Minister Uzi Landau. ADL secured funding for the project from Israel's Bank </w:t>
      </w:r>
      <w:proofErr w:type="spellStart"/>
      <w:r w:rsidRPr="008959DF">
        <w:rPr>
          <w:rFonts w:asciiTheme="minorHAnsi" w:hAnsiTheme="minorHAnsi"/>
          <w:sz w:val="24"/>
          <w:szCs w:val="24"/>
        </w:rPr>
        <w:t>Hapoalim</w:t>
      </w:r>
      <w:proofErr w:type="spellEnd"/>
      <w:r w:rsidRPr="008959DF">
        <w:rPr>
          <w:rFonts w:asciiTheme="minorHAnsi" w:hAnsiTheme="minorHAnsi"/>
          <w:sz w:val="24"/>
          <w:szCs w:val="24"/>
        </w:rPr>
        <w:t xml:space="preserve"> and the European Investment Bank (EIB), the statement said.</w:t>
      </w:r>
    </w:p>
    <w:p w:rsidR="00AA1E09" w:rsidRPr="008959DF" w:rsidRDefault="00AA1E09" w:rsidP="00AA1E09">
      <w:pPr>
        <w:rPr>
          <w:rFonts w:asciiTheme="minorHAnsi" w:hAnsiTheme="minorHAnsi"/>
          <w:sz w:val="24"/>
          <w:szCs w:val="24"/>
        </w:rPr>
      </w:pPr>
    </w:p>
    <w:p w:rsidR="00AA1E09" w:rsidRPr="008959DF" w:rsidRDefault="00AA1E09" w:rsidP="00AA1E09">
      <w:pPr>
        <w:pStyle w:val="Heading4"/>
      </w:pPr>
      <w:r w:rsidRPr="008959DF">
        <w:t xml:space="preserve">Israel’s water supply solves Middle Eastern “hotspot” </w:t>
      </w:r>
    </w:p>
    <w:p w:rsidR="00AA1E09" w:rsidRPr="008959DF" w:rsidRDefault="00AA1E09" w:rsidP="00AA1E09">
      <w:pPr>
        <w:rPr>
          <w:rFonts w:asciiTheme="minorHAnsi" w:hAnsiTheme="minorHAnsi"/>
          <w:sz w:val="24"/>
          <w:szCs w:val="24"/>
        </w:rPr>
      </w:pPr>
      <w:r w:rsidRPr="008959DF">
        <w:rPr>
          <w:rStyle w:val="StyleStyleBold12pt"/>
          <w:rFonts w:asciiTheme="minorHAnsi" w:hAnsiTheme="minorHAnsi"/>
          <w:sz w:val="24"/>
          <w:szCs w:val="24"/>
        </w:rPr>
        <w:t>Greenberg</w:t>
      </w:r>
      <w:r w:rsidRPr="008959DF">
        <w:rPr>
          <w:rFonts w:asciiTheme="minorHAnsi" w:hAnsiTheme="minorHAnsi"/>
          <w:sz w:val="24"/>
          <w:szCs w:val="24"/>
        </w:rPr>
        <w:t xml:space="preserve">, McClatchy Foreign Staff, </w:t>
      </w:r>
      <w:r w:rsidRPr="008959DF">
        <w:rPr>
          <w:rStyle w:val="StyleStyleBold12pt"/>
          <w:rFonts w:asciiTheme="minorHAnsi" w:hAnsiTheme="minorHAnsi"/>
          <w:sz w:val="24"/>
          <w:szCs w:val="24"/>
        </w:rPr>
        <w:t>3/20</w:t>
      </w:r>
      <w:r w:rsidRPr="008959DF">
        <w:rPr>
          <w:rFonts w:asciiTheme="minorHAnsi" w:hAnsiTheme="minorHAnsi"/>
          <w:sz w:val="24"/>
          <w:szCs w:val="24"/>
        </w:rPr>
        <w:t>/14</w:t>
      </w: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 xml:space="preserve">(Joel, Journalist on the topic of Israel, previously published in the New York Times, “Israel no longer worried about its water supply, thanks to desalination plants”, online: </w:t>
      </w:r>
      <w:hyperlink r:id="rId23" w:history="1">
        <w:r w:rsidRPr="008959DF">
          <w:rPr>
            <w:rStyle w:val="Hyperlink"/>
            <w:rFonts w:asciiTheme="minorHAnsi" w:hAnsiTheme="minorHAnsi"/>
            <w:sz w:val="24"/>
            <w:szCs w:val="24"/>
          </w:rPr>
          <w:t>http://www.mcclatchydc.com/2014/03/20/221880/israel-no-longer-worried-about.html</w:t>
        </w:r>
      </w:hyperlink>
      <w:r w:rsidRPr="008959DF">
        <w:rPr>
          <w:rFonts w:asciiTheme="minorHAnsi" w:hAnsiTheme="minorHAnsi"/>
          <w:sz w:val="24"/>
          <w:szCs w:val="24"/>
        </w:rPr>
        <w:t>)</w:t>
      </w:r>
    </w:p>
    <w:p w:rsidR="00AA1E09" w:rsidRPr="008959DF" w:rsidRDefault="00AA1E09" w:rsidP="00AA1E09">
      <w:pPr>
        <w:rPr>
          <w:rFonts w:asciiTheme="minorHAnsi" w:hAnsiTheme="minorHAnsi"/>
          <w:sz w:val="24"/>
          <w:szCs w:val="24"/>
        </w:rPr>
      </w:pPr>
    </w:p>
    <w:p w:rsidR="00AA1E09" w:rsidRPr="008959DF" w:rsidRDefault="00AA1E09" w:rsidP="00AA1E09">
      <w:pPr>
        <w:rPr>
          <w:rFonts w:asciiTheme="minorHAnsi" w:hAnsiTheme="minorHAnsi"/>
          <w:sz w:val="24"/>
          <w:szCs w:val="24"/>
        </w:rPr>
      </w:pPr>
      <w:r w:rsidRPr="008959DF">
        <w:rPr>
          <w:rStyle w:val="StyleBoldUnderline"/>
          <w:rFonts w:asciiTheme="minorHAnsi" w:hAnsiTheme="minorHAnsi"/>
          <w:sz w:val="24"/>
          <w:szCs w:val="24"/>
        </w:rPr>
        <w:t xml:space="preserve">In peace negotiations with the Palestinians, </w:t>
      </w:r>
      <w:r w:rsidRPr="008959DF">
        <w:rPr>
          <w:rStyle w:val="Emphasis"/>
          <w:rFonts w:asciiTheme="minorHAnsi" w:hAnsiTheme="minorHAnsi"/>
          <w:sz w:val="24"/>
          <w:szCs w:val="24"/>
        </w:rPr>
        <w:t>desalination could allow for more equitable sharing of natural water resources in the West Bank</w:t>
      </w:r>
      <w:r w:rsidRPr="008959DF">
        <w:rPr>
          <w:rStyle w:val="StyleBoldUnderline"/>
          <w:rFonts w:asciiTheme="minorHAnsi" w:hAnsiTheme="minorHAnsi"/>
          <w:sz w:val="24"/>
          <w:szCs w:val="24"/>
        </w:rPr>
        <w:t>, now largely controlled by Israel</w:t>
      </w:r>
      <w:r w:rsidRPr="008959DF">
        <w:rPr>
          <w:rFonts w:asciiTheme="minorHAnsi" w:hAnsiTheme="minorHAnsi"/>
          <w:sz w:val="24"/>
          <w:szCs w:val="24"/>
        </w:rPr>
        <w:t>, according to Bromberg. “</w:t>
      </w:r>
      <w:r w:rsidRPr="008959DF">
        <w:rPr>
          <w:rStyle w:val="StyleBoldUnderline"/>
          <w:rFonts w:asciiTheme="minorHAnsi" w:hAnsiTheme="minorHAnsi"/>
          <w:sz w:val="24"/>
          <w:szCs w:val="24"/>
        </w:rPr>
        <w:t xml:space="preserve">Increasing the pie through desalination allows the natural water to be shared at low political cost for Israel and at a high political gain for </w:t>
      </w:r>
      <w:r w:rsidRPr="008959DF">
        <w:rPr>
          <w:rFonts w:asciiTheme="minorHAnsi" w:hAnsiTheme="minorHAnsi"/>
          <w:sz w:val="24"/>
          <w:szCs w:val="24"/>
        </w:rPr>
        <w:t xml:space="preserve">Abu </w:t>
      </w:r>
      <w:proofErr w:type="spellStart"/>
      <w:r w:rsidRPr="008959DF">
        <w:rPr>
          <w:rFonts w:asciiTheme="minorHAnsi" w:hAnsiTheme="minorHAnsi"/>
          <w:sz w:val="24"/>
          <w:szCs w:val="24"/>
        </w:rPr>
        <w:t>Mazen</w:t>
      </w:r>
      <w:proofErr w:type="spellEnd"/>
      <w:r w:rsidRPr="008959DF">
        <w:rPr>
          <w:rFonts w:asciiTheme="minorHAnsi" w:hAnsiTheme="minorHAnsi"/>
          <w:sz w:val="24"/>
          <w:szCs w:val="24"/>
        </w:rPr>
        <w:t xml:space="preserve">,” he said, using the nickname of </w:t>
      </w:r>
      <w:r w:rsidRPr="008959DF">
        <w:rPr>
          <w:rStyle w:val="StyleBoldUnderline"/>
          <w:rFonts w:asciiTheme="minorHAnsi" w:hAnsiTheme="minorHAnsi"/>
          <w:sz w:val="24"/>
          <w:szCs w:val="24"/>
        </w:rPr>
        <w:t xml:space="preserve">Palestinian President </w:t>
      </w:r>
      <w:r w:rsidRPr="008959DF">
        <w:rPr>
          <w:rFonts w:asciiTheme="minorHAnsi" w:hAnsiTheme="minorHAnsi"/>
          <w:sz w:val="24"/>
          <w:szCs w:val="24"/>
        </w:rPr>
        <w:t xml:space="preserve">Mahmoud </w:t>
      </w:r>
      <w:r w:rsidRPr="008959DF">
        <w:rPr>
          <w:rStyle w:val="StyleBoldUnderline"/>
          <w:rFonts w:asciiTheme="minorHAnsi" w:hAnsiTheme="minorHAnsi"/>
          <w:sz w:val="24"/>
          <w:szCs w:val="24"/>
        </w:rPr>
        <w:t>Abbas.</w:t>
      </w:r>
      <w:r w:rsidRPr="008959DF">
        <w:rPr>
          <w:rFonts w:asciiTheme="minorHAnsi" w:hAnsiTheme="minorHAnsi"/>
          <w:sz w:val="24"/>
          <w:szCs w:val="24"/>
        </w:rPr>
        <w:t xml:space="preserve"> “</w:t>
      </w:r>
      <w:r w:rsidRPr="008959DF">
        <w:rPr>
          <w:rStyle w:val="StyleBoldUnderline"/>
          <w:rFonts w:asciiTheme="minorHAnsi" w:hAnsiTheme="minorHAnsi"/>
          <w:sz w:val="24"/>
          <w:szCs w:val="24"/>
        </w:rPr>
        <w:t xml:space="preserve">Allowing more water to flow in every Palestinian tap has </w:t>
      </w:r>
      <w:r w:rsidRPr="008959DF">
        <w:rPr>
          <w:rStyle w:val="Emphasis"/>
          <w:rFonts w:asciiTheme="minorHAnsi" w:hAnsiTheme="minorHAnsi"/>
          <w:sz w:val="24"/>
          <w:szCs w:val="24"/>
        </w:rPr>
        <w:t xml:space="preserve">immediate impact on the quality of life of all Palestinians. </w:t>
      </w:r>
      <w:r w:rsidRPr="008959DF">
        <w:rPr>
          <w:rStyle w:val="StyleBoldUnderline"/>
          <w:rFonts w:asciiTheme="minorHAnsi" w:hAnsiTheme="minorHAnsi"/>
          <w:sz w:val="24"/>
          <w:szCs w:val="24"/>
        </w:rPr>
        <w:t xml:space="preserve">This is relevant to the (peace) efforts of Secretary of State (John) Kerry. </w:t>
      </w:r>
      <w:r w:rsidRPr="008959DF">
        <w:rPr>
          <w:rFonts w:asciiTheme="minorHAnsi" w:hAnsiTheme="minorHAnsi"/>
          <w:sz w:val="24"/>
          <w:szCs w:val="24"/>
        </w:rPr>
        <w:t>We can move forward rapidly on water.”</w:t>
      </w:r>
    </w:p>
    <w:p w:rsidR="005C7AB3" w:rsidRPr="00211E1F" w:rsidRDefault="005C7AB3" w:rsidP="00CC3E4C">
      <w:pPr>
        <w:pStyle w:val="Heading4"/>
      </w:pPr>
      <w:r w:rsidRPr="00211E1F">
        <w:t>Desalination Can Make Peace in the Middle East</w:t>
      </w:r>
    </w:p>
    <w:p w:rsidR="005C7AB3" w:rsidRPr="00573D11" w:rsidRDefault="005C7AB3" w:rsidP="00211E1F">
      <w:pPr>
        <w:spacing w:after="0"/>
        <w:rPr>
          <w:rStyle w:val="StyleStyleBold12pt"/>
        </w:rPr>
      </w:pPr>
      <w:r w:rsidRPr="00573D11">
        <w:rPr>
          <w:rStyle w:val="StyleStyleBold12pt"/>
        </w:rPr>
        <w:t>Milstein, National Geographic, 2008</w:t>
      </w:r>
    </w:p>
    <w:p w:rsidR="005C7AB3" w:rsidRDefault="005C7AB3" w:rsidP="00211E1F">
      <w:pPr>
        <w:spacing w:after="0"/>
        <w:rPr>
          <w:rFonts w:asciiTheme="majorHAnsi" w:hAnsiTheme="majorHAnsi"/>
          <w:sz w:val="24"/>
          <w:szCs w:val="24"/>
        </w:rPr>
      </w:pPr>
      <w:r w:rsidRPr="00211E1F">
        <w:rPr>
          <w:rFonts w:asciiTheme="majorHAnsi" w:hAnsiTheme="majorHAnsi"/>
          <w:sz w:val="24"/>
          <w:szCs w:val="24"/>
        </w:rPr>
        <w:t>(</w:t>
      </w:r>
      <w:proofErr w:type="spellStart"/>
      <w:r w:rsidRPr="00211E1F">
        <w:rPr>
          <w:rFonts w:asciiTheme="majorHAnsi" w:hAnsiTheme="majorHAnsi"/>
          <w:sz w:val="24"/>
          <w:szCs w:val="24"/>
        </w:rPr>
        <w:t>Mati</w:t>
      </w:r>
      <w:proofErr w:type="spellEnd"/>
      <w:r w:rsidRPr="00211E1F">
        <w:rPr>
          <w:rFonts w:asciiTheme="majorHAnsi" w:hAnsiTheme="majorHAnsi"/>
          <w:sz w:val="24"/>
          <w:szCs w:val="24"/>
        </w:rPr>
        <w:t xml:space="preserve">, National Geographic Reporter, “Desalination No "Silver Bullet" in Mideast”, </w:t>
      </w:r>
      <w:hyperlink r:id="rId24" w:history="1">
        <w:r w:rsidR="00CC3E4C" w:rsidRPr="00152847">
          <w:rPr>
            <w:rStyle w:val="Hyperlink"/>
            <w:rFonts w:asciiTheme="majorHAnsi" w:hAnsiTheme="majorHAnsi"/>
            <w:sz w:val="24"/>
            <w:szCs w:val="24"/>
          </w:rPr>
          <w:t>http://news.nationalgeographic.com/news/2008/05/080522-middle-east.html</w:t>
        </w:r>
      </w:hyperlink>
      <w:r w:rsidRPr="00211E1F">
        <w:rPr>
          <w:rFonts w:asciiTheme="majorHAnsi" w:hAnsiTheme="majorHAnsi"/>
          <w:sz w:val="24"/>
          <w:szCs w:val="24"/>
        </w:rPr>
        <w:t>)</w:t>
      </w:r>
    </w:p>
    <w:p w:rsidR="00CC3E4C" w:rsidRPr="00211E1F" w:rsidRDefault="00CC3E4C" w:rsidP="00211E1F">
      <w:pPr>
        <w:spacing w:after="0"/>
        <w:rPr>
          <w:rFonts w:asciiTheme="majorHAnsi" w:hAnsiTheme="majorHAnsi"/>
          <w:sz w:val="24"/>
          <w:szCs w:val="24"/>
        </w:rPr>
      </w:pPr>
    </w:p>
    <w:p w:rsidR="005C7AB3" w:rsidRPr="00211E1F" w:rsidRDefault="005C7AB3" w:rsidP="00211E1F">
      <w:pPr>
        <w:pStyle w:val="NormalWeb"/>
        <w:shd w:val="clear" w:color="auto" w:fill="FFFFFF"/>
        <w:spacing w:before="0" w:beforeAutospacing="0" w:after="0" w:afterAutospacing="0" w:line="312" w:lineRule="atLeast"/>
        <w:rPr>
          <w:rFonts w:asciiTheme="majorHAnsi" w:hAnsiTheme="majorHAnsi" w:cs="Arial"/>
          <w:color w:val="000000"/>
          <w:szCs w:val="24"/>
        </w:rPr>
      </w:pPr>
      <w:r w:rsidRPr="00211E1F">
        <w:rPr>
          <w:rStyle w:val="StyleBoldUnderline"/>
          <w:rFonts w:asciiTheme="majorHAnsi" w:hAnsiTheme="majorHAnsi"/>
          <w:sz w:val="24"/>
          <w:szCs w:val="24"/>
        </w:rPr>
        <w:t xml:space="preserve">Hillel </w:t>
      </w:r>
      <w:proofErr w:type="spellStart"/>
      <w:r w:rsidRPr="00211E1F">
        <w:rPr>
          <w:rStyle w:val="StyleBoldUnderline"/>
          <w:rFonts w:asciiTheme="majorHAnsi" w:hAnsiTheme="majorHAnsi"/>
          <w:sz w:val="24"/>
          <w:szCs w:val="24"/>
        </w:rPr>
        <w:t>Shuval</w:t>
      </w:r>
      <w:proofErr w:type="spellEnd"/>
      <w:r w:rsidRPr="00211E1F">
        <w:rPr>
          <w:rStyle w:val="StyleBoldUnderline"/>
          <w:rFonts w:asciiTheme="majorHAnsi" w:hAnsiTheme="majorHAnsi"/>
          <w:sz w:val="24"/>
          <w:szCs w:val="24"/>
        </w:rPr>
        <w:t xml:space="preserve">, a veteran expert on the Middle East water conflict at Jerusalem's Hadassah Academic College, sees desalination as providing a window of opportunity. "Desalination makes peace much more possible for the Israelis," </w:t>
      </w:r>
      <w:proofErr w:type="spellStart"/>
      <w:r w:rsidRPr="00211E1F">
        <w:rPr>
          <w:rStyle w:val="StyleBoldUnderline"/>
          <w:rFonts w:asciiTheme="majorHAnsi" w:hAnsiTheme="majorHAnsi"/>
          <w:sz w:val="24"/>
          <w:szCs w:val="24"/>
        </w:rPr>
        <w:t>Shuval</w:t>
      </w:r>
      <w:proofErr w:type="spellEnd"/>
      <w:r w:rsidRPr="00211E1F">
        <w:rPr>
          <w:rStyle w:val="StyleBoldUnderline"/>
          <w:rFonts w:asciiTheme="majorHAnsi" w:hAnsiTheme="majorHAnsi"/>
          <w:sz w:val="24"/>
          <w:szCs w:val="24"/>
        </w:rPr>
        <w:t xml:space="preserve"> said. "Because of desalination, I don't think the next Middle East war will be over water," added Tal.</w:t>
      </w:r>
      <w:r w:rsidRPr="00211E1F">
        <w:rPr>
          <w:rFonts w:asciiTheme="majorHAnsi" w:hAnsiTheme="majorHAnsi" w:cs="Arial"/>
          <w:color w:val="000000"/>
          <w:szCs w:val="24"/>
        </w:rPr>
        <w:t xml:space="preserve"> Improvements to the desalination option might include the use of concentrated solar power in place of fossil fuels. But both Israelis and Palestinians at the conference in Amman agreed that desalination and its potential effects are still largely unexplored and should be just part of a diversified long-term response to the water crisis. </w:t>
      </w:r>
    </w:p>
    <w:p w:rsidR="005C7AB3" w:rsidRPr="00211E1F" w:rsidRDefault="005C7AB3" w:rsidP="00211E1F">
      <w:pPr>
        <w:spacing w:after="0"/>
        <w:rPr>
          <w:rFonts w:asciiTheme="majorHAnsi" w:hAnsiTheme="majorHAnsi"/>
          <w:sz w:val="24"/>
          <w:szCs w:val="24"/>
        </w:rPr>
      </w:pPr>
    </w:p>
    <w:p w:rsidR="005C7AB3" w:rsidRPr="00211E1F" w:rsidRDefault="005C7AB3" w:rsidP="00CC3E4C">
      <w:pPr>
        <w:pStyle w:val="Heading4"/>
      </w:pPr>
      <w:r w:rsidRPr="00211E1F">
        <w:t xml:space="preserve">Israel is selling desalination water to its neighbors. </w:t>
      </w:r>
    </w:p>
    <w:p w:rsidR="005C7AB3" w:rsidRPr="00573D11" w:rsidRDefault="005C7AB3" w:rsidP="00211E1F">
      <w:pPr>
        <w:spacing w:after="0"/>
        <w:rPr>
          <w:rStyle w:val="StyleStyleBold12pt"/>
        </w:rPr>
      </w:pPr>
      <w:proofErr w:type="spellStart"/>
      <w:r w:rsidRPr="00573D11">
        <w:rPr>
          <w:rStyle w:val="StyleStyleBold12pt"/>
        </w:rPr>
        <w:t>Kershner</w:t>
      </w:r>
      <w:proofErr w:type="spellEnd"/>
      <w:r w:rsidRPr="00573D11">
        <w:rPr>
          <w:rStyle w:val="StyleStyleBold12pt"/>
        </w:rPr>
        <w:t>, NYT, 2013</w:t>
      </w:r>
    </w:p>
    <w:p w:rsidR="005C7AB3" w:rsidRDefault="005C7AB3" w:rsidP="00211E1F">
      <w:pPr>
        <w:spacing w:after="0"/>
        <w:rPr>
          <w:rFonts w:asciiTheme="majorHAnsi" w:hAnsiTheme="majorHAnsi"/>
          <w:sz w:val="24"/>
          <w:szCs w:val="24"/>
        </w:rPr>
      </w:pPr>
      <w:r w:rsidRPr="00211E1F">
        <w:rPr>
          <w:rFonts w:asciiTheme="majorHAnsi" w:hAnsiTheme="majorHAnsi"/>
          <w:sz w:val="24"/>
          <w:szCs w:val="24"/>
        </w:rPr>
        <w:t xml:space="preserve">(Isabel, “A Rare Middle East Agreement, on Water”, </w:t>
      </w:r>
      <w:hyperlink r:id="rId25" w:history="1">
        <w:r w:rsidR="00CC3E4C" w:rsidRPr="00152847">
          <w:rPr>
            <w:rStyle w:val="Hyperlink"/>
            <w:rFonts w:asciiTheme="majorHAnsi" w:hAnsiTheme="majorHAnsi"/>
            <w:sz w:val="24"/>
            <w:szCs w:val="24"/>
          </w:rPr>
          <w:t>http://www.nytimes.com/2013/12/10/world/middleeast/israel-jordan-and-palestinians-sign-water-project-deal.html?_r=0</w:t>
        </w:r>
      </w:hyperlink>
      <w:r w:rsidRPr="00211E1F">
        <w:rPr>
          <w:rFonts w:asciiTheme="majorHAnsi" w:hAnsiTheme="majorHAnsi"/>
          <w:sz w:val="24"/>
          <w:szCs w:val="24"/>
        </w:rPr>
        <w:t>)</w:t>
      </w:r>
    </w:p>
    <w:p w:rsidR="00CC3E4C" w:rsidRPr="00211E1F" w:rsidRDefault="00CC3E4C" w:rsidP="00211E1F">
      <w:pPr>
        <w:spacing w:after="0"/>
        <w:rPr>
          <w:rFonts w:asciiTheme="majorHAnsi" w:hAnsiTheme="majorHAnsi"/>
          <w:sz w:val="24"/>
          <w:szCs w:val="24"/>
        </w:rPr>
      </w:pPr>
    </w:p>
    <w:p w:rsidR="005C7AB3" w:rsidRPr="00211E1F" w:rsidRDefault="005C7AB3" w:rsidP="00211E1F">
      <w:pPr>
        <w:spacing w:after="0"/>
        <w:rPr>
          <w:rStyle w:val="StyleBoldUnderline"/>
          <w:rFonts w:asciiTheme="majorHAnsi" w:hAnsiTheme="majorHAnsi"/>
          <w:sz w:val="24"/>
          <w:szCs w:val="24"/>
        </w:rPr>
      </w:pPr>
      <w:r w:rsidRPr="00211E1F">
        <w:rPr>
          <w:rFonts w:asciiTheme="majorHAnsi" w:hAnsiTheme="majorHAnsi"/>
          <w:sz w:val="24"/>
          <w:szCs w:val="24"/>
        </w:rPr>
        <w:t xml:space="preserve">JERUSALEM — </w:t>
      </w:r>
      <w:r w:rsidRPr="00211E1F">
        <w:rPr>
          <w:rStyle w:val="StyleBoldUnderline"/>
          <w:rFonts w:asciiTheme="majorHAnsi" w:hAnsiTheme="majorHAnsi"/>
          <w:sz w:val="24"/>
          <w:szCs w:val="24"/>
        </w:rPr>
        <w:t xml:space="preserve">In a rare display of regional cooperation, representatives of Israel, Jordan and the Palestinian Authority signed an agreement on Monday to build a Red Sea-Dead Sea water project that is meant to benefit all three parties. </w:t>
      </w:r>
      <w:r w:rsidRPr="00211E1F">
        <w:rPr>
          <w:rFonts w:asciiTheme="majorHAnsi" w:hAnsiTheme="majorHAnsi"/>
          <w:sz w:val="24"/>
          <w:szCs w:val="24"/>
        </w:rPr>
        <w:t xml:space="preserve">The project addresses two problems: the acute shortage of clean fresh water in the region, especially in Jordan, and the rapid contraction of the Dead Sea. </w:t>
      </w:r>
      <w:r w:rsidRPr="00211E1F">
        <w:rPr>
          <w:rStyle w:val="StyleBoldUnderline"/>
          <w:rFonts w:asciiTheme="majorHAnsi" w:hAnsiTheme="majorHAnsi"/>
          <w:sz w:val="24"/>
          <w:szCs w:val="24"/>
        </w:rPr>
        <w:t>A new desalination plant is to be built in Aqaba, Jordan, to convert salt water from the Red Sea into fresh water for use in southern Israel and southern Jordan</w:t>
      </w:r>
      <w:r w:rsidRPr="00211E1F">
        <w:rPr>
          <w:rFonts w:asciiTheme="majorHAnsi" w:hAnsiTheme="majorHAnsi"/>
          <w:sz w:val="24"/>
          <w:szCs w:val="24"/>
        </w:rPr>
        <w:t xml:space="preserve"> </w:t>
      </w:r>
      <w:r w:rsidRPr="00211E1F">
        <w:rPr>
          <w:rStyle w:val="StyleBoldUnderline"/>
          <w:rFonts w:asciiTheme="majorHAnsi" w:hAnsiTheme="majorHAnsi"/>
          <w:sz w:val="24"/>
          <w:szCs w:val="24"/>
        </w:rPr>
        <w:t>— each would get eight billion to 13 billion gallons a year</w:t>
      </w:r>
      <w:r w:rsidRPr="00211E1F">
        <w:rPr>
          <w:rFonts w:asciiTheme="majorHAnsi" w:hAnsiTheme="majorHAnsi"/>
          <w:sz w:val="24"/>
          <w:szCs w:val="24"/>
        </w:rPr>
        <w:t xml:space="preserve">. The process produces about the same amount of brine as a waste product; the brine would be piped more than 100 miles to help replenish the already very saline Dead Sea. Under the agreement, Israel will also provide Amman, the Jordanian capital, with eight billion to 13 billion gallons of fresh water from the Sea of Galilee in northern Israel, and </w:t>
      </w:r>
      <w:r w:rsidRPr="00211E1F">
        <w:rPr>
          <w:rStyle w:val="StyleBoldUnderline"/>
          <w:rFonts w:asciiTheme="majorHAnsi" w:hAnsiTheme="majorHAnsi"/>
          <w:sz w:val="24"/>
          <w:szCs w:val="24"/>
        </w:rPr>
        <w:t>the Palestinians expect to be able to buy up to eight billion gallons of additional fresh water from Israel at preferential prices.</w:t>
      </w:r>
      <w:r w:rsidRPr="00211E1F">
        <w:rPr>
          <w:rFonts w:asciiTheme="majorHAnsi" w:hAnsiTheme="majorHAnsi"/>
          <w:sz w:val="24"/>
          <w:szCs w:val="24"/>
        </w:rPr>
        <w:t xml:space="preserve"> The agreement was signed at the Washington headquarters of the World Bank, a sponsor of the project. The water level in the Dead Sea, an ancient salt lake whose shores are the lowest dry places on the earth’s surface, has been dropping by more than three feet a year, mainly because most of the water in the Jordan River, its main feeder, has been diverted by Israel, Jordan or Syria for domestic use and irrigation; very little now reaches the lake. Potash industries on either side of the lake have also had a detrimental impact. About 25 miles of the Dead Sea’s shoreline lie in the Israeli-occupied West Bank and are claimed by the Palestinians as part of a future state. Israeli officials said that proposals would soon be solicited internationally from private companies to build and operate a desalination plant in Aqaba, which is meant to operate on a commercial basis, selling the potable water to Jordan and Israel. </w:t>
      </w:r>
      <w:proofErr w:type="gramStart"/>
      <w:r w:rsidRPr="00211E1F">
        <w:rPr>
          <w:rFonts w:asciiTheme="majorHAnsi" w:hAnsiTheme="majorHAnsi"/>
          <w:sz w:val="24"/>
          <w:szCs w:val="24"/>
        </w:rPr>
        <w:t>A brine pipeline to the Dead Sea, estimated to cost at least $240 million, would be financed by donor countries and organizations</w:t>
      </w:r>
      <w:proofErr w:type="gramEnd"/>
      <w:r w:rsidRPr="00211E1F">
        <w:rPr>
          <w:rFonts w:asciiTheme="majorHAnsi" w:hAnsiTheme="majorHAnsi"/>
          <w:sz w:val="24"/>
          <w:szCs w:val="24"/>
        </w:rPr>
        <w:t xml:space="preserve">, with the World Bank providing a bridge loan. The brine pipeline will run through Jordanian territory, because the planning process in Jordan is quicker and less liable to be slowed by the objections of environmentalists and other opponents, according to Israeli officials. They said that the added brine’s effects on the Dead Sea would be carefully monitored. The project has been discussed and studied in various forms for 20 years. Speaking on Israeli Army Radio on Monday, </w:t>
      </w:r>
      <w:proofErr w:type="spellStart"/>
      <w:r w:rsidRPr="00211E1F">
        <w:rPr>
          <w:rFonts w:asciiTheme="majorHAnsi" w:hAnsiTheme="majorHAnsi"/>
          <w:sz w:val="24"/>
          <w:szCs w:val="24"/>
        </w:rPr>
        <w:t>Silvan</w:t>
      </w:r>
      <w:proofErr w:type="spellEnd"/>
      <w:r w:rsidRPr="00211E1F">
        <w:rPr>
          <w:rFonts w:asciiTheme="majorHAnsi" w:hAnsiTheme="majorHAnsi"/>
          <w:sz w:val="24"/>
          <w:szCs w:val="24"/>
        </w:rPr>
        <w:t xml:space="preserve"> Shalom, </w:t>
      </w:r>
      <w:proofErr w:type="gramStart"/>
      <w:r w:rsidRPr="00211E1F">
        <w:rPr>
          <w:rFonts w:asciiTheme="majorHAnsi" w:hAnsiTheme="majorHAnsi"/>
          <w:sz w:val="24"/>
          <w:szCs w:val="24"/>
        </w:rPr>
        <w:t>the</w:t>
      </w:r>
      <w:proofErr w:type="gramEnd"/>
      <w:r w:rsidRPr="00211E1F">
        <w:rPr>
          <w:rFonts w:asciiTheme="majorHAnsi" w:hAnsiTheme="majorHAnsi"/>
          <w:sz w:val="24"/>
          <w:szCs w:val="24"/>
        </w:rPr>
        <w:t xml:space="preserve"> Israeli cabinet minister responsible for water projects and for regional cooperation, called the agreement “historic.” But critics said it was far less ambitious than an earlier proposal for a canal that would also exploit the altitude difference between the Red and Dead Seas to generate hydroelectricity. Regional tensions also manifested themselves. </w:t>
      </w:r>
      <w:proofErr w:type="spellStart"/>
      <w:r w:rsidRPr="00211E1F">
        <w:rPr>
          <w:rStyle w:val="StyleBoldUnderline"/>
          <w:rFonts w:asciiTheme="majorHAnsi" w:hAnsiTheme="majorHAnsi"/>
          <w:sz w:val="24"/>
          <w:szCs w:val="24"/>
        </w:rPr>
        <w:t>Shaddad</w:t>
      </w:r>
      <w:proofErr w:type="spellEnd"/>
      <w:r w:rsidRPr="00211E1F">
        <w:rPr>
          <w:rStyle w:val="StyleBoldUnderline"/>
          <w:rFonts w:asciiTheme="majorHAnsi" w:hAnsiTheme="majorHAnsi"/>
          <w:sz w:val="24"/>
          <w:szCs w:val="24"/>
        </w:rPr>
        <w:t xml:space="preserve"> </w:t>
      </w:r>
      <w:proofErr w:type="spellStart"/>
      <w:r w:rsidRPr="00211E1F">
        <w:rPr>
          <w:rStyle w:val="StyleBoldUnderline"/>
          <w:rFonts w:asciiTheme="majorHAnsi" w:hAnsiTheme="majorHAnsi"/>
          <w:sz w:val="24"/>
          <w:szCs w:val="24"/>
        </w:rPr>
        <w:t>Attili</w:t>
      </w:r>
      <w:proofErr w:type="spellEnd"/>
      <w:r w:rsidRPr="00211E1F">
        <w:rPr>
          <w:rStyle w:val="StyleBoldUnderline"/>
          <w:rFonts w:asciiTheme="majorHAnsi" w:hAnsiTheme="majorHAnsi"/>
          <w:sz w:val="24"/>
          <w:szCs w:val="24"/>
        </w:rPr>
        <w:t xml:space="preserve">, the head of the Palestinian Water Authority, said the agreement was essentially one between Israel and Jordan, with the Palestinian Authority involved because it shares part of the Dead Sea coastline. “We gave our support to Jordan,” he </w:t>
      </w:r>
      <w:proofErr w:type="spellStart"/>
      <w:proofErr w:type="gramStart"/>
      <w:r w:rsidRPr="00211E1F">
        <w:rPr>
          <w:rStyle w:val="StyleBoldUnderline"/>
          <w:rFonts w:asciiTheme="majorHAnsi" w:hAnsiTheme="majorHAnsi"/>
          <w:sz w:val="24"/>
          <w:szCs w:val="24"/>
        </w:rPr>
        <w:t>said.</w:t>
      </w:r>
      <w:r w:rsidRPr="00211E1F">
        <w:rPr>
          <w:rFonts w:asciiTheme="majorHAnsi" w:hAnsiTheme="majorHAnsi"/>
          <w:sz w:val="24"/>
          <w:szCs w:val="24"/>
        </w:rPr>
        <w:t>Speaking</w:t>
      </w:r>
      <w:proofErr w:type="spellEnd"/>
      <w:proofErr w:type="gramEnd"/>
      <w:r w:rsidRPr="00211E1F">
        <w:rPr>
          <w:rFonts w:asciiTheme="majorHAnsi" w:hAnsiTheme="majorHAnsi"/>
          <w:sz w:val="24"/>
          <w:szCs w:val="24"/>
        </w:rPr>
        <w:t xml:space="preserve"> by telephone from the United States before the signing ceremony, Mr. </w:t>
      </w:r>
      <w:proofErr w:type="spellStart"/>
      <w:r w:rsidRPr="00211E1F">
        <w:rPr>
          <w:rFonts w:asciiTheme="majorHAnsi" w:hAnsiTheme="majorHAnsi"/>
          <w:sz w:val="24"/>
          <w:szCs w:val="24"/>
        </w:rPr>
        <w:t>Attili</w:t>
      </w:r>
      <w:proofErr w:type="spellEnd"/>
      <w:r w:rsidRPr="00211E1F">
        <w:rPr>
          <w:rFonts w:asciiTheme="majorHAnsi" w:hAnsiTheme="majorHAnsi"/>
          <w:sz w:val="24"/>
          <w:szCs w:val="24"/>
        </w:rPr>
        <w:t xml:space="preserve"> said the brine from the plant would have to be taken north to the Dead Sea because draining it back into the Red Sea would upset Saudi Arabia and Egypt. </w:t>
      </w:r>
      <w:r w:rsidRPr="00211E1F">
        <w:rPr>
          <w:rStyle w:val="StyleBoldUnderline"/>
          <w:rFonts w:asciiTheme="majorHAnsi" w:hAnsiTheme="majorHAnsi"/>
          <w:sz w:val="24"/>
          <w:szCs w:val="24"/>
        </w:rPr>
        <w:t xml:space="preserve">Mr. </w:t>
      </w:r>
      <w:proofErr w:type="spellStart"/>
      <w:r w:rsidRPr="00211E1F">
        <w:rPr>
          <w:rStyle w:val="StyleBoldUnderline"/>
          <w:rFonts w:asciiTheme="majorHAnsi" w:hAnsiTheme="majorHAnsi"/>
          <w:sz w:val="24"/>
          <w:szCs w:val="24"/>
        </w:rPr>
        <w:t>Attili</w:t>
      </w:r>
      <w:proofErr w:type="spellEnd"/>
      <w:r w:rsidRPr="00211E1F">
        <w:rPr>
          <w:rStyle w:val="StyleBoldUnderline"/>
          <w:rFonts w:asciiTheme="majorHAnsi" w:hAnsiTheme="majorHAnsi"/>
          <w:sz w:val="24"/>
          <w:szCs w:val="24"/>
        </w:rPr>
        <w:t xml:space="preserve"> signed the agreement in Washington on behalf of the authority; Mr. Shalom signed for Israel; and </w:t>
      </w:r>
      <w:proofErr w:type="spellStart"/>
      <w:r w:rsidRPr="00211E1F">
        <w:rPr>
          <w:rStyle w:val="StyleBoldUnderline"/>
          <w:rFonts w:asciiTheme="majorHAnsi" w:hAnsiTheme="majorHAnsi"/>
          <w:sz w:val="24"/>
          <w:szCs w:val="24"/>
        </w:rPr>
        <w:t>Hazim</w:t>
      </w:r>
      <w:proofErr w:type="spellEnd"/>
      <w:r w:rsidRPr="00211E1F">
        <w:rPr>
          <w:rStyle w:val="StyleBoldUnderline"/>
          <w:rFonts w:asciiTheme="majorHAnsi" w:hAnsiTheme="majorHAnsi"/>
          <w:sz w:val="24"/>
          <w:szCs w:val="24"/>
        </w:rPr>
        <w:t xml:space="preserve"> el-</w:t>
      </w:r>
      <w:proofErr w:type="spellStart"/>
      <w:r w:rsidRPr="00211E1F">
        <w:rPr>
          <w:rStyle w:val="StyleBoldUnderline"/>
          <w:rFonts w:asciiTheme="majorHAnsi" w:hAnsiTheme="majorHAnsi"/>
          <w:sz w:val="24"/>
          <w:szCs w:val="24"/>
        </w:rPr>
        <w:t>Naser</w:t>
      </w:r>
      <w:proofErr w:type="spellEnd"/>
      <w:r w:rsidRPr="00211E1F">
        <w:rPr>
          <w:rStyle w:val="StyleBoldUnderline"/>
          <w:rFonts w:asciiTheme="majorHAnsi" w:hAnsiTheme="majorHAnsi"/>
          <w:sz w:val="24"/>
          <w:szCs w:val="24"/>
        </w:rPr>
        <w:t>, the Jordanian minister for water and irrigation, signed for Jordan.</w:t>
      </w:r>
    </w:p>
    <w:p w:rsidR="005C7AB3" w:rsidRPr="00211E1F" w:rsidRDefault="005C7AB3" w:rsidP="00211E1F">
      <w:pPr>
        <w:spacing w:after="0"/>
        <w:rPr>
          <w:rStyle w:val="StyleBoldUnderline"/>
          <w:rFonts w:asciiTheme="majorHAnsi" w:hAnsiTheme="majorHAnsi"/>
          <w:sz w:val="24"/>
          <w:szCs w:val="24"/>
        </w:rPr>
      </w:pPr>
    </w:p>
    <w:p w:rsidR="005C7AB3" w:rsidRDefault="005C7AB3" w:rsidP="00573D11">
      <w:pPr>
        <w:pStyle w:val="Heading2"/>
      </w:pPr>
      <w:r w:rsidRPr="00211E1F">
        <w:t xml:space="preserve">US </w:t>
      </w:r>
      <w:proofErr w:type="spellStart"/>
      <w:r w:rsidR="0048743B">
        <w:t>Deslination</w:t>
      </w:r>
      <w:proofErr w:type="spellEnd"/>
      <w:r w:rsidR="0048743B">
        <w:t xml:space="preserve"> Bad</w:t>
      </w:r>
    </w:p>
    <w:p w:rsidR="00AA1E09" w:rsidRPr="00AA1E09" w:rsidRDefault="00AA1E09" w:rsidP="00AA1E09">
      <w:pPr>
        <w:pStyle w:val="Heading3"/>
      </w:pPr>
      <w:r>
        <w:t>Corruption</w:t>
      </w:r>
    </w:p>
    <w:p w:rsidR="005C7AB3" w:rsidRPr="00211E1F" w:rsidRDefault="0048743B" w:rsidP="00CC3E4C">
      <w:pPr>
        <w:pStyle w:val="Heading4"/>
      </w:pPr>
      <w:r>
        <w:t>US desalination can’t solve water justice – corporate abuse</w:t>
      </w:r>
    </w:p>
    <w:p w:rsidR="005C7AB3" w:rsidRPr="00573D11" w:rsidRDefault="005C7AB3" w:rsidP="00211E1F">
      <w:pPr>
        <w:spacing w:after="0"/>
        <w:rPr>
          <w:rStyle w:val="StyleStyleBold12pt"/>
        </w:rPr>
      </w:pPr>
      <w:r w:rsidRPr="00573D11">
        <w:rPr>
          <w:rStyle w:val="StyleStyleBold12pt"/>
        </w:rPr>
        <w:t>Food and Water Watch, 2009</w:t>
      </w:r>
    </w:p>
    <w:p w:rsidR="005C7AB3" w:rsidRDefault="005C7AB3" w:rsidP="00211E1F">
      <w:pPr>
        <w:spacing w:after="0"/>
        <w:rPr>
          <w:rStyle w:val="Emphasis"/>
          <w:rFonts w:asciiTheme="majorHAnsi" w:hAnsiTheme="majorHAnsi"/>
          <w:b w:val="0"/>
          <w:sz w:val="24"/>
          <w:szCs w:val="24"/>
        </w:rPr>
      </w:pPr>
      <w:r w:rsidRPr="00573D11">
        <w:t>(Food and Water watch, “Ocean Desalination invites Corporate Control and Abuse of Our Water supply”,</w:t>
      </w:r>
      <w:r w:rsidR="00573D11">
        <w:rPr>
          <w:rStyle w:val="Emphasis"/>
          <w:rFonts w:asciiTheme="majorHAnsi" w:hAnsiTheme="majorHAnsi"/>
          <w:b w:val="0"/>
          <w:sz w:val="24"/>
          <w:szCs w:val="24"/>
        </w:rPr>
        <w:t xml:space="preserve"> </w:t>
      </w:r>
      <w:hyperlink r:id="rId26" w:history="1">
        <w:r w:rsidR="00573D11" w:rsidRPr="00152847">
          <w:rPr>
            <w:rStyle w:val="Hyperlink"/>
            <w:rFonts w:asciiTheme="majorHAnsi" w:hAnsiTheme="majorHAnsi"/>
            <w:sz w:val="24"/>
            <w:szCs w:val="24"/>
          </w:rPr>
          <w:t>http://documents.foodandwaterwatch.org/doc/Desal-Feb2009.pdf</w:t>
        </w:r>
      </w:hyperlink>
      <w:r w:rsidRPr="00573D11">
        <w:t>)</w:t>
      </w:r>
    </w:p>
    <w:p w:rsidR="00573D11" w:rsidRPr="00211E1F" w:rsidRDefault="00573D11" w:rsidP="00211E1F">
      <w:pPr>
        <w:spacing w:after="0"/>
        <w:rPr>
          <w:rStyle w:val="Emphasis"/>
          <w:rFonts w:asciiTheme="majorHAnsi" w:hAnsiTheme="majorHAnsi"/>
          <w:b w:val="0"/>
          <w:sz w:val="24"/>
          <w:szCs w:val="24"/>
        </w:rPr>
      </w:pPr>
    </w:p>
    <w:p w:rsidR="005C7AB3" w:rsidRPr="00211E1F" w:rsidRDefault="005C7AB3" w:rsidP="00211E1F">
      <w:pPr>
        <w:spacing w:after="0"/>
        <w:rPr>
          <w:rStyle w:val="Emphasis"/>
          <w:rFonts w:asciiTheme="majorHAnsi" w:hAnsiTheme="majorHAnsi"/>
          <w:b w:val="0"/>
          <w:sz w:val="24"/>
          <w:szCs w:val="24"/>
        </w:rPr>
      </w:pPr>
      <w:proofErr w:type="gramStart"/>
      <w:r w:rsidRPr="00211E1F">
        <w:rPr>
          <w:rFonts w:asciiTheme="majorHAnsi" w:hAnsiTheme="majorHAnsi"/>
          <w:sz w:val="24"/>
          <w:szCs w:val="24"/>
        </w:rPr>
        <w:t>So with all of these drawbacks, why are we even considering ocean desalination?</w:t>
      </w:r>
      <w:proofErr w:type="gramEnd"/>
      <w:r w:rsidRPr="00573D11">
        <w:t xml:space="preserve"> </w:t>
      </w:r>
      <w:r w:rsidRPr="00211E1F">
        <w:rPr>
          <w:rStyle w:val="StyleBoldUnderline"/>
          <w:rFonts w:asciiTheme="majorHAnsi" w:hAnsiTheme="majorHAnsi"/>
          <w:sz w:val="24"/>
          <w:szCs w:val="24"/>
        </w:rPr>
        <w:t>Many desalination projects are built and owned by private companies that see a huge opportunity to profit.</w:t>
      </w:r>
      <w:r w:rsidRPr="00211E1F">
        <w:rPr>
          <w:rFonts w:asciiTheme="majorHAnsi" w:hAnsiTheme="majorHAnsi"/>
          <w:sz w:val="24"/>
          <w:szCs w:val="24"/>
        </w:rPr>
        <w:t xml:space="preserve"> For example, United Water New York is attempting to gain support for a brackish desalination plant along the Hudson River. </w:t>
      </w:r>
      <w:proofErr w:type="spellStart"/>
      <w:r w:rsidRPr="00211E1F">
        <w:rPr>
          <w:rFonts w:asciiTheme="majorHAnsi" w:hAnsiTheme="majorHAnsi"/>
          <w:sz w:val="24"/>
          <w:szCs w:val="24"/>
        </w:rPr>
        <w:t>Inima</w:t>
      </w:r>
      <w:proofErr w:type="spellEnd"/>
      <w:r w:rsidRPr="00211E1F">
        <w:rPr>
          <w:rFonts w:asciiTheme="majorHAnsi" w:hAnsiTheme="majorHAnsi"/>
          <w:sz w:val="24"/>
          <w:szCs w:val="24"/>
        </w:rPr>
        <w:t xml:space="preserve"> USA is building the first major desalination plant in the northeast, which will treat brackish </w:t>
      </w:r>
      <w:proofErr w:type="gramStart"/>
      <w:r w:rsidRPr="00211E1F">
        <w:rPr>
          <w:rFonts w:asciiTheme="majorHAnsi" w:hAnsiTheme="majorHAnsi"/>
          <w:sz w:val="24"/>
          <w:szCs w:val="24"/>
        </w:rPr>
        <w:t>river</w:t>
      </w:r>
      <w:proofErr w:type="gramEnd"/>
      <w:r w:rsidRPr="00211E1F">
        <w:rPr>
          <w:rFonts w:asciiTheme="majorHAnsi" w:hAnsiTheme="majorHAnsi"/>
          <w:sz w:val="24"/>
          <w:szCs w:val="24"/>
        </w:rPr>
        <w:t xml:space="preserve"> water for Brockton, Massachusetts. Poseidon Resources wants to build the largest seawater desalination plant in the western hemisphere in California. </w:t>
      </w:r>
      <w:r w:rsidRPr="00211E1F">
        <w:rPr>
          <w:rStyle w:val="StyleBoldUnderline"/>
          <w:rFonts w:asciiTheme="majorHAnsi" w:hAnsiTheme="majorHAnsi"/>
          <w:sz w:val="24"/>
          <w:szCs w:val="24"/>
        </w:rPr>
        <w:t>These plants can sell their desalinated water to public systems. Unfortunately, this is a dangerous arrangement for a vital good such as drinking water because private corporations often put their bottom line before the public interest. First, private control of desalination facilities means that local governments that purchase the water lose control over the pricing and the quantity of water available</w:t>
      </w:r>
      <w:r w:rsidRPr="00211E1F">
        <w:rPr>
          <w:rFonts w:asciiTheme="majorHAnsi" w:hAnsiTheme="majorHAnsi"/>
          <w:sz w:val="24"/>
          <w:szCs w:val="24"/>
        </w:rPr>
        <w:t>. For example,</w:t>
      </w:r>
      <w:r w:rsidRPr="00211E1F">
        <w:rPr>
          <w:rStyle w:val="StyleBoldUnderline"/>
          <w:rFonts w:asciiTheme="majorHAnsi" w:hAnsiTheme="majorHAnsi"/>
          <w:sz w:val="24"/>
          <w:szCs w:val="24"/>
        </w:rPr>
        <w:t xml:space="preserve"> </w:t>
      </w:r>
      <w:proofErr w:type="spellStart"/>
      <w:r w:rsidRPr="00211E1F">
        <w:rPr>
          <w:rStyle w:val="StyleBoldUnderline"/>
          <w:rFonts w:asciiTheme="majorHAnsi" w:hAnsiTheme="majorHAnsi"/>
          <w:sz w:val="24"/>
          <w:szCs w:val="24"/>
        </w:rPr>
        <w:t>Inima</w:t>
      </w:r>
      <w:proofErr w:type="spellEnd"/>
      <w:r w:rsidRPr="00211E1F">
        <w:rPr>
          <w:rStyle w:val="StyleBoldUnderline"/>
          <w:rFonts w:asciiTheme="majorHAnsi" w:hAnsiTheme="majorHAnsi"/>
          <w:sz w:val="24"/>
          <w:szCs w:val="24"/>
        </w:rPr>
        <w:t xml:space="preserve"> USA’s new $60 million desalination plant commissioned by Brockton is actually owned by </w:t>
      </w:r>
      <w:proofErr w:type="spellStart"/>
      <w:r w:rsidRPr="00211E1F">
        <w:rPr>
          <w:rStyle w:val="StyleBoldUnderline"/>
          <w:rFonts w:asciiTheme="majorHAnsi" w:hAnsiTheme="majorHAnsi"/>
          <w:sz w:val="24"/>
          <w:szCs w:val="24"/>
        </w:rPr>
        <w:t>Inima</w:t>
      </w:r>
      <w:proofErr w:type="spellEnd"/>
      <w:r w:rsidRPr="00211E1F">
        <w:rPr>
          <w:rFonts w:asciiTheme="majorHAnsi" w:hAnsiTheme="majorHAnsi"/>
          <w:sz w:val="24"/>
          <w:szCs w:val="24"/>
        </w:rPr>
        <w:t>, which is a division of another company, Spain-based, OHL.</w:t>
      </w:r>
      <w:r w:rsidRPr="00CC3E4C">
        <w:t xml:space="preserve"> </w:t>
      </w:r>
      <w:r w:rsidRPr="00211E1F">
        <w:rPr>
          <w:rStyle w:val="StyleBoldUnderline"/>
          <w:rFonts w:asciiTheme="majorHAnsi" w:hAnsiTheme="majorHAnsi"/>
          <w:sz w:val="24"/>
          <w:szCs w:val="24"/>
        </w:rPr>
        <w:t>Regardless of whether the town receives any water, Brockton will pay a fixed fee of $3.2 million per year for the first three years, which will increase annually thereafter. On top of that, the town will pay a fee for the actual water, depending on how much it receives. This arrangement will likely leave the town little control over the price of water. Also, private control of water makes it difficult to ensure public safety.</w:t>
      </w:r>
      <w:r w:rsidRPr="00CC3E4C">
        <w:t xml:space="preserve"> </w:t>
      </w:r>
      <w:r w:rsidRPr="00211E1F">
        <w:rPr>
          <w:rFonts w:asciiTheme="majorHAnsi" w:hAnsiTheme="majorHAnsi"/>
          <w:sz w:val="24"/>
          <w:szCs w:val="24"/>
        </w:rPr>
        <w:t>Public water systems mandate transparent, accountable management, while private companies consider management issues to be proprietary business information</w:t>
      </w:r>
      <w:r w:rsidRPr="00211E1F">
        <w:rPr>
          <w:rStyle w:val="StyleBoldUnderline"/>
          <w:rFonts w:asciiTheme="majorHAnsi" w:hAnsiTheme="majorHAnsi"/>
          <w:sz w:val="24"/>
          <w:szCs w:val="24"/>
        </w:rPr>
        <w:t>. Thus, private companies are less likely to publicize the health or environmental impacts of their plants.</w:t>
      </w:r>
      <w:r w:rsidRPr="00CC3E4C">
        <w:t xml:space="preserve"> </w:t>
      </w:r>
      <w:r w:rsidRPr="00211E1F">
        <w:rPr>
          <w:rFonts w:asciiTheme="majorHAnsi" w:hAnsiTheme="majorHAnsi"/>
          <w:sz w:val="24"/>
          <w:szCs w:val="24"/>
        </w:rPr>
        <w:t>The difference between public and private entities conducting research on desalination can be seen clearly in comparing the proposal submitted by the Long Beach Water Department with that of Poseidon resources, a private company. The LBWD thoroughly researched the energy and environmental impacts of its project and posted the results on its Web site, while Poseidon Resources, if it conducted such reviews, did not make them public.</w:t>
      </w:r>
      <w:r w:rsidRPr="00211E1F">
        <w:rPr>
          <w:rStyle w:val="Emphasis"/>
          <w:rFonts w:asciiTheme="majorHAnsi" w:hAnsiTheme="majorHAnsi"/>
          <w:b w:val="0"/>
          <w:sz w:val="24"/>
          <w:szCs w:val="24"/>
        </w:rPr>
        <w:t xml:space="preserve"> </w:t>
      </w:r>
    </w:p>
    <w:p w:rsidR="005C7AB3" w:rsidRPr="00211E1F" w:rsidRDefault="005C7AB3" w:rsidP="00211E1F">
      <w:pPr>
        <w:spacing w:after="0"/>
        <w:rPr>
          <w:rStyle w:val="Emphasis"/>
          <w:rFonts w:asciiTheme="majorHAnsi" w:hAnsiTheme="majorHAnsi"/>
          <w:b w:val="0"/>
          <w:sz w:val="24"/>
          <w:szCs w:val="24"/>
        </w:rPr>
      </w:pPr>
    </w:p>
    <w:p w:rsidR="005C7AB3" w:rsidRPr="00573D11" w:rsidRDefault="005C7AB3" w:rsidP="00CC3E4C">
      <w:pPr>
        <w:pStyle w:val="Heading4"/>
      </w:pPr>
      <w:r w:rsidRPr="00573D11">
        <w:t xml:space="preserve">Ocean desalination will cause social and environmental injustice in the United States. </w:t>
      </w:r>
    </w:p>
    <w:p w:rsidR="005C7AB3" w:rsidRPr="00573D11" w:rsidRDefault="005C7AB3" w:rsidP="00211E1F">
      <w:pPr>
        <w:spacing w:after="0"/>
        <w:rPr>
          <w:rStyle w:val="StyleStyleBold12pt"/>
        </w:rPr>
      </w:pPr>
      <w:r w:rsidRPr="00573D11">
        <w:rPr>
          <w:rStyle w:val="StyleStyleBold12pt"/>
        </w:rPr>
        <w:t>Food and Water Watch, 2009</w:t>
      </w:r>
    </w:p>
    <w:p w:rsidR="005C7AB3" w:rsidRDefault="005C7AB3" w:rsidP="00211E1F">
      <w:pPr>
        <w:spacing w:after="0"/>
        <w:rPr>
          <w:rStyle w:val="Emphasis"/>
          <w:rFonts w:asciiTheme="majorHAnsi" w:hAnsiTheme="majorHAnsi"/>
          <w:b w:val="0"/>
          <w:sz w:val="24"/>
          <w:szCs w:val="24"/>
        </w:rPr>
      </w:pPr>
      <w:r w:rsidRPr="00573D11">
        <w:t xml:space="preserve">(Food and Water watch, “Ocean Desalination Promotes Social and Environmental Injustice”, </w:t>
      </w:r>
      <w:hyperlink r:id="rId27" w:history="1">
        <w:r w:rsidR="00573D11" w:rsidRPr="00152847">
          <w:rPr>
            <w:rStyle w:val="Hyperlink"/>
            <w:rFonts w:asciiTheme="majorHAnsi" w:hAnsiTheme="majorHAnsi"/>
            <w:sz w:val="24"/>
            <w:szCs w:val="24"/>
          </w:rPr>
          <w:t>http://documents.foodandwaterwatch.org/doc/Desal-Feb2009.pdf</w:t>
        </w:r>
      </w:hyperlink>
      <w:r w:rsidRPr="00573D11">
        <w:t>)</w:t>
      </w:r>
    </w:p>
    <w:p w:rsidR="00573D11" w:rsidRPr="00211E1F" w:rsidRDefault="00573D11" w:rsidP="00211E1F">
      <w:pPr>
        <w:spacing w:after="0"/>
        <w:rPr>
          <w:rStyle w:val="Emphasis"/>
          <w:rFonts w:asciiTheme="majorHAnsi" w:hAnsiTheme="majorHAnsi"/>
          <w:b w:val="0"/>
          <w:sz w:val="24"/>
          <w:szCs w:val="24"/>
        </w:rPr>
      </w:pPr>
    </w:p>
    <w:p w:rsidR="005C7AB3" w:rsidRPr="00211E1F" w:rsidRDefault="005C7AB3" w:rsidP="00211E1F">
      <w:pPr>
        <w:spacing w:after="0"/>
        <w:rPr>
          <w:rStyle w:val="StyleBoldUnderline"/>
          <w:rFonts w:asciiTheme="majorHAnsi" w:hAnsiTheme="majorHAnsi"/>
          <w:sz w:val="24"/>
          <w:szCs w:val="24"/>
        </w:rPr>
      </w:pPr>
      <w:r w:rsidRPr="00573D11">
        <w:t xml:space="preserve">Unfortunately, </w:t>
      </w:r>
      <w:r w:rsidRPr="00211E1F">
        <w:rPr>
          <w:rStyle w:val="StyleBoldUnderline"/>
          <w:rFonts w:asciiTheme="majorHAnsi" w:hAnsiTheme="majorHAnsi"/>
          <w:sz w:val="24"/>
          <w:szCs w:val="24"/>
        </w:rPr>
        <w:t>the costs of desalination get passed down to the consumer.</w:t>
      </w:r>
      <w:r w:rsidRPr="00573D11">
        <w:t xml:space="preserve"> For example, </w:t>
      </w:r>
      <w:r w:rsidRPr="00211E1F">
        <w:rPr>
          <w:rStyle w:val="StyleBoldUnderline"/>
          <w:rFonts w:asciiTheme="majorHAnsi" w:hAnsiTheme="majorHAnsi"/>
          <w:sz w:val="24"/>
          <w:szCs w:val="24"/>
        </w:rPr>
        <w:t>the California American Water Company demanded an up-front rate increase to construct its proposed plant in Monterey, California, before it ever produced a drop of water. Across the country, in Brockton, Massachusetts, ratepayers expected to see an estimated 30 percent hike in their water rates once the city started buying desalinated river water.</w:t>
      </w:r>
      <w:r w:rsidRPr="00573D11">
        <w:t xml:space="preserve"> </w:t>
      </w:r>
      <w:r w:rsidRPr="00573D11">
        <w:rPr>
          <w:rStyle w:val="StyleBoldUnderline"/>
        </w:rPr>
        <w:t>In 2008, the city council voted for a 60 percent increase in rates before the plant even came online</w:t>
      </w:r>
      <w:r w:rsidRPr="00573D11">
        <w:t xml:space="preserve">. </w:t>
      </w:r>
      <w:r w:rsidRPr="00211E1F">
        <w:rPr>
          <w:rStyle w:val="StyleBoldUnderline"/>
          <w:rFonts w:asciiTheme="majorHAnsi" w:hAnsiTheme="majorHAnsi"/>
          <w:sz w:val="24"/>
          <w:szCs w:val="24"/>
        </w:rPr>
        <w:t>Such price hikes are not just a problem for individuals, but also for society. Water is a basic human need that must be available to all citizens, and most communities cannot afford to pay exorbitant prices for the desalted water. This means that ocean desalination contributes to social injustice, because the costs of rate hikes fall disproportionately on low-income communities. To add insult to injury, the people in these communities tend to be the same people who would be most likely to experience the negative effect from the plants</w:t>
      </w:r>
      <w:r w:rsidRPr="00573D11">
        <w:t xml:space="preserve">. </w:t>
      </w:r>
      <w:r w:rsidRPr="00573D11">
        <w:rPr>
          <w:rStyle w:val="StyleBoldUnderline"/>
        </w:rPr>
        <w:t>In California, for example, most proposed desalination plants would serve affluent communities in Marin County, the Monterey area, Cambria, southern Orange County and northern San Diego County</w:t>
      </w:r>
      <w:r w:rsidRPr="00211E1F">
        <w:rPr>
          <w:rStyle w:val="StyleBoldUnderline"/>
          <w:rFonts w:asciiTheme="majorHAnsi" w:hAnsiTheme="majorHAnsi"/>
          <w:sz w:val="24"/>
          <w:szCs w:val="24"/>
        </w:rPr>
        <w:t xml:space="preserve">. However, most of the proposed plants will be built in industrial area, which tend to house </w:t>
      </w:r>
      <w:proofErr w:type="gramStart"/>
      <w:r w:rsidRPr="00211E1F">
        <w:rPr>
          <w:rStyle w:val="StyleBoldUnderline"/>
          <w:rFonts w:asciiTheme="majorHAnsi" w:hAnsiTheme="majorHAnsi"/>
          <w:sz w:val="24"/>
          <w:szCs w:val="24"/>
        </w:rPr>
        <w:t>low income</w:t>
      </w:r>
      <w:proofErr w:type="gramEnd"/>
      <w:r w:rsidRPr="00211E1F">
        <w:rPr>
          <w:rStyle w:val="StyleBoldUnderline"/>
          <w:rFonts w:asciiTheme="majorHAnsi" w:hAnsiTheme="majorHAnsi"/>
          <w:sz w:val="24"/>
          <w:szCs w:val="24"/>
        </w:rPr>
        <w:t xml:space="preserve"> communities. These populations will experience the increased air pollution, noise, and traffic that come from the plants. Meanwhile, low-income coastal communities that rely on subsistence fishing may be exposed to high levels of toxins in fish that are exposed to desalination waste products. </w:t>
      </w:r>
    </w:p>
    <w:p w:rsidR="005C7AB3" w:rsidRDefault="005C7AB3" w:rsidP="00211E1F">
      <w:pPr>
        <w:spacing w:after="0"/>
        <w:rPr>
          <w:rStyle w:val="StyleBoldUnderline"/>
          <w:rFonts w:asciiTheme="majorHAnsi" w:hAnsiTheme="majorHAnsi"/>
          <w:sz w:val="24"/>
          <w:szCs w:val="24"/>
        </w:rPr>
      </w:pPr>
    </w:p>
    <w:p w:rsidR="00AA1E09" w:rsidRPr="00211E1F" w:rsidRDefault="00AA1E09" w:rsidP="00AA1E09">
      <w:pPr>
        <w:pStyle w:val="Heading4"/>
      </w:pPr>
      <w:r w:rsidRPr="00211E1F">
        <w:t xml:space="preserve">U.S. </w:t>
      </w:r>
      <w:r w:rsidR="0048743B">
        <w:t>uses water management to exploit other countries</w:t>
      </w:r>
    </w:p>
    <w:p w:rsidR="00AA1E09" w:rsidRPr="00211E1F" w:rsidRDefault="00AA1E09" w:rsidP="00AA1E09">
      <w:pPr>
        <w:spacing w:after="0"/>
        <w:rPr>
          <w:rFonts w:asciiTheme="majorHAnsi" w:hAnsiTheme="majorHAnsi"/>
          <w:sz w:val="24"/>
          <w:szCs w:val="24"/>
        </w:rPr>
      </w:pPr>
      <w:r w:rsidRPr="00211E1F">
        <w:rPr>
          <w:rStyle w:val="StyleStyleBold12pt"/>
          <w:rFonts w:asciiTheme="majorHAnsi" w:hAnsiTheme="majorHAnsi"/>
          <w:sz w:val="24"/>
          <w:szCs w:val="24"/>
        </w:rPr>
        <w:t>Rosenfeld</w:t>
      </w:r>
      <w:r w:rsidRPr="00211E1F">
        <w:rPr>
          <w:rFonts w:asciiTheme="majorHAnsi" w:hAnsiTheme="majorHAnsi"/>
          <w:sz w:val="24"/>
          <w:szCs w:val="24"/>
        </w:rPr>
        <w:t>, Reuters, 4/27/20</w:t>
      </w:r>
      <w:r w:rsidRPr="00211E1F">
        <w:rPr>
          <w:rStyle w:val="StyleStyleBold12pt"/>
          <w:rFonts w:asciiTheme="majorHAnsi" w:hAnsiTheme="majorHAnsi"/>
          <w:sz w:val="24"/>
          <w:szCs w:val="24"/>
        </w:rPr>
        <w:t>11</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 xml:space="preserve">(David, California Turns to Mexico for Cheap Water, Little Regulation, online: </w:t>
      </w:r>
      <w:hyperlink r:id="rId28" w:history="1">
        <w:r w:rsidRPr="00152847">
          <w:rPr>
            <w:rStyle w:val="Hyperlink"/>
            <w:rFonts w:asciiTheme="majorHAnsi" w:hAnsiTheme="majorHAnsi"/>
            <w:sz w:val="24"/>
            <w:szCs w:val="24"/>
          </w:rPr>
          <w:t>http://www.reuters.com/article/2011/04/27/idUS147080317920110427</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Default="00AA1E09" w:rsidP="00AA1E09">
      <w:pPr>
        <w:spacing w:after="0"/>
        <w:rPr>
          <w:rFonts w:asciiTheme="majorHAnsi" w:hAnsiTheme="majorHAnsi"/>
          <w:sz w:val="24"/>
          <w:szCs w:val="24"/>
        </w:rPr>
      </w:pPr>
      <w:r w:rsidRPr="001E4D53">
        <w:rPr>
          <w:rStyle w:val="StyleBoldUnderline"/>
        </w:rPr>
        <w:t>Water agencies</w:t>
      </w:r>
      <w:r w:rsidRPr="00211E1F">
        <w:rPr>
          <w:rFonts w:asciiTheme="majorHAnsi" w:hAnsiTheme="majorHAnsi"/>
          <w:sz w:val="24"/>
          <w:szCs w:val="24"/>
        </w:rPr>
        <w:t xml:space="preserve"> representing southern California, Arizona and Nevada </w:t>
      </w:r>
      <w:r w:rsidRPr="001E4D53">
        <w:rPr>
          <w:rStyle w:val="StyleBoldUnderline"/>
        </w:rPr>
        <w:t xml:space="preserve">are in discussions with the Mexican government about sharing a desalination plant in </w:t>
      </w:r>
      <w:proofErr w:type="spellStart"/>
      <w:r w:rsidRPr="001E4D53">
        <w:rPr>
          <w:rStyle w:val="StyleBoldUnderline"/>
        </w:rPr>
        <w:t>Rosarito</w:t>
      </w:r>
      <w:proofErr w:type="spellEnd"/>
      <w:r w:rsidRPr="001E4D53">
        <w:rPr>
          <w:rStyle w:val="StyleBoldUnderline"/>
        </w:rPr>
        <w:t xml:space="preserve"> Beach</w:t>
      </w:r>
      <w:r w:rsidRPr="00211E1F">
        <w:rPr>
          <w:rFonts w:asciiTheme="majorHAnsi" w:hAnsiTheme="majorHAnsi"/>
          <w:sz w:val="24"/>
          <w:szCs w:val="24"/>
        </w:rPr>
        <w:t xml:space="preserve">, just south of San Diego. But it's the San Diego County Water Authority and Metropolitan Water District of Southern California that are the most serious, based on interviews with officials. Construction could begin in as little as two years on a plant producing up to 75 million gallons of fresh water daily. That is more than 50 percent larger than the biggest facility currently planned for California - within San Diego County in Carlsbad - which has been delayed by lawsuits and permitting for more than a decade. Up to half of the water produced in </w:t>
      </w:r>
      <w:proofErr w:type="spellStart"/>
      <w:r w:rsidRPr="00211E1F">
        <w:rPr>
          <w:rFonts w:asciiTheme="majorHAnsi" w:hAnsiTheme="majorHAnsi"/>
          <w:sz w:val="24"/>
          <w:szCs w:val="24"/>
        </w:rPr>
        <w:t>Rosarito</w:t>
      </w:r>
      <w:proofErr w:type="spellEnd"/>
      <w:r w:rsidRPr="00211E1F">
        <w:rPr>
          <w:rFonts w:asciiTheme="majorHAnsi" w:hAnsiTheme="majorHAnsi"/>
          <w:sz w:val="24"/>
          <w:szCs w:val="24"/>
        </w:rPr>
        <w:t xml:space="preserve"> is expected to stay in Mexico to meet local demand. But the rest would be pumped north of the border to American households, said </w:t>
      </w:r>
      <w:proofErr w:type="spellStart"/>
      <w:r w:rsidRPr="00211E1F">
        <w:rPr>
          <w:rFonts w:asciiTheme="majorHAnsi" w:hAnsiTheme="majorHAnsi"/>
          <w:sz w:val="24"/>
          <w:szCs w:val="24"/>
        </w:rPr>
        <w:t>Halla</w:t>
      </w:r>
      <w:proofErr w:type="spellEnd"/>
      <w:r w:rsidRPr="00211E1F">
        <w:rPr>
          <w:rFonts w:asciiTheme="majorHAnsi" w:hAnsiTheme="majorHAnsi"/>
          <w:sz w:val="24"/>
          <w:szCs w:val="24"/>
        </w:rPr>
        <w:t xml:space="preserve"> </w:t>
      </w:r>
      <w:proofErr w:type="spellStart"/>
      <w:r w:rsidRPr="00211E1F">
        <w:rPr>
          <w:rFonts w:asciiTheme="majorHAnsi" w:hAnsiTheme="majorHAnsi"/>
          <w:sz w:val="24"/>
          <w:szCs w:val="24"/>
        </w:rPr>
        <w:t>Razak</w:t>
      </w:r>
      <w:proofErr w:type="spellEnd"/>
      <w:r w:rsidRPr="00211E1F">
        <w:rPr>
          <w:rFonts w:asciiTheme="majorHAnsi" w:hAnsiTheme="majorHAnsi"/>
          <w:sz w:val="24"/>
          <w:szCs w:val="24"/>
        </w:rPr>
        <w:t xml:space="preserve"> of the San Diego County Water Authority. "We were happy to find out that we should continue looking into this, that no fatal flaws were found," </w:t>
      </w:r>
      <w:proofErr w:type="spellStart"/>
      <w:r w:rsidRPr="00211E1F">
        <w:rPr>
          <w:rFonts w:asciiTheme="majorHAnsi" w:hAnsiTheme="majorHAnsi"/>
          <w:sz w:val="24"/>
          <w:szCs w:val="24"/>
        </w:rPr>
        <w:t>Razak</w:t>
      </w:r>
      <w:proofErr w:type="spellEnd"/>
      <w:r w:rsidRPr="00211E1F">
        <w:rPr>
          <w:rFonts w:asciiTheme="majorHAnsi" w:hAnsiTheme="majorHAnsi"/>
          <w:sz w:val="24"/>
          <w:szCs w:val="24"/>
        </w:rPr>
        <w:t xml:space="preserve"> said. Meanwhile, San Diego water officials are also working out an agreement with Poseidon Resources to buy desalinated water from its proposed Carlsbad facility. Building a plant in Mexico could produce water faster with arguably less oversight and fewer costs for a region facing droughts on the Colorado River. </w:t>
      </w:r>
      <w:r w:rsidRPr="00211E1F">
        <w:rPr>
          <w:rStyle w:val="StyleBoldUnderline"/>
          <w:rFonts w:asciiTheme="majorHAnsi" w:hAnsiTheme="majorHAnsi"/>
          <w:sz w:val="24"/>
          <w:szCs w:val="24"/>
        </w:rPr>
        <w:t>Opponents see it as another attempt to take advantage of Mexico for American interests</w:t>
      </w:r>
      <w:r w:rsidRPr="00211E1F">
        <w:rPr>
          <w:rFonts w:asciiTheme="majorHAnsi" w:hAnsiTheme="majorHAnsi"/>
          <w:sz w:val="24"/>
          <w:szCs w:val="24"/>
        </w:rPr>
        <w:t>. "</w:t>
      </w:r>
      <w:r w:rsidRPr="00211E1F">
        <w:rPr>
          <w:rStyle w:val="StyleBoldUnderline"/>
          <w:rFonts w:asciiTheme="majorHAnsi" w:hAnsiTheme="majorHAnsi"/>
          <w:sz w:val="24"/>
          <w:szCs w:val="24"/>
        </w:rPr>
        <w:t>It's absolutely unethical for U.S. water agencies to finance coastal developments in Mexico to serve the insatiable water needs of southern California,"</w:t>
      </w:r>
      <w:r w:rsidRPr="00211E1F">
        <w:rPr>
          <w:rFonts w:asciiTheme="majorHAnsi" w:hAnsiTheme="majorHAnsi"/>
          <w:sz w:val="24"/>
          <w:szCs w:val="24"/>
        </w:rPr>
        <w:t xml:space="preserve"> said Serge </w:t>
      </w:r>
      <w:proofErr w:type="spellStart"/>
      <w:r w:rsidRPr="00211E1F">
        <w:rPr>
          <w:rFonts w:asciiTheme="majorHAnsi" w:hAnsiTheme="majorHAnsi"/>
          <w:sz w:val="24"/>
          <w:szCs w:val="24"/>
        </w:rPr>
        <w:t>Dedina</w:t>
      </w:r>
      <w:proofErr w:type="spellEnd"/>
      <w:r w:rsidRPr="00211E1F">
        <w:rPr>
          <w:rFonts w:asciiTheme="majorHAnsi" w:hAnsiTheme="majorHAnsi"/>
          <w:sz w:val="24"/>
          <w:szCs w:val="24"/>
        </w:rPr>
        <w:t xml:space="preserve">, Ph.D. executive director of the conservation group, </w:t>
      </w:r>
      <w:proofErr w:type="spellStart"/>
      <w:r w:rsidRPr="00211E1F">
        <w:rPr>
          <w:rFonts w:asciiTheme="majorHAnsi" w:hAnsiTheme="majorHAnsi"/>
          <w:sz w:val="24"/>
          <w:szCs w:val="24"/>
        </w:rPr>
        <w:t>Wildcoast</w:t>
      </w:r>
      <w:proofErr w:type="spellEnd"/>
      <w:r w:rsidRPr="00211E1F">
        <w:rPr>
          <w:rFonts w:asciiTheme="majorHAnsi" w:hAnsiTheme="majorHAnsi"/>
          <w:sz w:val="24"/>
          <w:szCs w:val="24"/>
        </w:rPr>
        <w:t>, that focuses on Baja and southern California. "</w:t>
      </w:r>
      <w:r w:rsidRPr="00211E1F">
        <w:rPr>
          <w:rStyle w:val="StyleBoldUnderline"/>
          <w:rFonts w:asciiTheme="majorHAnsi" w:hAnsiTheme="majorHAnsi"/>
          <w:sz w:val="24"/>
          <w:szCs w:val="24"/>
        </w:rPr>
        <w:t>The coast of Baja should not be used for American infrastructure projects.</w:t>
      </w:r>
      <w:r w:rsidRPr="00211E1F">
        <w:rPr>
          <w:rFonts w:asciiTheme="majorHAnsi" w:hAnsiTheme="majorHAnsi"/>
          <w:sz w:val="24"/>
          <w:szCs w:val="24"/>
        </w:rPr>
        <w:t xml:space="preserve">" </w:t>
      </w:r>
      <w:proofErr w:type="spellStart"/>
      <w:r w:rsidRPr="00211E1F">
        <w:rPr>
          <w:rFonts w:asciiTheme="majorHAnsi" w:hAnsiTheme="majorHAnsi"/>
          <w:sz w:val="24"/>
          <w:szCs w:val="24"/>
        </w:rPr>
        <w:t>Dedina</w:t>
      </w:r>
      <w:proofErr w:type="spellEnd"/>
      <w:r w:rsidRPr="00211E1F">
        <w:rPr>
          <w:rFonts w:asciiTheme="majorHAnsi" w:hAnsiTheme="majorHAnsi"/>
          <w:sz w:val="24"/>
          <w:szCs w:val="24"/>
        </w:rPr>
        <w:t xml:space="preserve"> said </w:t>
      </w:r>
      <w:r w:rsidRPr="00211E1F">
        <w:rPr>
          <w:rStyle w:val="StyleBoldUnderline"/>
          <w:rFonts w:asciiTheme="majorHAnsi" w:hAnsiTheme="majorHAnsi"/>
          <w:sz w:val="24"/>
          <w:szCs w:val="24"/>
        </w:rPr>
        <w:t>the plan mirrors those by other corporations to exploit Mexico's lower costs and weaker regulations,</w:t>
      </w:r>
      <w:r w:rsidRPr="00211E1F">
        <w:rPr>
          <w:rFonts w:asciiTheme="majorHAnsi" w:hAnsiTheme="majorHAnsi"/>
          <w:sz w:val="24"/>
          <w:szCs w:val="24"/>
        </w:rPr>
        <w:t xml:space="preserve"> the same incentives that first brought low-wage jobs by American corporations to the </w:t>
      </w:r>
      <w:proofErr w:type="spellStart"/>
      <w:r w:rsidRPr="00211E1F">
        <w:rPr>
          <w:rFonts w:asciiTheme="majorHAnsi" w:hAnsiTheme="majorHAnsi"/>
          <w:sz w:val="24"/>
          <w:szCs w:val="24"/>
        </w:rPr>
        <w:t>maquilladora</w:t>
      </w:r>
      <w:proofErr w:type="spellEnd"/>
      <w:r w:rsidRPr="00211E1F">
        <w:rPr>
          <w:rFonts w:asciiTheme="majorHAnsi" w:hAnsiTheme="majorHAnsi"/>
          <w:sz w:val="24"/>
          <w:szCs w:val="24"/>
        </w:rPr>
        <w:t xml:space="preserve"> sweatshops along the border. "We're used to evaluating these trans-boundary scams," </w:t>
      </w:r>
      <w:proofErr w:type="spellStart"/>
      <w:r w:rsidRPr="00211E1F">
        <w:rPr>
          <w:rFonts w:asciiTheme="majorHAnsi" w:hAnsiTheme="majorHAnsi"/>
          <w:sz w:val="24"/>
          <w:szCs w:val="24"/>
        </w:rPr>
        <w:t>Dedina</w:t>
      </w:r>
      <w:proofErr w:type="spellEnd"/>
      <w:r w:rsidRPr="00211E1F">
        <w:rPr>
          <w:rFonts w:asciiTheme="majorHAnsi" w:hAnsiTheme="majorHAnsi"/>
          <w:sz w:val="24"/>
          <w:szCs w:val="24"/>
        </w:rPr>
        <w:t xml:space="preserve"> said. "The whole thing smacks of another one." </w:t>
      </w:r>
    </w:p>
    <w:p w:rsidR="00AA1E09" w:rsidRPr="00211E1F" w:rsidRDefault="00AA1E09" w:rsidP="00AA1E09">
      <w:pPr>
        <w:spacing w:after="0"/>
        <w:rPr>
          <w:rFonts w:asciiTheme="majorHAnsi" w:hAnsiTheme="majorHAnsi"/>
          <w:sz w:val="24"/>
          <w:szCs w:val="24"/>
        </w:rPr>
      </w:pPr>
    </w:p>
    <w:p w:rsidR="005C7AB3" w:rsidRPr="00211E1F" w:rsidRDefault="005C7AB3" w:rsidP="00211E1F">
      <w:pPr>
        <w:spacing w:after="0"/>
        <w:rPr>
          <w:rFonts w:asciiTheme="majorHAnsi" w:hAnsiTheme="majorHAnsi"/>
          <w:sz w:val="24"/>
          <w:szCs w:val="24"/>
        </w:rPr>
      </w:pPr>
    </w:p>
    <w:p w:rsidR="00573D11" w:rsidRPr="00211E1F" w:rsidRDefault="00573D11" w:rsidP="00211E1F">
      <w:pPr>
        <w:spacing w:after="0"/>
        <w:rPr>
          <w:rFonts w:asciiTheme="majorHAnsi" w:hAnsiTheme="majorHAnsi"/>
          <w:sz w:val="24"/>
          <w:szCs w:val="24"/>
        </w:rPr>
      </w:pPr>
    </w:p>
    <w:p w:rsidR="00AA1E09" w:rsidRDefault="00AA1E09" w:rsidP="00211E1F">
      <w:pPr>
        <w:spacing w:after="0"/>
        <w:rPr>
          <w:rStyle w:val="StyleBoldUnderline"/>
          <w:rFonts w:asciiTheme="majorHAnsi" w:hAnsiTheme="majorHAnsi"/>
          <w:sz w:val="24"/>
          <w:szCs w:val="24"/>
        </w:rPr>
      </w:pPr>
    </w:p>
    <w:p w:rsidR="00AA1E09" w:rsidRPr="00211E1F" w:rsidRDefault="00AA1E09" w:rsidP="00AA1E09">
      <w:pPr>
        <w:pStyle w:val="Heading3"/>
        <w:rPr>
          <w:rStyle w:val="StyleStyleBold12pt"/>
          <w:rFonts w:asciiTheme="majorHAnsi" w:hAnsiTheme="majorHAnsi"/>
          <w:sz w:val="24"/>
        </w:rPr>
      </w:pPr>
      <w:r w:rsidRPr="00211E1F">
        <w:t>U.S. Bad For Environment</w:t>
      </w:r>
      <w:r w:rsidRPr="00211E1F">
        <w:rPr>
          <w:rStyle w:val="StyleStyleBold12pt"/>
          <w:rFonts w:asciiTheme="majorHAnsi" w:hAnsiTheme="majorHAnsi"/>
          <w:sz w:val="24"/>
        </w:rPr>
        <w:t xml:space="preserve"> </w:t>
      </w:r>
    </w:p>
    <w:p w:rsidR="00AA1E09" w:rsidRPr="00573D11" w:rsidRDefault="00AA1E09" w:rsidP="00AA1E09">
      <w:pPr>
        <w:pStyle w:val="Heading4"/>
      </w:pPr>
      <w:r>
        <w:t xml:space="preserve">American </w:t>
      </w:r>
      <w:proofErr w:type="spellStart"/>
      <w:r>
        <w:t>desal</w:t>
      </w:r>
      <w:proofErr w:type="spellEnd"/>
      <w:r>
        <w:t xml:space="preserve"> hurts</w:t>
      </w:r>
      <w:r w:rsidR="0048743B">
        <w:t xml:space="preserve"> the</w:t>
      </w:r>
      <w:r>
        <w:t xml:space="preserve"> environment</w:t>
      </w:r>
      <w:r w:rsidR="0048743B">
        <w:t xml:space="preserve"> – companies disregard EPA requirements</w:t>
      </w:r>
    </w:p>
    <w:p w:rsidR="00AA1E09" w:rsidRPr="00573D11" w:rsidRDefault="00AA1E09" w:rsidP="00AA1E09">
      <w:pPr>
        <w:spacing w:after="0"/>
        <w:rPr>
          <w:rStyle w:val="StyleStyleBold12pt"/>
        </w:rPr>
      </w:pPr>
      <w:r w:rsidRPr="00573D11">
        <w:rPr>
          <w:rStyle w:val="StyleStyleBold12pt"/>
        </w:rPr>
        <w:t>Kemp, 2009</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 xml:space="preserve">(Miles, “EPA contradicts Government on desalination danger”, </w:t>
      </w:r>
      <w:hyperlink r:id="rId29" w:history="1">
        <w:r w:rsidRPr="00152847">
          <w:rPr>
            <w:rStyle w:val="Hyperlink"/>
            <w:rFonts w:asciiTheme="majorHAnsi" w:hAnsiTheme="majorHAnsi"/>
            <w:sz w:val="24"/>
            <w:szCs w:val="24"/>
          </w:rPr>
          <w:t>http://www.adelaidenow.com.au/news/desalination-will-threaten-gulf/story-e6freo8c-1225712522142?nk=a8aeebb76a264929659a4a1becf6c55c</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Default="00AA1E09" w:rsidP="00AA1E09">
      <w:pPr>
        <w:spacing w:after="0"/>
        <w:rPr>
          <w:rFonts w:asciiTheme="majorHAnsi" w:hAnsiTheme="majorHAnsi"/>
          <w:sz w:val="24"/>
          <w:szCs w:val="24"/>
        </w:rPr>
      </w:pPr>
      <w:r w:rsidRPr="00211E1F">
        <w:rPr>
          <w:rStyle w:val="StyleBoldUnderline"/>
          <w:rFonts w:asciiTheme="majorHAnsi" w:hAnsiTheme="majorHAnsi"/>
          <w:sz w:val="24"/>
          <w:szCs w:val="24"/>
        </w:rPr>
        <w:t>The EPA findings are in direct conflict with</w:t>
      </w:r>
      <w:r w:rsidRPr="00211E1F">
        <w:rPr>
          <w:rFonts w:asciiTheme="majorHAnsi" w:hAnsiTheme="majorHAnsi"/>
          <w:sz w:val="24"/>
          <w:szCs w:val="24"/>
        </w:rPr>
        <w:t xml:space="preserve"> last year's State Government-commissioned </w:t>
      </w:r>
      <w:r w:rsidRPr="00211E1F">
        <w:rPr>
          <w:rStyle w:val="StyleBoldUnderline"/>
          <w:rFonts w:asciiTheme="majorHAnsi" w:hAnsiTheme="majorHAnsi"/>
          <w:sz w:val="24"/>
          <w:szCs w:val="24"/>
        </w:rPr>
        <w:t>SA Water draft environmental impact statement, which found the plant was "unlikely" to have major environmental impact</w:t>
      </w:r>
      <w:r w:rsidRPr="00211E1F">
        <w:rPr>
          <w:rFonts w:asciiTheme="majorHAnsi" w:hAnsiTheme="majorHAnsi"/>
          <w:sz w:val="24"/>
          <w:szCs w:val="24"/>
        </w:rPr>
        <w:t xml:space="preserve"> on the Gulf. The </w:t>
      </w:r>
      <w:r w:rsidRPr="00211E1F">
        <w:rPr>
          <w:rStyle w:val="StyleBoldUnderline"/>
          <w:rFonts w:asciiTheme="majorHAnsi" w:hAnsiTheme="majorHAnsi"/>
          <w:sz w:val="24"/>
          <w:szCs w:val="24"/>
        </w:rPr>
        <w:t xml:space="preserve">EPA </w:t>
      </w:r>
      <w:r w:rsidRPr="00211E1F">
        <w:rPr>
          <w:rFonts w:asciiTheme="majorHAnsi" w:hAnsiTheme="majorHAnsi"/>
          <w:sz w:val="24"/>
          <w:szCs w:val="24"/>
        </w:rPr>
        <w:t xml:space="preserve">findings are contained in a chapter of its 177-page report, published last month, about the threats to life in the Gulf. The </w:t>
      </w:r>
      <w:r w:rsidRPr="00211E1F">
        <w:rPr>
          <w:rStyle w:val="StyleBoldUnderline"/>
          <w:rFonts w:asciiTheme="majorHAnsi" w:hAnsiTheme="majorHAnsi"/>
          <w:sz w:val="24"/>
          <w:szCs w:val="24"/>
        </w:rPr>
        <w:t>report states: "There are a number of aspects that have significant potential to impact on water quality of Gulf St Vincent and the marine ecology of the surrounding region".</w:t>
      </w:r>
      <w:r w:rsidRPr="00211E1F">
        <w:rPr>
          <w:rFonts w:asciiTheme="majorHAnsi" w:hAnsiTheme="majorHAnsi"/>
          <w:sz w:val="24"/>
          <w:szCs w:val="24"/>
        </w:rPr>
        <w:t xml:space="preserve"> SA Water's draft EIS, however, states: "There is unlikely to be any measurable adverse impacts of the desalination plant on the marine environment within the Gulf St Vincent." The EPA report was completed before plans for the plant to double in size in this week's Federal Budget. </w:t>
      </w:r>
      <w:r w:rsidRPr="00211E1F">
        <w:rPr>
          <w:rStyle w:val="StyleBoldUnderline"/>
          <w:rFonts w:asciiTheme="majorHAnsi" w:hAnsiTheme="majorHAnsi"/>
          <w:sz w:val="24"/>
          <w:szCs w:val="24"/>
        </w:rPr>
        <w:t>The "</w:t>
      </w:r>
      <w:proofErr w:type="spellStart"/>
      <w:r w:rsidRPr="00211E1F">
        <w:rPr>
          <w:rStyle w:val="StyleBoldUnderline"/>
          <w:rFonts w:asciiTheme="majorHAnsi" w:hAnsiTheme="majorHAnsi"/>
          <w:sz w:val="24"/>
          <w:szCs w:val="24"/>
        </w:rPr>
        <w:t>hypersaline</w:t>
      </w:r>
      <w:proofErr w:type="spellEnd"/>
      <w:r w:rsidRPr="00211E1F">
        <w:rPr>
          <w:rStyle w:val="StyleBoldUnderline"/>
          <w:rFonts w:asciiTheme="majorHAnsi" w:hAnsiTheme="majorHAnsi"/>
          <w:sz w:val="24"/>
          <w:szCs w:val="24"/>
        </w:rPr>
        <w:t xml:space="preserve">" discharge from the plant could, the EPA found, cause " . . . impacts from elevated salinity, temperature and altered dissolved oxygen of the water, and also the acute and chronic toxicity from the chemical additives and concentrated pollutants". This could " . . . </w:t>
      </w:r>
      <w:proofErr w:type="spellStart"/>
      <w:r w:rsidRPr="00211E1F">
        <w:rPr>
          <w:rStyle w:val="StyleBoldUnderline"/>
          <w:rFonts w:asciiTheme="majorHAnsi" w:hAnsiTheme="majorHAnsi"/>
          <w:sz w:val="24"/>
          <w:szCs w:val="24"/>
        </w:rPr>
        <w:t>jeopardise</w:t>
      </w:r>
      <w:proofErr w:type="spellEnd"/>
      <w:r w:rsidRPr="00211E1F">
        <w:rPr>
          <w:rStyle w:val="StyleBoldUnderline"/>
          <w:rFonts w:asciiTheme="majorHAnsi" w:hAnsiTheme="majorHAnsi"/>
          <w:sz w:val="24"/>
          <w:szCs w:val="24"/>
        </w:rPr>
        <w:t xml:space="preserve"> </w:t>
      </w:r>
      <w:proofErr w:type="spellStart"/>
      <w:r w:rsidRPr="00211E1F">
        <w:rPr>
          <w:rStyle w:val="StyleBoldUnderline"/>
          <w:rFonts w:asciiTheme="majorHAnsi" w:hAnsiTheme="majorHAnsi"/>
          <w:sz w:val="24"/>
          <w:szCs w:val="24"/>
        </w:rPr>
        <w:t>localised</w:t>
      </w:r>
      <w:proofErr w:type="spellEnd"/>
      <w:r w:rsidRPr="00211E1F">
        <w:rPr>
          <w:rStyle w:val="StyleBoldUnderline"/>
          <w:rFonts w:asciiTheme="majorHAnsi" w:hAnsiTheme="majorHAnsi"/>
          <w:sz w:val="24"/>
          <w:szCs w:val="24"/>
        </w:rPr>
        <w:t xml:space="preserve"> populations of protected species, such as the </w:t>
      </w:r>
      <w:proofErr w:type="spellStart"/>
      <w:r w:rsidRPr="00211E1F">
        <w:rPr>
          <w:rStyle w:val="StyleBoldUnderline"/>
          <w:rFonts w:asciiTheme="majorHAnsi" w:hAnsiTheme="majorHAnsi"/>
          <w:sz w:val="24"/>
          <w:szCs w:val="24"/>
        </w:rPr>
        <w:t>sygnathids</w:t>
      </w:r>
      <w:proofErr w:type="spellEnd"/>
      <w:r w:rsidRPr="00211E1F">
        <w:rPr>
          <w:rStyle w:val="StyleBoldUnderline"/>
          <w:rFonts w:asciiTheme="majorHAnsi" w:hAnsiTheme="majorHAnsi"/>
          <w:sz w:val="24"/>
          <w:szCs w:val="24"/>
        </w:rPr>
        <w:t xml:space="preserve"> (seahorses and pipefish)". Also: "Inadequate mixing of high-salinity discharges could impact on recruitment, breeding and survival of blue swimmer crabs."</w:t>
      </w:r>
      <w:r w:rsidRPr="00211E1F">
        <w:rPr>
          <w:rFonts w:asciiTheme="majorHAnsi" w:hAnsiTheme="majorHAnsi"/>
          <w:sz w:val="24"/>
          <w:szCs w:val="24"/>
        </w:rPr>
        <w:t xml:space="preserve"> The EPA is being consulted on the draft EIS but does not have the power of veto over the project. Water Security Minister </w:t>
      </w:r>
      <w:proofErr w:type="spellStart"/>
      <w:r w:rsidRPr="00211E1F">
        <w:rPr>
          <w:rFonts w:asciiTheme="majorHAnsi" w:hAnsiTheme="majorHAnsi"/>
          <w:sz w:val="24"/>
          <w:szCs w:val="24"/>
        </w:rPr>
        <w:t>Karlene</w:t>
      </w:r>
      <w:proofErr w:type="spellEnd"/>
      <w:r w:rsidRPr="00211E1F">
        <w:rPr>
          <w:rFonts w:asciiTheme="majorHAnsi" w:hAnsiTheme="majorHAnsi"/>
          <w:sz w:val="24"/>
          <w:szCs w:val="24"/>
        </w:rPr>
        <w:t xml:space="preserve"> </w:t>
      </w:r>
      <w:proofErr w:type="spellStart"/>
      <w:r w:rsidRPr="00211E1F">
        <w:rPr>
          <w:rFonts w:asciiTheme="majorHAnsi" w:hAnsiTheme="majorHAnsi"/>
          <w:sz w:val="24"/>
          <w:szCs w:val="24"/>
        </w:rPr>
        <w:t>Maywald</w:t>
      </w:r>
      <w:proofErr w:type="spellEnd"/>
      <w:r w:rsidRPr="00211E1F">
        <w:rPr>
          <w:rFonts w:asciiTheme="majorHAnsi" w:hAnsiTheme="majorHAnsi"/>
          <w:sz w:val="24"/>
          <w:szCs w:val="24"/>
        </w:rPr>
        <w:t xml:space="preserve"> said: "</w:t>
      </w:r>
      <w:r w:rsidRPr="00211E1F">
        <w:rPr>
          <w:rStyle w:val="StyleBoldUnderline"/>
          <w:rFonts w:asciiTheme="majorHAnsi" w:hAnsiTheme="majorHAnsi"/>
          <w:sz w:val="24"/>
          <w:szCs w:val="24"/>
        </w:rPr>
        <w:t>Clearly, unless desalination is managed correctly, there is potential to impact water quality. "</w:t>
      </w:r>
      <w:r w:rsidRPr="00211E1F">
        <w:rPr>
          <w:rFonts w:asciiTheme="majorHAnsi" w:hAnsiTheme="majorHAnsi"/>
          <w:sz w:val="24"/>
          <w:szCs w:val="24"/>
        </w:rPr>
        <w:t xml:space="preserve">The State Government will not compromise the environment in the Gulf St Vincent." </w:t>
      </w:r>
      <w:proofErr w:type="spellStart"/>
      <w:r w:rsidRPr="00211E1F">
        <w:rPr>
          <w:rFonts w:asciiTheme="majorHAnsi" w:hAnsiTheme="majorHAnsi"/>
          <w:sz w:val="24"/>
          <w:szCs w:val="24"/>
        </w:rPr>
        <w:t>Ms</w:t>
      </w:r>
      <w:proofErr w:type="spellEnd"/>
      <w:r w:rsidRPr="00211E1F">
        <w:rPr>
          <w:rFonts w:asciiTheme="majorHAnsi" w:hAnsiTheme="majorHAnsi"/>
          <w:sz w:val="24"/>
          <w:szCs w:val="24"/>
        </w:rPr>
        <w:t xml:space="preserve"> </w:t>
      </w:r>
      <w:proofErr w:type="spellStart"/>
      <w:r w:rsidRPr="00211E1F">
        <w:rPr>
          <w:rFonts w:asciiTheme="majorHAnsi" w:hAnsiTheme="majorHAnsi"/>
          <w:sz w:val="24"/>
          <w:szCs w:val="24"/>
        </w:rPr>
        <w:t>Maywald</w:t>
      </w:r>
      <w:proofErr w:type="spellEnd"/>
      <w:r w:rsidRPr="00211E1F">
        <w:rPr>
          <w:rFonts w:asciiTheme="majorHAnsi" w:hAnsiTheme="majorHAnsi"/>
          <w:sz w:val="24"/>
          <w:szCs w:val="24"/>
        </w:rPr>
        <w:t xml:space="preserve"> said plant builders </w:t>
      </w:r>
      <w:proofErr w:type="spellStart"/>
      <w:r w:rsidRPr="00211E1F">
        <w:rPr>
          <w:rFonts w:asciiTheme="majorHAnsi" w:hAnsiTheme="majorHAnsi"/>
          <w:sz w:val="24"/>
          <w:szCs w:val="24"/>
        </w:rPr>
        <w:t>AdelaideAqua</w:t>
      </w:r>
      <w:proofErr w:type="spellEnd"/>
      <w:r w:rsidRPr="00211E1F">
        <w:rPr>
          <w:rFonts w:asciiTheme="majorHAnsi" w:hAnsiTheme="majorHAnsi"/>
          <w:sz w:val="24"/>
          <w:szCs w:val="24"/>
        </w:rPr>
        <w:t xml:space="preserve"> had committed to a marine-monitoring program with a range of experts monitoring reefs, plankton, water quality and fish. </w:t>
      </w:r>
      <w:r w:rsidRPr="00211E1F">
        <w:rPr>
          <w:rStyle w:val="StyleBoldUnderline"/>
          <w:rFonts w:asciiTheme="majorHAnsi" w:hAnsiTheme="majorHAnsi"/>
          <w:sz w:val="24"/>
          <w:szCs w:val="24"/>
        </w:rPr>
        <w:t xml:space="preserve">The EPA report also finds, despite the EIS completing </w:t>
      </w:r>
      <w:proofErr w:type="gramStart"/>
      <w:r w:rsidRPr="00211E1F">
        <w:rPr>
          <w:rStyle w:val="StyleBoldUnderline"/>
          <w:rFonts w:asciiTheme="majorHAnsi" w:hAnsiTheme="majorHAnsi"/>
          <w:sz w:val="24"/>
          <w:szCs w:val="24"/>
        </w:rPr>
        <w:t xml:space="preserve">a </w:t>
      </w:r>
      <w:proofErr w:type="spellStart"/>
      <w:r w:rsidRPr="00211E1F">
        <w:rPr>
          <w:rStyle w:val="StyleBoldUnderline"/>
          <w:rFonts w:asciiTheme="majorHAnsi" w:hAnsiTheme="majorHAnsi"/>
          <w:sz w:val="24"/>
          <w:szCs w:val="24"/>
        </w:rPr>
        <w:t>a</w:t>
      </w:r>
      <w:proofErr w:type="spellEnd"/>
      <w:proofErr w:type="gramEnd"/>
      <w:r w:rsidRPr="00211E1F">
        <w:rPr>
          <w:rStyle w:val="StyleBoldUnderline"/>
          <w:rFonts w:asciiTheme="majorHAnsi" w:hAnsiTheme="majorHAnsi"/>
          <w:sz w:val="24"/>
          <w:szCs w:val="24"/>
        </w:rPr>
        <w:t xml:space="preserve"> risk analysis six months earlier, that: "At the current stage of development it is not feasible to undertake this risk assessment process on either the pilot plant or the full-scale desalination plant".</w:t>
      </w:r>
      <w:r w:rsidRPr="00211E1F">
        <w:rPr>
          <w:rFonts w:asciiTheme="majorHAnsi" w:hAnsiTheme="majorHAnsi"/>
          <w:sz w:val="24"/>
          <w:szCs w:val="24"/>
        </w:rPr>
        <w:t xml:space="preserve"> </w:t>
      </w:r>
      <w:r w:rsidRPr="00211E1F">
        <w:rPr>
          <w:rStyle w:val="StyleBoldUnderline"/>
          <w:rFonts w:asciiTheme="majorHAnsi" w:hAnsiTheme="majorHAnsi"/>
          <w:sz w:val="24"/>
          <w:szCs w:val="24"/>
        </w:rPr>
        <w:t>The EPA found chemical pollutants produced by the plant could include cleaning agents, and metals.</w:t>
      </w:r>
      <w:r w:rsidRPr="00211E1F">
        <w:rPr>
          <w:rFonts w:asciiTheme="majorHAnsi" w:hAnsiTheme="majorHAnsi"/>
          <w:sz w:val="24"/>
          <w:szCs w:val="24"/>
        </w:rPr>
        <w:t xml:space="preserve"> Greens MLC Mark Parnell said two arms of the State Government, the EPA and SA Water, had disconnected views on the plant. "There is no excuse for the EPA in April 2009 to have failed to disclose its position on the impact of the Port </w:t>
      </w:r>
      <w:proofErr w:type="spellStart"/>
      <w:r w:rsidRPr="00211E1F">
        <w:rPr>
          <w:rFonts w:asciiTheme="majorHAnsi" w:hAnsiTheme="majorHAnsi"/>
          <w:sz w:val="24"/>
          <w:szCs w:val="24"/>
        </w:rPr>
        <w:t>Stanvac</w:t>
      </w:r>
      <w:proofErr w:type="spellEnd"/>
      <w:r w:rsidRPr="00211E1F">
        <w:rPr>
          <w:rFonts w:asciiTheme="majorHAnsi" w:hAnsiTheme="majorHAnsi"/>
          <w:sz w:val="24"/>
          <w:szCs w:val="24"/>
        </w:rPr>
        <w:t xml:space="preserve"> plant," he said. Planning Minster Paul Holloway approved the plant in February subject to conditions imposed following the EIS process.</w:t>
      </w:r>
    </w:p>
    <w:p w:rsidR="00AA1E09" w:rsidRPr="001E4D53" w:rsidRDefault="00AA1E09" w:rsidP="00AA1E09">
      <w:pPr>
        <w:spacing w:after="0"/>
      </w:pPr>
    </w:p>
    <w:p w:rsidR="00AA1E09" w:rsidRPr="00211E1F" w:rsidRDefault="00AA1E09" w:rsidP="00AA1E09">
      <w:pPr>
        <w:spacing w:after="0"/>
        <w:rPr>
          <w:rFonts w:asciiTheme="majorHAnsi" w:hAnsiTheme="majorHAnsi"/>
          <w:sz w:val="24"/>
          <w:szCs w:val="24"/>
        </w:rPr>
      </w:pPr>
    </w:p>
    <w:p w:rsidR="005C7AB3" w:rsidRPr="00211E1F" w:rsidRDefault="005C7AB3" w:rsidP="00211E1F">
      <w:pPr>
        <w:spacing w:after="0"/>
        <w:rPr>
          <w:rStyle w:val="StyleBoldUnderline"/>
          <w:rFonts w:asciiTheme="majorHAnsi" w:hAnsiTheme="majorHAnsi"/>
          <w:sz w:val="24"/>
          <w:szCs w:val="24"/>
        </w:rPr>
      </w:pPr>
    </w:p>
    <w:p w:rsidR="005C7AB3" w:rsidRPr="00211E1F" w:rsidRDefault="005C7AB3" w:rsidP="00211E1F">
      <w:pPr>
        <w:spacing w:after="0"/>
        <w:rPr>
          <w:rStyle w:val="StyleBoldUnderline"/>
          <w:rFonts w:asciiTheme="majorHAnsi" w:hAnsiTheme="majorHAnsi"/>
          <w:sz w:val="24"/>
          <w:szCs w:val="24"/>
        </w:rPr>
      </w:pPr>
    </w:p>
    <w:p w:rsidR="00AA1E09" w:rsidRPr="00AA1E09" w:rsidRDefault="00AA1E09" w:rsidP="00AA1E09">
      <w:pPr>
        <w:pStyle w:val="Heading2"/>
      </w:pPr>
      <w:r w:rsidRPr="00AA1E09">
        <w:t>A</w:t>
      </w:r>
      <w:r>
        <w:t>2s</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Style w:val="StyleBoldUnderline"/>
          <w:rFonts w:asciiTheme="majorHAnsi" w:hAnsiTheme="majorHAnsi"/>
          <w:sz w:val="24"/>
          <w:szCs w:val="24"/>
        </w:rPr>
      </w:pPr>
    </w:p>
    <w:p w:rsidR="00AA1E09" w:rsidRPr="00514F71" w:rsidRDefault="00AA1E09" w:rsidP="00AA1E09">
      <w:pPr>
        <w:pStyle w:val="Heading3"/>
      </w:pPr>
      <w:r w:rsidRPr="00514F71">
        <w:t xml:space="preserve">A2: </w:t>
      </w:r>
      <w:r>
        <w:t>Crops turn</w:t>
      </w:r>
    </w:p>
    <w:p w:rsidR="00AA1E09" w:rsidRPr="00211E1F" w:rsidRDefault="00AA1E09" w:rsidP="00AA1E09">
      <w:pPr>
        <w:pStyle w:val="Heading4"/>
      </w:pPr>
      <w:r w:rsidRPr="00211E1F">
        <w:t xml:space="preserve">Desalination has little impact on crops and soil. </w:t>
      </w:r>
    </w:p>
    <w:p w:rsidR="00AA1E09" w:rsidRPr="00514F71" w:rsidRDefault="00AA1E09" w:rsidP="00AA1E09">
      <w:pPr>
        <w:spacing w:after="0"/>
        <w:rPr>
          <w:rStyle w:val="StyleStyleBold12pt"/>
        </w:rPr>
      </w:pPr>
      <w:r w:rsidRPr="00514F71">
        <w:rPr>
          <w:rStyle w:val="StyleStyleBold12pt"/>
        </w:rPr>
        <w:t>FAO, 1997</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 xml:space="preserve">(FAO, “Water desalination for agricultural applications”, </w:t>
      </w:r>
      <w:hyperlink r:id="rId30" w:history="1">
        <w:r w:rsidRPr="00152847">
          <w:rPr>
            <w:rStyle w:val="Hyperlink"/>
            <w:rFonts w:asciiTheme="majorHAnsi" w:hAnsiTheme="majorHAnsi"/>
            <w:sz w:val="24"/>
            <w:szCs w:val="24"/>
          </w:rPr>
          <w:t>ftp://ftp.fao.org/agl/aglw/docs/lwdp5_e.pdf</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Fonts w:asciiTheme="majorHAnsi" w:hAnsiTheme="majorHAnsi"/>
          <w:sz w:val="24"/>
          <w:szCs w:val="24"/>
        </w:rPr>
      </w:pPr>
      <w:r w:rsidRPr="00211E1F">
        <w:rPr>
          <w:rStyle w:val="StyleBoldUnderline"/>
          <w:rFonts w:asciiTheme="majorHAnsi" w:hAnsiTheme="majorHAnsi"/>
          <w:sz w:val="24"/>
          <w:szCs w:val="24"/>
        </w:rPr>
        <w:t xml:space="preserve">Desalinated water is of high quality and can have less negative impact on soils and crops in comparison with direct use of brackish water. For cost considerations, brackish water desalination is more suitable for agricultural production than is seawater desalination. Moreover, desalination facilities near the point of use are preferred in order to minimize transfer costs. In terms of operation and maintenance (O&amp;M), small to medium plants are more problematic. The expert group recommended that desalination </w:t>
      </w:r>
      <w:proofErr w:type="spellStart"/>
      <w:r w:rsidRPr="00211E1F">
        <w:rPr>
          <w:rStyle w:val="StyleBoldUnderline"/>
          <w:rFonts w:asciiTheme="majorHAnsi" w:hAnsiTheme="majorHAnsi"/>
          <w:sz w:val="24"/>
          <w:szCs w:val="24"/>
        </w:rPr>
        <w:t>programmes</w:t>
      </w:r>
      <w:proofErr w:type="spellEnd"/>
      <w:r w:rsidRPr="00211E1F">
        <w:rPr>
          <w:rStyle w:val="StyleBoldUnderline"/>
          <w:rFonts w:asciiTheme="majorHAnsi" w:hAnsiTheme="majorHAnsi"/>
          <w:sz w:val="24"/>
          <w:szCs w:val="24"/>
        </w:rPr>
        <w:t xml:space="preserve"> be integrated with water resources management, with application of best practices for water managements</w:t>
      </w:r>
      <w:r w:rsidRPr="00211E1F">
        <w:rPr>
          <w:rFonts w:asciiTheme="majorHAnsi" w:hAnsiTheme="majorHAnsi"/>
          <w:sz w:val="24"/>
          <w:szCs w:val="24"/>
        </w:rPr>
        <w:t xml:space="preserve"> (leaching requirements, and better irrigation methods) </w:t>
      </w:r>
      <w:r w:rsidRPr="00211E1F">
        <w:rPr>
          <w:rStyle w:val="StyleBoldUnderline"/>
          <w:rFonts w:asciiTheme="majorHAnsi" w:hAnsiTheme="majorHAnsi"/>
          <w:sz w:val="24"/>
          <w:szCs w:val="24"/>
        </w:rPr>
        <w:t xml:space="preserve">and selection of appropriate salt-tolerant crops. The optimal size and site of facilities should be studied, and better operating management of smaller plants is </w:t>
      </w:r>
      <w:proofErr w:type="gramStart"/>
      <w:r w:rsidRPr="00211E1F">
        <w:rPr>
          <w:rStyle w:val="StyleBoldUnderline"/>
          <w:rFonts w:asciiTheme="majorHAnsi" w:hAnsiTheme="majorHAnsi"/>
          <w:sz w:val="24"/>
          <w:szCs w:val="24"/>
        </w:rPr>
        <w:t>require</w:t>
      </w:r>
      <w:proofErr w:type="gramEnd"/>
      <w:r w:rsidRPr="00211E1F">
        <w:rPr>
          <w:rFonts w:asciiTheme="majorHAnsi" w:hAnsiTheme="majorHAnsi"/>
          <w:sz w:val="24"/>
          <w:szCs w:val="24"/>
        </w:rPr>
        <w:t xml:space="preserve"> (automatic plant operations, and farmer knowledge of operational processes). </w:t>
      </w:r>
    </w:p>
    <w:p w:rsidR="00AA1E09" w:rsidRPr="00211E1F" w:rsidRDefault="00AA1E09" w:rsidP="00AA1E09">
      <w:pPr>
        <w:spacing w:after="0"/>
        <w:rPr>
          <w:rFonts w:asciiTheme="majorHAnsi" w:hAnsiTheme="majorHAnsi"/>
          <w:sz w:val="24"/>
          <w:szCs w:val="24"/>
        </w:rPr>
      </w:pPr>
    </w:p>
    <w:p w:rsidR="00AA1E09" w:rsidRDefault="00AA1E09" w:rsidP="00AA1E09">
      <w:pPr>
        <w:pStyle w:val="Heading3"/>
      </w:pPr>
      <w:r w:rsidRPr="00211E1F">
        <w:t>A</w:t>
      </w:r>
      <w:r>
        <w:t>2</w:t>
      </w:r>
      <w:r w:rsidRPr="00211E1F">
        <w:t xml:space="preserve">: </w:t>
      </w:r>
      <w:r w:rsidR="00A00DD1">
        <w:t>Terrorist Attack in Israel</w:t>
      </w:r>
    </w:p>
    <w:p w:rsidR="00AA1E09" w:rsidRPr="001E4D53" w:rsidRDefault="00AA1E09" w:rsidP="00AA1E09"/>
    <w:p w:rsidR="00AA1E09" w:rsidRDefault="00AA1E09" w:rsidP="00AA1E09">
      <w:pPr>
        <w:spacing w:after="0"/>
        <w:rPr>
          <w:rFonts w:asciiTheme="majorHAnsi" w:hAnsiTheme="majorHAnsi"/>
          <w:sz w:val="24"/>
          <w:szCs w:val="24"/>
        </w:rPr>
      </w:pPr>
    </w:p>
    <w:p w:rsidR="00AA1E09" w:rsidRPr="00211E1F" w:rsidRDefault="00AA1E09" w:rsidP="00AA1E09">
      <w:pPr>
        <w:spacing w:after="0"/>
        <w:rPr>
          <w:rFonts w:asciiTheme="majorHAnsi" w:hAnsiTheme="majorHAnsi"/>
          <w:sz w:val="24"/>
          <w:szCs w:val="24"/>
        </w:rPr>
      </w:pPr>
    </w:p>
    <w:p w:rsidR="00AA1E09" w:rsidRPr="00211E1F" w:rsidRDefault="00AA1E09" w:rsidP="00AA1E09">
      <w:pPr>
        <w:pStyle w:val="Heading4"/>
      </w:pPr>
      <w:r w:rsidRPr="00211E1F">
        <w:t xml:space="preserve">Israel </w:t>
      </w:r>
      <w:r>
        <w:t xml:space="preserve">and Palestine coop on </w:t>
      </w:r>
      <w:proofErr w:type="spellStart"/>
      <w:r>
        <w:t>desal</w:t>
      </w:r>
      <w:proofErr w:type="spellEnd"/>
    </w:p>
    <w:p w:rsidR="00AA1E09" w:rsidRPr="001E4D53" w:rsidRDefault="00AA1E09" w:rsidP="00AA1E09">
      <w:pPr>
        <w:spacing w:after="0"/>
        <w:rPr>
          <w:rStyle w:val="StyleStyleBold12pt"/>
        </w:rPr>
      </w:pPr>
      <w:proofErr w:type="spellStart"/>
      <w:r w:rsidRPr="001E4D53">
        <w:rPr>
          <w:rStyle w:val="StyleStyleBold12pt"/>
        </w:rPr>
        <w:t>IsraelPolitik</w:t>
      </w:r>
      <w:proofErr w:type="spellEnd"/>
      <w:r w:rsidRPr="001E4D53">
        <w:rPr>
          <w:rStyle w:val="StyleStyleBold12pt"/>
        </w:rPr>
        <w:t>, 2012</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 xml:space="preserve">(IP, “At World Water Forum, Israel Offers Assistance for Gaza Desalination Plant”, </w:t>
      </w:r>
      <w:hyperlink r:id="rId31" w:anchor="sthash.9vlGxwJQ.dpuf" w:history="1">
        <w:r w:rsidRPr="00152847">
          <w:rPr>
            <w:rStyle w:val="Hyperlink"/>
            <w:rFonts w:asciiTheme="majorHAnsi" w:hAnsiTheme="majorHAnsi"/>
            <w:sz w:val="24"/>
            <w:szCs w:val="24"/>
          </w:rPr>
          <w:t>http://www.israelpolitik.org/2012/03/22/at-world-water-forum-israel-offers-assistance-for-gaza-desalination-plant/#sthash.9vlGxwJQ.dpuf</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Style w:val="StyleBoldUnderline"/>
          <w:rFonts w:asciiTheme="majorHAnsi" w:hAnsiTheme="majorHAnsi"/>
          <w:sz w:val="24"/>
          <w:szCs w:val="24"/>
        </w:rPr>
      </w:pPr>
      <w:r w:rsidRPr="00211E1F">
        <w:rPr>
          <w:rFonts w:asciiTheme="majorHAnsi" w:hAnsiTheme="majorHAnsi"/>
          <w:sz w:val="24"/>
          <w:szCs w:val="24"/>
        </w:rPr>
        <w:t xml:space="preserve">Last week, at the 6th World Water Forum, Israel’s Minister of Energy and Water, MK Uzi Landau held an important inter-governmental session on wastewater management. </w:t>
      </w:r>
      <w:r w:rsidRPr="00211E1F">
        <w:rPr>
          <w:rStyle w:val="StyleBoldUnderline"/>
          <w:rFonts w:asciiTheme="majorHAnsi" w:hAnsiTheme="majorHAnsi"/>
          <w:sz w:val="24"/>
          <w:szCs w:val="24"/>
        </w:rPr>
        <w:t>Israel is the world leader in wastewater management, with up to 80 percent of waste being recycled, primarily used for agricultural purposes. Israel presented its findings and innovative technologies at the conference, challenging the 179 other countries in attendance to double their sewage treatment by 2025</w:t>
      </w:r>
      <w:r w:rsidRPr="00211E1F">
        <w:rPr>
          <w:rFonts w:asciiTheme="majorHAnsi" w:hAnsiTheme="majorHAnsi"/>
          <w:sz w:val="24"/>
          <w:szCs w:val="24"/>
        </w:rPr>
        <w:t xml:space="preserve">. The World Water Forum is held every 3 years since </w:t>
      </w:r>
      <w:proofErr w:type="gramStart"/>
      <w:r w:rsidRPr="00211E1F">
        <w:rPr>
          <w:rFonts w:asciiTheme="majorHAnsi" w:hAnsiTheme="majorHAnsi"/>
          <w:sz w:val="24"/>
          <w:szCs w:val="24"/>
        </w:rPr>
        <w:t>1997,</w:t>
      </w:r>
      <w:proofErr w:type="gramEnd"/>
      <w:r w:rsidRPr="00211E1F">
        <w:rPr>
          <w:rFonts w:asciiTheme="majorHAnsi" w:hAnsiTheme="majorHAnsi"/>
          <w:sz w:val="24"/>
          <w:szCs w:val="24"/>
        </w:rPr>
        <w:t xml:space="preserve"> its goal is to mobilize “creativity, innovation, competence and know-how in </w:t>
      </w:r>
      <w:proofErr w:type="spellStart"/>
      <w:r w:rsidRPr="00211E1F">
        <w:rPr>
          <w:rFonts w:asciiTheme="majorHAnsi" w:hAnsiTheme="majorHAnsi"/>
          <w:sz w:val="24"/>
          <w:szCs w:val="24"/>
        </w:rPr>
        <w:t>favour</w:t>
      </w:r>
      <w:proofErr w:type="spellEnd"/>
      <w:r w:rsidRPr="00211E1F">
        <w:rPr>
          <w:rFonts w:asciiTheme="majorHAnsi" w:hAnsiTheme="majorHAnsi"/>
          <w:sz w:val="24"/>
          <w:szCs w:val="24"/>
        </w:rPr>
        <w:t xml:space="preserve"> of water. It gathers all stakeholders around today’s local, regional and global issues that cannot be undertaken without all stakeholders into a common framework of goals and concrete targets to reach.” Said Minister Landau ahead of the conference, “We will offer Israeli expertise toward improving the water markets of countries around the world, with the goal of opening more and more doors for Israeli companies to create relationships with foreign companies and implement international projects.” In addition</w:t>
      </w:r>
      <w:r w:rsidRPr="00211E1F">
        <w:rPr>
          <w:rStyle w:val="StyleBoldUnderline"/>
          <w:rFonts w:asciiTheme="majorHAnsi" w:hAnsiTheme="majorHAnsi"/>
          <w:sz w:val="24"/>
          <w:szCs w:val="24"/>
        </w:rPr>
        <w:t>, Israel offered to help Gaza build a desalination plant in Gaza to provide freshwater for its residents. “Our expertise is available to all of our friends, including some of those who don’t accept us there, which is the Palestinians. We would like to see their projects going on</w:t>
      </w:r>
      <w:proofErr w:type="gramStart"/>
      <w:r w:rsidRPr="00211E1F">
        <w:rPr>
          <w:rStyle w:val="StyleBoldUnderline"/>
          <w:rFonts w:asciiTheme="majorHAnsi" w:hAnsiTheme="majorHAnsi"/>
          <w:sz w:val="24"/>
          <w:szCs w:val="24"/>
        </w:rPr>
        <w:t>”</w:t>
      </w:r>
      <w:proofErr w:type="gramEnd"/>
      <w:r w:rsidRPr="00211E1F">
        <w:rPr>
          <w:rFonts w:asciiTheme="majorHAnsi" w:hAnsiTheme="majorHAnsi"/>
          <w:sz w:val="24"/>
          <w:szCs w:val="24"/>
        </w:rPr>
        <w:t xml:space="preserve"> said Minister Landau. “</w:t>
      </w:r>
      <w:r w:rsidRPr="00211E1F">
        <w:rPr>
          <w:rStyle w:val="StyleBoldUnderline"/>
          <w:rFonts w:asciiTheme="majorHAnsi" w:hAnsiTheme="majorHAnsi"/>
          <w:sz w:val="24"/>
          <w:szCs w:val="24"/>
        </w:rPr>
        <w:t>We have been waiting for such projects for many, many years. It is high time, almost 20 years after (the) Oslo (Accords on Palestinian autonomy), that they will start working and take responsibility for handling their own things</w:t>
      </w:r>
      <w:r w:rsidRPr="00211E1F">
        <w:rPr>
          <w:rFonts w:asciiTheme="majorHAnsi" w:hAnsiTheme="majorHAnsi"/>
          <w:sz w:val="24"/>
          <w:szCs w:val="24"/>
        </w:rPr>
        <w:t xml:space="preserve">, said Minister Landau. </w:t>
      </w:r>
      <w:r w:rsidRPr="00211E1F">
        <w:rPr>
          <w:rStyle w:val="StyleBoldUnderline"/>
          <w:rFonts w:asciiTheme="majorHAnsi" w:hAnsiTheme="majorHAnsi"/>
          <w:sz w:val="24"/>
          <w:szCs w:val="24"/>
        </w:rPr>
        <w:t xml:space="preserve">Water security affects both Israelis and Palestinians equally, and Minister Landau noted that the Palestinian Authority has not done enough to tackle sewage problems. </w:t>
      </w:r>
      <w:r w:rsidRPr="00211E1F">
        <w:rPr>
          <w:rFonts w:asciiTheme="majorHAnsi" w:hAnsiTheme="majorHAnsi"/>
          <w:sz w:val="24"/>
          <w:szCs w:val="24"/>
        </w:rPr>
        <w:t>The PA lets it “pour down the riverbeds and to our areas on the coastal plains, where at the same time they are not only polluting the rivers but these waters infiltrate to the underground aquifer which is the body of drinking water both for them and for us,” said Landau</w:t>
      </w:r>
      <w:r w:rsidRPr="00211E1F">
        <w:rPr>
          <w:rStyle w:val="StyleBoldUnderline"/>
          <w:rFonts w:asciiTheme="majorHAnsi" w:hAnsiTheme="majorHAnsi"/>
          <w:sz w:val="24"/>
          <w:szCs w:val="24"/>
        </w:rPr>
        <w:t>. The Gaza desalination plant is estimated to cost as much as $450 million USD. The Palestinian Authority believes that this plant, funded with international aid, would be able to provide fresh water to Palestinians in Gaza by 2020.</w:t>
      </w:r>
    </w:p>
    <w:p w:rsidR="00AA1E09" w:rsidRPr="00211E1F" w:rsidRDefault="00AA1E09" w:rsidP="00AA1E09">
      <w:pPr>
        <w:spacing w:after="0"/>
        <w:rPr>
          <w:rFonts w:asciiTheme="majorHAnsi" w:hAnsiTheme="majorHAnsi"/>
          <w:sz w:val="24"/>
          <w:szCs w:val="24"/>
        </w:rPr>
      </w:pPr>
    </w:p>
    <w:p w:rsidR="00AA1E09" w:rsidRDefault="00AA1E09" w:rsidP="00AA1E09">
      <w:pPr>
        <w:pStyle w:val="Heading3"/>
      </w:pPr>
      <w:r w:rsidRPr="00211E1F">
        <w:t>A</w:t>
      </w:r>
      <w:r>
        <w:t xml:space="preserve">2: </w:t>
      </w:r>
      <w:proofErr w:type="spellStart"/>
      <w:r>
        <w:t>Enviro</w:t>
      </w:r>
      <w:proofErr w:type="spellEnd"/>
    </w:p>
    <w:p w:rsidR="00AA1E09" w:rsidRPr="001E4D53" w:rsidRDefault="00AA1E09" w:rsidP="00AA1E09"/>
    <w:p w:rsidR="00AA1E09" w:rsidRPr="001E4D53" w:rsidRDefault="00A00DD1" w:rsidP="00AA1E09">
      <w:pPr>
        <w:pStyle w:val="Heading4"/>
      </w:pPr>
      <w:r>
        <w:t xml:space="preserve">US is worse – uses bad disposal practices </w:t>
      </w:r>
    </w:p>
    <w:p w:rsidR="00AA1E09" w:rsidRPr="001E4D53" w:rsidRDefault="00AA1E09" w:rsidP="00AA1E09">
      <w:pPr>
        <w:spacing w:after="0"/>
        <w:rPr>
          <w:rStyle w:val="StyleStyleBold12pt"/>
          <w:rFonts w:asciiTheme="majorHAnsi" w:hAnsiTheme="majorHAnsi"/>
          <w:sz w:val="24"/>
          <w:szCs w:val="24"/>
        </w:rPr>
      </w:pPr>
      <w:r w:rsidRPr="001E4D53">
        <w:rPr>
          <w:rFonts w:asciiTheme="majorHAnsi" w:hAnsiTheme="majorHAnsi"/>
          <w:sz w:val="24"/>
          <w:szCs w:val="24"/>
        </w:rPr>
        <w:t xml:space="preserve">Toxic Action Center </w:t>
      </w:r>
      <w:r w:rsidRPr="001E4D53">
        <w:rPr>
          <w:rStyle w:val="StyleStyleBold12pt"/>
          <w:rFonts w:asciiTheme="majorHAnsi" w:hAnsiTheme="majorHAnsi"/>
          <w:sz w:val="24"/>
          <w:szCs w:val="24"/>
        </w:rPr>
        <w:t>TAC</w:t>
      </w:r>
      <w:r w:rsidRPr="001E4D53">
        <w:rPr>
          <w:rFonts w:asciiTheme="majorHAnsi" w:hAnsiTheme="majorHAnsi"/>
          <w:sz w:val="24"/>
          <w:szCs w:val="24"/>
        </w:rPr>
        <w:t>, 20</w:t>
      </w:r>
      <w:r w:rsidRPr="001E4D53">
        <w:rPr>
          <w:rStyle w:val="StyleStyleBold12pt"/>
          <w:rFonts w:asciiTheme="majorHAnsi" w:hAnsiTheme="majorHAnsi"/>
          <w:sz w:val="24"/>
          <w:szCs w:val="24"/>
        </w:rPr>
        <w:t>12</w:t>
      </w:r>
    </w:p>
    <w:p w:rsidR="00AA1E09" w:rsidRPr="001E4D53" w:rsidRDefault="00AA1E09" w:rsidP="00AA1E09">
      <w:pPr>
        <w:spacing w:after="0"/>
        <w:rPr>
          <w:rFonts w:asciiTheme="majorHAnsi" w:hAnsiTheme="majorHAnsi"/>
          <w:sz w:val="24"/>
          <w:szCs w:val="24"/>
        </w:rPr>
      </w:pPr>
    </w:p>
    <w:p w:rsidR="00AA1E09" w:rsidRDefault="00AA1E09" w:rsidP="00AA1E09">
      <w:pPr>
        <w:spacing w:after="0"/>
        <w:rPr>
          <w:rStyle w:val="StyleBoldUnderline"/>
          <w:rFonts w:asciiTheme="majorHAnsi" w:hAnsiTheme="majorHAnsi"/>
          <w:sz w:val="24"/>
          <w:szCs w:val="24"/>
        </w:rPr>
      </w:pPr>
      <w:r w:rsidRPr="001E4D53">
        <w:rPr>
          <w:rStyle w:val="StyleBoldUnderline"/>
          <w:rFonts w:asciiTheme="majorHAnsi" w:hAnsiTheme="majorHAnsi"/>
          <w:sz w:val="24"/>
          <w:szCs w:val="24"/>
        </w:rPr>
        <w:t>Due to largely to lax governmental regulation on an ever-growing chemical industry, everyday products that are used and thrown away contain more dangerous and health-affecting chemicals</w:t>
      </w:r>
      <w:r w:rsidRPr="001E4D53">
        <w:rPr>
          <w:rFonts w:asciiTheme="majorHAnsi" w:hAnsiTheme="majorHAnsi"/>
          <w:sz w:val="24"/>
          <w:szCs w:val="24"/>
        </w:rPr>
        <w:t xml:space="preserve"> than ever before. More than 60,000 untested chemicals pervade the consumer products on our shelves and in our homes. </w:t>
      </w:r>
      <w:r w:rsidRPr="001E4D53">
        <w:rPr>
          <w:rStyle w:val="StyleBoldUnderline"/>
          <w:rFonts w:asciiTheme="majorHAnsi" w:hAnsiTheme="majorHAnsi"/>
          <w:sz w:val="24"/>
          <w:szCs w:val="24"/>
        </w:rPr>
        <w:t>Even those chemicals whose health implications are at this point clear, such as Biphenyl-A (BPA), commonly found in plastics like toys, are poorly regulated</w:t>
      </w:r>
      <w:r w:rsidRPr="001E4D53">
        <w:rPr>
          <w:rFonts w:asciiTheme="majorHAnsi" w:hAnsiTheme="majorHAnsi"/>
          <w:sz w:val="24"/>
          <w:szCs w:val="24"/>
        </w:rPr>
        <w:t xml:space="preserve">. The unprecedented toxicity of garbage exacerbates the problem that </w:t>
      </w:r>
      <w:r w:rsidRPr="001E4D53">
        <w:rPr>
          <w:rStyle w:val="StyleBoldUnderline"/>
          <w:rFonts w:asciiTheme="majorHAnsi" w:hAnsiTheme="majorHAnsi"/>
          <w:sz w:val="24"/>
          <w:szCs w:val="24"/>
        </w:rPr>
        <w:t>nationally we have no clear solution for dealing with waste.</w:t>
      </w:r>
      <w:r w:rsidRPr="001E4D53">
        <w:rPr>
          <w:rFonts w:asciiTheme="majorHAnsi" w:hAnsiTheme="majorHAnsi"/>
          <w:sz w:val="24"/>
          <w:szCs w:val="24"/>
        </w:rPr>
        <w:t xml:space="preserve"> Total </w:t>
      </w:r>
      <w:proofErr w:type="spellStart"/>
      <w:r w:rsidRPr="001E4D53">
        <w:rPr>
          <w:rFonts w:asciiTheme="majorHAnsi" w:hAnsiTheme="majorHAnsi"/>
          <w:sz w:val="24"/>
          <w:szCs w:val="24"/>
        </w:rPr>
        <w:t>Muncipal</w:t>
      </w:r>
      <w:proofErr w:type="spellEnd"/>
      <w:r w:rsidRPr="001E4D53">
        <w:rPr>
          <w:rFonts w:asciiTheme="majorHAnsi" w:hAnsiTheme="majorHAnsi"/>
          <w:sz w:val="24"/>
          <w:szCs w:val="24"/>
        </w:rPr>
        <w:t xml:space="preserve"> Solid Waste Generation, 2007: 254 Million Tons (before recycling) (U.S. Environmental Protection Agency. Municipal Solid Waste Generation, Recycling and Disposal in the United States: Facts and Figures 2007. Figure 6.) Packaging is the largest and most rapidly growing category of solid waste. More than 30% of municipal solid waste is packaging, and 40% of that waste is plastic. Plastics never biodegrade; instead, plastic goes through a process called </w:t>
      </w:r>
      <w:proofErr w:type="spellStart"/>
      <w:r w:rsidRPr="001E4D53">
        <w:rPr>
          <w:rFonts w:asciiTheme="majorHAnsi" w:hAnsiTheme="majorHAnsi"/>
          <w:sz w:val="24"/>
          <w:szCs w:val="24"/>
        </w:rPr>
        <w:t>photodegradation</w:t>
      </w:r>
      <w:proofErr w:type="spellEnd"/>
      <w:r w:rsidRPr="001E4D53">
        <w:rPr>
          <w:rFonts w:asciiTheme="majorHAnsi" w:hAnsiTheme="majorHAnsi"/>
          <w:sz w:val="24"/>
          <w:szCs w:val="24"/>
        </w:rPr>
        <w:t xml:space="preserve">, in which sunlight breaks it down into smaller and smaller pieces until only plastic dust remains. Plastic does not disappear – even as dust it persists for centuries, wreaking havoc in ecosystems. Given its lifespan, the quantity of plastic waste we throw away is deeply concerning. </w:t>
      </w:r>
      <w:r w:rsidRPr="001E4D53">
        <w:rPr>
          <w:rStyle w:val="StyleBoldUnderline"/>
          <w:rFonts w:asciiTheme="majorHAnsi" w:hAnsiTheme="majorHAnsi"/>
          <w:sz w:val="24"/>
          <w:szCs w:val="24"/>
        </w:rPr>
        <w:t>Plastic waste has accumulated to the point where degraded plastic pieces of the central North Pacific outweigh surface zooplankton by a factor of six to one. Regulations Favor Special Interests Because the waste business has become a commercial, money making venture, citizens are outmatched at the state house by industry lobbyists. Regulations</w:t>
      </w:r>
      <w:r w:rsidRPr="001E4D53">
        <w:rPr>
          <w:rFonts w:asciiTheme="majorHAnsi" w:hAnsiTheme="majorHAnsi"/>
          <w:b/>
          <w:sz w:val="24"/>
          <w:szCs w:val="24"/>
        </w:rPr>
        <w:t xml:space="preserve">, </w:t>
      </w:r>
      <w:r w:rsidRPr="001E4D53">
        <w:rPr>
          <w:rFonts w:asciiTheme="majorHAnsi" w:hAnsiTheme="majorHAnsi"/>
          <w:sz w:val="24"/>
          <w:szCs w:val="24"/>
        </w:rPr>
        <w:t>therefore, currently</w:t>
      </w:r>
      <w:r w:rsidRPr="001E4D53">
        <w:rPr>
          <w:rFonts w:asciiTheme="majorHAnsi" w:hAnsiTheme="majorHAnsi"/>
          <w:b/>
          <w:sz w:val="24"/>
          <w:szCs w:val="24"/>
        </w:rPr>
        <w:t xml:space="preserve"> </w:t>
      </w:r>
      <w:r w:rsidRPr="001E4D53">
        <w:rPr>
          <w:rStyle w:val="StyleBoldUnderline"/>
          <w:rFonts w:asciiTheme="majorHAnsi" w:hAnsiTheme="majorHAnsi"/>
          <w:sz w:val="24"/>
          <w:szCs w:val="24"/>
        </w:rPr>
        <w:t>make it difficult for communities or states to effectively regulate waste management facilities, and difficult to devote resources to recycling or waste reduction programs.</w:t>
      </w:r>
    </w:p>
    <w:p w:rsidR="00AA1E09" w:rsidRPr="001E4D53" w:rsidRDefault="00AA1E09" w:rsidP="00AA1E09">
      <w:pPr>
        <w:spacing w:after="0"/>
        <w:rPr>
          <w:rStyle w:val="StyleBoldUnderline"/>
          <w:rFonts w:asciiTheme="majorHAnsi" w:hAnsiTheme="majorHAnsi"/>
          <w:sz w:val="24"/>
          <w:szCs w:val="24"/>
        </w:rPr>
      </w:pPr>
    </w:p>
    <w:p w:rsidR="00AA1E09" w:rsidRPr="001E4D53" w:rsidRDefault="00AA1E09" w:rsidP="00AA1E09">
      <w:pPr>
        <w:pStyle w:val="Heading3"/>
      </w:pPr>
      <w:r w:rsidRPr="001E4D53">
        <w:t>A</w:t>
      </w:r>
      <w:r>
        <w:t>2</w:t>
      </w:r>
      <w:r w:rsidRPr="001E4D53">
        <w:t xml:space="preserve">: </w:t>
      </w:r>
      <w:r>
        <w:t>Israel can’t solve American crises</w:t>
      </w:r>
    </w:p>
    <w:p w:rsidR="00AA1E09" w:rsidRPr="00211E1F" w:rsidRDefault="00AA1E09" w:rsidP="00AA1E09">
      <w:pPr>
        <w:pStyle w:val="Heading4"/>
      </w:pPr>
      <w:proofErr w:type="spellStart"/>
      <w:r>
        <w:t>Isreal</w:t>
      </w:r>
      <w:proofErr w:type="spellEnd"/>
      <w:r>
        <w:t xml:space="preserve"> is already helping California</w:t>
      </w:r>
    </w:p>
    <w:p w:rsidR="00AA1E09" w:rsidRPr="00211E1F" w:rsidRDefault="00AA1E09" w:rsidP="00AA1E09">
      <w:pPr>
        <w:spacing w:after="0"/>
        <w:rPr>
          <w:rFonts w:asciiTheme="majorHAnsi" w:hAnsiTheme="majorHAnsi"/>
          <w:sz w:val="24"/>
          <w:szCs w:val="24"/>
        </w:rPr>
      </w:pPr>
      <w:proofErr w:type="spellStart"/>
      <w:r w:rsidRPr="00AA1E09">
        <w:rPr>
          <w:rStyle w:val="StyleStyleBold12pt"/>
        </w:rPr>
        <w:t>Ferziger</w:t>
      </w:r>
      <w:proofErr w:type="spellEnd"/>
      <w:r w:rsidRPr="00211E1F">
        <w:rPr>
          <w:rFonts w:asciiTheme="majorHAnsi" w:hAnsiTheme="majorHAnsi"/>
          <w:sz w:val="24"/>
          <w:szCs w:val="24"/>
        </w:rPr>
        <w:t>, Bloomberg Editor, 20</w:t>
      </w:r>
      <w:r w:rsidRPr="00AA1E09">
        <w:rPr>
          <w:rStyle w:val="StyleStyleBold12pt"/>
        </w:rPr>
        <w:t>14</w:t>
      </w:r>
    </w:p>
    <w:p w:rsidR="00AA1E09" w:rsidRDefault="00AA1E09" w:rsidP="00AA1E09">
      <w:pPr>
        <w:spacing w:after="0"/>
        <w:rPr>
          <w:rFonts w:asciiTheme="majorHAnsi" w:hAnsiTheme="majorHAnsi"/>
          <w:sz w:val="24"/>
          <w:szCs w:val="24"/>
        </w:rPr>
      </w:pPr>
      <w:r w:rsidRPr="00211E1F">
        <w:rPr>
          <w:rFonts w:asciiTheme="majorHAnsi" w:hAnsiTheme="majorHAnsi"/>
          <w:sz w:val="24"/>
          <w:szCs w:val="24"/>
        </w:rPr>
        <w:t xml:space="preserve">(Jonathan, “Netanyahu Offers to Help Brown Manage California Drought”, </w:t>
      </w:r>
      <w:hyperlink r:id="rId32" w:history="1">
        <w:r w:rsidRPr="00152847">
          <w:rPr>
            <w:rStyle w:val="Hyperlink"/>
            <w:rFonts w:asciiTheme="majorHAnsi" w:hAnsiTheme="majorHAnsi"/>
            <w:sz w:val="24"/>
            <w:szCs w:val="24"/>
          </w:rPr>
          <w:t>http://www.bloomberg.com/news/2014-03-05/netanyahu-offers-to-help-brown-manage-california-drought.html</w:t>
        </w:r>
      </w:hyperlink>
      <w:r w:rsidRPr="00211E1F">
        <w:rPr>
          <w:rFonts w:asciiTheme="majorHAnsi" w:hAnsiTheme="majorHAnsi"/>
          <w:sz w:val="24"/>
          <w:szCs w:val="24"/>
        </w:rPr>
        <w:t>)</w:t>
      </w:r>
    </w:p>
    <w:p w:rsidR="00AA1E09" w:rsidRPr="00211E1F" w:rsidRDefault="00AA1E09" w:rsidP="00AA1E09">
      <w:pPr>
        <w:spacing w:after="0"/>
        <w:rPr>
          <w:rFonts w:asciiTheme="majorHAnsi" w:hAnsiTheme="majorHAnsi"/>
          <w:sz w:val="24"/>
          <w:szCs w:val="24"/>
        </w:rPr>
      </w:pPr>
    </w:p>
    <w:p w:rsidR="00AA1E09" w:rsidRDefault="00AA1E09" w:rsidP="00AA1E09">
      <w:pPr>
        <w:spacing w:after="0"/>
        <w:rPr>
          <w:rFonts w:asciiTheme="majorHAnsi" w:hAnsiTheme="majorHAnsi"/>
          <w:sz w:val="24"/>
          <w:szCs w:val="24"/>
        </w:rPr>
      </w:pPr>
      <w:r w:rsidRPr="00211E1F">
        <w:rPr>
          <w:rStyle w:val="StyleBoldUnderline"/>
          <w:rFonts w:asciiTheme="majorHAnsi" w:hAnsiTheme="majorHAnsi"/>
          <w:sz w:val="24"/>
          <w:szCs w:val="24"/>
        </w:rPr>
        <w:t>Israeli Prime Minister Benjamin Netanyahu offered to help California weather its drought with water conservation and desalination techniques pioneered by his country’s scientists.</w:t>
      </w:r>
      <w:r w:rsidRPr="00211E1F">
        <w:rPr>
          <w:rFonts w:asciiTheme="majorHAnsi" w:hAnsiTheme="majorHAnsi"/>
          <w:sz w:val="24"/>
          <w:szCs w:val="24"/>
        </w:rPr>
        <w:t xml:space="preserve"> Netanyahu signed a memorandum of understanding for joint technology development yesterday with California Governor Jerry Brown in a tour through Silicon Valley that also took him to Apple Inc. and other computer-related companies. </w:t>
      </w:r>
      <w:r w:rsidRPr="00211E1F">
        <w:rPr>
          <w:rStyle w:val="StyleBoldUnderline"/>
          <w:rFonts w:asciiTheme="majorHAnsi" w:hAnsiTheme="majorHAnsi"/>
          <w:sz w:val="24"/>
          <w:szCs w:val="24"/>
        </w:rPr>
        <w:t>“California, I hear, has a big water problem,” Netanyahu said in an interview yesterday on Bloomberg Television. “We in Israel don’t have a water problem. We use technology to solve it, in recycling, in desalination, in deep drip irrigation and so on. And these technologies could be used by the state of California to eliminate its chronic drought problem.” About 74 percent of California, the most populous U.S. state with 38 million people, is gripped by “extreme” or “exceptional” drought, the most severe conditions</w:t>
      </w:r>
      <w:r w:rsidRPr="00211E1F">
        <w:rPr>
          <w:rFonts w:asciiTheme="majorHAnsi" w:hAnsiTheme="majorHAnsi"/>
          <w:sz w:val="24"/>
          <w:szCs w:val="24"/>
        </w:rPr>
        <w:t>, according to the U.S. Drought Monitor, a federal website</w:t>
      </w:r>
      <w:r w:rsidRPr="00211E1F">
        <w:rPr>
          <w:rStyle w:val="StyleBoldUnderline"/>
          <w:rFonts w:asciiTheme="majorHAnsi" w:hAnsiTheme="majorHAnsi"/>
          <w:sz w:val="24"/>
          <w:szCs w:val="24"/>
        </w:rPr>
        <w:t>. Twenty-six percent of the state -- mostly in central California -- is considered exceptionally dry, according to the website, which was updated Feb. 25, before moderate to heavy rains fell on much of the state. Countering Drought Six decades of providing water in a country that’s 60 percent desert have made Israel a technological leader in countering drought. Desalination of sea water, reuse of treated sewage for agriculture, software creating an early-warning system for leaks, computerized drip irrigation and careful accounting of every drop have become the norm in Israel, the world’s 40th biggest economy.</w:t>
      </w:r>
      <w:r w:rsidRPr="00211E1F">
        <w:rPr>
          <w:rFonts w:asciiTheme="majorHAnsi" w:hAnsiTheme="majorHAnsi"/>
          <w:sz w:val="24"/>
          <w:szCs w:val="24"/>
        </w:rPr>
        <w:t xml:space="preserve"> Speaking to reporters with Netanyahu at the Computer History Museum in Mountain View, Brown said he welcomes assistance with water technology. “We’re in the midst of a mega drought,” Brown said. “</w:t>
      </w:r>
      <w:r w:rsidRPr="00211E1F">
        <w:rPr>
          <w:rStyle w:val="StyleBoldUnderline"/>
          <w:rFonts w:asciiTheme="majorHAnsi" w:hAnsiTheme="majorHAnsi"/>
          <w:sz w:val="24"/>
          <w:szCs w:val="24"/>
        </w:rPr>
        <w:t>Israel</w:t>
      </w:r>
      <w:r w:rsidRPr="00211E1F">
        <w:rPr>
          <w:rFonts w:asciiTheme="majorHAnsi" w:hAnsiTheme="majorHAnsi"/>
          <w:sz w:val="24"/>
          <w:szCs w:val="24"/>
        </w:rPr>
        <w:t xml:space="preserve"> has demonstrated how efficient a country can be and this is a great opportunity for collaboration.” North of San Diego, Israel’s IDE Technologies Ltd. </w:t>
      </w:r>
      <w:r w:rsidRPr="00211E1F">
        <w:rPr>
          <w:rStyle w:val="StyleBoldUnderline"/>
          <w:rFonts w:asciiTheme="majorHAnsi" w:hAnsiTheme="majorHAnsi"/>
          <w:sz w:val="24"/>
          <w:szCs w:val="24"/>
        </w:rPr>
        <w:t>is helping to build what it says will be the largest seawater desalination plant in the Western Hemisphere.</w:t>
      </w:r>
      <w:r w:rsidRPr="00211E1F">
        <w:rPr>
          <w:rFonts w:asciiTheme="majorHAnsi" w:hAnsiTheme="majorHAnsi"/>
          <w:sz w:val="24"/>
          <w:szCs w:val="24"/>
        </w:rPr>
        <w:t xml:space="preserve"> The facility in Carlsbad, when finished in 2016, will be able to provide 50 million gallons of potable water a day. Three smaller plants already operate in California, and 15 more have been proposed. </w:t>
      </w:r>
    </w:p>
    <w:p w:rsidR="00AA1E09" w:rsidRDefault="00AA1E09" w:rsidP="00AA1E09">
      <w:pPr>
        <w:spacing w:after="0"/>
        <w:rPr>
          <w:rFonts w:asciiTheme="majorHAnsi" w:hAnsiTheme="majorHAnsi"/>
          <w:sz w:val="24"/>
          <w:szCs w:val="24"/>
        </w:rPr>
      </w:pPr>
    </w:p>
    <w:p w:rsidR="00AA1E09" w:rsidRPr="00211E1F" w:rsidRDefault="00AA1E09" w:rsidP="00AA1E09">
      <w:pPr>
        <w:pStyle w:val="Heading4"/>
      </w:pPr>
      <w:r>
        <w:t>Israel is building plants in America</w:t>
      </w:r>
    </w:p>
    <w:p w:rsidR="00AA1E09" w:rsidRPr="00211E1F" w:rsidRDefault="00AA1E09" w:rsidP="00AA1E09">
      <w:pPr>
        <w:spacing w:after="0"/>
        <w:rPr>
          <w:rFonts w:asciiTheme="majorHAnsi" w:hAnsiTheme="majorHAnsi"/>
          <w:sz w:val="24"/>
          <w:szCs w:val="24"/>
        </w:rPr>
      </w:pPr>
      <w:proofErr w:type="spellStart"/>
      <w:r w:rsidRPr="00211E1F">
        <w:rPr>
          <w:rStyle w:val="StyleStyleBold12pt"/>
          <w:rFonts w:asciiTheme="majorHAnsi" w:hAnsiTheme="majorHAnsi"/>
          <w:sz w:val="24"/>
          <w:szCs w:val="24"/>
        </w:rPr>
        <w:t>Haaretz</w:t>
      </w:r>
      <w:proofErr w:type="spellEnd"/>
      <w:r w:rsidRPr="00211E1F">
        <w:rPr>
          <w:rFonts w:asciiTheme="majorHAnsi" w:hAnsiTheme="majorHAnsi"/>
          <w:sz w:val="24"/>
          <w:szCs w:val="24"/>
        </w:rPr>
        <w:t>, 2/23/</w:t>
      </w:r>
      <w:r w:rsidRPr="00211E1F">
        <w:rPr>
          <w:rStyle w:val="StyleStyleBold12pt"/>
          <w:rFonts w:asciiTheme="majorHAnsi" w:hAnsiTheme="majorHAnsi"/>
          <w:sz w:val="24"/>
          <w:szCs w:val="24"/>
        </w:rPr>
        <w:t>14</w:t>
      </w:r>
    </w:p>
    <w:p w:rsidR="00AA1E09" w:rsidRPr="00211E1F" w:rsidRDefault="00AA1E09" w:rsidP="00AA1E09">
      <w:pPr>
        <w:spacing w:after="0"/>
        <w:rPr>
          <w:rFonts w:asciiTheme="majorHAnsi" w:hAnsiTheme="majorHAnsi"/>
          <w:sz w:val="24"/>
          <w:szCs w:val="24"/>
        </w:rPr>
      </w:pPr>
      <w:r w:rsidRPr="00211E1F">
        <w:rPr>
          <w:rFonts w:asciiTheme="majorHAnsi" w:hAnsiTheme="majorHAnsi"/>
          <w:sz w:val="24"/>
          <w:szCs w:val="24"/>
        </w:rPr>
        <w:t>(“Israeli company building America's largest desalination plant in California” http://www.haaretz.com/business/1.575985)</w:t>
      </w:r>
    </w:p>
    <w:p w:rsidR="00AA1E09" w:rsidRPr="00211E1F" w:rsidRDefault="00AA1E09" w:rsidP="00AA1E09">
      <w:pPr>
        <w:spacing w:after="0"/>
        <w:rPr>
          <w:rFonts w:asciiTheme="majorHAnsi" w:hAnsiTheme="majorHAnsi"/>
          <w:sz w:val="24"/>
          <w:szCs w:val="24"/>
        </w:rPr>
      </w:pPr>
    </w:p>
    <w:p w:rsidR="00AA1E09" w:rsidRDefault="00AA1E09" w:rsidP="00AA1E09">
      <w:pPr>
        <w:spacing w:after="0"/>
        <w:rPr>
          <w:rFonts w:asciiTheme="majorHAnsi" w:hAnsiTheme="majorHAnsi"/>
          <w:sz w:val="24"/>
          <w:szCs w:val="24"/>
        </w:rPr>
      </w:pPr>
      <w:r w:rsidRPr="00211E1F">
        <w:rPr>
          <w:rStyle w:val="StyleBoldUnderline"/>
          <w:rFonts w:asciiTheme="majorHAnsi" w:hAnsiTheme="majorHAnsi"/>
          <w:sz w:val="24"/>
          <w:szCs w:val="24"/>
        </w:rPr>
        <w:t>An Israeli company is involved in building what is expected to be the largest seawater desalination plant in the Western Hemisphere</w:t>
      </w:r>
      <w:r w:rsidRPr="00211E1F">
        <w:rPr>
          <w:rFonts w:asciiTheme="majorHAnsi" w:hAnsiTheme="majorHAnsi"/>
          <w:sz w:val="24"/>
          <w:szCs w:val="24"/>
        </w:rPr>
        <w:t xml:space="preserve">, the Orange County Register reports. When completed in 2016, the plant </w:t>
      </w:r>
      <w:r w:rsidRPr="00211E1F">
        <w:rPr>
          <w:rStyle w:val="StyleBoldUnderline"/>
          <w:rFonts w:asciiTheme="majorHAnsi" w:hAnsiTheme="majorHAnsi"/>
          <w:sz w:val="24"/>
          <w:szCs w:val="24"/>
        </w:rPr>
        <w:t xml:space="preserve">in Carlsbad, California </w:t>
      </w:r>
      <w:r w:rsidRPr="00211E1F">
        <w:rPr>
          <w:rFonts w:asciiTheme="majorHAnsi" w:hAnsiTheme="majorHAnsi"/>
          <w:sz w:val="24"/>
          <w:szCs w:val="24"/>
        </w:rPr>
        <w:t xml:space="preserve">will be able to provide 50 million gallons of potable water a day. Three smaller plants already operate in California, and 15 more have been proposed. </w:t>
      </w:r>
      <w:r w:rsidRPr="00211E1F">
        <w:rPr>
          <w:rStyle w:val="StyleBoldUnderline"/>
          <w:rFonts w:asciiTheme="majorHAnsi" w:hAnsiTheme="majorHAnsi"/>
          <w:sz w:val="24"/>
          <w:szCs w:val="24"/>
        </w:rPr>
        <w:t>The $922 million plant is being developed by Israel's IDE Technologies in cooperation with local company Poseidon Resources Corp.</w:t>
      </w:r>
      <w:r w:rsidRPr="00211E1F">
        <w:rPr>
          <w:rFonts w:asciiTheme="majorHAnsi" w:hAnsiTheme="majorHAnsi"/>
          <w:sz w:val="24"/>
          <w:szCs w:val="24"/>
        </w:rPr>
        <w:t xml:space="preserve"> “This is the one supply that San Diego County is investing in that is truly drought-proof,” said Poseidon senior VP Peter </w:t>
      </w:r>
      <w:proofErr w:type="spellStart"/>
      <w:r w:rsidRPr="00211E1F">
        <w:rPr>
          <w:rFonts w:asciiTheme="majorHAnsi" w:hAnsiTheme="majorHAnsi"/>
          <w:sz w:val="24"/>
          <w:szCs w:val="24"/>
        </w:rPr>
        <w:t>MacLaggan</w:t>
      </w:r>
      <w:proofErr w:type="spellEnd"/>
      <w:r w:rsidRPr="00211E1F">
        <w:rPr>
          <w:rFonts w:asciiTheme="majorHAnsi" w:hAnsiTheme="majorHAnsi"/>
          <w:sz w:val="24"/>
          <w:szCs w:val="24"/>
        </w:rPr>
        <w:t xml:space="preserve">. "It does cost more, but it has some reliability benefits that are very important to the regional economy.” </w:t>
      </w:r>
      <w:r w:rsidRPr="00211E1F">
        <w:rPr>
          <w:rStyle w:val="StyleBoldUnderline"/>
          <w:rFonts w:asciiTheme="majorHAnsi" w:hAnsiTheme="majorHAnsi"/>
          <w:sz w:val="24"/>
          <w:szCs w:val="24"/>
        </w:rPr>
        <w:t>Six decades of providing water in a country that's 60 percent desert have made Israel a technological leader in the field, a model that points the way for drought-stricken California. In Israel, desalination now provides about one-quarter of the country's water supply.</w:t>
      </w:r>
      <w:r w:rsidRPr="00211E1F">
        <w:rPr>
          <w:rFonts w:asciiTheme="majorHAnsi" w:hAnsiTheme="majorHAnsi"/>
          <w:sz w:val="24"/>
          <w:szCs w:val="24"/>
        </w:rPr>
        <w:t xml:space="preserve"> Each of IDE's three plants in Israel provides roughly double the output anticipated from the facility in Carlsbad, </w:t>
      </w:r>
      <w:proofErr w:type="spellStart"/>
      <w:r w:rsidRPr="00211E1F">
        <w:rPr>
          <w:rFonts w:asciiTheme="majorHAnsi" w:hAnsiTheme="majorHAnsi"/>
          <w:sz w:val="24"/>
          <w:szCs w:val="24"/>
        </w:rPr>
        <w:t>MacLaggan</w:t>
      </w:r>
      <w:proofErr w:type="spellEnd"/>
      <w:r w:rsidRPr="00211E1F">
        <w:rPr>
          <w:rFonts w:asciiTheme="majorHAnsi" w:hAnsiTheme="majorHAnsi"/>
          <w:sz w:val="24"/>
          <w:szCs w:val="24"/>
        </w:rPr>
        <w:t xml:space="preserve"> said.</w:t>
      </w:r>
    </w:p>
    <w:p w:rsidR="00AA1E09" w:rsidRPr="00211E1F" w:rsidRDefault="00AA1E09" w:rsidP="00AA1E09">
      <w:pPr>
        <w:spacing w:after="0"/>
        <w:rPr>
          <w:rFonts w:asciiTheme="majorHAnsi" w:hAnsiTheme="majorHAnsi"/>
          <w:sz w:val="24"/>
          <w:szCs w:val="24"/>
        </w:rPr>
      </w:pPr>
    </w:p>
    <w:p w:rsidR="00AA1E09" w:rsidRPr="00211E1F" w:rsidRDefault="00AA1E09" w:rsidP="00AA1E09">
      <w:pPr>
        <w:spacing w:after="0"/>
        <w:rPr>
          <w:rStyle w:val="StyleBoldUnderline"/>
          <w:rFonts w:asciiTheme="majorHAnsi" w:hAnsiTheme="majorHAnsi"/>
          <w:sz w:val="24"/>
          <w:szCs w:val="24"/>
        </w:rPr>
      </w:pPr>
    </w:p>
    <w:p w:rsidR="005C7AB3" w:rsidRDefault="00AA1E09" w:rsidP="00AA1E09">
      <w:pPr>
        <w:pStyle w:val="Heading1"/>
      </w:pPr>
      <w:proofErr w:type="spellStart"/>
      <w:r>
        <w:t>Aff</w:t>
      </w:r>
      <w:proofErr w:type="spellEnd"/>
      <w:r>
        <w:t xml:space="preserve"> – </w:t>
      </w:r>
      <w:proofErr w:type="spellStart"/>
      <w:r>
        <w:t>Isreal</w:t>
      </w:r>
      <w:proofErr w:type="spellEnd"/>
    </w:p>
    <w:p w:rsidR="00AA1E09" w:rsidRPr="001E4D53" w:rsidRDefault="00AA1E09" w:rsidP="00AA1E09">
      <w:pPr>
        <w:pStyle w:val="Heading2"/>
      </w:pPr>
      <w:r>
        <w:t>Solvency</w:t>
      </w:r>
    </w:p>
    <w:p w:rsidR="00AA1E09" w:rsidRDefault="00AA1E09" w:rsidP="00AA1E09">
      <w:pPr>
        <w:spacing w:after="0"/>
        <w:rPr>
          <w:rStyle w:val="StyleStyleBold12pt"/>
          <w:rFonts w:asciiTheme="majorHAnsi" w:hAnsiTheme="majorHAnsi"/>
          <w:sz w:val="24"/>
          <w:szCs w:val="24"/>
        </w:rPr>
      </w:pPr>
      <w:r>
        <w:rPr>
          <w:rStyle w:val="StyleStyleBold12pt"/>
          <w:rFonts w:asciiTheme="majorHAnsi" w:hAnsiTheme="majorHAnsi"/>
          <w:sz w:val="24"/>
          <w:szCs w:val="24"/>
        </w:rPr>
        <w:t>Israel doesn’t have the surplus to help internationally</w:t>
      </w:r>
      <w:r w:rsidR="00A00DD1">
        <w:rPr>
          <w:rStyle w:val="StyleStyleBold12pt"/>
          <w:rFonts w:asciiTheme="majorHAnsi" w:hAnsiTheme="majorHAnsi"/>
          <w:sz w:val="24"/>
          <w:szCs w:val="24"/>
        </w:rPr>
        <w:t xml:space="preserve"> – facing water shortages at home</w:t>
      </w:r>
    </w:p>
    <w:p w:rsidR="00AA1E09" w:rsidRPr="001E4D53" w:rsidRDefault="00AA1E09" w:rsidP="00AA1E09">
      <w:pPr>
        <w:spacing w:after="0"/>
        <w:rPr>
          <w:rStyle w:val="StyleStyleBold12pt"/>
          <w:rFonts w:asciiTheme="majorHAnsi" w:hAnsiTheme="majorHAnsi"/>
          <w:sz w:val="24"/>
          <w:szCs w:val="24"/>
        </w:rPr>
      </w:pPr>
      <w:r w:rsidRPr="001E4D53">
        <w:rPr>
          <w:rStyle w:val="StyleStyleBold12pt"/>
          <w:rFonts w:asciiTheme="majorHAnsi" w:hAnsiTheme="majorHAnsi"/>
          <w:sz w:val="24"/>
          <w:szCs w:val="24"/>
        </w:rPr>
        <w:t>Lev</w:t>
      </w:r>
      <w:r w:rsidRPr="001E4D53">
        <w:rPr>
          <w:rFonts w:asciiTheme="majorHAnsi" w:hAnsiTheme="majorHAnsi"/>
          <w:sz w:val="24"/>
          <w:szCs w:val="24"/>
        </w:rPr>
        <w:t>, Israel National News, 2/17/20</w:t>
      </w:r>
      <w:r w:rsidRPr="001E4D53">
        <w:rPr>
          <w:rStyle w:val="StyleStyleBold12pt"/>
          <w:rFonts w:asciiTheme="majorHAnsi" w:hAnsiTheme="majorHAnsi"/>
          <w:sz w:val="24"/>
          <w:szCs w:val="24"/>
        </w:rPr>
        <w:t>14</w:t>
      </w:r>
    </w:p>
    <w:p w:rsidR="00AA1E09" w:rsidRPr="001E4D53" w:rsidRDefault="00AA1E09" w:rsidP="00AA1E09">
      <w:pPr>
        <w:spacing w:after="0"/>
        <w:rPr>
          <w:rFonts w:asciiTheme="majorHAnsi" w:hAnsiTheme="majorHAnsi"/>
          <w:sz w:val="24"/>
          <w:szCs w:val="24"/>
        </w:rPr>
      </w:pPr>
      <w:r w:rsidRPr="001E4D53">
        <w:rPr>
          <w:rStyle w:val="StyleBoldUnderline"/>
          <w:rFonts w:asciiTheme="majorHAnsi" w:hAnsiTheme="majorHAnsi"/>
          <w:sz w:val="24"/>
          <w:szCs w:val="24"/>
        </w:rPr>
        <w:t>Israel faces a severe crisis if urgent measures are not taken to address the country's growing water scarcity</w:t>
      </w:r>
      <w:r w:rsidRPr="001E4D53">
        <w:rPr>
          <w:rFonts w:asciiTheme="majorHAnsi" w:hAnsiTheme="majorHAnsi"/>
          <w:sz w:val="24"/>
          <w:szCs w:val="24"/>
        </w:rPr>
        <w:t xml:space="preserve">, according to experts. January passed with barely a drop of rain, and February hasn't been much better, despite last weekend's rainstorm, said </w:t>
      </w:r>
      <w:proofErr w:type="spellStart"/>
      <w:r w:rsidRPr="001E4D53">
        <w:rPr>
          <w:rFonts w:asciiTheme="majorHAnsi" w:hAnsiTheme="majorHAnsi"/>
          <w:sz w:val="24"/>
          <w:szCs w:val="24"/>
        </w:rPr>
        <w:t>Avshalom</w:t>
      </w:r>
      <w:proofErr w:type="spellEnd"/>
      <w:r w:rsidRPr="001E4D53">
        <w:rPr>
          <w:rFonts w:asciiTheme="majorHAnsi" w:hAnsiTheme="majorHAnsi"/>
          <w:sz w:val="24"/>
          <w:szCs w:val="24"/>
        </w:rPr>
        <w:t xml:space="preserve"> </w:t>
      </w:r>
      <w:proofErr w:type="spellStart"/>
      <w:r w:rsidRPr="001E4D53">
        <w:rPr>
          <w:rFonts w:asciiTheme="majorHAnsi" w:hAnsiTheme="majorHAnsi"/>
          <w:sz w:val="24"/>
          <w:szCs w:val="24"/>
        </w:rPr>
        <w:t>Vilan</w:t>
      </w:r>
      <w:proofErr w:type="spellEnd"/>
      <w:r w:rsidRPr="001E4D53">
        <w:rPr>
          <w:rFonts w:asciiTheme="majorHAnsi" w:hAnsiTheme="majorHAnsi"/>
          <w:sz w:val="24"/>
          <w:szCs w:val="24"/>
        </w:rPr>
        <w:t xml:space="preserve">, chairman of the Israeli Agricultural Federation, a group representing farmers and agricultural families. </w:t>
      </w:r>
      <w:r w:rsidRPr="001E4D53">
        <w:rPr>
          <w:rStyle w:val="StyleBoldUnderline"/>
          <w:rFonts w:asciiTheme="majorHAnsi" w:hAnsiTheme="majorHAnsi"/>
          <w:sz w:val="24"/>
          <w:szCs w:val="24"/>
        </w:rPr>
        <w:t>Unless there is a “climatic miracle,” he said</w:t>
      </w:r>
      <w:proofErr w:type="gramStart"/>
      <w:r w:rsidRPr="001E4D53">
        <w:rPr>
          <w:rStyle w:val="StyleBoldUnderline"/>
          <w:rFonts w:asciiTheme="majorHAnsi" w:hAnsiTheme="majorHAnsi"/>
          <w:sz w:val="24"/>
          <w:szCs w:val="24"/>
        </w:rPr>
        <w:t>,</w:t>
      </w:r>
      <w:proofErr w:type="gramEnd"/>
      <w:r w:rsidRPr="001E4D53">
        <w:rPr>
          <w:rStyle w:val="StyleBoldUnderline"/>
          <w:rFonts w:asciiTheme="majorHAnsi" w:hAnsiTheme="majorHAnsi"/>
          <w:sz w:val="24"/>
          <w:szCs w:val="24"/>
        </w:rPr>
        <w:t xml:space="preserve"> Israel would soon be in a very serious water shortage situation</w:t>
      </w:r>
      <w:r w:rsidRPr="001E4D53">
        <w:rPr>
          <w:rFonts w:asciiTheme="majorHAnsi" w:hAnsiTheme="majorHAnsi"/>
          <w:sz w:val="24"/>
          <w:szCs w:val="24"/>
        </w:rPr>
        <w:t xml:space="preserve">. The situation is so bad, he said, that </w:t>
      </w:r>
      <w:r w:rsidRPr="001E4D53">
        <w:rPr>
          <w:rStyle w:val="StyleBoldUnderline"/>
          <w:rFonts w:asciiTheme="majorHAnsi" w:hAnsiTheme="majorHAnsi"/>
          <w:sz w:val="24"/>
          <w:szCs w:val="24"/>
        </w:rPr>
        <w:t>stored water that is usually released only in April to farmers in northern Israel is already being used, due to a lack of natural rainfall</w:t>
      </w:r>
      <w:r w:rsidRPr="001E4D53">
        <w:rPr>
          <w:rFonts w:asciiTheme="majorHAnsi" w:hAnsiTheme="majorHAnsi"/>
          <w:sz w:val="24"/>
          <w:szCs w:val="24"/>
        </w:rPr>
        <w:t xml:space="preserve">. Fortunately, there is something the government can do to alleviate the shortage – by activating all of Israel's water desalination plants. Due to last year's good rainfall, the desalination plants are currently running only at half capacity. At full capacity, said </w:t>
      </w:r>
      <w:proofErr w:type="spellStart"/>
      <w:r w:rsidRPr="001E4D53">
        <w:rPr>
          <w:rFonts w:asciiTheme="majorHAnsi" w:hAnsiTheme="majorHAnsi"/>
          <w:sz w:val="24"/>
          <w:szCs w:val="24"/>
        </w:rPr>
        <w:t>Vilan</w:t>
      </w:r>
      <w:proofErr w:type="spellEnd"/>
      <w:r w:rsidRPr="001E4D53">
        <w:rPr>
          <w:rFonts w:asciiTheme="majorHAnsi" w:hAnsiTheme="majorHAnsi"/>
          <w:sz w:val="24"/>
          <w:szCs w:val="24"/>
        </w:rPr>
        <w:t>, they could supply 150 million cubic meters of water, enough to get Israel through the current crisis.</w:t>
      </w:r>
    </w:p>
    <w:p w:rsidR="00AA1E09" w:rsidRPr="001E4D53" w:rsidRDefault="00AA1E09" w:rsidP="00AA1E09">
      <w:pPr>
        <w:spacing w:after="0"/>
        <w:rPr>
          <w:rFonts w:asciiTheme="majorHAnsi" w:hAnsiTheme="majorHAnsi"/>
          <w:sz w:val="24"/>
          <w:szCs w:val="24"/>
        </w:rPr>
      </w:pPr>
    </w:p>
    <w:p w:rsidR="00AA1E09" w:rsidRPr="001E4D53" w:rsidRDefault="00AA1E09" w:rsidP="00AA1E09">
      <w:pPr>
        <w:spacing w:after="0"/>
        <w:rPr>
          <w:rFonts w:asciiTheme="majorHAnsi" w:hAnsiTheme="majorHAnsi"/>
          <w:sz w:val="24"/>
          <w:szCs w:val="24"/>
        </w:rPr>
      </w:pPr>
    </w:p>
    <w:p w:rsidR="00AA1E09" w:rsidRDefault="00AA1E09" w:rsidP="00AA1E09">
      <w:pPr>
        <w:pStyle w:val="Heading2"/>
      </w:pPr>
      <w:r>
        <w:t>Terror</w:t>
      </w:r>
    </w:p>
    <w:p w:rsidR="00AA1E09" w:rsidRPr="00514F71" w:rsidRDefault="00AA1E09" w:rsidP="00AA1E09">
      <w:pPr>
        <w:pStyle w:val="Heading4"/>
      </w:pPr>
      <w:r w:rsidRPr="00514F71">
        <w:t xml:space="preserve">Desalination plants in Israel </w:t>
      </w:r>
      <w:r w:rsidR="00A00DD1">
        <w:t xml:space="preserve">are prone to terrorist attacks. – </w:t>
      </w:r>
      <w:proofErr w:type="gramStart"/>
      <w:r w:rsidR="00A00DD1">
        <w:t>means</w:t>
      </w:r>
      <w:proofErr w:type="gramEnd"/>
      <w:r w:rsidR="00A00DD1">
        <w:t xml:space="preserve"> they can’t provide a reliable supply of water</w:t>
      </w:r>
    </w:p>
    <w:p w:rsidR="00AA1E09" w:rsidRPr="00514F71" w:rsidRDefault="00AA1E09" w:rsidP="00AA1E09">
      <w:pPr>
        <w:spacing w:after="0"/>
      </w:pPr>
      <w:proofErr w:type="spellStart"/>
      <w:r w:rsidRPr="00514F71">
        <w:rPr>
          <w:rStyle w:val="StyleStyleBold12pt"/>
        </w:rPr>
        <w:t>Federman</w:t>
      </w:r>
      <w:proofErr w:type="spellEnd"/>
      <w:r w:rsidRPr="00514F71">
        <w:t xml:space="preserve">, </w:t>
      </w:r>
      <w:proofErr w:type="spellStart"/>
      <w:r w:rsidRPr="00514F71">
        <w:t>Bigstory</w:t>
      </w:r>
      <w:proofErr w:type="spellEnd"/>
      <w:r w:rsidRPr="00514F71">
        <w:t xml:space="preserve"> reporter, </w:t>
      </w:r>
      <w:r w:rsidRPr="00514F71">
        <w:rPr>
          <w:rStyle w:val="StyleStyleBold12pt"/>
        </w:rPr>
        <w:t>2014</w:t>
      </w:r>
    </w:p>
    <w:p w:rsidR="00AA1E09" w:rsidRDefault="00AA1E09" w:rsidP="00AA1E09">
      <w:pPr>
        <w:spacing w:after="0"/>
      </w:pPr>
      <w:r w:rsidRPr="00514F71">
        <w:t xml:space="preserve">(Josef, “ISRAEL SOLVES WATER WOES WITH DESALINATION”, </w:t>
      </w:r>
      <w:hyperlink r:id="rId33" w:history="1">
        <w:r w:rsidRPr="00211E1F">
          <w:rPr>
            <w:rStyle w:val="Hyperlink"/>
            <w:sz w:val="24"/>
            <w:szCs w:val="24"/>
          </w:rPr>
          <w:t>http://bigstory.ap.org/article/israel-solves-water-woes-desalination</w:t>
        </w:r>
      </w:hyperlink>
      <w:r w:rsidRPr="00514F71">
        <w:t>)</w:t>
      </w:r>
    </w:p>
    <w:p w:rsidR="00AA1E09" w:rsidRPr="00211E1F" w:rsidRDefault="00AA1E09" w:rsidP="00AA1E09">
      <w:pPr>
        <w:spacing w:after="0"/>
        <w:rPr>
          <w:rStyle w:val="Emphasis"/>
          <w:b w:val="0"/>
          <w:sz w:val="24"/>
          <w:szCs w:val="24"/>
        </w:rPr>
      </w:pPr>
    </w:p>
    <w:p w:rsidR="00AA1E09" w:rsidRDefault="00AA1E09" w:rsidP="00AA1E09">
      <w:pPr>
        <w:spacing w:after="0"/>
        <w:rPr>
          <w:rStyle w:val="StyleBoldUnderline"/>
          <w:sz w:val="24"/>
          <w:szCs w:val="24"/>
        </w:rPr>
      </w:pPr>
      <w:r w:rsidRPr="00211E1F">
        <w:rPr>
          <w:sz w:val="24"/>
          <w:szCs w:val="24"/>
        </w:rPr>
        <w:t xml:space="preserve">SOREK, Israel (AP) — After experiencing its driest winter on record, Israel is responding as never before — by doing nothing. While previous droughts have been accompanied by impassioned public service advertisements to conserve, this time around it has been greeted with a shrug — thanks in large part to an aggressive desalination program that has transformed this perennially parched land into perhaps the most </w:t>
      </w:r>
      <w:proofErr w:type="gramStart"/>
      <w:r w:rsidRPr="00211E1F">
        <w:rPr>
          <w:sz w:val="24"/>
          <w:szCs w:val="24"/>
        </w:rPr>
        <w:t>well-hydrated</w:t>
      </w:r>
      <w:proofErr w:type="gramEnd"/>
      <w:r w:rsidRPr="00211E1F">
        <w:rPr>
          <w:sz w:val="24"/>
          <w:szCs w:val="24"/>
        </w:rPr>
        <w:t xml:space="preserve"> country in the region. "We have all the water we need, even in the year which was the worst year ever regarding precipitation," said </w:t>
      </w:r>
      <w:proofErr w:type="spellStart"/>
      <w:r w:rsidRPr="00211E1F">
        <w:rPr>
          <w:sz w:val="24"/>
          <w:szCs w:val="24"/>
        </w:rPr>
        <w:t>Avraham</w:t>
      </w:r>
      <w:proofErr w:type="spellEnd"/>
      <w:r w:rsidRPr="00211E1F">
        <w:rPr>
          <w:sz w:val="24"/>
          <w:szCs w:val="24"/>
        </w:rPr>
        <w:t xml:space="preserve"> </w:t>
      </w:r>
      <w:proofErr w:type="spellStart"/>
      <w:r w:rsidRPr="00211E1F">
        <w:rPr>
          <w:sz w:val="24"/>
          <w:szCs w:val="24"/>
        </w:rPr>
        <w:t>Tenne</w:t>
      </w:r>
      <w:proofErr w:type="spellEnd"/>
      <w:r w:rsidRPr="00211E1F">
        <w:rPr>
          <w:sz w:val="24"/>
          <w:szCs w:val="24"/>
        </w:rPr>
        <w:t>, head of the desalination division of Israel's Water Authority. "This is a huge revolution." By solving its water woes</w:t>
      </w:r>
      <w:r w:rsidRPr="00211E1F">
        <w:rPr>
          <w:rStyle w:val="StyleBoldUnderline"/>
          <w:sz w:val="24"/>
          <w:szCs w:val="24"/>
        </w:rPr>
        <w:t>, Israel has created the possibility of transforming the region in ways that were unthinkable just a few years ago. But reliance on this technology also carries some risks, including the danger of leaving a key element of the country's infrastructure vulnerable to attack.</w:t>
      </w:r>
      <w:r w:rsidRPr="00211E1F">
        <w:rPr>
          <w:sz w:val="24"/>
          <w:szCs w:val="24"/>
        </w:rPr>
        <w:t xml:space="preserve"> Situated in the heart of the Middle East, Israel is in one of the driest regions on earth, traditionally relying on a short, rainy season each winter to replenish its limited supplies. But rainfall only covers about half of Israel's water needs, and this past winter, that amount was far less. According to the Israeli Meteorological Service, northern Israel, which usually gets the heaviest rainfalls, received just 50 to 60 percent of the annual average. </w:t>
      </w:r>
      <w:proofErr w:type="spellStart"/>
      <w:r w:rsidRPr="00211E1F">
        <w:rPr>
          <w:sz w:val="24"/>
          <w:szCs w:val="24"/>
        </w:rPr>
        <w:t>Tenne</w:t>
      </w:r>
      <w:proofErr w:type="spellEnd"/>
      <w:r w:rsidRPr="00211E1F">
        <w:rPr>
          <w:sz w:val="24"/>
          <w:szCs w:val="24"/>
        </w:rPr>
        <w:t xml:space="preserve"> said the country has managed to close its water gap through a mixture of conservation efforts, advances that allow nearly 90 percent of wastewater to be recycled for agricultural use and, in recent years, the construction of desalination plants. Since 2005, Israel has opened four desalination plants, with a fifth set to go online later this year. Roughly 35 percent of Israel's drinking-quality water now comes from desalination. That number is expected to exceed 40 percent by next year and hit 70 percent in 2050. The </w:t>
      </w:r>
      <w:proofErr w:type="spellStart"/>
      <w:r w:rsidRPr="00211E1F">
        <w:rPr>
          <w:sz w:val="24"/>
          <w:szCs w:val="24"/>
        </w:rPr>
        <w:t>Sorek</w:t>
      </w:r>
      <w:proofErr w:type="spellEnd"/>
      <w:r w:rsidRPr="00211E1F">
        <w:rPr>
          <w:sz w:val="24"/>
          <w:szCs w:val="24"/>
        </w:rPr>
        <w:t xml:space="preserve"> desalination plant, located roughly 15 kilometers (10 miles) south of Tel Aviv, provides a glimpse of that future. With a loud humming sound, the massive complex produces roughly 20 percent of Israel's municipal water, sucking in seawater from the nearby Mediterranean through a pair of 2.5-meter-wide pipes, filtering it through advanced "membranes" that remove the salt, and churning out clean drinking water. A salty discharge, or brine, gets pumped back into the sea, where it is quickly absorbed. The facility, stretching nearly six football fields in length, opened late last year. </w:t>
      </w:r>
      <w:proofErr w:type="spellStart"/>
      <w:r w:rsidRPr="00211E1F">
        <w:rPr>
          <w:sz w:val="24"/>
          <w:szCs w:val="24"/>
        </w:rPr>
        <w:t>Avshalom</w:t>
      </w:r>
      <w:proofErr w:type="spellEnd"/>
      <w:r w:rsidRPr="00211E1F">
        <w:rPr>
          <w:sz w:val="24"/>
          <w:szCs w:val="24"/>
        </w:rPr>
        <w:t xml:space="preserve"> </w:t>
      </w:r>
      <w:proofErr w:type="spellStart"/>
      <w:r w:rsidRPr="00211E1F">
        <w:rPr>
          <w:sz w:val="24"/>
          <w:szCs w:val="24"/>
        </w:rPr>
        <w:t>Felber</w:t>
      </w:r>
      <w:proofErr w:type="spellEnd"/>
      <w:r w:rsidRPr="00211E1F">
        <w:rPr>
          <w:sz w:val="24"/>
          <w:szCs w:val="24"/>
        </w:rPr>
        <w:t xml:space="preserve">, chief executive of IDE Technologies, the plant's operator, said </w:t>
      </w:r>
      <w:proofErr w:type="spellStart"/>
      <w:r w:rsidRPr="00211E1F">
        <w:rPr>
          <w:sz w:val="24"/>
          <w:szCs w:val="24"/>
        </w:rPr>
        <w:t>Sorek</w:t>
      </w:r>
      <w:proofErr w:type="spellEnd"/>
      <w:r w:rsidRPr="00211E1F">
        <w:rPr>
          <w:sz w:val="24"/>
          <w:szCs w:val="24"/>
        </w:rPr>
        <w:t xml:space="preserve"> is the "largest and most advanced" of its kind in the world, producing 624,000 cubic meters of potable water each day. He said the production cost is among the world's lowest, meaning it could provide a typical family's water needs for about $300 to $500 a year. "Basically this desalination, as a drought-proof solution, has proven itself for Israel," he said. "Israel has become ... water independent, let's say, since it launched this program of desalination plants." By meeting its water needs, Israel can focus on longer-term agricultural, industrial and urban planning, he added. Disputes over water have in the past sparked war, and finding a formula for dividing shared water resources has been one of the "core" issues in Israeli-Palestinian peace talks. Jack </w:t>
      </w:r>
      <w:proofErr w:type="spellStart"/>
      <w:r w:rsidRPr="00211E1F">
        <w:rPr>
          <w:sz w:val="24"/>
          <w:szCs w:val="24"/>
        </w:rPr>
        <w:t>Gilron</w:t>
      </w:r>
      <w:proofErr w:type="spellEnd"/>
      <w:r w:rsidRPr="00211E1F">
        <w:rPr>
          <w:sz w:val="24"/>
          <w:szCs w:val="24"/>
        </w:rPr>
        <w:t xml:space="preserve">, a desalination expert at Ben-Gurion University, said Israel should now use its expertise to solve regional water problems. "In the end, by everybody having enough water, we take away one unnecessary reason that there should be conflict," he said. Israel has already taken some small steps in that direction. Last year, it signed an agreement to construct a shared desalination plant in Jordan and sell additional water to the Palestinians. Israel's advances with desalination could help it provide additional water to the parched West Bank, either through transfers of treated water or by revising existing arrangements to give the Palestinians a larger share of shared natural sources. "Desalination, combined with Israel's leadership in wastewater reuse, presents political opportunities that were not available even five years ago," said </w:t>
      </w:r>
      <w:proofErr w:type="spellStart"/>
      <w:r w:rsidRPr="00211E1F">
        <w:rPr>
          <w:sz w:val="24"/>
          <w:szCs w:val="24"/>
        </w:rPr>
        <w:t>Gidon</w:t>
      </w:r>
      <w:proofErr w:type="spellEnd"/>
      <w:r w:rsidRPr="00211E1F">
        <w:rPr>
          <w:sz w:val="24"/>
          <w:szCs w:val="24"/>
        </w:rPr>
        <w:t xml:space="preserve"> Bromberg, the Israel director of Friends of the Earth Middle East, an environmental advocacy group. Under interim peace accords signed two decades ago, Israel controls 80 percent of shared resources, while Palestinians get just 20 percent. A more equitable deal could remove a key source of tension, opening the way for addressing other issues, he said. But with the most recent round of peace talks having collapsed last month, there is little hope of making progress on any of the core issues anytime soon. </w:t>
      </w:r>
      <w:r w:rsidRPr="00211E1F">
        <w:rPr>
          <w:rStyle w:val="StyleBoldUnderline"/>
          <w:sz w:val="24"/>
          <w:szCs w:val="24"/>
        </w:rPr>
        <w:t>Moreover, Bromberg said desalination is not an end-all solution. The plants require immense amounts of energy, consuming roughly 10 percent of Israel's total electricity production, he said. The exact impact of desalination plants on the wider Mediterranean also isn't clear, he added.</w:t>
      </w:r>
      <w:r w:rsidRPr="00211E1F">
        <w:rPr>
          <w:sz w:val="24"/>
          <w:szCs w:val="24"/>
        </w:rPr>
        <w:t xml:space="preserve"> A number of countries, including Cyprus, Lebanon and Egypt, are either using or considering the use of desalination plants. </w:t>
      </w:r>
      <w:r w:rsidRPr="00211E1F">
        <w:rPr>
          <w:rStyle w:val="StyleBoldUnderline"/>
          <w:sz w:val="24"/>
          <w:szCs w:val="24"/>
        </w:rPr>
        <w:t xml:space="preserve">IDE's </w:t>
      </w:r>
      <w:proofErr w:type="spellStart"/>
      <w:r w:rsidRPr="00211E1F">
        <w:rPr>
          <w:rStyle w:val="StyleBoldUnderline"/>
          <w:sz w:val="24"/>
          <w:szCs w:val="24"/>
        </w:rPr>
        <w:t>Felber</w:t>
      </w:r>
      <w:proofErr w:type="spellEnd"/>
      <w:r w:rsidRPr="00211E1F">
        <w:rPr>
          <w:rStyle w:val="StyleBoldUnderline"/>
          <w:sz w:val="24"/>
          <w:szCs w:val="24"/>
        </w:rPr>
        <w:t xml:space="preserve"> said the impact of returning brine to the sea is "minor." But Bromberg insists it is too early to say what impact multiple plants would have, </w:t>
      </w:r>
      <w:proofErr w:type="gramStart"/>
      <w:r w:rsidRPr="00211E1F">
        <w:rPr>
          <w:rStyle w:val="StyleBoldUnderline"/>
          <w:sz w:val="24"/>
          <w:szCs w:val="24"/>
        </w:rPr>
        <w:t>saying</w:t>
      </w:r>
      <w:proofErr w:type="gramEnd"/>
      <w:r w:rsidRPr="00211E1F">
        <w:rPr>
          <w:rStyle w:val="StyleBoldUnderline"/>
          <w:sz w:val="24"/>
          <w:szCs w:val="24"/>
        </w:rPr>
        <w:t xml:space="preserve"> "much more research is required." Relying so heavily on desalination also creates a potential security risk. Missile strikes or other threats could potentially knock out large portions of the country's water supply. The threat is even more acute in Arab countries of the Gulf, which rely on desalination for more than 90 percent of their water supplies and are located much closer to rival Iran. The </w:t>
      </w:r>
      <w:proofErr w:type="spellStart"/>
      <w:r w:rsidRPr="00211E1F">
        <w:rPr>
          <w:rStyle w:val="StyleBoldUnderline"/>
          <w:sz w:val="24"/>
          <w:szCs w:val="24"/>
        </w:rPr>
        <w:t>Sorek</w:t>
      </w:r>
      <w:proofErr w:type="spellEnd"/>
      <w:r w:rsidRPr="00211E1F">
        <w:rPr>
          <w:rStyle w:val="StyleBoldUnderline"/>
          <w:sz w:val="24"/>
          <w:szCs w:val="24"/>
        </w:rPr>
        <w:t xml:space="preserve"> plant is heavily protected with fences, security cameras and guards, and it is not connected to the Internet, instead using a private server, to prevent cyber attacks. But like other key infrastructure, it could be susceptible to missile strikes. During a 2006 war, for instance, Lebanese Hezbollah militants attempted to strike an Israeli power plant. </w:t>
      </w:r>
      <w:proofErr w:type="spellStart"/>
      <w:r w:rsidRPr="00211E1F">
        <w:rPr>
          <w:rStyle w:val="StyleBoldUnderline"/>
          <w:sz w:val="24"/>
          <w:szCs w:val="24"/>
        </w:rPr>
        <w:t>Tenne</w:t>
      </w:r>
      <w:proofErr w:type="spellEnd"/>
      <w:r w:rsidRPr="00211E1F">
        <w:rPr>
          <w:rStyle w:val="StyleBoldUnderline"/>
          <w:sz w:val="24"/>
          <w:szCs w:val="24"/>
        </w:rPr>
        <w:t>, of the Water Authority, acknowledged that "anything in Israel is vulnerable," but said the same could be said for sensitive infrastructure behind enemy lines. "I hope that people will be smart enough not to harm infrastructure," he said.</w:t>
      </w:r>
    </w:p>
    <w:p w:rsidR="00AA1E09" w:rsidRPr="00211E1F" w:rsidRDefault="00AA1E09" w:rsidP="00AA1E09">
      <w:pPr>
        <w:spacing w:after="0"/>
        <w:rPr>
          <w:rStyle w:val="StyleBoldUnderline"/>
          <w:sz w:val="24"/>
          <w:szCs w:val="24"/>
        </w:rPr>
      </w:pPr>
    </w:p>
    <w:p w:rsidR="00AA1E09" w:rsidRPr="00514F71" w:rsidRDefault="00AA1E09" w:rsidP="00AA1E09">
      <w:pPr>
        <w:pStyle w:val="Heading4"/>
        <w:rPr>
          <w:rStyle w:val="StyleBoldUnderline"/>
          <w:b/>
          <w:sz w:val="24"/>
          <w:u w:val="none"/>
        </w:rPr>
      </w:pPr>
      <w:r w:rsidRPr="00514F71">
        <w:rPr>
          <w:rStyle w:val="StyleBoldUnderline"/>
          <w:b/>
          <w:sz w:val="24"/>
          <w:u w:val="none"/>
        </w:rPr>
        <w:t>Israel’s Desalination Plant is Very Close To Terror Bases; Shutdown Can Occur Any Minute</w:t>
      </w:r>
    </w:p>
    <w:p w:rsidR="00AA1E09" w:rsidRPr="00514F71" w:rsidRDefault="00AA1E09" w:rsidP="00AA1E09">
      <w:pPr>
        <w:spacing w:after="0"/>
        <w:rPr>
          <w:rStyle w:val="StyleStyleBold12pt"/>
        </w:rPr>
      </w:pPr>
      <w:r w:rsidRPr="00514F71">
        <w:rPr>
          <w:rStyle w:val="StyleStyleBold12pt"/>
        </w:rPr>
        <w:t>JPC, 2014</w:t>
      </w:r>
    </w:p>
    <w:p w:rsidR="00AA1E09" w:rsidRDefault="00AA1E09" w:rsidP="00AA1E09">
      <w:pPr>
        <w:spacing w:after="0"/>
        <w:rPr>
          <w:sz w:val="24"/>
          <w:szCs w:val="24"/>
        </w:rPr>
      </w:pPr>
      <w:r w:rsidRPr="00211E1F">
        <w:rPr>
          <w:sz w:val="24"/>
          <w:szCs w:val="24"/>
        </w:rPr>
        <w:t>(J</w:t>
      </w:r>
      <w:r>
        <w:rPr>
          <w:sz w:val="24"/>
          <w:szCs w:val="24"/>
        </w:rPr>
        <w:t>ewish Policy Center</w:t>
      </w:r>
      <w:r w:rsidRPr="00211E1F">
        <w:rPr>
          <w:sz w:val="24"/>
          <w:szCs w:val="24"/>
        </w:rPr>
        <w:t xml:space="preserve">, “Israeli Cities Under Fire”, </w:t>
      </w:r>
      <w:hyperlink r:id="rId34" w:history="1">
        <w:r w:rsidRPr="00211E1F">
          <w:rPr>
            <w:rStyle w:val="Hyperlink"/>
            <w:sz w:val="24"/>
            <w:szCs w:val="24"/>
          </w:rPr>
          <w:t>http://www.jewishpolicycenter.org/prr/cities.php</w:t>
        </w:r>
      </w:hyperlink>
      <w:r w:rsidRPr="00211E1F">
        <w:rPr>
          <w:sz w:val="24"/>
          <w:szCs w:val="24"/>
        </w:rPr>
        <w:t>)</w:t>
      </w:r>
    </w:p>
    <w:p w:rsidR="00AA1E09" w:rsidRPr="00211E1F" w:rsidRDefault="00AA1E09" w:rsidP="00AA1E09">
      <w:pPr>
        <w:spacing w:after="0"/>
        <w:rPr>
          <w:sz w:val="24"/>
          <w:szCs w:val="24"/>
        </w:rPr>
      </w:pPr>
    </w:p>
    <w:p w:rsidR="00AA1E09" w:rsidRDefault="00AA1E09" w:rsidP="00AA1E09">
      <w:pPr>
        <w:spacing w:after="0"/>
        <w:rPr>
          <w:rStyle w:val="StyleBoldUnderline"/>
          <w:sz w:val="24"/>
          <w:szCs w:val="24"/>
        </w:rPr>
      </w:pPr>
      <w:r w:rsidRPr="00211E1F">
        <w:rPr>
          <w:rStyle w:val="StyleBoldUnderline"/>
          <w:sz w:val="24"/>
          <w:szCs w:val="24"/>
        </w:rPr>
        <w:t>Ashkelon: Located on Israel’s Mediterranean coast, Ashkelon is a city with a population over 100,000, located roughly 9 miles north of Gaza. The city is a favorite rocket target of Palestinian terrorist organizations for several reasons.</w:t>
      </w:r>
      <w:r w:rsidRPr="00211E1F">
        <w:rPr>
          <w:sz w:val="24"/>
          <w:szCs w:val="24"/>
        </w:rPr>
        <w:t xml:space="preserve"> For one, </w:t>
      </w:r>
      <w:r w:rsidRPr="00211E1F">
        <w:rPr>
          <w:rStyle w:val="StyleBoldUnderline"/>
          <w:sz w:val="24"/>
          <w:szCs w:val="24"/>
        </w:rPr>
        <w:t>Ashkelon is</w:t>
      </w:r>
      <w:r w:rsidRPr="00211E1F">
        <w:rPr>
          <w:sz w:val="24"/>
          <w:szCs w:val="24"/>
        </w:rPr>
        <w:t xml:space="preserve"> more </w:t>
      </w:r>
      <w:r w:rsidRPr="00211E1F">
        <w:rPr>
          <w:rStyle w:val="StyleBoldUnderline"/>
          <w:sz w:val="24"/>
          <w:szCs w:val="24"/>
        </w:rPr>
        <w:t>densely populated</w:t>
      </w:r>
      <w:r w:rsidRPr="00211E1F">
        <w:rPr>
          <w:sz w:val="24"/>
          <w:szCs w:val="24"/>
        </w:rPr>
        <w:t xml:space="preserve"> than </w:t>
      </w:r>
      <w:proofErr w:type="spellStart"/>
      <w:r w:rsidRPr="00211E1F">
        <w:rPr>
          <w:sz w:val="24"/>
          <w:szCs w:val="24"/>
        </w:rPr>
        <w:t>Sderot</w:t>
      </w:r>
      <w:proofErr w:type="spellEnd"/>
      <w:r w:rsidRPr="00211E1F">
        <w:rPr>
          <w:sz w:val="24"/>
          <w:szCs w:val="24"/>
        </w:rPr>
        <w:t xml:space="preserve">. </w:t>
      </w:r>
      <w:r w:rsidRPr="00211E1F">
        <w:rPr>
          <w:rStyle w:val="StyleBoldUnderline"/>
          <w:sz w:val="24"/>
          <w:szCs w:val="24"/>
        </w:rPr>
        <w:t>Thus, rockets have a higher probability of hitting civilians and buildings if they reach this city. Moreover, Ashkelon is home</w:t>
      </w:r>
      <w:r w:rsidRPr="00211E1F">
        <w:rPr>
          <w:sz w:val="24"/>
          <w:szCs w:val="24"/>
        </w:rPr>
        <w:t xml:space="preserve"> to important Israeli infrastructure, including Bar </w:t>
      </w:r>
      <w:proofErr w:type="spellStart"/>
      <w:r w:rsidRPr="00211E1F">
        <w:rPr>
          <w:sz w:val="24"/>
          <w:szCs w:val="24"/>
        </w:rPr>
        <w:t>Ilan</w:t>
      </w:r>
      <w:proofErr w:type="spellEnd"/>
      <w:r w:rsidRPr="00211E1F">
        <w:rPr>
          <w:sz w:val="24"/>
          <w:szCs w:val="24"/>
        </w:rPr>
        <w:t xml:space="preserve"> University, a power generator, and </w:t>
      </w:r>
      <w:r w:rsidRPr="00211E1F">
        <w:rPr>
          <w:rStyle w:val="StyleBoldUnderline"/>
          <w:sz w:val="24"/>
          <w:szCs w:val="24"/>
        </w:rPr>
        <w:t>one of the world's largest water desalination plants. All of these are high-value targets for Palestinian terror groups. Thus, Hamas, PIJ and other groups have established the 9-mile distance from Northern Gaza to Ashkelon as the new gold standard for rocket range.</w:t>
      </w:r>
    </w:p>
    <w:p w:rsidR="00AA1E09" w:rsidRPr="00211E1F" w:rsidRDefault="00AA1E09" w:rsidP="00AA1E09">
      <w:pPr>
        <w:spacing w:after="0"/>
        <w:rPr>
          <w:rStyle w:val="StyleBoldUnderline"/>
          <w:sz w:val="24"/>
          <w:szCs w:val="24"/>
        </w:rPr>
      </w:pPr>
    </w:p>
    <w:p w:rsidR="00AA1E09" w:rsidRDefault="00AA1E09" w:rsidP="00AA1E09">
      <w:pPr>
        <w:pStyle w:val="Heading2"/>
      </w:pPr>
      <w:r>
        <w:t>Gaza War</w:t>
      </w:r>
    </w:p>
    <w:p w:rsidR="00AA1E09" w:rsidRPr="00514F71" w:rsidRDefault="00AA1E09" w:rsidP="00AA1E09">
      <w:pPr>
        <w:pStyle w:val="Heading4"/>
      </w:pPr>
      <w:r w:rsidRPr="00514F71">
        <w:t>Israel’s Desalination Plants Could Lead to Conflict in the Gaza Strip.</w:t>
      </w:r>
    </w:p>
    <w:p w:rsidR="00AA1E09" w:rsidRPr="00514F71" w:rsidRDefault="00AA1E09" w:rsidP="00AA1E09">
      <w:pPr>
        <w:spacing w:after="0"/>
      </w:pPr>
      <w:r w:rsidRPr="00514F71">
        <w:rPr>
          <w:rStyle w:val="StyleStyleBold12pt"/>
        </w:rPr>
        <w:t>Silver</w:t>
      </w:r>
      <w:r w:rsidRPr="00514F71">
        <w:t xml:space="preserve">, The Electronic </w:t>
      </w:r>
      <w:proofErr w:type="spellStart"/>
      <w:r w:rsidRPr="00514F71">
        <w:t>Infatada</w:t>
      </w:r>
      <w:proofErr w:type="spellEnd"/>
      <w:r w:rsidRPr="00514F71">
        <w:t xml:space="preserve">, </w:t>
      </w:r>
      <w:r w:rsidRPr="00514F71">
        <w:rPr>
          <w:rStyle w:val="StyleStyleBold12pt"/>
        </w:rPr>
        <w:t>2014</w:t>
      </w:r>
    </w:p>
    <w:p w:rsidR="00AA1E09" w:rsidRPr="00514F71" w:rsidRDefault="00AA1E09" w:rsidP="00AA1E09">
      <w:pPr>
        <w:spacing w:after="0"/>
      </w:pPr>
      <w:r w:rsidRPr="00514F71">
        <w:t xml:space="preserve">(Charlotte, “Israel-backed "solution" could worsen Gaza’s water crisis”, </w:t>
      </w:r>
      <w:hyperlink r:id="rId35" w:history="1">
        <w:r w:rsidRPr="00514F71">
          <w:t>http://electronicintifada.net/blogs/charlotte-silver/israel-backed-solution-could-worsen-gazas-water-crisis</w:t>
        </w:r>
      </w:hyperlink>
      <w:r w:rsidRPr="00514F71">
        <w:t>)</w:t>
      </w:r>
    </w:p>
    <w:p w:rsidR="00AA1E09" w:rsidRPr="00211E1F" w:rsidRDefault="00AA1E09" w:rsidP="00AA1E09">
      <w:pPr>
        <w:spacing w:after="0"/>
        <w:rPr>
          <w:rStyle w:val="StyleStyleBold12pt"/>
          <w:b w:val="0"/>
          <w:sz w:val="24"/>
          <w:szCs w:val="24"/>
        </w:rPr>
      </w:pPr>
    </w:p>
    <w:p w:rsidR="00AA1E09" w:rsidRPr="00211E1F" w:rsidRDefault="00AA1E09" w:rsidP="00AA1E09">
      <w:pPr>
        <w:spacing w:after="0"/>
        <w:rPr>
          <w:rStyle w:val="StyleStyleBold12pt"/>
          <w:b w:val="0"/>
          <w:sz w:val="24"/>
          <w:szCs w:val="24"/>
        </w:rPr>
      </w:pPr>
      <w:r w:rsidRPr="00211E1F">
        <w:rPr>
          <w:rStyle w:val="StyleBoldUnderline"/>
          <w:sz w:val="24"/>
          <w:szCs w:val="24"/>
        </w:rPr>
        <w:t>EWASH argues that a desalination plant would allow Israel to avoid its obligation to allow Gaza to access water in the West Bank.</w:t>
      </w:r>
      <w:r w:rsidRPr="00211E1F">
        <w:rPr>
          <w:rStyle w:val="StyleStyleBold12pt"/>
          <w:sz w:val="24"/>
          <w:szCs w:val="24"/>
        </w:rPr>
        <w:t xml:space="preserve"> </w:t>
      </w:r>
      <w:r w:rsidRPr="00211E1F">
        <w:rPr>
          <w:rStyle w:val="StyleBoldUnderline"/>
          <w:sz w:val="24"/>
          <w:szCs w:val="24"/>
        </w:rPr>
        <w:t xml:space="preserve">“Desalination for Gaza should come after the realization of Palestinian water rights and full sovereignty over their equitable and reasonable share of </w:t>
      </w:r>
      <w:proofErr w:type="spellStart"/>
      <w:r w:rsidRPr="00211E1F">
        <w:rPr>
          <w:rStyle w:val="StyleBoldUnderline"/>
          <w:sz w:val="24"/>
          <w:szCs w:val="24"/>
        </w:rPr>
        <w:t>transboundary</w:t>
      </w:r>
      <w:proofErr w:type="spellEnd"/>
      <w:r w:rsidRPr="00211E1F">
        <w:rPr>
          <w:rStyle w:val="StyleBoldUnderline"/>
          <w:sz w:val="24"/>
          <w:szCs w:val="24"/>
        </w:rPr>
        <w:t xml:space="preserve"> water resources</w:t>
      </w:r>
      <w:r w:rsidRPr="00211E1F">
        <w:rPr>
          <w:rStyle w:val="StyleStyleBold12pt"/>
          <w:sz w:val="24"/>
          <w:szCs w:val="24"/>
        </w:rPr>
        <w:t xml:space="preserve">,” </w:t>
      </w:r>
      <w:r w:rsidRPr="00514F71">
        <w:t>the paper says. EWASH also asserts that</w:t>
      </w:r>
      <w:r w:rsidRPr="00211E1F">
        <w:rPr>
          <w:rStyle w:val="StyleStyleBold12pt"/>
          <w:sz w:val="24"/>
          <w:szCs w:val="24"/>
        </w:rPr>
        <w:t xml:space="preserve"> </w:t>
      </w:r>
      <w:r w:rsidRPr="00211E1F">
        <w:rPr>
          <w:rStyle w:val="StyleBoldUnderline"/>
          <w:sz w:val="24"/>
          <w:szCs w:val="24"/>
        </w:rPr>
        <w:t>confining Gaza’s water source to one desalination plant would render the Strip’s 1.6 million inhabitants dangerously vulnerable in the case of an Israeli military attack. “Concerns surrounding strikes on infrastructure are not without precedent</w:t>
      </w:r>
      <w:r w:rsidRPr="00211E1F">
        <w:rPr>
          <w:rStyle w:val="StyleStyleBold12pt"/>
          <w:sz w:val="24"/>
          <w:szCs w:val="24"/>
        </w:rPr>
        <w:t xml:space="preserve">: </w:t>
      </w:r>
      <w:r w:rsidRPr="00514F71">
        <w:t xml:space="preserve">In 2006, the Israeli military severely damaged Gaza’s sole power plant,” the paper says. Water and sanitation infrastructure has also been targeted. Along with hundreds of wells used by farmers, Israel has destroyed a major water pipeline in Gaza. It also destroyed the </w:t>
      </w:r>
      <w:proofErr w:type="spellStart"/>
      <w:r w:rsidRPr="00514F71">
        <w:t>Nuseirat</w:t>
      </w:r>
      <w:proofErr w:type="spellEnd"/>
      <w:r w:rsidRPr="00514F71">
        <w:t xml:space="preserve"> sewage pumping station shortly after its construction was completed in 2011.</w:t>
      </w:r>
      <w:r w:rsidRPr="00211E1F">
        <w:rPr>
          <w:rStyle w:val="StyleBoldUnderline"/>
          <w:sz w:val="24"/>
          <w:szCs w:val="24"/>
        </w:rPr>
        <w:t xml:space="preserve"> In addition to the very stark political implications of the building of a desalination plant, the paper raises the practical concern of the cost and feasibility of running a desalination plant that requires scarce and expensive electricity. </w:t>
      </w:r>
      <w:r w:rsidRPr="00514F71">
        <w:t>In order to procure enough electricity and energy to run the plant, the PWA has estimated that it would need to be subsidized by international sources for at least three years — to the tune of $20 million</w:t>
      </w:r>
      <w:r w:rsidRPr="00211E1F">
        <w:rPr>
          <w:rStyle w:val="StyleBoldUnderline"/>
          <w:sz w:val="24"/>
          <w:szCs w:val="24"/>
        </w:rPr>
        <w:t>. “This would, therefore, increase further and perpetuate Palestinian dependency on international aid, which serves to remove from Israel the burden of responsibility towards the Palestinians and the obligations it owes them under international law,”</w:t>
      </w:r>
      <w:r w:rsidRPr="00211E1F">
        <w:rPr>
          <w:rStyle w:val="StyleStyleBold12pt"/>
          <w:sz w:val="24"/>
          <w:szCs w:val="24"/>
        </w:rPr>
        <w:t xml:space="preserve"> </w:t>
      </w:r>
      <w:r w:rsidRPr="00514F71">
        <w:t>the EWASH paper says</w:t>
      </w:r>
      <w:r w:rsidRPr="00211E1F">
        <w:rPr>
          <w:rStyle w:val="StyleStyleBold12pt"/>
          <w:sz w:val="24"/>
          <w:szCs w:val="24"/>
        </w:rPr>
        <w:t xml:space="preserve">. </w:t>
      </w:r>
      <w:r w:rsidRPr="00211E1F">
        <w:rPr>
          <w:rStyle w:val="StyleBoldUnderline"/>
          <w:sz w:val="24"/>
          <w:szCs w:val="24"/>
        </w:rPr>
        <w:t xml:space="preserve">The paper points out other general environmental concerns about desalination technology, such as the ejection of concentrated salt and chemicals back into the sea — which Gaza would not be capable of counteracting. EWASH’s report is a crucial reminder that Palestine’s water crisis has been engineered by the systematic theft of its resources by Israel. </w:t>
      </w:r>
      <w:r w:rsidRPr="00514F71">
        <w:t>The solution must, therefore, begin with the return of that which was stolen</w:t>
      </w:r>
      <w:r w:rsidRPr="00211E1F">
        <w:rPr>
          <w:rStyle w:val="StyleStyleBold12pt"/>
          <w:sz w:val="24"/>
          <w:szCs w:val="24"/>
        </w:rPr>
        <w:t xml:space="preserve">. </w:t>
      </w:r>
    </w:p>
    <w:p w:rsidR="00AA1E09" w:rsidRPr="00211E1F" w:rsidRDefault="00AA1E09" w:rsidP="00AA1E09">
      <w:pPr>
        <w:spacing w:after="0"/>
        <w:rPr>
          <w:rStyle w:val="StyleStyleBold12pt"/>
          <w:b w:val="0"/>
          <w:sz w:val="24"/>
          <w:szCs w:val="24"/>
        </w:rPr>
      </w:pPr>
    </w:p>
    <w:p w:rsidR="00AA1E09" w:rsidRPr="00211E1F" w:rsidRDefault="00AA1E09" w:rsidP="00AA1E09">
      <w:pPr>
        <w:spacing w:after="0"/>
        <w:rPr>
          <w:rStyle w:val="StyleBoldUnderline"/>
          <w:sz w:val="24"/>
          <w:szCs w:val="24"/>
        </w:rPr>
      </w:pPr>
    </w:p>
    <w:p w:rsidR="00AA1E09" w:rsidRDefault="00AA1E09" w:rsidP="00AA1E09">
      <w:pPr>
        <w:pStyle w:val="Heading2"/>
      </w:pPr>
      <w:r>
        <w:t>Crops</w:t>
      </w:r>
    </w:p>
    <w:p w:rsidR="00AA1E09" w:rsidRPr="00514F71" w:rsidRDefault="00AA1E09" w:rsidP="00AA1E09">
      <w:pPr>
        <w:pStyle w:val="Heading4"/>
      </w:pPr>
      <w:proofErr w:type="spellStart"/>
      <w:r>
        <w:t>Isreali</w:t>
      </w:r>
      <w:proofErr w:type="spellEnd"/>
      <w:r>
        <w:t xml:space="preserve"> </w:t>
      </w:r>
      <w:proofErr w:type="spellStart"/>
      <w:r>
        <w:t>Desal</w:t>
      </w:r>
      <w:proofErr w:type="spellEnd"/>
      <w:r>
        <w:t xml:space="preserve"> hurts Crops</w:t>
      </w:r>
    </w:p>
    <w:p w:rsidR="00AA1E09" w:rsidRPr="00211E1F" w:rsidRDefault="00AA1E09" w:rsidP="00AA1E09">
      <w:pPr>
        <w:spacing w:after="0"/>
        <w:rPr>
          <w:sz w:val="24"/>
          <w:szCs w:val="24"/>
        </w:rPr>
      </w:pPr>
      <w:r w:rsidRPr="00514F71">
        <w:rPr>
          <w:rStyle w:val="StyleStyleBold12pt"/>
        </w:rPr>
        <w:t>Ashkenazi</w:t>
      </w:r>
      <w:r w:rsidRPr="00211E1F">
        <w:rPr>
          <w:sz w:val="24"/>
          <w:szCs w:val="24"/>
        </w:rPr>
        <w:t xml:space="preserve">, </w:t>
      </w:r>
      <w:proofErr w:type="spellStart"/>
      <w:r w:rsidRPr="00211E1F">
        <w:rPr>
          <w:sz w:val="24"/>
          <w:szCs w:val="24"/>
        </w:rPr>
        <w:t>Harratez</w:t>
      </w:r>
      <w:proofErr w:type="spellEnd"/>
      <w:r w:rsidRPr="00211E1F">
        <w:rPr>
          <w:sz w:val="24"/>
          <w:szCs w:val="24"/>
        </w:rPr>
        <w:t xml:space="preserve"> Reporter, </w:t>
      </w:r>
      <w:r w:rsidRPr="00514F71">
        <w:rPr>
          <w:rStyle w:val="StyleStyleBold12pt"/>
        </w:rPr>
        <w:t>2007</w:t>
      </w:r>
    </w:p>
    <w:p w:rsidR="00AA1E09" w:rsidRDefault="00AA1E09" w:rsidP="00AA1E09">
      <w:pPr>
        <w:spacing w:after="0"/>
        <w:rPr>
          <w:sz w:val="24"/>
          <w:szCs w:val="24"/>
        </w:rPr>
      </w:pPr>
      <w:r w:rsidRPr="00211E1F">
        <w:rPr>
          <w:sz w:val="24"/>
          <w:szCs w:val="24"/>
        </w:rPr>
        <w:t xml:space="preserve">(Eli, “Desalinated water can harm crops, researchers warn”, </w:t>
      </w:r>
      <w:hyperlink r:id="rId36" w:history="1">
        <w:r w:rsidRPr="00211E1F">
          <w:rPr>
            <w:rStyle w:val="Hyperlink"/>
            <w:sz w:val="24"/>
            <w:szCs w:val="24"/>
          </w:rPr>
          <w:t>http://www.haaretz.com/print-edition/news/desalinated-water-can-harm-crops-researchers-warn-1.232848</w:t>
        </w:r>
      </w:hyperlink>
      <w:r w:rsidRPr="00211E1F">
        <w:rPr>
          <w:sz w:val="24"/>
          <w:szCs w:val="24"/>
        </w:rPr>
        <w:t>)</w:t>
      </w:r>
    </w:p>
    <w:p w:rsidR="00AA1E09" w:rsidRPr="00211E1F" w:rsidRDefault="00AA1E09" w:rsidP="00AA1E09">
      <w:pPr>
        <w:spacing w:after="0"/>
        <w:rPr>
          <w:sz w:val="24"/>
          <w:szCs w:val="24"/>
        </w:rPr>
      </w:pPr>
    </w:p>
    <w:p w:rsidR="00AA1E09" w:rsidRDefault="00AA1E09" w:rsidP="00AA1E09">
      <w:pPr>
        <w:spacing w:after="0"/>
        <w:rPr>
          <w:sz w:val="24"/>
          <w:szCs w:val="24"/>
        </w:rPr>
      </w:pPr>
      <w:r w:rsidRPr="00211E1F">
        <w:rPr>
          <w:rStyle w:val="StyleBoldUnderline"/>
          <w:sz w:val="24"/>
          <w:szCs w:val="24"/>
        </w:rPr>
        <w:t>Israeli researchers are calling for a reassessment of the use of desalinated water for irrigation</w:t>
      </w:r>
      <w:r w:rsidRPr="00211E1F">
        <w:rPr>
          <w:sz w:val="24"/>
          <w:szCs w:val="24"/>
        </w:rPr>
        <w:t xml:space="preserve">, warning in an article published in today's issue of Science Magazine that </w:t>
      </w:r>
      <w:r w:rsidRPr="00211E1F">
        <w:rPr>
          <w:rStyle w:val="StyleBoldUnderline"/>
          <w:sz w:val="24"/>
          <w:szCs w:val="24"/>
        </w:rPr>
        <w:t>desalinated water adversely affects some crops</w:t>
      </w:r>
      <w:r w:rsidRPr="00211E1F">
        <w:rPr>
          <w:sz w:val="24"/>
          <w:szCs w:val="24"/>
        </w:rPr>
        <w:t>, such as tomatoes, basil and certain varieties of flowers</w:t>
      </w:r>
      <w:r w:rsidRPr="00211E1F">
        <w:rPr>
          <w:rStyle w:val="StyleBoldUnderline"/>
          <w:sz w:val="24"/>
          <w:szCs w:val="24"/>
        </w:rPr>
        <w:t>. Israel's use of desalinated water for agriculture is the highest in the world, so the new research is arousing considerable interest among scientists.</w:t>
      </w:r>
      <w:r w:rsidRPr="00211E1F">
        <w:rPr>
          <w:sz w:val="24"/>
          <w:szCs w:val="24"/>
        </w:rPr>
        <w:t xml:space="preserve"> Much of the water produced in Ashkelon's desalination plant is used for irrigation. This is the world's largest seawater reverse osmosis (SWRO) plant, producing some 100 million cubic meters of desalinated water a year. Dr. Jorge </w:t>
      </w:r>
      <w:proofErr w:type="spellStart"/>
      <w:r w:rsidRPr="00211E1F">
        <w:rPr>
          <w:sz w:val="24"/>
          <w:szCs w:val="24"/>
        </w:rPr>
        <w:t>Tarchitzky</w:t>
      </w:r>
      <w:proofErr w:type="spellEnd"/>
      <w:r w:rsidRPr="00211E1F">
        <w:rPr>
          <w:sz w:val="24"/>
          <w:szCs w:val="24"/>
        </w:rPr>
        <w:t xml:space="preserve">, head of the Agriculture Ministry's department of soil and fertilizer usage and one of the article's authors, says the plant produces more water than required for urban use, and half of it is funneled to agriculture. The article says that </w:t>
      </w:r>
      <w:r w:rsidRPr="00211E1F">
        <w:rPr>
          <w:rStyle w:val="StyleBoldUnderline"/>
          <w:sz w:val="24"/>
          <w:szCs w:val="24"/>
        </w:rPr>
        <w:t xml:space="preserve">the water's the low mineral content, once believed to be an advantage, is bad for the crops. Calcium shortage, for example, causes physiological defects, while magnesium shortage damages the plant's development. If the crops are grown in sand or off the ground, the damage is even worse, because the soil cannot provide the missing elements. </w:t>
      </w:r>
      <w:r w:rsidRPr="00211E1F">
        <w:rPr>
          <w:sz w:val="24"/>
          <w:szCs w:val="24"/>
        </w:rPr>
        <w:t xml:space="preserve">Frequent changes in the water's composition hurt the crops still further. "One morning we woke up and found that only desalinated water was flowing through the pipes," said another co-author, Dr. Uri </w:t>
      </w:r>
      <w:proofErr w:type="spellStart"/>
      <w:r w:rsidRPr="00211E1F">
        <w:rPr>
          <w:sz w:val="24"/>
          <w:szCs w:val="24"/>
        </w:rPr>
        <w:t>Yirmiyahu</w:t>
      </w:r>
      <w:proofErr w:type="spellEnd"/>
      <w:r w:rsidRPr="00211E1F">
        <w:rPr>
          <w:sz w:val="24"/>
          <w:szCs w:val="24"/>
        </w:rPr>
        <w:t xml:space="preserve"> of the </w:t>
      </w:r>
      <w:proofErr w:type="spellStart"/>
      <w:r w:rsidRPr="00211E1F">
        <w:rPr>
          <w:sz w:val="24"/>
          <w:szCs w:val="24"/>
        </w:rPr>
        <w:t>Gilat</w:t>
      </w:r>
      <w:proofErr w:type="spellEnd"/>
      <w:r w:rsidRPr="00211E1F">
        <w:rPr>
          <w:sz w:val="24"/>
          <w:szCs w:val="24"/>
        </w:rPr>
        <w:t xml:space="preserve"> Research Center. "</w:t>
      </w:r>
      <w:r w:rsidRPr="00211E1F">
        <w:rPr>
          <w:rStyle w:val="StyleBoldUnderline"/>
          <w:sz w:val="24"/>
          <w:szCs w:val="24"/>
        </w:rPr>
        <w:t xml:space="preserve">We gradually began to see the problems. For example, a shortage of magnesium damaged the development of tomatoes and caused defects in basil." </w:t>
      </w:r>
      <w:r w:rsidRPr="00211E1F">
        <w:rPr>
          <w:sz w:val="24"/>
          <w:szCs w:val="24"/>
        </w:rPr>
        <w:t xml:space="preserve">Added co-author Dr. Asher Bar-Tal of the Agricultural Research Organization - </w:t>
      </w:r>
      <w:proofErr w:type="spellStart"/>
      <w:r w:rsidRPr="00211E1F">
        <w:rPr>
          <w:sz w:val="24"/>
          <w:szCs w:val="24"/>
        </w:rPr>
        <w:t>Volcani</w:t>
      </w:r>
      <w:proofErr w:type="spellEnd"/>
      <w:r w:rsidRPr="00211E1F">
        <w:rPr>
          <w:sz w:val="24"/>
          <w:szCs w:val="24"/>
        </w:rPr>
        <w:t xml:space="preserve"> Center: "The problem is the irregular water composition. Sometimes the desalinated water is adulterated and sometimes it isn't. </w:t>
      </w:r>
      <w:r w:rsidRPr="00211E1F">
        <w:rPr>
          <w:rStyle w:val="StyleBoldUnderline"/>
          <w:sz w:val="24"/>
          <w:szCs w:val="24"/>
        </w:rPr>
        <w:t>The damage is reflected in the crops' quality."</w:t>
      </w:r>
      <w:r w:rsidRPr="00211E1F">
        <w:rPr>
          <w:sz w:val="24"/>
          <w:szCs w:val="24"/>
        </w:rPr>
        <w:t xml:space="preserve"> "The Agriculture Ministry gave farmers a solution - a system that reports changes in the water's composition," </w:t>
      </w:r>
      <w:proofErr w:type="spellStart"/>
      <w:r w:rsidRPr="00211E1F">
        <w:rPr>
          <w:sz w:val="24"/>
          <w:szCs w:val="24"/>
        </w:rPr>
        <w:t>Yirmiyahu</w:t>
      </w:r>
      <w:proofErr w:type="spellEnd"/>
      <w:r w:rsidRPr="00211E1F">
        <w:rPr>
          <w:sz w:val="24"/>
          <w:szCs w:val="24"/>
        </w:rPr>
        <w:t xml:space="preserve"> said. "But the farmer must be prepared for such changes at any given moment. The changes used to be seasonal, which they could handle. Now, the change could take place within a few hours and the water's quality must be checked all the time." </w:t>
      </w:r>
      <w:r w:rsidRPr="00211E1F">
        <w:rPr>
          <w:rStyle w:val="StyleBoldUnderline"/>
          <w:sz w:val="24"/>
          <w:szCs w:val="24"/>
        </w:rPr>
        <w:t>The tender for the desalination plant set criteria only for the quality of drinking water. The researchers are calling for new standards that would also require the desalinated water to be suitable for farming, by requiring it to contain some of the nutritional elements vital to crops.</w:t>
      </w:r>
      <w:r w:rsidRPr="00211E1F">
        <w:rPr>
          <w:sz w:val="24"/>
          <w:szCs w:val="24"/>
        </w:rPr>
        <w:t xml:space="preserve"> "Israel is first in the world in setting criteria for desalinated water and has managed to raise this water's quality. Now the water quality must be improved for both farmers and urban consumption," said a fourth co-author, Dr. </w:t>
      </w:r>
      <w:proofErr w:type="spellStart"/>
      <w:r w:rsidRPr="00211E1F">
        <w:rPr>
          <w:sz w:val="24"/>
          <w:szCs w:val="24"/>
        </w:rPr>
        <w:t>Ori</w:t>
      </w:r>
      <w:proofErr w:type="spellEnd"/>
      <w:r w:rsidRPr="00211E1F">
        <w:rPr>
          <w:sz w:val="24"/>
          <w:szCs w:val="24"/>
        </w:rPr>
        <w:t xml:space="preserve"> </w:t>
      </w:r>
      <w:proofErr w:type="spellStart"/>
      <w:r w:rsidRPr="00211E1F">
        <w:rPr>
          <w:sz w:val="24"/>
          <w:szCs w:val="24"/>
        </w:rPr>
        <w:t>Lahav</w:t>
      </w:r>
      <w:proofErr w:type="spellEnd"/>
      <w:r w:rsidRPr="00211E1F">
        <w:rPr>
          <w:sz w:val="24"/>
          <w:szCs w:val="24"/>
        </w:rPr>
        <w:t xml:space="preserve"> of the </w:t>
      </w:r>
      <w:proofErr w:type="spellStart"/>
      <w:r w:rsidRPr="00211E1F">
        <w:rPr>
          <w:sz w:val="24"/>
          <w:szCs w:val="24"/>
        </w:rPr>
        <w:t>Technion</w:t>
      </w:r>
      <w:proofErr w:type="spellEnd"/>
      <w:r w:rsidRPr="00211E1F">
        <w:rPr>
          <w:sz w:val="24"/>
          <w:szCs w:val="24"/>
        </w:rPr>
        <w:t xml:space="preserve">. Dr. </w:t>
      </w:r>
      <w:proofErr w:type="spellStart"/>
      <w:r w:rsidRPr="00211E1F">
        <w:rPr>
          <w:sz w:val="24"/>
          <w:szCs w:val="24"/>
        </w:rPr>
        <w:t>Alon</w:t>
      </w:r>
      <w:proofErr w:type="spellEnd"/>
      <w:r w:rsidRPr="00211E1F">
        <w:rPr>
          <w:sz w:val="24"/>
          <w:szCs w:val="24"/>
        </w:rPr>
        <w:t xml:space="preserve"> Tal of Ben-Gurion University and Dr. </w:t>
      </w:r>
      <w:proofErr w:type="spellStart"/>
      <w:r w:rsidRPr="00211E1F">
        <w:rPr>
          <w:sz w:val="24"/>
          <w:szCs w:val="24"/>
        </w:rPr>
        <w:t>Alon</w:t>
      </w:r>
      <w:proofErr w:type="spellEnd"/>
      <w:r w:rsidRPr="00211E1F">
        <w:rPr>
          <w:sz w:val="24"/>
          <w:szCs w:val="24"/>
        </w:rPr>
        <w:t xml:space="preserve"> Ben-Gal of </w:t>
      </w:r>
      <w:proofErr w:type="spellStart"/>
      <w:r w:rsidRPr="00211E1F">
        <w:rPr>
          <w:sz w:val="24"/>
          <w:szCs w:val="24"/>
        </w:rPr>
        <w:t>Gilat</w:t>
      </w:r>
      <w:proofErr w:type="spellEnd"/>
      <w:r w:rsidRPr="00211E1F">
        <w:rPr>
          <w:sz w:val="24"/>
          <w:szCs w:val="24"/>
        </w:rPr>
        <w:t xml:space="preserve"> also took part in the study. The financial cost of improving the water may determine whether and how any changes are made. "Our proposal is a compromise," </w:t>
      </w:r>
      <w:proofErr w:type="spellStart"/>
      <w:r w:rsidRPr="00211E1F">
        <w:rPr>
          <w:sz w:val="24"/>
          <w:szCs w:val="24"/>
        </w:rPr>
        <w:t>Yirmiyahu</w:t>
      </w:r>
      <w:proofErr w:type="spellEnd"/>
      <w:r w:rsidRPr="00211E1F">
        <w:rPr>
          <w:sz w:val="24"/>
          <w:szCs w:val="24"/>
        </w:rPr>
        <w:t xml:space="preserve"> said. "The water would still not be perfect for agriculture, but it would be less harmful. We got together with several researchers from various disciplines to compose an article calling attention to a world problem. Water shortages are becoming more common - in Australia, California, China, Spain and, as ever, the Middle East. Given this looming crisis, it is obvious that desalination is the front-line defense, and so all the implications of its use must be considered."</w:t>
      </w:r>
    </w:p>
    <w:p w:rsidR="00AA1E09" w:rsidRPr="00211E1F" w:rsidRDefault="00AA1E09" w:rsidP="00AA1E09">
      <w:pPr>
        <w:spacing w:after="0"/>
        <w:rPr>
          <w:sz w:val="24"/>
          <w:szCs w:val="24"/>
        </w:rPr>
      </w:pPr>
    </w:p>
    <w:p w:rsidR="00AA1E09" w:rsidRPr="00AA1E09" w:rsidRDefault="00A00DD1" w:rsidP="00AA1E09">
      <w:pPr>
        <w:pStyle w:val="Heading2"/>
      </w:pPr>
      <w:r>
        <w:t>No Solvency</w:t>
      </w:r>
    </w:p>
    <w:p w:rsidR="005C7AB3" w:rsidRPr="00514F71" w:rsidRDefault="00A00DD1" w:rsidP="00CC3E4C">
      <w:pPr>
        <w:pStyle w:val="Heading4"/>
      </w:pPr>
      <w:r>
        <w:t>Israel couldn’t even help one state – can’t solve US water shortages</w:t>
      </w:r>
    </w:p>
    <w:p w:rsidR="005C7AB3" w:rsidRPr="00514F71" w:rsidRDefault="005C7AB3" w:rsidP="00211E1F">
      <w:pPr>
        <w:spacing w:after="0"/>
        <w:rPr>
          <w:rStyle w:val="StyleStyleBold12pt"/>
        </w:rPr>
      </w:pPr>
      <w:proofErr w:type="spellStart"/>
      <w:r w:rsidRPr="00514F71">
        <w:rPr>
          <w:rStyle w:val="StyleStyleBold12pt"/>
        </w:rPr>
        <w:t>Dearen</w:t>
      </w:r>
      <w:proofErr w:type="spellEnd"/>
      <w:r w:rsidRPr="00514F71">
        <w:rPr>
          <w:rStyle w:val="StyleStyleBold12pt"/>
        </w:rPr>
        <w:t xml:space="preserve"> and Chang, 2012</w:t>
      </w:r>
    </w:p>
    <w:p w:rsidR="005C7AB3" w:rsidRDefault="005C7AB3" w:rsidP="00211E1F">
      <w:pPr>
        <w:spacing w:after="0"/>
        <w:rPr>
          <w:sz w:val="24"/>
          <w:szCs w:val="24"/>
        </w:rPr>
      </w:pPr>
      <w:r w:rsidRPr="00211E1F">
        <w:rPr>
          <w:sz w:val="24"/>
          <w:szCs w:val="24"/>
        </w:rPr>
        <w:t xml:space="preserve">(Jason, Alicia, “California Drinking Water: Desalination No Panacea For State's Woes”, </w:t>
      </w:r>
      <w:hyperlink r:id="rId37" w:history="1">
        <w:r w:rsidRPr="00211E1F">
          <w:rPr>
            <w:rStyle w:val="Hyperlink"/>
            <w:sz w:val="24"/>
            <w:szCs w:val="24"/>
          </w:rPr>
          <w:t>http://www.huffingtonpost.com/2012/09/22/california-drinking-water_n_1906118.html</w:t>
        </w:r>
      </w:hyperlink>
      <w:r w:rsidRPr="00211E1F">
        <w:rPr>
          <w:sz w:val="24"/>
          <w:szCs w:val="24"/>
        </w:rPr>
        <w:t>)</w:t>
      </w:r>
    </w:p>
    <w:p w:rsidR="00514F71" w:rsidRPr="00211E1F" w:rsidRDefault="00514F71" w:rsidP="00211E1F">
      <w:pPr>
        <w:spacing w:after="0"/>
        <w:rPr>
          <w:sz w:val="24"/>
          <w:szCs w:val="24"/>
        </w:rPr>
      </w:pPr>
    </w:p>
    <w:p w:rsidR="005C7AB3" w:rsidRDefault="005C7AB3" w:rsidP="00211E1F">
      <w:pPr>
        <w:spacing w:after="0"/>
        <w:rPr>
          <w:sz w:val="24"/>
          <w:szCs w:val="24"/>
        </w:rPr>
      </w:pPr>
      <w:r w:rsidRPr="00211E1F">
        <w:rPr>
          <w:sz w:val="24"/>
          <w:szCs w:val="24"/>
        </w:rPr>
        <w:t xml:space="preserve">MARINA, Calif. </w:t>
      </w:r>
      <w:r w:rsidRPr="00211E1F">
        <w:rPr>
          <w:rStyle w:val="StyleBoldUnderline"/>
          <w:sz w:val="24"/>
          <w:szCs w:val="24"/>
        </w:rPr>
        <w:t>— In the Central California coastal town of Marina, a $7 million desalination plant that can turn salty ocean waves into fresh drinking water sits idle behind rusty, locked doors, shuttered by water officials because rising energy costs made the plant too expensive.</w:t>
      </w:r>
      <w:r w:rsidRPr="00211E1F">
        <w:rPr>
          <w:sz w:val="24"/>
          <w:szCs w:val="24"/>
        </w:rPr>
        <w:t xml:space="preserve"> Far to the north in well-heeled Marin County, plans were scrapped for a desalination facility despite two decades of planning and millions of dollars spent on a pilot plant. </w:t>
      </w:r>
      <w:r w:rsidRPr="00211E1F">
        <w:rPr>
          <w:rStyle w:val="StyleBoldUnderline"/>
          <w:sz w:val="24"/>
          <w:szCs w:val="24"/>
        </w:rPr>
        <w:t xml:space="preserve">Squeezing salt from the ocean to make clean </w:t>
      </w:r>
      <w:proofErr w:type="spellStart"/>
      <w:r w:rsidRPr="00211E1F">
        <w:rPr>
          <w:rStyle w:val="StyleBoldUnderline"/>
          <w:sz w:val="24"/>
          <w:szCs w:val="24"/>
        </w:rPr>
        <w:t>drin+king</w:t>
      </w:r>
      <w:proofErr w:type="spellEnd"/>
      <w:r w:rsidRPr="00211E1F">
        <w:rPr>
          <w:rStyle w:val="StyleBoldUnderline"/>
          <w:sz w:val="24"/>
          <w:szCs w:val="24"/>
        </w:rPr>
        <w:t xml:space="preserve"> water is a worldwide phenomenon that has been embraced in thirsty California, with its cycles of drought and growing population. There are currently 17 desalination proposals in the state, concentrated along the Pacific where people are plentiful and fresh water is not. </w:t>
      </w:r>
      <w:r w:rsidRPr="00211E1F">
        <w:rPr>
          <w:sz w:val="24"/>
          <w:szCs w:val="24"/>
        </w:rPr>
        <w:t xml:space="preserve">But </w:t>
      </w:r>
      <w:r w:rsidRPr="00211E1F">
        <w:rPr>
          <w:rStyle w:val="StyleBoldUnderline"/>
          <w:sz w:val="24"/>
          <w:szCs w:val="24"/>
        </w:rPr>
        <w:t>many projects have been stymied by skyrocketing construction costs, huge energy requirements for running plants, regulatory delays and legal challenges over environmental impacts on marine life</w:t>
      </w:r>
      <w:r w:rsidRPr="00211E1F">
        <w:rPr>
          <w:sz w:val="24"/>
          <w:szCs w:val="24"/>
        </w:rPr>
        <w:t xml:space="preserve">. Only one small plant along Monterey Bay is pumping out any drinking water. From Marin County to San Diego, some water districts are asking themselves: How much are we willing to pay for this new water? "We found that our demand for water had dropped so much since the time we started exploring desalination, we didn't need the water," said Libby </w:t>
      </w:r>
      <w:proofErr w:type="spellStart"/>
      <w:r w:rsidRPr="00211E1F">
        <w:rPr>
          <w:sz w:val="24"/>
          <w:szCs w:val="24"/>
        </w:rPr>
        <w:t>Pischel</w:t>
      </w:r>
      <w:proofErr w:type="spellEnd"/>
      <w:r w:rsidRPr="00211E1F">
        <w:rPr>
          <w:sz w:val="24"/>
          <w:szCs w:val="24"/>
        </w:rPr>
        <w:t>, a spokeswoman for the Marin Municipal Water District. "Right now, conservation costs less than desalination</w:t>
      </w:r>
      <w:r w:rsidRPr="00211E1F">
        <w:rPr>
          <w:rStyle w:val="StyleBoldUnderline"/>
          <w:sz w:val="24"/>
          <w:szCs w:val="24"/>
        </w:rPr>
        <w:t>." Desalination plants can take water from the ocean or drill down and grab the less salty, brackish water from seaside aquifers. Because of their potential impacts to marine life, the California Coastal Commission reviews each project case-by-case. There was great fanfare in 2009 when the last regulatory hurdle was cleared to build the Western Hemisphere's largest desalination plant in Carlsbad, north of San Diego.</w:t>
      </w:r>
      <w:r w:rsidRPr="00211E1F">
        <w:rPr>
          <w:sz w:val="24"/>
          <w:szCs w:val="24"/>
        </w:rPr>
        <w:t xml:space="preserve"> At the time, it was </w:t>
      </w:r>
      <w:r w:rsidRPr="00211E1F">
        <w:rPr>
          <w:rStyle w:val="StyleBoldUnderline"/>
          <w:sz w:val="24"/>
          <w:szCs w:val="24"/>
        </w:rPr>
        <w:t>proposed that the $320 million project would suck in 100 million gallons of seawater and be capable of producing 50 million gallons of drinking water a day.</w:t>
      </w:r>
      <w:r w:rsidRPr="00211E1F">
        <w:rPr>
          <w:sz w:val="24"/>
          <w:szCs w:val="24"/>
        </w:rPr>
        <w:t xml:space="preserve"> It was expected to come online by this year. Since then, the plant owner, Poseidon Resources LLC, has been negotiating a water purchase agreement and is close to clinching a 30-year deal with the San Diego County Water Authority, a wholesaler to cities and agencies that provide water to 3.1 million people. The compact is essential for Poseidon to obtain financing to build what has become a $900 million project, which includes the seaside plant and a 10-mile pipeline. The San Diego agency hopes the plant opens in 2016 and anticipates desalination will account for 7 percent of the region's supply in 2020. It estimates the cost is comparable to other new, local sources of drinking water, such as treated toilet water or briny groundwater. Interest is still high, but "people are realizing that desalination isn't a magic fix to the state's water issues," said coastal commission water expert Tom Luster. Water can be de-salted in different ways. Poseidon's project will use reverse osmosis. Other plants shoot ocean or brackish water at high pressure through salt-removing membrane filters. Because pumps must be used constantly to move massive amounts of water through filters, these facilities are extremely energy intensive. Also, in many cases, desalinated water is pricier than importing water the old-fashioned way – through pipes and tunnels. And it is cheaper to focus on conservation when possible: new technologies like low-flow toilets and stricter zoning laws that require less water-intensive landscaping have helped curb demand in communities throughout the state. Desalination has been around for years in Saudi Arabia, other Arab Gulf states and Israel, which last year approved the construction of a fifth desalination plant. The hope is that the five plants together will supply 75 percent of the country's drinking water by 2013. The process also has helped ease thirst in places such as Australia, Spain and Singapore. Experts say it has been slower to catch on in the United States, mainly because companies face tougher rules on where they can build plants and must endure longer environmental reviews. Poseidon, for example, is facing opposition by environmental groups over its proposed plans to build another facility in Huntington Beach. The company has received several permits for the Orange County project, but still needs approval from the coastal commission. About six miles south of the ghost desalination plant in Marina, the mechanical whir coming from a nondescript cinderblock building in a Sand City industrial park is the only evidence that the state's sole operating municipal desalination plant is at work. The $14 million facility has the ability to produce up to 600,000 gallons a day of drinkable water for the town of about 340 people. Sand City's plant now produces half that amount each day; a third is used by the city with the rest sent elsewhere in Monterey County. City leaders hoped to develop the former military town into an artsy, Bohemian beachside destination. With no other possible water options, they turned to desalination. "We're just like Saudi Arabia. There's nowhere else to get water and we want to develop," said Richard </w:t>
      </w:r>
      <w:proofErr w:type="spellStart"/>
      <w:r w:rsidRPr="00211E1F">
        <w:rPr>
          <w:sz w:val="24"/>
          <w:szCs w:val="24"/>
        </w:rPr>
        <w:t>Simonitch</w:t>
      </w:r>
      <w:proofErr w:type="spellEnd"/>
      <w:r w:rsidRPr="00211E1F">
        <w:rPr>
          <w:sz w:val="24"/>
          <w:szCs w:val="24"/>
        </w:rPr>
        <w:t>, the city's civil engineer. It's not that easy in Monterey Peninsula, where regional water use from development has exceeded its yearly rainfall replenishment and desalination is one of the only options available</w:t>
      </w:r>
      <w:r w:rsidRPr="00211E1F">
        <w:rPr>
          <w:rStyle w:val="StyleBoldUnderline"/>
          <w:sz w:val="24"/>
          <w:szCs w:val="24"/>
        </w:rPr>
        <w:t xml:space="preserve">. Proposals have been fraught with mistakes, political infighting and scandal, and have cost Monterey area ratepayers tens of millions of dollars. Earlier this year, state utilities regulators rejected Monterey County's desalination plan, citing problems with environmental review. The plan was also mired in alleged corruption by </w:t>
      </w:r>
      <w:proofErr w:type="gramStart"/>
      <w:r w:rsidRPr="00211E1F">
        <w:rPr>
          <w:rStyle w:val="StyleBoldUnderline"/>
          <w:sz w:val="24"/>
          <w:szCs w:val="24"/>
        </w:rPr>
        <w:t>a county</w:t>
      </w:r>
      <w:proofErr w:type="gramEnd"/>
      <w:r w:rsidRPr="00211E1F">
        <w:rPr>
          <w:rStyle w:val="StyleBoldUnderline"/>
          <w:sz w:val="24"/>
          <w:szCs w:val="24"/>
        </w:rPr>
        <w:t xml:space="preserve"> water official, who now faces criminal charges.</w:t>
      </w:r>
      <w:r w:rsidRPr="00211E1F">
        <w:rPr>
          <w:sz w:val="24"/>
          <w:szCs w:val="24"/>
        </w:rPr>
        <w:t xml:space="preserve"> Still, desalination will be an important part of the Central Coast's future: the state ordered water suppliers to stop drawing from the Carmel River, its main source of the precious resource, starting in 2017. Even officials in Marina, with its shuttered plant, see a future in which demand will require their current desalination plant to resume operation and are planning another, larger plant to help make up for the expected water loss. "Water politics in Monterey County is a blood sport," said Jim </w:t>
      </w:r>
      <w:proofErr w:type="spellStart"/>
      <w:r w:rsidRPr="00211E1F">
        <w:rPr>
          <w:sz w:val="24"/>
          <w:szCs w:val="24"/>
        </w:rPr>
        <w:t>Heitzman</w:t>
      </w:r>
      <w:proofErr w:type="spellEnd"/>
      <w:r w:rsidRPr="00211E1F">
        <w:rPr>
          <w:sz w:val="24"/>
          <w:szCs w:val="24"/>
        </w:rPr>
        <w:t>, general manager of the Marina Coast Water District.</w:t>
      </w:r>
    </w:p>
    <w:p w:rsidR="00514F71" w:rsidRPr="00211E1F" w:rsidRDefault="00514F71" w:rsidP="00211E1F">
      <w:pPr>
        <w:spacing w:after="0"/>
        <w:rPr>
          <w:sz w:val="24"/>
          <w:szCs w:val="24"/>
        </w:rPr>
      </w:pPr>
    </w:p>
    <w:p w:rsidR="005C7AB3" w:rsidRPr="00211E1F" w:rsidRDefault="005C7AB3" w:rsidP="00211E1F">
      <w:pPr>
        <w:spacing w:after="0"/>
        <w:rPr>
          <w:rFonts w:asciiTheme="majorHAnsi" w:hAnsiTheme="majorHAnsi"/>
          <w:sz w:val="24"/>
          <w:szCs w:val="24"/>
        </w:rPr>
      </w:pPr>
    </w:p>
    <w:p w:rsidR="005C7AB3" w:rsidRPr="00C059EF" w:rsidRDefault="00A00DD1" w:rsidP="00211E1F">
      <w:pPr>
        <w:pStyle w:val="Heading2"/>
        <w:spacing w:before="0"/>
      </w:pPr>
      <w:r>
        <w:t>A2: US Bad Arguments</w:t>
      </w:r>
    </w:p>
    <w:p w:rsidR="005C7AB3" w:rsidRPr="001E4D53" w:rsidRDefault="005C7AB3" w:rsidP="001E4D53">
      <w:pPr>
        <w:pStyle w:val="Heading3"/>
      </w:pPr>
      <w:r w:rsidRPr="001E4D53">
        <w:t xml:space="preserve">AT US </w:t>
      </w:r>
      <w:proofErr w:type="spellStart"/>
      <w:r w:rsidRPr="001E4D53">
        <w:t>Desal</w:t>
      </w:r>
      <w:proofErr w:type="spellEnd"/>
      <w:r w:rsidRPr="001E4D53">
        <w:t xml:space="preserve"> Bad for Economy</w:t>
      </w:r>
    </w:p>
    <w:p w:rsidR="0088296D" w:rsidRPr="001E4D53" w:rsidRDefault="0088296D" w:rsidP="00CC3E4C">
      <w:pPr>
        <w:pStyle w:val="Heading4"/>
      </w:pPr>
      <w:proofErr w:type="spellStart"/>
      <w:r w:rsidRPr="001E4D53">
        <w:t>Desal</w:t>
      </w:r>
      <w:proofErr w:type="spellEnd"/>
      <w:r w:rsidRPr="001E4D53">
        <w:t xml:space="preserve"> </w:t>
      </w:r>
      <w:r w:rsidR="00FF5407" w:rsidRPr="001E4D53">
        <w:t>Will Improve The Economy</w:t>
      </w:r>
    </w:p>
    <w:p w:rsidR="005C7AB3" w:rsidRPr="001E4D53" w:rsidRDefault="005C7AB3" w:rsidP="00211E1F">
      <w:pPr>
        <w:spacing w:after="0"/>
        <w:rPr>
          <w:rStyle w:val="StyleStyleBold12pt"/>
          <w:rFonts w:asciiTheme="majorHAnsi" w:hAnsiTheme="majorHAnsi"/>
          <w:sz w:val="24"/>
          <w:szCs w:val="24"/>
        </w:rPr>
      </w:pPr>
      <w:r w:rsidRPr="001E4D53">
        <w:rPr>
          <w:rStyle w:val="StyleStyleBold12pt"/>
          <w:rFonts w:asciiTheme="majorHAnsi" w:hAnsiTheme="majorHAnsi"/>
          <w:sz w:val="24"/>
          <w:szCs w:val="24"/>
        </w:rPr>
        <w:t>Wang, Forbes, 7/30/2013</w:t>
      </w:r>
    </w:p>
    <w:p w:rsidR="005C7AB3" w:rsidRDefault="005C7AB3" w:rsidP="00211E1F">
      <w:pPr>
        <w:spacing w:after="0"/>
      </w:pPr>
      <w:r w:rsidRPr="001E4D53">
        <w:t>(</w:t>
      </w:r>
      <w:proofErr w:type="spellStart"/>
      <w:r w:rsidRPr="001E4D53">
        <w:t>Ucilia</w:t>
      </w:r>
      <w:proofErr w:type="spellEnd"/>
      <w:r w:rsidRPr="001E4D53">
        <w:t xml:space="preserve">, writes for </w:t>
      </w:r>
      <w:proofErr w:type="spellStart"/>
      <w:r w:rsidRPr="001E4D53">
        <w:t>GigaOm</w:t>
      </w:r>
      <w:proofErr w:type="spellEnd"/>
      <w:r w:rsidRPr="001E4D53">
        <w:t xml:space="preserve">, the U.K. Guardian, MIT Technology Review and The Wall Street </w:t>
      </w:r>
      <w:proofErr w:type="spellStart"/>
      <w:r w:rsidRPr="001E4D53">
        <w:t>Journal</w:t>
      </w:r>
      <w:proofErr w:type="gramStart"/>
      <w:r w:rsidRPr="001E4D53">
        <w:t>.,</w:t>
      </w:r>
      <w:proofErr w:type="gramEnd"/>
      <w:r w:rsidRPr="001E4D53">
        <w:t>An</w:t>
      </w:r>
      <w:proofErr w:type="spellEnd"/>
      <w:r w:rsidRPr="001E4D53">
        <w:t xml:space="preserve"> Energy Capture Tech To Power The Largest Seawater Desalination Plant In The U.S., online: </w:t>
      </w:r>
      <w:hyperlink r:id="rId38" w:history="1">
        <w:r w:rsidRPr="001E4D53">
          <w:t>http://www.forbes.com/sites/uciliawang/2013/07/30/an-energy-capture-tech-to-power-the-largest-seawater-desalination-plant-in-the-u-s/</w:t>
        </w:r>
      </w:hyperlink>
      <w:r w:rsidRPr="001E4D53">
        <w:t>)</w:t>
      </w:r>
    </w:p>
    <w:p w:rsidR="001E4D53" w:rsidRPr="001E4D53" w:rsidRDefault="001E4D53" w:rsidP="00211E1F">
      <w:pPr>
        <w:spacing w:after="0"/>
      </w:pPr>
    </w:p>
    <w:p w:rsidR="005C7AB3" w:rsidRDefault="005C7AB3" w:rsidP="00211E1F">
      <w:pPr>
        <w:spacing w:after="0"/>
        <w:rPr>
          <w:rStyle w:val="StyleBoldUnderline"/>
          <w:rFonts w:asciiTheme="majorHAnsi" w:hAnsiTheme="majorHAnsi"/>
          <w:sz w:val="24"/>
          <w:szCs w:val="24"/>
        </w:rPr>
      </w:pPr>
      <w:r w:rsidRPr="001E4D53">
        <w:rPr>
          <w:rFonts w:asciiTheme="majorHAnsi" w:hAnsiTheme="majorHAnsi"/>
          <w:sz w:val="24"/>
          <w:szCs w:val="24"/>
        </w:rPr>
        <w:t>After over a dozen years of legal and regulatory battles</w:t>
      </w:r>
      <w:r w:rsidRPr="001E4D53">
        <w:rPr>
          <w:rStyle w:val="StyleBoldUnderline"/>
        </w:rPr>
        <w:t>, the largest seawater desalination plant in the United States is under construction and will use a technology that recovers and re-uses energy that would otherwise go to waste.</w:t>
      </w:r>
      <w:r w:rsidRPr="001E4D53">
        <w:rPr>
          <w:rFonts w:asciiTheme="majorHAnsi" w:hAnsiTheme="majorHAnsi"/>
          <w:sz w:val="24"/>
          <w:szCs w:val="24"/>
        </w:rPr>
        <w:t xml:space="preserve"> The $1 billion California project, located in Carlsbad in northern San Diego County, will employ Energy Recovery‘s equipment that captures the energy from the highly pressurized water after it moves through the filter to turn sea water into fresh water and gives the low-pressure water at the intake a boost before it move through the filter. </w:t>
      </w:r>
      <w:r w:rsidRPr="001E4D53">
        <w:rPr>
          <w:rStyle w:val="StyleBoldUnderline"/>
          <w:rFonts w:asciiTheme="majorHAnsi" w:hAnsiTheme="majorHAnsi"/>
          <w:sz w:val="24"/>
          <w:szCs w:val="24"/>
        </w:rPr>
        <w:t xml:space="preserve">The technology will </w:t>
      </w:r>
      <w:r w:rsidRPr="001E4D53">
        <w:rPr>
          <w:rFonts w:asciiTheme="majorHAnsi" w:hAnsiTheme="majorHAnsi"/>
          <w:sz w:val="24"/>
          <w:szCs w:val="24"/>
        </w:rPr>
        <w:t xml:space="preserve">help the plant </w:t>
      </w:r>
      <w:r w:rsidRPr="001E4D53">
        <w:rPr>
          <w:rStyle w:val="StyleBoldUnderline"/>
          <w:rFonts w:asciiTheme="majorHAnsi" w:hAnsiTheme="majorHAnsi"/>
          <w:sz w:val="24"/>
          <w:szCs w:val="24"/>
        </w:rPr>
        <w:t>save an estimated 116 million kilowatt hours of energy, or $12 million</w:t>
      </w:r>
      <w:r w:rsidRPr="001E4D53">
        <w:rPr>
          <w:rFonts w:asciiTheme="majorHAnsi" w:hAnsiTheme="majorHAnsi"/>
          <w:sz w:val="24"/>
          <w:szCs w:val="24"/>
        </w:rPr>
        <w:t xml:space="preserve">, per year, the company said. Energy Recovery, based in San Leandro in the San Francisco Bay Area, plans to ship 144 pressure exchangers for the project in November or December, said CEO Tom Rooney. </w:t>
      </w:r>
      <w:r w:rsidRPr="001E4D53">
        <w:rPr>
          <w:rStyle w:val="StyleBoldUnderline"/>
          <w:rFonts w:asciiTheme="majorHAnsi" w:hAnsiTheme="majorHAnsi"/>
          <w:sz w:val="24"/>
          <w:szCs w:val="24"/>
        </w:rPr>
        <w:t xml:space="preserve">The project is </w:t>
      </w:r>
      <w:r w:rsidRPr="001E4D53">
        <w:rPr>
          <w:rFonts w:asciiTheme="majorHAnsi" w:hAnsiTheme="majorHAnsi"/>
          <w:sz w:val="24"/>
          <w:szCs w:val="24"/>
        </w:rPr>
        <w:t xml:space="preserve">an </w:t>
      </w:r>
      <w:r w:rsidRPr="001E4D53">
        <w:rPr>
          <w:rStyle w:val="StyleBoldUnderline"/>
          <w:rFonts w:asciiTheme="majorHAnsi" w:hAnsiTheme="majorHAnsi"/>
          <w:sz w:val="24"/>
          <w:szCs w:val="24"/>
        </w:rPr>
        <w:t>important</w:t>
      </w:r>
      <w:r w:rsidRPr="001E4D53">
        <w:rPr>
          <w:rFonts w:asciiTheme="majorHAnsi" w:hAnsiTheme="majorHAnsi"/>
          <w:sz w:val="24"/>
          <w:szCs w:val="24"/>
        </w:rPr>
        <w:t xml:space="preserve"> contract for Energy Recovery, which is counting on the Carlsbad project </w:t>
      </w:r>
      <w:r w:rsidRPr="001E4D53">
        <w:rPr>
          <w:rStyle w:val="StyleBoldUnderline"/>
          <w:rFonts w:asciiTheme="majorHAnsi" w:hAnsiTheme="majorHAnsi"/>
          <w:sz w:val="24"/>
          <w:szCs w:val="24"/>
        </w:rPr>
        <w:t xml:space="preserve">to </w:t>
      </w:r>
      <w:proofErr w:type="spellStart"/>
      <w:r w:rsidRPr="001E4D53">
        <w:rPr>
          <w:rStyle w:val="StyleBoldUnderline"/>
          <w:rFonts w:asciiTheme="majorHAnsi" w:hAnsiTheme="majorHAnsi"/>
          <w:sz w:val="24"/>
          <w:szCs w:val="24"/>
        </w:rPr>
        <w:t>kickstart</w:t>
      </w:r>
      <w:proofErr w:type="spellEnd"/>
      <w:r w:rsidRPr="001E4D53">
        <w:rPr>
          <w:rStyle w:val="StyleBoldUnderline"/>
          <w:rFonts w:asciiTheme="majorHAnsi" w:hAnsiTheme="majorHAnsi"/>
          <w:sz w:val="24"/>
          <w:szCs w:val="24"/>
        </w:rPr>
        <w:t xml:space="preserve"> a construction boom of seawater desalination plants in the country.</w:t>
      </w:r>
    </w:p>
    <w:p w:rsidR="001E4D53" w:rsidRPr="001E4D53" w:rsidRDefault="001E4D53" w:rsidP="00211E1F">
      <w:pPr>
        <w:spacing w:after="0"/>
        <w:rPr>
          <w:rStyle w:val="StyleBoldUnderline"/>
          <w:rFonts w:asciiTheme="majorHAnsi" w:hAnsiTheme="majorHAnsi"/>
          <w:sz w:val="24"/>
          <w:szCs w:val="24"/>
        </w:rPr>
      </w:pPr>
    </w:p>
    <w:p w:rsidR="00AA1E09" w:rsidRPr="008959DF" w:rsidRDefault="00AA1E09" w:rsidP="00AA1E09">
      <w:pPr>
        <w:pStyle w:val="Heading4"/>
      </w:pPr>
      <w:r w:rsidRPr="008959DF">
        <w:t>Israel is the best internal to international spillover and solvency</w:t>
      </w:r>
    </w:p>
    <w:p w:rsidR="00AA1E09" w:rsidRPr="008959DF" w:rsidRDefault="00AA1E09" w:rsidP="00AA1E09">
      <w:pPr>
        <w:rPr>
          <w:rFonts w:asciiTheme="minorHAnsi" w:hAnsiTheme="minorHAnsi"/>
          <w:sz w:val="24"/>
          <w:szCs w:val="24"/>
        </w:rPr>
      </w:pPr>
      <w:r w:rsidRPr="008959DF">
        <w:rPr>
          <w:rStyle w:val="StyleStyleBold12pt"/>
          <w:rFonts w:asciiTheme="minorHAnsi" w:hAnsiTheme="minorHAnsi"/>
          <w:sz w:val="24"/>
          <w:szCs w:val="24"/>
        </w:rPr>
        <w:t>Greenberg</w:t>
      </w:r>
      <w:r w:rsidRPr="008959DF">
        <w:rPr>
          <w:rFonts w:asciiTheme="minorHAnsi" w:hAnsiTheme="minorHAnsi"/>
          <w:sz w:val="24"/>
          <w:szCs w:val="24"/>
        </w:rPr>
        <w:t xml:space="preserve">, McClatchy Foreign Staff, </w:t>
      </w:r>
      <w:r w:rsidRPr="008959DF">
        <w:rPr>
          <w:rStyle w:val="StyleStyleBold12pt"/>
          <w:rFonts w:asciiTheme="minorHAnsi" w:hAnsiTheme="minorHAnsi"/>
          <w:sz w:val="24"/>
          <w:szCs w:val="24"/>
        </w:rPr>
        <w:t>3/20</w:t>
      </w:r>
      <w:r w:rsidRPr="008959DF">
        <w:rPr>
          <w:rFonts w:asciiTheme="minorHAnsi" w:hAnsiTheme="minorHAnsi"/>
          <w:sz w:val="24"/>
          <w:szCs w:val="24"/>
        </w:rPr>
        <w:t>/14</w:t>
      </w:r>
    </w:p>
    <w:p w:rsidR="00AA1E09" w:rsidRPr="008959DF" w:rsidRDefault="00AA1E09" w:rsidP="00AA1E09">
      <w:pPr>
        <w:rPr>
          <w:rFonts w:asciiTheme="minorHAnsi" w:hAnsiTheme="minorHAnsi"/>
          <w:sz w:val="24"/>
          <w:szCs w:val="24"/>
        </w:rPr>
      </w:pPr>
      <w:r w:rsidRPr="008959DF">
        <w:rPr>
          <w:rFonts w:asciiTheme="minorHAnsi" w:hAnsiTheme="minorHAnsi"/>
          <w:sz w:val="24"/>
          <w:szCs w:val="24"/>
        </w:rPr>
        <w:t xml:space="preserve">(Joel, Journalist on the topic of Israel, previously published in the New York Times, “Israel no longer worried about its water supply, thanks to desalination plants”, online: </w:t>
      </w:r>
      <w:hyperlink r:id="rId39" w:history="1">
        <w:r w:rsidRPr="008959DF">
          <w:rPr>
            <w:rStyle w:val="Hyperlink"/>
            <w:rFonts w:asciiTheme="minorHAnsi" w:hAnsiTheme="minorHAnsi"/>
            <w:sz w:val="24"/>
            <w:szCs w:val="24"/>
          </w:rPr>
          <w:t>http://www.mcclatchydc.com/2014/03/20/221880/israel-no-longer-worried-about.html</w:t>
        </w:r>
      </w:hyperlink>
      <w:r w:rsidRPr="008959DF">
        <w:rPr>
          <w:rFonts w:asciiTheme="minorHAnsi" w:hAnsiTheme="minorHAnsi"/>
          <w:sz w:val="24"/>
          <w:szCs w:val="24"/>
        </w:rPr>
        <w:t>)</w:t>
      </w:r>
    </w:p>
    <w:p w:rsidR="00AA1E09" w:rsidRPr="008959DF" w:rsidRDefault="00AA1E09" w:rsidP="00AA1E09">
      <w:pPr>
        <w:rPr>
          <w:rFonts w:asciiTheme="minorHAnsi" w:hAnsiTheme="minorHAnsi"/>
          <w:sz w:val="24"/>
          <w:szCs w:val="24"/>
        </w:rPr>
      </w:pPr>
    </w:p>
    <w:p w:rsidR="00AA1E09" w:rsidRPr="008959DF" w:rsidRDefault="00AA1E09" w:rsidP="00AA1E09">
      <w:pPr>
        <w:rPr>
          <w:rStyle w:val="StyleBoldUnderline"/>
          <w:rFonts w:asciiTheme="minorHAnsi" w:hAnsiTheme="minorHAnsi"/>
          <w:sz w:val="24"/>
          <w:szCs w:val="24"/>
        </w:rPr>
      </w:pPr>
      <w:r w:rsidRPr="008959DF">
        <w:rPr>
          <w:rFonts w:asciiTheme="minorHAnsi" w:hAnsiTheme="minorHAnsi"/>
          <w:sz w:val="24"/>
          <w:szCs w:val="24"/>
        </w:rPr>
        <w:t>The company that runs the facility, I</w:t>
      </w:r>
      <w:r w:rsidRPr="008959DF">
        <w:rPr>
          <w:rStyle w:val="StyleBoldUnderline"/>
          <w:rFonts w:asciiTheme="minorHAnsi" w:hAnsiTheme="minorHAnsi"/>
          <w:sz w:val="24"/>
          <w:szCs w:val="24"/>
        </w:rPr>
        <w:t xml:space="preserve">DE Technologies, which is based in Israel, recently </w:t>
      </w:r>
      <w:r w:rsidRPr="008959DF">
        <w:rPr>
          <w:rStyle w:val="Emphasis"/>
          <w:rFonts w:asciiTheme="minorHAnsi" w:hAnsiTheme="minorHAnsi"/>
          <w:sz w:val="24"/>
          <w:szCs w:val="24"/>
        </w:rPr>
        <w:t>showed foreign visitors around the plant,</w:t>
      </w:r>
      <w:r w:rsidRPr="008959DF">
        <w:rPr>
          <w:rStyle w:val="StyleBoldUnderline"/>
          <w:rFonts w:asciiTheme="minorHAnsi" w:hAnsiTheme="minorHAnsi"/>
          <w:sz w:val="24"/>
          <w:szCs w:val="24"/>
        </w:rPr>
        <w:t xml:space="preserve"> touting its performance along with another plant at </w:t>
      </w:r>
      <w:proofErr w:type="spellStart"/>
      <w:r w:rsidRPr="008959DF">
        <w:rPr>
          <w:rStyle w:val="StyleBoldUnderline"/>
          <w:rFonts w:asciiTheme="minorHAnsi" w:hAnsiTheme="minorHAnsi"/>
          <w:sz w:val="24"/>
          <w:szCs w:val="24"/>
        </w:rPr>
        <w:t>Soreq</w:t>
      </w:r>
      <w:proofErr w:type="spellEnd"/>
      <w:r w:rsidRPr="008959DF">
        <w:rPr>
          <w:rFonts w:asciiTheme="minorHAnsi" w:hAnsiTheme="minorHAnsi"/>
          <w:sz w:val="24"/>
          <w:szCs w:val="24"/>
        </w:rPr>
        <w:t xml:space="preserve">, near the southern Israeli coast, </w:t>
      </w:r>
      <w:r w:rsidRPr="008959DF">
        <w:rPr>
          <w:rStyle w:val="StyleBoldUnderline"/>
          <w:rFonts w:asciiTheme="minorHAnsi" w:hAnsiTheme="minorHAnsi"/>
          <w:sz w:val="24"/>
          <w:szCs w:val="24"/>
        </w:rPr>
        <w:t>the largest reverse osmosis desalination plant in the world</w:t>
      </w:r>
      <w:r w:rsidRPr="008959DF">
        <w:rPr>
          <w:rFonts w:asciiTheme="minorHAnsi" w:hAnsiTheme="minorHAnsi"/>
          <w:sz w:val="24"/>
          <w:szCs w:val="24"/>
        </w:rPr>
        <w:t>. That plant produces 150 million cubic meters of potable water a year</w:t>
      </w:r>
      <w:r w:rsidRPr="008959DF">
        <w:rPr>
          <w:rStyle w:val="Emphasis"/>
          <w:rFonts w:asciiTheme="minorHAnsi" w:hAnsiTheme="minorHAnsi"/>
          <w:sz w:val="24"/>
          <w:szCs w:val="24"/>
        </w:rPr>
        <w:t>. IDE is</w:t>
      </w:r>
      <w:r w:rsidRPr="008959DF">
        <w:rPr>
          <w:rFonts w:asciiTheme="minorHAnsi" w:hAnsiTheme="minorHAnsi"/>
          <w:sz w:val="24"/>
          <w:szCs w:val="24"/>
        </w:rPr>
        <w:t xml:space="preserve"> also </w:t>
      </w:r>
      <w:r w:rsidRPr="008959DF">
        <w:rPr>
          <w:rStyle w:val="Emphasis"/>
          <w:rFonts w:asciiTheme="minorHAnsi" w:hAnsiTheme="minorHAnsi"/>
          <w:sz w:val="24"/>
          <w:szCs w:val="24"/>
        </w:rPr>
        <w:t>involved in building seawater desalination plants abroad</w:t>
      </w:r>
      <w:r w:rsidRPr="008959DF">
        <w:rPr>
          <w:rFonts w:asciiTheme="minorHAnsi" w:hAnsiTheme="minorHAnsi"/>
          <w:sz w:val="24"/>
          <w:szCs w:val="24"/>
        </w:rPr>
        <w:t xml:space="preserve">, </w:t>
      </w:r>
      <w:r w:rsidRPr="008959DF">
        <w:rPr>
          <w:rStyle w:val="StyleBoldUnderline"/>
          <w:rFonts w:asciiTheme="minorHAnsi" w:hAnsiTheme="minorHAnsi"/>
          <w:sz w:val="24"/>
          <w:szCs w:val="24"/>
        </w:rPr>
        <w:t>including what is expected to be the largest such plant in the Western Hemisphere at Carlsbad, Calif., able to provide 50 million of gallons of potable water a day.</w:t>
      </w:r>
    </w:p>
    <w:p w:rsidR="00AA1E09" w:rsidRPr="008959DF" w:rsidRDefault="00AA1E09" w:rsidP="00AA1E09">
      <w:pPr>
        <w:rPr>
          <w:rStyle w:val="StyleBoldUnderline"/>
          <w:rFonts w:asciiTheme="minorHAnsi" w:hAnsiTheme="minorHAnsi"/>
          <w:sz w:val="24"/>
          <w:szCs w:val="24"/>
        </w:rPr>
      </w:pPr>
    </w:p>
    <w:p w:rsidR="00AA1E09" w:rsidRPr="001E4D53" w:rsidRDefault="00AA1E09" w:rsidP="00AA1E09">
      <w:pPr>
        <w:pStyle w:val="Heading4"/>
        <w:rPr>
          <w:rStyle w:val="StyleBoldUnderline"/>
          <w:rFonts w:asciiTheme="majorHAnsi" w:hAnsiTheme="majorHAnsi"/>
          <w:sz w:val="24"/>
        </w:rPr>
      </w:pPr>
      <w:r w:rsidRPr="001E4D53">
        <w:t>Desalination Good for Economy</w:t>
      </w:r>
    </w:p>
    <w:p w:rsidR="00AA1E09" w:rsidRPr="001E4D53" w:rsidRDefault="00AA1E09" w:rsidP="00AA1E09">
      <w:pPr>
        <w:spacing w:after="0"/>
        <w:rPr>
          <w:rFonts w:asciiTheme="majorHAnsi" w:hAnsiTheme="majorHAnsi"/>
          <w:sz w:val="24"/>
          <w:szCs w:val="24"/>
        </w:rPr>
      </w:pPr>
      <w:proofErr w:type="spellStart"/>
      <w:r w:rsidRPr="001E4D53">
        <w:rPr>
          <w:rStyle w:val="StyleStyleBold12pt"/>
          <w:rFonts w:asciiTheme="majorHAnsi" w:hAnsiTheme="majorHAnsi"/>
          <w:sz w:val="24"/>
          <w:szCs w:val="24"/>
        </w:rPr>
        <w:t>Barringer</w:t>
      </w:r>
      <w:proofErr w:type="spellEnd"/>
      <w:r w:rsidRPr="001E4D53">
        <w:rPr>
          <w:rFonts w:asciiTheme="majorHAnsi" w:hAnsiTheme="majorHAnsi"/>
          <w:sz w:val="24"/>
          <w:szCs w:val="24"/>
        </w:rPr>
        <w:t xml:space="preserve">, NYT, </w:t>
      </w:r>
      <w:r w:rsidRPr="001E4D53">
        <w:rPr>
          <w:rStyle w:val="StyleStyleBold12pt"/>
          <w:rFonts w:asciiTheme="majorHAnsi" w:hAnsiTheme="majorHAnsi"/>
          <w:sz w:val="24"/>
          <w:szCs w:val="24"/>
        </w:rPr>
        <w:t>13</w:t>
      </w:r>
    </w:p>
    <w:p w:rsidR="00AA1E09" w:rsidRDefault="00AA1E09" w:rsidP="00AA1E09">
      <w:pPr>
        <w:spacing w:after="0"/>
        <w:rPr>
          <w:rFonts w:asciiTheme="majorHAnsi" w:hAnsiTheme="majorHAnsi"/>
          <w:sz w:val="24"/>
          <w:szCs w:val="24"/>
        </w:rPr>
      </w:pPr>
      <w:r w:rsidRPr="001E4D53">
        <w:rPr>
          <w:rFonts w:asciiTheme="majorHAnsi" w:hAnsiTheme="majorHAnsi"/>
          <w:sz w:val="24"/>
          <w:szCs w:val="24"/>
        </w:rPr>
        <w:t xml:space="preserve">(Felicity, online: </w:t>
      </w:r>
      <w:hyperlink r:id="rId40" w:history="1">
        <w:r w:rsidRPr="00152847">
          <w:rPr>
            <w:rStyle w:val="Hyperlink"/>
            <w:rFonts w:asciiTheme="majorHAnsi" w:hAnsiTheme="majorHAnsi"/>
            <w:sz w:val="24"/>
            <w:szCs w:val="24"/>
          </w:rPr>
          <w:t>http://www.nytimes.com/2013/03/01/business/energy-environment/a-costly-california-desalination-plant-bets-on-future-affordability.html?pagewanted=all</w:t>
        </w:r>
      </w:hyperlink>
      <w:r w:rsidRPr="001E4D53">
        <w:rPr>
          <w:rFonts w:asciiTheme="majorHAnsi" w:hAnsiTheme="majorHAnsi"/>
          <w:sz w:val="24"/>
          <w:szCs w:val="24"/>
        </w:rPr>
        <w:t>)</w:t>
      </w:r>
    </w:p>
    <w:p w:rsidR="00AA1E09" w:rsidRPr="001E4D53" w:rsidRDefault="00AA1E09" w:rsidP="00AA1E09">
      <w:pPr>
        <w:spacing w:after="0"/>
        <w:rPr>
          <w:rFonts w:asciiTheme="majorHAnsi" w:hAnsiTheme="majorHAnsi"/>
          <w:sz w:val="24"/>
          <w:szCs w:val="24"/>
        </w:rPr>
      </w:pPr>
    </w:p>
    <w:p w:rsidR="00AA1E09" w:rsidRDefault="00AA1E09" w:rsidP="00AA1E09">
      <w:pPr>
        <w:spacing w:after="0"/>
        <w:rPr>
          <w:rFonts w:asciiTheme="majorHAnsi" w:hAnsiTheme="majorHAnsi"/>
          <w:sz w:val="24"/>
          <w:szCs w:val="24"/>
        </w:rPr>
      </w:pPr>
      <w:r w:rsidRPr="001E4D53">
        <w:rPr>
          <w:rFonts w:asciiTheme="majorHAnsi" w:hAnsiTheme="majorHAnsi"/>
          <w:sz w:val="24"/>
          <w:szCs w:val="24"/>
        </w:rPr>
        <w:t xml:space="preserve">Large-scale ocean desalination, a technology that was part of President John F. Kennedy’s vision of the future half a century ago, has stubbornly remained futuristic in North America, even as sizable plants have been installed in water-poor regions like the Middle East and Singapore. The industry’s hope is that </w:t>
      </w:r>
      <w:r w:rsidRPr="001E4D53">
        <w:rPr>
          <w:rStyle w:val="StyleBoldUnderline"/>
          <w:rFonts w:asciiTheme="majorHAnsi" w:hAnsiTheme="majorHAnsi"/>
          <w:sz w:val="24"/>
          <w:szCs w:val="24"/>
        </w:rPr>
        <w:t>the $1 billion Carlsbad plant</w:t>
      </w:r>
      <w:r w:rsidRPr="001E4D53">
        <w:rPr>
          <w:rFonts w:asciiTheme="majorHAnsi" w:hAnsiTheme="majorHAnsi"/>
          <w:sz w:val="24"/>
          <w:szCs w:val="24"/>
        </w:rPr>
        <w:t xml:space="preserve">, whose builders broke ground at the end of the year, </w:t>
      </w:r>
      <w:r w:rsidRPr="001E4D53">
        <w:rPr>
          <w:rStyle w:val="StyleBoldUnderline"/>
          <w:rFonts w:asciiTheme="majorHAnsi" w:hAnsiTheme="majorHAnsi"/>
          <w:sz w:val="24"/>
          <w:szCs w:val="24"/>
        </w:rPr>
        <w:t>will show that desalination is not an energy-sucking, environmentally damaging, expensive white elephant, as its critics contend, but a reliable, affordable technology, a basic item on the menu of water sources the country will need</w:t>
      </w:r>
      <w:r w:rsidRPr="001E4D53">
        <w:rPr>
          <w:rFonts w:asciiTheme="majorHAnsi" w:hAnsiTheme="majorHAnsi"/>
          <w:sz w:val="24"/>
          <w:szCs w:val="24"/>
        </w:rPr>
        <w:t xml:space="preserve">. Proposals for more than a dozen other seawater desalination plants, including at least two as big as Carlsbad — one at Huntington Beach, 60 miles north of here, and one at Camp Pendleton, the Marine Corps base — are pending along shorelines from the San Francisco Bay Area southward. Several of these are clustered on the </w:t>
      </w:r>
      <w:proofErr w:type="spellStart"/>
      <w:r w:rsidRPr="001E4D53">
        <w:rPr>
          <w:rFonts w:asciiTheme="majorHAnsi" w:hAnsiTheme="majorHAnsi"/>
          <w:sz w:val="24"/>
          <w:szCs w:val="24"/>
        </w:rPr>
        <w:t>midcoast</w:t>
      </w:r>
      <w:proofErr w:type="spellEnd"/>
      <w:r w:rsidRPr="001E4D53">
        <w:rPr>
          <w:rFonts w:asciiTheme="majorHAnsi" w:hAnsiTheme="majorHAnsi"/>
          <w:sz w:val="24"/>
          <w:szCs w:val="24"/>
        </w:rPr>
        <w:t xml:space="preserve"> around Monterey and Carmel. The San Diego County Water Authority has agreed to buy at least 48,000 acre-feet of water from the plant each year for about $2,000 an acre-foot. </w:t>
      </w:r>
      <w:r w:rsidRPr="001E4D53">
        <w:rPr>
          <w:rStyle w:val="StyleBoldUnderline"/>
          <w:rFonts w:asciiTheme="majorHAnsi" w:hAnsiTheme="majorHAnsi"/>
          <w:sz w:val="24"/>
          <w:szCs w:val="24"/>
        </w:rPr>
        <w:t>An acre-foot equals about 326,000 gallons, roughly enough for two families of four for a year. The authority has made a long-term bet that those costs — now double those of the most readily available alternative — will eventually be competitive</w:t>
      </w:r>
      <w:r w:rsidRPr="001E4D53">
        <w:rPr>
          <w:rFonts w:asciiTheme="majorHAnsi" w:hAnsiTheme="majorHAnsi"/>
          <w:sz w:val="24"/>
          <w:szCs w:val="24"/>
        </w:rPr>
        <w:t xml:space="preserve">. But it still means the authority will pay more than $3 billion over 30 years for only about 7 percent of the county’s water needs. </w:t>
      </w:r>
    </w:p>
    <w:p w:rsidR="00AA1E09" w:rsidRDefault="00AA1E09" w:rsidP="00AA1E09">
      <w:pPr>
        <w:spacing w:after="0"/>
        <w:rPr>
          <w:rFonts w:asciiTheme="majorHAnsi" w:hAnsiTheme="majorHAnsi"/>
          <w:sz w:val="24"/>
          <w:szCs w:val="24"/>
        </w:rPr>
      </w:pPr>
    </w:p>
    <w:p w:rsidR="005C7AB3" w:rsidRPr="00F55ACE" w:rsidRDefault="005C7AB3" w:rsidP="00211E1F">
      <w:pPr>
        <w:spacing w:after="0"/>
        <w:rPr>
          <w:rStyle w:val="StyleBoldUnderline"/>
          <w:b w:val="0"/>
          <w:sz w:val="14"/>
          <w:szCs w:val="14"/>
          <w:u w:val="none"/>
        </w:rPr>
      </w:pPr>
      <w:bookmarkStart w:id="0" w:name="_GoBack"/>
      <w:bookmarkEnd w:id="0"/>
    </w:p>
    <w:sectPr w:rsidR="005C7AB3" w:rsidRPr="00F55ACE"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743B" w:rsidRDefault="0048743B" w:rsidP="00E46E7E">
      <w:r>
        <w:separator/>
      </w:r>
    </w:p>
  </w:endnote>
  <w:endnote w:type="continuationSeparator" w:id="0">
    <w:p w:rsidR="0048743B" w:rsidRDefault="0048743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743B" w:rsidRDefault="0048743B" w:rsidP="00E46E7E">
      <w:r>
        <w:separator/>
      </w:r>
    </w:p>
  </w:footnote>
  <w:footnote w:type="continuationSeparator" w:id="0">
    <w:p w:rsidR="0048743B" w:rsidRDefault="0048743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6075ABC"/>
    <w:multiLevelType w:val="hybridMultilevel"/>
    <w:tmpl w:val="17B0F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5A1557"/>
    <w:multiLevelType w:val="hybridMultilevel"/>
    <w:tmpl w:val="19A641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E162533"/>
    <w:multiLevelType w:val="hybridMultilevel"/>
    <w:tmpl w:val="908E2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4812D44"/>
    <w:multiLevelType w:val="hybridMultilevel"/>
    <w:tmpl w:val="9BB03704"/>
    <w:lvl w:ilvl="0" w:tplc="A42CC5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5A455E"/>
    <w:multiLevelType w:val="hybridMultilevel"/>
    <w:tmpl w:val="24706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BC27D9F"/>
    <w:multiLevelType w:val="hybridMultilevel"/>
    <w:tmpl w:val="7CCE8B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070B3B"/>
    <w:multiLevelType w:val="hybridMultilevel"/>
    <w:tmpl w:val="1FD8E2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667861DD"/>
    <w:multiLevelType w:val="hybridMultilevel"/>
    <w:tmpl w:val="9196A7C8"/>
    <w:lvl w:ilvl="0" w:tplc="ADDA3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E477258"/>
    <w:multiLevelType w:val="hybridMultilevel"/>
    <w:tmpl w:val="E2D49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12"/>
  </w:num>
  <w:num w:numId="4">
    <w:abstractNumId w:val="20"/>
  </w:num>
  <w:num w:numId="5">
    <w:abstractNumId w:val="10"/>
  </w:num>
  <w:num w:numId="6">
    <w:abstractNumId w:val="17"/>
  </w:num>
  <w:num w:numId="7">
    <w:abstractNumId w:val="13"/>
  </w:num>
  <w:num w:numId="8">
    <w:abstractNumId w:val="18"/>
  </w:num>
  <w:num w:numId="9">
    <w:abstractNumId w:val="21"/>
  </w:num>
  <w:num w:numId="10">
    <w:abstractNumId w:val="16"/>
  </w:num>
  <w:num w:numId="11">
    <w:abstractNumId w:val="22"/>
  </w:num>
  <w:num w:numId="12">
    <w:abstractNumId w:val="11"/>
  </w:num>
  <w:num w:numId="13">
    <w:abstractNumId w:val="1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7A5"/>
    <w:rsid w:val="000140EC"/>
    <w:rsid w:val="00016A35"/>
    <w:rsid w:val="00020D6A"/>
    <w:rsid w:val="0005466F"/>
    <w:rsid w:val="00073253"/>
    <w:rsid w:val="000768A8"/>
    <w:rsid w:val="000C16B3"/>
    <w:rsid w:val="000E26E2"/>
    <w:rsid w:val="00114555"/>
    <w:rsid w:val="00130AF6"/>
    <w:rsid w:val="001408C0"/>
    <w:rsid w:val="00143FD7"/>
    <w:rsid w:val="001463FB"/>
    <w:rsid w:val="001710E3"/>
    <w:rsid w:val="00186DB7"/>
    <w:rsid w:val="001D7626"/>
    <w:rsid w:val="001E4D53"/>
    <w:rsid w:val="00211E1F"/>
    <w:rsid w:val="00213DF2"/>
    <w:rsid w:val="002613DA"/>
    <w:rsid w:val="002B6353"/>
    <w:rsid w:val="002B68C8"/>
    <w:rsid w:val="002F35F4"/>
    <w:rsid w:val="002F3E28"/>
    <w:rsid w:val="002F40E6"/>
    <w:rsid w:val="003029E0"/>
    <w:rsid w:val="00303E5B"/>
    <w:rsid w:val="00313226"/>
    <w:rsid w:val="0031425E"/>
    <w:rsid w:val="00325059"/>
    <w:rsid w:val="00357719"/>
    <w:rsid w:val="00374144"/>
    <w:rsid w:val="00377D0E"/>
    <w:rsid w:val="003A1BB0"/>
    <w:rsid w:val="003B3EC7"/>
    <w:rsid w:val="003D05EA"/>
    <w:rsid w:val="003F42AF"/>
    <w:rsid w:val="00412F6D"/>
    <w:rsid w:val="00425943"/>
    <w:rsid w:val="0042635A"/>
    <w:rsid w:val="00466B6F"/>
    <w:rsid w:val="0048743B"/>
    <w:rsid w:val="004B3188"/>
    <w:rsid w:val="004B3DB3"/>
    <w:rsid w:val="004C63B5"/>
    <w:rsid w:val="004D27CA"/>
    <w:rsid w:val="004D461E"/>
    <w:rsid w:val="004E7776"/>
    <w:rsid w:val="004E7EE7"/>
    <w:rsid w:val="0050731A"/>
    <w:rsid w:val="00514F71"/>
    <w:rsid w:val="00517479"/>
    <w:rsid w:val="00573D11"/>
    <w:rsid w:val="005A0BE5"/>
    <w:rsid w:val="005C0E1F"/>
    <w:rsid w:val="005C7AB3"/>
    <w:rsid w:val="005E0D2B"/>
    <w:rsid w:val="005E2C99"/>
    <w:rsid w:val="005E6F67"/>
    <w:rsid w:val="006262D9"/>
    <w:rsid w:val="00672258"/>
    <w:rsid w:val="0067575B"/>
    <w:rsid w:val="00692C26"/>
    <w:rsid w:val="006D19B9"/>
    <w:rsid w:val="006F2D3D"/>
    <w:rsid w:val="00700835"/>
    <w:rsid w:val="00726F87"/>
    <w:rsid w:val="007333B9"/>
    <w:rsid w:val="007863B1"/>
    <w:rsid w:val="00791B7D"/>
    <w:rsid w:val="007A3515"/>
    <w:rsid w:val="007D7924"/>
    <w:rsid w:val="007E470C"/>
    <w:rsid w:val="007E4834"/>
    <w:rsid w:val="007E5F71"/>
    <w:rsid w:val="007E72B2"/>
    <w:rsid w:val="0081024F"/>
    <w:rsid w:val="00821415"/>
    <w:rsid w:val="0083768F"/>
    <w:rsid w:val="00872087"/>
    <w:rsid w:val="0088296D"/>
    <w:rsid w:val="008A174D"/>
    <w:rsid w:val="008B014D"/>
    <w:rsid w:val="008C7F8D"/>
    <w:rsid w:val="008E7A85"/>
    <w:rsid w:val="008F1C0F"/>
    <w:rsid w:val="0091595A"/>
    <w:rsid w:val="009165EA"/>
    <w:rsid w:val="009209F2"/>
    <w:rsid w:val="00932DC9"/>
    <w:rsid w:val="009829F2"/>
    <w:rsid w:val="00993F61"/>
    <w:rsid w:val="009A1EFD"/>
    <w:rsid w:val="009A748A"/>
    <w:rsid w:val="009B0746"/>
    <w:rsid w:val="009C198B"/>
    <w:rsid w:val="009C542F"/>
    <w:rsid w:val="009D207E"/>
    <w:rsid w:val="009E186E"/>
    <w:rsid w:val="009E5822"/>
    <w:rsid w:val="009E691A"/>
    <w:rsid w:val="009F5871"/>
    <w:rsid w:val="00A00DD1"/>
    <w:rsid w:val="00A074CB"/>
    <w:rsid w:val="00A263F5"/>
    <w:rsid w:val="00A369C4"/>
    <w:rsid w:val="00A441D3"/>
    <w:rsid w:val="00A47986"/>
    <w:rsid w:val="00A91A24"/>
    <w:rsid w:val="00A92185"/>
    <w:rsid w:val="00AA1E09"/>
    <w:rsid w:val="00AC0E99"/>
    <w:rsid w:val="00AF1E67"/>
    <w:rsid w:val="00AF5046"/>
    <w:rsid w:val="00AF70D4"/>
    <w:rsid w:val="00B169A1"/>
    <w:rsid w:val="00B237A5"/>
    <w:rsid w:val="00B33E0C"/>
    <w:rsid w:val="00B401A5"/>
    <w:rsid w:val="00B45FE9"/>
    <w:rsid w:val="00B55D49"/>
    <w:rsid w:val="00B65E97"/>
    <w:rsid w:val="00B82A55"/>
    <w:rsid w:val="00B84180"/>
    <w:rsid w:val="00B909A9"/>
    <w:rsid w:val="00BE63EA"/>
    <w:rsid w:val="00BF6BD3"/>
    <w:rsid w:val="00C3031B"/>
    <w:rsid w:val="00C42A3C"/>
    <w:rsid w:val="00C7066F"/>
    <w:rsid w:val="00CC3E4C"/>
    <w:rsid w:val="00CD2C6D"/>
    <w:rsid w:val="00CE0A40"/>
    <w:rsid w:val="00CF1A0F"/>
    <w:rsid w:val="00D36252"/>
    <w:rsid w:val="00D37670"/>
    <w:rsid w:val="00D4330B"/>
    <w:rsid w:val="00D460F1"/>
    <w:rsid w:val="00D51B44"/>
    <w:rsid w:val="00D6085D"/>
    <w:rsid w:val="00D66D57"/>
    <w:rsid w:val="00D72405"/>
    <w:rsid w:val="00D81480"/>
    <w:rsid w:val="00DA24A7"/>
    <w:rsid w:val="00DA2E40"/>
    <w:rsid w:val="00DA5BF8"/>
    <w:rsid w:val="00DC71AA"/>
    <w:rsid w:val="00DD2FAB"/>
    <w:rsid w:val="00DE627C"/>
    <w:rsid w:val="00DF1850"/>
    <w:rsid w:val="00E134BF"/>
    <w:rsid w:val="00E46E7E"/>
    <w:rsid w:val="00E61445"/>
    <w:rsid w:val="00E95631"/>
    <w:rsid w:val="00EB7A83"/>
    <w:rsid w:val="00EC27EB"/>
    <w:rsid w:val="00F0139D"/>
    <w:rsid w:val="00F1173B"/>
    <w:rsid w:val="00F45F2E"/>
    <w:rsid w:val="00F55ACE"/>
    <w:rsid w:val="00FA538E"/>
    <w:rsid w:val="00FD50BA"/>
    <w:rsid w:val="00FE4803"/>
    <w:rsid w:val="00FF54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AA1E0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AA1E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A1E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A1E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A1E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11E1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A1E09"/>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AA1E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1E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A1E0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A1E09"/>
    <w:rPr>
      <w:rFonts w:ascii="Calibri" w:eastAsiaTheme="majorEastAsia" w:hAnsi="Calibri" w:cstheme="majorBidi"/>
      <w:b/>
      <w:iCs/>
      <w:sz w:val="26"/>
      <w:szCs w:val="22"/>
    </w:rPr>
  </w:style>
  <w:style w:type="paragraph" w:styleId="NoSpacing">
    <w:name w:val="No Spacing"/>
    <w:uiPriority w:val="1"/>
    <w:rsid w:val="008B014D"/>
  </w:style>
  <w:style w:type="character" w:customStyle="1" w:styleId="StyleStyleBold12pt">
    <w:name w:val="Style Style Bold + 12 pt"/>
    <w:aliases w:val="Cite,Style 13 pt Bold,Style Style Bold,Style Style Bold + 12pt,Style Style Bold + 11 pt,Style Style + 12 pt,Style Style Bo... +,Old Cite,Style Style Bold + 10 pt,tagld + 12 pt,Style Style Bold + 13 pt"/>
    <w:basedOn w:val="DefaultParagraphFont"/>
    <w:uiPriority w:val="5"/>
    <w:qFormat/>
    <w:rsid w:val="00AA1E09"/>
    <w:rPr>
      <w:b/>
      <w:bCs/>
      <w:sz w:val="26"/>
      <w:u w:val="none"/>
    </w:rPr>
  </w:style>
  <w:style w:type="character" w:customStyle="1" w:styleId="StyleBoldUnderline">
    <w:name w:val="Style Bold Underline"/>
    <w:aliases w:val="Underline,Style Underline,apple-style-span + 6 pt,Bold,Kern at 16 pt,Intense Emphasis1,Intense Emphasis11,Style,Intense Emphasis111,Intense Emphasis2,HHeading 3 + 12 pt,Cards + Font: 12 pt Char,Thick Underline Char,c"/>
    <w:basedOn w:val="DefaultParagraphFont"/>
    <w:uiPriority w:val="6"/>
    <w:qFormat/>
    <w:rsid w:val="00AA1E09"/>
    <w:rPr>
      <w:b/>
      <w:sz w:val="22"/>
      <w:u w:val="single"/>
    </w:rPr>
  </w:style>
  <w:style w:type="paragraph" w:styleId="DocumentMap">
    <w:name w:val="Document Map"/>
    <w:basedOn w:val="Normal"/>
    <w:link w:val="DocumentMapChar"/>
    <w:uiPriority w:val="99"/>
    <w:semiHidden/>
    <w:unhideWhenUsed/>
    <w:rsid w:val="008B014D"/>
    <w:rPr>
      <w:rFonts w:ascii="Lucida Grande" w:hAnsi="Lucida Grande" w:cs="Lucida Grande"/>
    </w:rPr>
  </w:style>
  <w:style w:type="character" w:customStyle="1" w:styleId="DocumentMapChar">
    <w:name w:val="Document Map Char"/>
    <w:basedOn w:val="DefaultParagraphFont"/>
    <w:link w:val="DocumentMap"/>
    <w:uiPriority w:val="99"/>
    <w:semiHidden/>
    <w:rsid w:val="008B014D"/>
    <w:rPr>
      <w:rFonts w:ascii="Lucida Grande" w:hAnsi="Lucida Grande" w:cs="Lucida Grande"/>
      <w:sz w:val="22"/>
    </w:rPr>
  </w:style>
  <w:style w:type="paragraph" w:styleId="ListParagraph">
    <w:name w:val="List Paragraph"/>
    <w:basedOn w:val="Normal"/>
    <w:uiPriority w:val="34"/>
    <w:rsid w:val="008B014D"/>
    <w:pPr>
      <w:ind w:left="720"/>
      <w:contextualSpacing/>
    </w:pPr>
  </w:style>
  <w:style w:type="paragraph" w:styleId="Header">
    <w:name w:val="header"/>
    <w:basedOn w:val="Normal"/>
    <w:link w:val="HeaderChar"/>
    <w:uiPriority w:val="99"/>
    <w:unhideWhenUsed/>
    <w:rsid w:val="008B014D"/>
    <w:pPr>
      <w:tabs>
        <w:tab w:val="center" w:pos="4320"/>
        <w:tab w:val="right" w:pos="8640"/>
      </w:tabs>
    </w:pPr>
  </w:style>
  <w:style w:type="character" w:customStyle="1" w:styleId="HeaderChar">
    <w:name w:val="Header Char"/>
    <w:basedOn w:val="DefaultParagraphFont"/>
    <w:link w:val="Header"/>
    <w:uiPriority w:val="99"/>
    <w:rsid w:val="008B014D"/>
    <w:rPr>
      <w:rFonts w:ascii="Calibri" w:hAnsi="Calibri"/>
      <w:sz w:val="22"/>
    </w:rPr>
  </w:style>
  <w:style w:type="paragraph" w:styleId="Footer">
    <w:name w:val="footer"/>
    <w:basedOn w:val="Normal"/>
    <w:link w:val="FooterChar"/>
    <w:uiPriority w:val="99"/>
    <w:unhideWhenUsed/>
    <w:rsid w:val="008B014D"/>
    <w:pPr>
      <w:tabs>
        <w:tab w:val="center" w:pos="4320"/>
        <w:tab w:val="right" w:pos="8640"/>
      </w:tabs>
    </w:pPr>
  </w:style>
  <w:style w:type="character" w:customStyle="1" w:styleId="FooterChar">
    <w:name w:val="Footer Char"/>
    <w:basedOn w:val="DefaultParagraphFont"/>
    <w:link w:val="Footer"/>
    <w:uiPriority w:val="99"/>
    <w:rsid w:val="008B014D"/>
    <w:rPr>
      <w:rFonts w:ascii="Calibri" w:hAnsi="Calibri"/>
      <w:sz w:val="22"/>
    </w:rPr>
  </w:style>
  <w:style w:type="character" w:styleId="PageNumber">
    <w:name w:val="page number"/>
    <w:basedOn w:val="DefaultParagraphFont"/>
    <w:uiPriority w:val="99"/>
    <w:semiHidden/>
    <w:unhideWhenUsed/>
    <w:rsid w:val="008B014D"/>
  </w:style>
  <w:style w:type="character" w:styleId="Hyperlink">
    <w:name w:val="Hyperlink"/>
    <w:basedOn w:val="DefaultParagraphFont"/>
    <w:uiPriority w:val="99"/>
    <w:unhideWhenUsed/>
    <w:rsid w:val="00AA1E09"/>
    <w:rPr>
      <w:color w:val="auto"/>
      <w:u w:val="none"/>
    </w:rPr>
  </w:style>
  <w:style w:type="character" w:styleId="Strong">
    <w:name w:val="Strong"/>
    <w:basedOn w:val="DefaultParagraphFont"/>
    <w:uiPriority w:val="22"/>
    <w:rsid w:val="00872087"/>
    <w:rPr>
      <w:b/>
      <w:bCs/>
    </w:rPr>
  </w:style>
  <w:style w:type="paragraph" w:styleId="NormalWeb">
    <w:name w:val="Normal (Web)"/>
    <w:basedOn w:val="Normal"/>
    <w:uiPriority w:val="99"/>
    <w:semiHidden/>
    <w:unhideWhenUsed/>
    <w:rsid w:val="00B82A55"/>
    <w:pPr>
      <w:spacing w:before="100" w:beforeAutospacing="1" w:after="100" w:afterAutospacing="1"/>
    </w:pPr>
    <w:rPr>
      <w:rFonts w:ascii="Times New Roman" w:eastAsia="Times New Roman" w:hAnsi="Times New Roman" w:cs="Times New Roman"/>
      <w:sz w:val="24"/>
      <w:lang w:eastAsia="zh-CN"/>
    </w:rPr>
  </w:style>
  <w:style w:type="character" w:customStyle="1" w:styleId="TitleChar">
    <w:name w:val="Title Char"/>
    <w:basedOn w:val="DefaultParagraphFont"/>
    <w:link w:val="Title"/>
    <w:uiPriority w:val="6"/>
    <w:qFormat/>
    <w:rsid w:val="00EC27EB"/>
    <w:rPr>
      <w:rFonts w:ascii="Times New Roman" w:hAnsi="Times New Roman"/>
      <w:b/>
      <w:sz w:val="22"/>
      <w:u w:val="single"/>
    </w:rPr>
  </w:style>
  <w:style w:type="paragraph" w:styleId="Title">
    <w:name w:val="Title"/>
    <w:basedOn w:val="Normal"/>
    <w:link w:val="TitleChar"/>
    <w:uiPriority w:val="6"/>
    <w:qFormat/>
    <w:rsid w:val="00EC27EB"/>
    <w:pPr>
      <w:widowControl w:val="0"/>
      <w:autoSpaceDE w:val="0"/>
      <w:autoSpaceDN w:val="0"/>
      <w:adjustRightInd w:val="0"/>
      <w:spacing w:before="240" w:after="60"/>
      <w:jc w:val="center"/>
      <w:outlineLvl w:val="0"/>
    </w:pPr>
    <w:rPr>
      <w:rFonts w:ascii="Times New Roman" w:hAnsi="Times New Roman"/>
      <w:b/>
      <w:u w:val="single"/>
    </w:rPr>
  </w:style>
  <w:style w:type="character" w:customStyle="1" w:styleId="TitleChar1">
    <w:name w:val="Title Char1"/>
    <w:basedOn w:val="DefaultParagraphFont"/>
    <w:uiPriority w:val="10"/>
    <w:rsid w:val="00EC27EB"/>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AA1E09"/>
    <w:rPr>
      <w:color w:val="auto"/>
      <w:u w:val="none"/>
    </w:rPr>
  </w:style>
  <w:style w:type="character" w:customStyle="1" w:styleId="Heading5Char">
    <w:name w:val="Heading 5 Char"/>
    <w:basedOn w:val="DefaultParagraphFont"/>
    <w:link w:val="Heading5"/>
    <w:uiPriority w:val="9"/>
    <w:rsid w:val="00211E1F"/>
    <w:rPr>
      <w:rFonts w:asciiTheme="majorHAnsi" w:eastAsiaTheme="majorEastAsia" w:hAnsiTheme="majorHAnsi" w:cstheme="majorBidi"/>
      <w:color w:val="365F91" w:themeColor="accent1" w:themeShade="BF"/>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AA1E0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AA1E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A1E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A1E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A1E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11E1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A1E09"/>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AA1E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1E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A1E09"/>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A1E09"/>
    <w:rPr>
      <w:rFonts w:ascii="Calibri" w:eastAsiaTheme="majorEastAsia" w:hAnsi="Calibri" w:cstheme="majorBidi"/>
      <w:b/>
      <w:iCs/>
      <w:sz w:val="26"/>
      <w:szCs w:val="22"/>
    </w:rPr>
  </w:style>
  <w:style w:type="paragraph" w:styleId="NoSpacing">
    <w:name w:val="No Spacing"/>
    <w:uiPriority w:val="1"/>
    <w:rsid w:val="008B014D"/>
  </w:style>
  <w:style w:type="character" w:customStyle="1" w:styleId="StyleStyleBold12pt">
    <w:name w:val="Style Style Bold + 12 pt"/>
    <w:aliases w:val="Cite,Style 13 pt Bold,Style Style Bold,Style Style Bold + 12pt,Style Style Bold + 11 pt,Style Style + 12 pt,Style Style Bo... +,Old Cite,Style Style Bold + 10 pt,tagld + 12 pt,Style Style Bold + 13 pt"/>
    <w:basedOn w:val="DefaultParagraphFont"/>
    <w:uiPriority w:val="5"/>
    <w:qFormat/>
    <w:rsid w:val="00AA1E09"/>
    <w:rPr>
      <w:b/>
      <w:bCs/>
      <w:sz w:val="26"/>
      <w:u w:val="none"/>
    </w:rPr>
  </w:style>
  <w:style w:type="character" w:customStyle="1" w:styleId="StyleBoldUnderline">
    <w:name w:val="Style Bold Underline"/>
    <w:aliases w:val="Underline,Style Underline,apple-style-span + 6 pt,Bold,Kern at 16 pt,Intense Emphasis1,Intense Emphasis11,Style,Intense Emphasis111,Intense Emphasis2,HHeading 3 + 12 pt,Cards + Font: 12 pt Char,Thick Underline Char,c"/>
    <w:basedOn w:val="DefaultParagraphFont"/>
    <w:uiPriority w:val="6"/>
    <w:qFormat/>
    <w:rsid w:val="00AA1E09"/>
    <w:rPr>
      <w:b/>
      <w:sz w:val="22"/>
      <w:u w:val="single"/>
    </w:rPr>
  </w:style>
  <w:style w:type="paragraph" w:styleId="DocumentMap">
    <w:name w:val="Document Map"/>
    <w:basedOn w:val="Normal"/>
    <w:link w:val="DocumentMapChar"/>
    <w:uiPriority w:val="99"/>
    <w:semiHidden/>
    <w:unhideWhenUsed/>
    <w:rsid w:val="008B014D"/>
    <w:rPr>
      <w:rFonts w:ascii="Lucida Grande" w:hAnsi="Lucida Grande" w:cs="Lucida Grande"/>
    </w:rPr>
  </w:style>
  <w:style w:type="character" w:customStyle="1" w:styleId="DocumentMapChar">
    <w:name w:val="Document Map Char"/>
    <w:basedOn w:val="DefaultParagraphFont"/>
    <w:link w:val="DocumentMap"/>
    <w:uiPriority w:val="99"/>
    <w:semiHidden/>
    <w:rsid w:val="008B014D"/>
    <w:rPr>
      <w:rFonts w:ascii="Lucida Grande" w:hAnsi="Lucida Grande" w:cs="Lucida Grande"/>
      <w:sz w:val="22"/>
    </w:rPr>
  </w:style>
  <w:style w:type="paragraph" w:styleId="ListParagraph">
    <w:name w:val="List Paragraph"/>
    <w:basedOn w:val="Normal"/>
    <w:uiPriority w:val="34"/>
    <w:rsid w:val="008B014D"/>
    <w:pPr>
      <w:ind w:left="720"/>
      <w:contextualSpacing/>
    </w:pPr>
  </w:style>
  <w:style w:type="paragraph" w:styleId="Header">
    <w:name w:val="header"/>
    <w:basedOn w:val="Normal"/>
    <w:link w:val="HeaderChar"/>
    <w:uiPriority w:val="99"/>
    <w:unhideWhenUsed/>
    <w:rsid w:val="008B014D"/>
    <w:pPr>
      <w:tabs>
        <w:tab w:val="center" w:pos="4320"/>
        <w:tab w:val="right" w:pos="8640"/>
      </w:tabs>
    </w:pPr>
  </w:style>
  <w:style w:type="character" w:customStyle="1" w:styleId="HeaderChar">
    <w:name w:val="Header Char"/>
    <w:basedOn w:val="DefaultParagraphFont"/>
    <w:link w:val="Header"/>
    <w:uiPriority w:val="99"/>
    <w:rsid w:val="008B014D"/>
    <w:rPr>
      <w:rFonts w:ascii="Calibri" w:hAnsi="Calibri"/>
      <w:sz w:val="22"/>
    </w:rPr>
  </w:style>
  <w:style w:type="paragraph" w:styleId="Footer">
    <w:name w:val="footer"/>
    <w:basedOn w:val="Normal"/>
    <w:link w:val="FooterChar"/>
    <w:uiPriority w:val="99"/>
    <w:unhideWhenUsed/>
    <w:rsid w:val="008B014D"/>
    <w:pPr>
      <w:tabs>
        <w:tab w:val="center" w:pos="4320"/>
        <w:tab w:val="right" w:pos="8640"/>
      </w:tabs>
    </w:pPr>
  </w:style>
  <w:style w:type="character" w:customStyle="1" w:styleId="FooterChar">
    <w:name w:val="Footer Char"/>
    <w:basedOn w:val="DefaultParagraphFont"/>
    <w:link w:val="Footer"/>
    <w:uiPriority w:val="99"/>
    <w:rsid w:val="008B014D"/>
    <w:rPr>
      <w:rFonts w:ascii="Calibri" w:hAnsi="Calibri"/>
      <w:sz w:val="22"/>
    </w:rPr>
  </w:style>
  <w:style w:type="character" w:styleId="PageNumber">
    <w:name w:val="page number"/>
    <w:basedOn w:val="DefaultParagraphFont"/>
    <w:uiPriority w:val="99"/>
    <w:semiHidden/>
    <w:unhideWhenUsed/>
    <w:rsid w:val="008B014D"/>
  </w:style>
  <w:style w:type="character" w:styleId="Hyperlink">
    <w:name w:val="Hyperlink"/>
    <w:basedOn w:val="DefaultParagraphFont"/>
    <w:uiPriority w:val="99"/>
    <w:unhideWhenUsed/>
    <w:rsid w:val="00AA1E09"/>
    <w:rPr>
      <w:color w:val="auto"/>
      <w:u w:val="none"/>
    </w:rPr>
  </w:style>
  <w:style w:type="character" w:styleId="Strong">
    <w:name w:val="Strong"/>
    <w:basedOn w:val="DefaultParagraphFont"/>
    <w:uiPriority w:val="22"/>
    <w:rsid w:val="00872087"/>
    <w:rPr>
      <w:b/>
      <w:bCs/>
    </w:rPr>
  </w:style>
  <w:style w:type="paragraph" w:styleId="NormalWeb">
    <w:name w:val="Normal (Web)"/>
    <w:basedOn w:val="Normal"/>
    <w:uiPriority w:val="99"/>
    <w:semiHidden/>
    <w:unhideWhenUsed/>
    <w:rsid w:val="00B82A55"/>
    <w:pPr>
      <w:spacing w:before="100" w:beforeAutospacing="1" w:after="100" w:afterAutospacing="1"/>
    </w:pPr>
    <w:rPr>
      <w:rFonts w:ascii="Times New Roman" w:eastAsia="Times New Roman" w:hAnsi="Times New Roman" w:cs="Times New Roman"/>
      <w:sz w:val="24"/>
      <w:lang w:eastAsia="zh-CN"/>
    </w:rPr>
  </w:style>
  <w:style w:type="character" w:customStyle="1" w:styleId="TitleChar">
    <w:name w:val="Title Char"/>
    <w:basedOn w:val="DefaultParagraphFont"/>
    <w:link w:val="Title"/>
    <w:uiPriority w:val="6"/>
    <w:qFormat/>
    <w:rsid w:val="00EC27EB"/>
    <w:rPr>
      <w:rFonts w:ascii="Times New Roman" w:hAnsi="Times New Roman"/>
      <w:b/>
      <w:sz w:val="22"/>
      <w:u w:val="single"/>
    </w:rPr>
  </w:style>
  <w:style w:type="paragraph" w:styleId="Title">
    <w:name w:val="Title"/>
    <w:basedOn w:val="Normal"/>
    <w:link w:val="TitleChar"/>
    <w:uiPriority w:val="6"/>
    <w:qFormat/>
    <w:rsid w:val="00EC27EB"/>
    <w:pPr>
      <w:widowControl w:val="0"/>
      <w:autoSpaceDE w:val="0"/>
      <w:autoSpaceDN w:val="0"/>
      <w:adjustRightInd w:val="0"/>
      <w:spacing w:before="240" w:after="60"/>
      <w:jc w:val="center"/>
      <w:outlineLvl w:val="0"/>
    </w:pPr>
    <w:rPr>
      <w:rFonts w:ascii="Times New Roman" w:hAnsi="Times New Roman"/>
      <w:b/>
      <w:u w:val="single"/>
    </w:rPr>
  </w:style>
  <w:style w:type="character" w:customStyle="1" w:styleId="TitleChar1">
    <w:name w:val="Title Char1"/>
    <w:basedOn w:val="DefaultParagraphFont"/>
    <w:uiPriority w:val="10"/>
    <w:rsid w:val="00EC27EB"/>
    <w:rPr>
      <w:rFonts w:asciiTheme="majorHAnsi" w:eastAsiaTheme="majorEastAsia" w:hAnsiTheme="majorHAnsi" w:cstheme="majorBidi"/>
      <w:color w:val="17365D" w:themeColor="text2" w:themeShade="BF"/>
      <w:spacing w:val="5"/>
      <w:kern w:val="28"/>
      <w:sz w:val="52"/>
      <w:szCs w:val="52"/>
    </w:rPr>
  </w:style>
  <w:style w:type="character" w:styleId="FollowedHyperlink">
    <w:name w:val="FollowedHyperlink"/>
    <w:basedOn w:val="DefaultParagraphFont"/>
    <w:uiPriority w:val="99"/>
    <w:semiHidden/>
    <w:unhideWhenUsed/>
    <w:rsid w:val="00AA1E09"/>
    <w:rPr>
      <w:color w:val="auto"/>
      <w:u w:val="none"/>
    </w:rPr>
  </w:style>
  <w:style w:type="character" w:customStyle="1" w:styleId="Heading5Char">
    <w:name w:val="Heading 5 Char"/>
    <w:basedOn w:val="DefaultParagraphFont"/>
    <w:link w:val="Heading5"/>
    <w:uiPriority w:val="9"/>
    <w:rsid w:val="00211E1F"/>
    <w:rPr>
      <w:rFonts w:asciiTheme="majorHAnsi" w:eastAsiaTheme="majorEastAsia" w:hAnsiTheme="majorHAnsi" w:cstheme="majorBidi"/>
      <w:color w:val="365F91"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840166">
      <w:bodyDiv w:val="1"/>
      <w:marLeft w:val="0"/>
      <w:marRight w:val="0"/>
      <w:marTop w:val="0"/>
      <w:marBottom w:val="0"/>
      <w:divBdr>
        <w:top w:val="none" w:sz="0" w:space="0" w:color="auto"/>
        <w:left w:val="none" w:sz="0" w:space="0" w:color="auto"/>
        <w:bottom w:val="none" w:sz="0" w:space="0" w:color="auto"/>
        <w:right w:val="none" w:sz="0" w:space="0" w:color="auto"/>
      </w:divBdr>
    </w:div>
    <w:div w:id="4326256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israelnationalnews.com/News/News.aspx/177551" TargetMode="External"/><Relationship Id="rId21" Type="http://schemas.openxmlformats.org/officeDocument/2006/relationships/hyperlink" Target="http://www.water-technology.net/projects/sorek-desalination-plant/" TargetMode="External"/><Relationship Id="rId22" Type="http://schemas.openxmlformats.org/officeDocument/2006/relationships/hyperlink" Target="http://www.reuters.com/article/2011/12/06/us-israel-desalination-idUSTRE7B50V520111206" TargetMode="External"/><Relationship Id="rId23" Type="http://schemas.openxmlformats.org/officeDocument/2006/relationships/hyperlink" Target="http://www.mcclatchydc.com/2014/03/20/221880/israel-no-longer-worried-about.html" TargetMode="External"/><Relationship Id="rId24" Type="http://schemas.openxmlformats.org/officeDocument/2006/relationships/hyperlink" Target="http://news.nationalgeographic.com/news/2008/05/080522-middle-east.html" TargetMode="External"/><Relationship Id="rId25" Type="http://schemas.openxmlformats.org/officeDocument/2006/relationships/hyperlink" Target="http://www.nytimes.com/2013/12/10/world/middleeast/israel-jordan-and-palestinians-sign-water-project-deal.html?_r=0" TargetMode="External"/><Relationship Id="rId26" Type="http://schemas.openxmlformats.org/officeDocument/2006/relationships/hyperlink" Target="http://documents.foodandwaterwatch.org/doc/Desal-Feb2009.pdf" TargetMode="External"/><Relationship Id="rId27" Type="http://schemas.openxmlformats.org/officeDocument/2006/relationships/hyperlink" Target="http://documents.foodandwaterwatch.org/doc/Desal-Feb2009.pdf" TargetMode="External"/><Relationship Id="rId28" Type="http://schemas.openxmlformats.org/officeDocument/2006/relationships/hyperlink" Target="http://www.reuters.com/article/2011/04/27/idUS147080317920110427" TargetMode="External"/><Relationship Id="rId29" Type="http://schemas.openxmlformats.org/officeDocument/2006/relationships/hyperlink" Target="http://www.adelaidenow.com.au/news/desalination-will-threaten-gulf/story-e6freo8c-1225712522142?nk=a8aeebb76a264929659a4a1becf6c55c"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ftp://ftp.fao.org/agl/aglw/docs/lwdp5_e.pdf" TargetMode="External"/><Relationship Id="rId31" Type="http://schemas.openxmlformats.org/officeDocument/2006/relationships/hyperlink" Target="http://www.israelpolitik.org/2012/03/22/at-world-water-forum-israel-offers-assistance-for-gaza-desalination-plant/" TargetMode="External"/><Relationship Id="rId32" Type="http://schemas.openxmlformats.org/officeDocument/2006/relationships/hyperlink" Target="http://www.bloomberg.com/news/2014-03-05/netanyahu-offers-to-help-brown-manage-california-drought.html" TargetMode="External"/><Relationship Id="rId9" Type="http://schemas.openxmlformats.org/officeDocument/2006/relationships/hyperlink" Target="http://www.eenews.net/stories/1059994202"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who.int/water_sanitation_health/wastewater/FAO_WR35_Summary_17092010.pdf" TargetMode="External"/><Relationship Id="rId33" Type="http://schemas.openxmlformats.org/officeDocument/2006/relationships/hyperlink" Target="http://bigstory.ap.org/article/israel-solves-water-woes-desalination" TargetMode="External"/><Relationship Id="rId34" Type="http://schemas.openxmlformats.org/officeDocument/2006/relationships/hyperlink" Target="http://www.jewishpolicycenter.org/prr/cities.php" TargetMode="External"/><Relationship Id="rId35" Type="http://schemas.openxmlformats.org/officeDocument/2006/relationships/hyperlink" Target="http://electronicintifada.net/blogs/charlotte-silver/israel-backed-solution-could-worsen-gazas-water-crisis" TargetMode="External"/><Relationship Id="rId36" Type="http://schemas.openxmlformats.org/officeDocument/2006/relationships/hyperlink" Target="http://www.haaretz.com/print-edition/news/desalinated-water-can-harm-crops-researchers-warn-1.232848" TargetMode="External"/><Relationship Id="rId10" Type="http://schemas.openxmlformats.org/officeDocument/2006/relationships/hyperlink" Target="http://www.washingtonpost.com/world/middle_east/israel-knows-water-technology-and-it-wants-to-cash-in/2013/10/25/7bb1dd36-3cc5-11e3-b0e7-716179a2c2c7_story.html" TargetMode="External"/><Relationship Id="rId11" Type="http://schemas.openxmlformats.org/officeDocument/2006/relationships/hyperlink" Target="http://www.washingtonpost.com/world/middle_east/israel-once-energy-dependent-is-new-big-gas-producer/2013/05/07/75be92f4-b410-11e2-9fb1-62de9581c946_story.html" TargetMode="External"/><Relationship Id="rId12" Type="http://schemas.openxmlformats.org/officeDocument/2006/relationships/hyperlink" Target="http://www.washingtonpost.com/wp-dyn/content/article/2009/09/04/AR2009090403775.html" TargetMode="External"/><Relationship Id="rId13" Type="http://schemas.openxmlformats.org/officeDocument/2006/relationships/hyperlink" Target="http://www.mcclatchydc.com/2014/03/20/221880/israel-no-longer-worried-about.html" TargetMode="External"/><Relationship Id="rId14" Type="http://schemas.openxmlformats.org/officeDocument/2006/relationships/hyperlink" Target="http://www.haaretz.com/business/1.575985" TargetMode="External"/><Relationship Id="rId15" Type="http://schemas.openxmlformats.org/officeDocument/2006/relationships/hyperlink" Target="http://www.washingtonpost.com/world/middle_east/israeli-drivers-forgo-gps-to-ride-waze-craze/2013/06/11/cf9bc3e2-d1b0-11e2-9577-df9f1c3348f5_story.html" TargetMode="External"/><Relationship Id="rId16" Type="http://schemas.openxmlformats.org/officeDocument/2006/relationships/hyperlink" Target="http://www.mcclatchydc.com/2014/03/20/221880/israel-no-longer-worried-about.html" TargetMode="External"/><Relationship Id="rId17" Type="http://schemas.openxmlformats.org/officeDocument/2006/relationships/hyperlink" Target="http://www.timesofisrael.com/with-desalination-a-once-unthinkable-water-surplus-is-possible/" TargetMode="External"/><Relationship Id="rId18" Type="http://schemas.openxmlformats.org/officeDocument/2006/relationships/hyperlink" Target="https://www.jewishvirtuallibrary.org/jsource/agriculture/desal2011.html" TargetMode="External"/><Relationship Id="rId19" Type="http://schemas.openxmlformats.org/officeDocument/2006/relationships/hyperlink" Target="http://unitedwithisrael.org/israel-desalination-turning-africa-green/" TargetMode="External"/><Relationship Id="rId37" Type="http://schemas.openxmlformats.org/officeDocument/2006/relationships/hyperlink" Target="http://www.huffingtonpost.com/2012/09/22/california-drinking-water_n_1906118.html" TargetMode="External"/><Relationship Id="rId38" Type="http://schemas.openxmlformats.org/officeDocument/2006/relationships/hyperlink" Target="http://www.forbes.com/sites/uciliawang/2013/07/30/an-energy-capture-tech-to-power-the-largest-seawater-desalination-plant-in-the-u-s/" TargetMode="External"/><Relationship Id="rId39" Type="http://schemas.openxmlformats.org/officeDocument/2006/relationships/hyperlink" Target="http://www.mcclatchydc.com/2014/03/20/221880/israel-no-longer-worried-about.html" TargetMode="External"/><Relationship Id="rId40" Type="http://schemas.openxmlformats.org/officeDocument/2006/relationships/hyperlink" Target="http://www.nytimes.com/2013/03/01/business/energy-environment/a-costly-california-desalination-plant-bets-on-future-affordability.html?pagewanted=all"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\Users\Louis\AppData\Roaming\Microsoft\Templates\Debate.dotm</Template>
  <TotalTime>0</TotalTime>
  <Pages>16</Pages>
  <Words>19721</Words>
  <Characters>112413</Characters>
  <Application>Microsoft Macintosh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William Wong</dc:creator>
  <cp:keywords/>
  <dc:description/>
  <cp:lastModifiedBy>Mary Gregg</cp:lastModifiedBy>
  <cp:revision>2</cp:revision>
  <dcterms:created xsi:type="dcterms:W3CDTF">2014-07-09T23:29:00Z</dcterms:created>
  <dcterms:modified xsi:type="dcterms:W3CDTF">2014-07-09T23:29:00Z</dcterms:modified>
  <cp:category/>
</cp:coreProperties>
</file>