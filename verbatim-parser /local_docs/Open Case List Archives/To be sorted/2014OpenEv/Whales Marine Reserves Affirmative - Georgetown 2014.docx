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4FC" w:rsidRDefault="00CF34FC" w:rsidP="00AC4965">
      <w:pPr>
        <w:pStyle w:val="Heading1"/>
      </w:pPr>
      <w:proofErr w:type="gramStart"/>
      <w:r>
        <w:t>whales</w:t>
      </w:r>
      <w:proofErr w:type="gramEnd"/>
      <w:r>
        <w:t xml:space="preserve"> 1ac</w:t>
      </w:r>
    </w:p>
    <w:p w:rsidR="00CF34FC" w:rsidRDefault="00CF34FC" w:rsidP="00CF34FC"/>
    <w:p w:rsidR="00BC169E" w:rsidRDefault="00BC169E" w:rsidP="00CF34FC">
      <w:pPr>
        <w:pStyle w:val="Heading2"/>
      </w:pPr>
      <w:proofErr w:type="gramStart"/>
      <w:r>
        <w:t>whales</w:t>
      </w:r>
      <w:proofErr w:type="gramEnd"/>
      <w:r w:rsidR="00FD2E87">
        <w:t xml:space="preserve"> good</w:t>
      </w:r>
    </w:p>
    <w:p w:rsidR="001A5AA0" w:rsidRDefault="001A5AA0" w:rsidP="001A5AA0"/>
    <w:p w:rsidR="001A5AA0" w:rsidRPr="001A5AA0" w:rsidRDefault="001A5AA0" w:rsidP="001A5AA0">
      <w:pPr>
        <w:pStyle w:val="Heading4"/>
      </w:pPr>
      <w:r>
        <w:t>Advantage one is whales-</w:t>
      </w:r>
    </w:p>
    <w:p w:rsidR="000D7B7A" w:rsidRDefault="000D7B7A" w:rsidP="000D7B7A"/>
    <w:p w:rsidR="002D003F" w:rsidRDefault="002D003F" w:rsidP="002D003F">
      <w:pPr>
        <w:pStyle w:val="Heading4"/>
      </w:pPr>
      <w:r>
        <w:t xml:space="preserve">Whales </w:t>
      </w:r>
      <w:r>
        <w:t xml:space="preserve">are critical to the long term health and stability of marine ecosystems, </w:t>
      </w:r>
      <w:r w:rsidR="00B86CBF">
        <w:t xml:space="preserve">boost </w:t>
      </w:r>
      <w:r>
        <w:t>commercial fisheries, and act as long-term carbon sinks</w:t>
      </w:r>
      <w:bookmarkStart w:id="0" w:name="_GoBack"/>
      <w:bookmarkEnd w:id="0"/>
    </w:p>
    <w:p w:rsidR="002D003F" w:rsidRDefault="002D003F" w:rsidP="002D003F">
      <w:r>
        <w:t xml:space="preserve">James Maynard, 7/6/14, "Baleen and Sperm Whales are </w:t>
      </w:r>
      <w:proofErr w:type="gramStart"/>
      <w:r>
        <w:t>Ocean's  ecosystem</w:t>
      </w:r>
      <w:proofErr w:type="gramEnd"/>
      <w:r>
        <w:t xml:space="preserve"> engineers, new study says", Reporter for Tech Times, </w:t>
      </w:r>
    </w:p>
    <w:p w:rsidR="002D003F" w:rsidRDefault="002D003F" w:rsidP="002D003F">
      <w:r>
        <w:t>http://www.techtimes.com/articles/9815/20140706/baleen-sperm-whales-oceans-ecosystem-engineers.htm//AKP)</w:t>
      </w:r>
    </w:p>
    <w:p w:rsidR="002D003F" w:rsidRDefault="002D003F" w:rsidP="002D003F"/>
    <w:p w:rsidR="002D003F" w:rsidRDefault="002D003F" w:rsidP="002D003F">
      <w:r w:rsidRPr="00AD251F">
        <w:rPr>
          <w:rStyle w:val="StyleUnderline"/>
        </w:rPr>
        <w:t>Baleen and sperm whales act like ecosystem engineers in the global ocean</w:t>
      </w:r>
      <w:r>
        <w:t xml:space="preserve">, according to a new study from the University of Vermont. </w:t>
      </w:r>
      <w:r w:rsidRPr="00AD251F">
        <w:rPr>
          <w:rStyle w:val="StyleUnderline"/>
        </w:rPr>
        <w:t>Whales help maintain the global ecological balance due, in part, to the release of vast quantities of feces</w:t>
      </w:r>
      <w:r>
        <w:t xml:space="preserve">. A new study examined decades of research on the marine mammals and their role in maintaining the balance of life in oceans. "For a long time, whales have been considered too rare to make much of a difference in the oceans," Joe Roman, conservation biologist at the University of Vermont, said. </w:t>
      </w:r>
      <w:r w:rsidRPr="00AD251F">
        <w:rPr>
          <w:rStyle w:val="Emphasis"/>
        </w:rPr>
        <w:t>The researcher and his team found the animals play critical roles in the food chain underwater, and greatly affect commercial fisheries</w:t>
      </w:r>
      <w:r>
        <w:t xml:space="preserve">. </w:t>
      </w:r>
      <w:r w:rsidRPr="00AD251F">
        <w:rPr>
          <w:rStyle w:val="StyleUnderline"/>
        </w:rPr>
        <w:t>The giant mammals also alter the uptake of carbon dioxide in the world's ocean</w:t>
      </w:r>
      <w:r>
        <w:t xml:space="preserve">s. </w:t>
      </w:r>
      <w:r w:rsidRPr="00AD251F">
        <w:rPr>
          <w:rStyle w:val="Emphasis"/>
        </w:rPr>
        <w:t>Whales could, therefore, also be affecting levels of the atmospheric greenhouse gas. "</w:t>
      </w:r>
      <w:r w:rsidRPr="00AD251F">
        <w:rPr>
          <w:rStyle w:val="StyleUnderline"/>
        </w:rPr>
        <w:t xml:space="preserve">The decline in great whale numbers, estimated to be at least 66% and perhaps as high as 90%, has likely altered the structure and function of the oceans, </w:t>
      </w:r>
      <w:r w:rsidRPr="00AD251F">
        <w:rPr>
          <w:rStyle w:val="Emphasis"/>
        </w:rPr>
        <w:t>but recovery is possible</w:t>
      </w:r>
      <w:r w:rsidRPr="00AD251F">
        <w:rPr>
          <w:rStyle w:val="StyleUnderline"/>
        </w:rPr>
        <w:t xml:space="preserve"> and in many cases is already underway</w:t>
      </w:r>
      <w:r>
        <w:t xml:space="preserve">," researchers wrote in an article announcing their investigation. </w:t>
      </w:r>
      <w:r w:rsidRPr="00AD251F">
        <w:rPr>
          <w:rStyle w:val="StyleUnderline"/>
        </w:rPr>
        <w:t>Many species of whales were once on the verge of extinction</w:t>
      </w:r>
      <w:r>
        <w:t xml:space="preserve">. </w:t>
      </w:r>
      <w:r w:rsidRPr="0072548E">
        <w:rPr>
          <w:rStyle w:val="StyleUnderline"/>
        </w:rPr>
        <w:t>Recovery of whale populations could help stabilize oceans stressed by abnormally-high levels of carbon dioxide and pollution</w:t>
      </w:r>
      <w:r>
        <w:t xml:space="preserve">. </w:t>
      </w:r>
      <w:r w:rsidRPr="0072548E">
        <w:rPr>
          <w:rStyle w:val="StyleUnderline"/>
        </w:rPr>
        <w:t>The marine mammals can live several decades, giving these animals the chance to moderate the ecosystem over a significant period of time. Great whales, like the sperm and baleen varieties, consume vast quantities of fish. Baleen whales are the largest animals on the planet, yet they eat some of the smallest animals in the water</w:t>
      </w:r>
      <w:r>
        <w:t xml:space="preserve">. They then spread these nutrients throughout the water as they pass the digested food. When these massive creatures die, their bodies sink to the ocean floor, becoming "whale falls." </w:t>
      </w:r>
      <w:r w:rsidRPr="0072548E">
        <w:rPr>
          <w:rStyle w:val="Emphasis"/>
        </w:rPr>
        <w:t>Many species live exclusively within the remains of these behemoths</w:t>
      </w:r>
      <w:r>
        <w:t xml:space="preserve">. </w:t>
      </w:r>
      <w:r w:rsidRPr="0072548E">
        <w:rPr>
          <w:rStyle w:val="Emphasis"/>
        </w:rPr>
        <w:t>Centuries of hunting for food, oil and other resources pushed down the number of great whales around the world</w:t>
      </w:r>
      <w:r>
        <w:t xml:space="preserve">. This likely changed the balance of life in the oceans, the researchers stated. </w:t>
      </w:r>
      <w:r w:rsidRPr="0072548E">
        <w:rPr>
          <w:rStyle w:val="Emphasis"/>
        </w:rPr>
        <w:t>As populations recover, the ecosystem could also recover, biologists believe, and fishermen who once looked on whales as competition should instead welcome greater numbers of the animals</w:t>
      </w:r>
      <w:r>
        <w:t xml:space="preserve">. Regions where the giant mammals eat and mate could be ripe with nutrients and fish, ready to be caught by commercial fishing vessels. Study of how whales affect the world's marine ecosystem was published in the online journal Frontiers in Ecology and the Environment. </w:t>
      </w:r>
    </w:p>
    <w:p w:rsidR="008115BB" w:rsidRPr="00EF3BE7" w:rsidRDefault="00C35525" w:rsidP="00EF3BE7">
      <w:pPr>
        <w:pStyle w:val="Heading4"/>
        <w:rPr>
          <w:rStyle w:val="Style13ptBold"/>
          <w:b/>
          <w:bCs w:val="0"/>
        </w:rPr>
      </w:pPr>
      <w:r>
        <w:t>Independently, m</w:t>
      </w:r>
      <w:r w:rsidR="008115BB" w:rsidRPr="004D2686">
        <w:t>arine ecosys</w:t>
      </w:r>
      <w:r w:rsidR="008115BB">
        <w:t xml:space="preserve">tems </w:t>
      </w:r>
      <w:r>
        <w:t xml:space="preserve">are </w:t>
      </w:r>
      <w:r w:rsidR="008115BB">
        <w:t>key to</w:t>
      </w:r>
      <w:r w:rsidR="00EF3BE7">
        <w:t xml:space="preserve"> check global extinction</w:t>
      </w:r>
    </w:p>
    <w:p w:rsidR="008115BB" w:rsidRPr="004D2686" w:rsidRDefault="008115BB" w:rsidP="008115BB">
      <w:pPr>
        <w:rPr>
          <w:rStyle w:val="Style13ptBold"/>
        </w:rPr>
      </w:pPr>
      <w:proofErr w:type="spellStart"/>
      <w:r w:rsidRPr="004D2686">
        <w:rPr>
          <w:rStyle w:val="Style13ptBold"/>
        </w:rPr>
        <w:t>Sielen</w:t>
      </w:r>
      <w:proofErr w:type="spellEnd"/>
      <w:r w:rsidRPr="004D2686">
        <w:rPr>
          <w:rStyle w:val="Style13ptBold"/>
        </w:rPr>
        <w:t xml:space="preserve"> ‘13</w:t>
      </w:r>
    </w:p>
    <w:p w:rsidR="008115BB" w:rsidRPr="001C21F5" w:rsidRDefault="008115BB" w:rsidP="008115BB">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8115BB" w:rsidRDefault="008115BB" w:rsidP="008115BB">
      <w:pPr>
        <w:rPr>
          <w:sz w:val="16"/>
        </w:rPr>
      </w:pPr>
      <w:r w:rsidRPr="003051EE">
        <w:rPr>
          <w:rStyle w:val="StyleUnderline"/>
          <w:highlight w:val="magenta"/>
        </w:rPr>
        <w:t xml:space="preserve">Of all the threats looming over the planet </w:t>
      </w:r>
      <w:r w:rsidRPr="004C5C2F">
        <w:rPr>
          <w:rStyle w:val="StyleUnderline"/>
        </w:rPr>
        <w:t xml:space="preserve">today, </w:t>
      </w:r>
      <w:r w:rsidRPr="004C5C2F">
        <w:rPr>
          <w:rStyle w:val="Emphasis"/>
        </w:rPr>
        <w:t xml:space="preserve">one of </w:t>
      </w:r>
      <w:r w:rsidRPr="003051EE">
        <w:rPr>
          <w:rStyle w:val="Emphasis"/>
          <w:highlight w:val="magenta"/>
        </w:rPr>
        <w:t>the most alarming</w:t>
      </w:r>
      <w:r w:rsidRPr="003051EE">
        <w:rPr>
          <w:rStyle w:val="StyleUnderline"/>
          <w:highlight w:val="magenta"/>
        </w:rPr>
        <w:t xml:space="preserve"> is the </w:t>
      </w:r>
      <w:r w:rsidRPr="004C5C2F">
        <w:rPr>
          <w:rStyle w:val="StyleUnderline"/>
        </w:rPr>
        <w:t xml:space="preserve">seemingly </w:t>
      </w:r>
      <w:r w:rsidRPr="003051EE">
        <w:rPr>
          <w:rStyle w:val="StyleUnderline"/>
          <w:highlight w:val="magenta"/>
        </w:rPr>
        <w:t>inexorable descent of the world’s oceans into ecological perdition</w:t>
      </w:r>
      <w:r w:rsidRPr="004D2686">
        <w:rPr>
          <w:sz w:val="16"/>
        </w:rPr>
        <w:t xml:space="preserve">. Over the last several decades, </w:t>
      </w:r>
      <w:r w:rsidRPr="003051EE">
        <w:rPr>
          <w:rStyle w:val="StyleUnderline"/>
          <w:highlight w:val="magenta"/>
        </w:rPr>
        <w:t xml:space="preserve">human activities have so altered the basic chemistry </w:t>
      </w:r>
      <w:r w:rsidRPr="004C5C2F">
        <w:rPr>
          <w:rStyle w:val="StyleUnderline"/>
        </w:rPr>
        <w:t xml:space="preserve">of the seas that </w:t>
      </w:r>
      <w:r w:rsidRPr="003051EE">
        <w:rPr>
          <w:rStyle w:val="StyleUnderline"/>
          <w:highlight w:val="magenta"/>
        </w:rPr>
        <w:t xml:space="preserve">they are now experiencing </w:t>
      </w:r>
      <w:r w:rsidRPr="003051EE">
        <w:rPr>
          <w:rStyle w:val="Emphasis"/>
          <w:highlight w:val="magenta"/>
        </w:rPr>
        <w:t>evolution in reverse</w:t>
      </w:r>
      <w:r w:rsidRPr="004C5C2F">
        <w:rPr>
          <w:rStyle w:val="StyleUnderline"/>
        </w:rPr>
        <w:t xml:space="preserve">: a return to the barren primeval waters of hundreds of millions of </w:t>
      </w:r>
      <w:proofErr w:type="gramStart"/>
      <w:r w:rsidRPr="004C5C2F">
        <w:rPr>
          <w:rStyle w:val="StyleUnderline"/>
        </w:rPr>
        <w:t>years</w:t>
      </w:r>
      <w:proofErr w:type="gramEnd"/>
      <w:r w:rsidRPr="004C5C2F">
        <w:rPr>
          <w:rStyle w:val="StyleUnderline"/>
        </w:rPr>
        <w:t xml:space="preserve"> ago</w:t>
      </w:r>
      <w:r w:rsidRPr="004D2686">
        <w:rPr>
          <w:sz w:val="16"/>
        </w:rPr>
        <w:t>.</w:t>
      </w:r>
      <w:r w:rsidRPr="004D2686">
        <w:rPr>
          <w:sz w:val="12"/>
        </w:rPr>
        <w:t>¶</w:t>
      </w:r>
      <w:r w:rsidRPr="004D268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4D2686">
        <w:rPr>
          <w:sz w:val="12"/>
        </w:rPr>
        <w:t>¶</w:t>
      </w:r>
      <w:r w:rsidRPr="004D2686">
        <w:rPr>
          <w:sz w:val="16"/>
        </w:rPr>
        <w:t xml:space="preserve"> Yet that </w:t>
      </w:r>
      <w:r w:rsidRPr="003051EE">
        <w:rPr>
          <w:rStyle w:val="StyleUnderline"/>
          <w:highlight w:val="magenta"/>
        </w:rPr>
        <w:t>sea life is now in peril</w:t>
      </w:r>
      <w:r w:rsidRPr="004C5C2F">
        <w:rPr>
          <w:rStyle w:val="StyleUnderline"/>
        </w:rPr>
        <w:t>. Over the last 50 years -- a mere blink in geologic time -- humanity has come perilously close to reversing the almost miraculous biological abundance of the deep</w:t>
      </w:r>
      <w:r w:rsidRPr="004D2686">
        <w:rPr>
          <w:sz w:val="16"/>
        </w:rPr>
        <w:t xml:space="preserve">. Pollution, overfishing, the destruction of habitats, and climate change are emptying the oceans and enabling the lowest forms of life to regain their dominance. </w:t>
      </w:r>
      <w:r w:rsidRPr="004C5C2F">
        <w:rPr>
          <w:rStyle w:val="StyleUnderline"/>
        </w:rPr>
        <w:t xml:space="preserve">The oceanographer Jeremy Jackson calls it “the rise of slime”: </w:t>
      </w:r>
      <w:r w:rsidRPr="003051EE">
        <w:rPr>
          <w:rStyle w:val="StyleUnderline"/>
          <w:highlight w:val="magenta"/>
        </w:rPr>
        <w:t>the transformation of once complex oceanic ecosystems</w:t>
      </w:r>
      <w:r w:rsidRPr="004C5C2F">
        <w:rPr>
          <w:rStyle w:val="StyleUnderline"/>
        </w:rPr>
        <w:t xml:space="preserve"> featuring intricate food webs with large animals into simplistic systems dominated by microbes, jellyfish, and disease. In effect, </w:t>
      </w:r>
      <w:r w:rsidRPr="003051EE">
        <w:rPr>
          <w:rStyle w:val="StyleUnderline"/>
          <w:highlight w:val="magenta"/>
        </w:rPr>
        <w:t>humans are eliminating the lions</w:t>
      </w:r>
      <w:r w:rsidRPr="004C5C2F">
        <w:rPr>
          <w:rStyle w:val="StyleUnderline"/>
        </w:rPr>
        <w:t xml:space="preserve"> and tigers </w:t>
      </w:r>
      <w:r w:rsidRPr="003051EE">
        <w:rPr>
          <w:rStyle w:val="StyleUnderline"/>
          <w:highlight w:val="magenta"/>
        </w:rPr>
        <w:t>of the seas to make room for the cockroaches</w:t>
      </w:r>
      <w:r w:rsidRPr="004C5C2F">
        <w:rPr>
          <w:rStyle w:val="StyleUnderline"/>
        </w:rPr>
        <w:t xml:space="preserve"> and rats.</w:t>
      </w:r>
      <w:r w:rsidRPr="004D2686">
        <w:rPr>
          <w:sz w:val="12"/>
        </w:rPr>
        <w:t>¶</w:t>
      </w:r>
      <w:r w:rsidRPr="004D2686">
        <w:rPr>
          <w:sz w:val="16"/>
        </w:rPr>
        <w:t xml:space="preserve"> </w:t>
      </w:r>
      <w:proofErr w:type="gramStart"/>
      <w:r w:rsidRPr="004D2686">
        <w:rPr>
          <w:sz w:val="16"/>
        </w:rPr>
        <w:t>The</w:t>
      </w:r>
      <w:proofErr w:type="gramEnd"/>
      <w:r w:rsidRPr="004D2686">
        <w:rPr>
          <w:sz w:val="16"/>
        </w:rPr>
        <w:t xml:space="preserve"> prospect of vanishing whales, polar bears, </w:t>
      </w:r>
      <w:proofErr w:type="spellStart"/>
      <w:r w:rsidRPr="004D2686">
        <w:rPr>
          <w:sz w:val="16"/>
        </w:rPr>
        <w:t>bluefin</w:t>
      </w:r>
      <w:proofErr w:type="spellEnd"/>
      <w:r w:rsidRPr="004D2686">
        <w:rPr>
          <w:sz w:val="16"/>
        </w:rPr>
        <w:t xml:space="preserve"> tuna, sea turtles, and wild coasts should be worrying enough on its own. But </w:t>
      </w:r>
      <w:r w:rsidRPr="003051EE">
        <w:rPr>
          <w:rStyle w:val="Emphasis"/>
          <w:highlight w:val="magenta"/>
        </w:rPr>
        <w:t>the disruption of entire ecosystems threatens our very survival</w:t>
      </w:r>
      <w:r w:rsidRPr="004D2686">
        <w:rPr>
          <w:sz w:val="16"/>
        </w:rPr>
        <w:t xml:space="preserve">, </w:t>
      </w:r>
      <w:r w:rsidRPr="004C5C2F">
        <w:rPr>
          <w:rStyle w:val="StyleUnderline"/>
        </w:rPr>
        <w:t xml:space="preserve">since it is </w:t>
      </w:r>
      <w:r w:rsidRPr="003051EE">
        <w:rPr>
          <w:rStyle w:val="StyleUnderline"/>
          <w:highlight w:val="magenta"/>
        </w:rPr>
        <w:t>the healthy functioning of these diverse systems that sustains life on eart</w:t>
      </w:r>
      <w:r w:rsidRPr="004C5C2F">
        <w:rPr>
          <w:rStyle w:val="StyleUnderline"/>
        </w:rPr>
        <w:t xml:space="preserve">h. </w:t>
      </w:r>
      <w:r w:rsidRPr="003051EE">
        <w:rPr>
          <w:rStyle w:val="StyleUnderline"/>
          <w:highlight w:val="magenta"/>
        </w:rPr>
        <w:t xml:space="preserve">Destruction </w:t>
      </w:r>
      <w:r w:rsidRPr="004C5C2F">
        <w:rPr>
          <w:rStyle w:val="StyleUnderline"/>
        </w:rPr>
        <w:t xml:space="preserve">on this level </w:t>
      </w:r>
      <w:r w:rsidRPr="003051EE">
        <w:rPr>
          <w:rStyle w:val="StyleUnderline"/>
          <w:highlight w:val="magenta"/>
        </w:rPr>
        <w:t>will cost humans dearly in terms of food, jobs, health, and quality of life</w:t>
      </w:r>
      <w:r w:rsidRPr="003051EE">
        <w:rPr>
          <w:sz w:val="16"/>
          <w:highlight w:val="magenta"/>
        </w:rPr>
        <w:t>.</w:t>
      </w:r>
      <w:r w:rsidRPr="004D2686">
        <w:rPr>
          <w:sz w:val="16"/>
        </w:rPr>
        <w:t xml:space="preserve"> It also violates the unspoken promise passed from one generation to the next of a better future.</w:t>
      </w:r>
    </w:p>
    <w:p w:rsidR="00B40882" w:rsidRDefault="00B40882" w:rsidP="008115BB">
      <w:pPr>
        <w:rPr>
          <w:sz w:val="16"/>
        </w:rPr>
      </w:pPr>
    </w:p>
    <w:p w:rsidR="00B40882" w:rsidRDefault="00B40882" w:rsidP="008115BB">
      <w:pPr>
        <w:rPr>
          <w:sz w:val="16"/>
        </w:rPr>
      </w:pPr>
    </w:p>
    <w:p w:rsidR="00EA7490" w:rsidRDefault="00EF3BE7" w:rsidP="00EA7490">
      <w:pPr>
        <w:pStyle w:val="Heading4"/>
      </w:pPr>
      <w:r>
        <w:t>Specifically, damaging</w:t>
      </w:r>
      <w:r w:rsidR="00EA7490">
        <w:t xml:space="preserve"> hotspots risks </w:t>
      </w:r>
      <w:r w:rsidR="00EA7490" w:rsidRPr="00CD314E">
        <w:rPr>
          <w:i/>
          <w:u w:val="single"/>
        </w:rPr>
        <w:t>huge regional death tolls</w:t>
      </w:r>
      <w:r w:rsidR="00EA7490">
        <w:t xml:space="preserve"> for vulnerable populations and </w:t>
      </w:r>
      <w:r w:rsidR="00EA7490" w:rsidRPr="00CD314E">
        <w:rPr>
          <w:i/>
          <w:u w:val="single"/>
        </w:rPr>
        <w:t>global extinction</w:t>
      </w:r>
      <w:r w:rsidR="00EA7490">
        <w:t>.</w:t>
      </w:r>
    </w:p>
    <w:p w:rsidR="00EA7490" w:rsidRPr="006A0392" w:rsidRDefault="00EA7490" w:rsidP="00EA7490">
      <w:pPr>
        <w:rPr>
          <w:rStyle w:val="Style13ptBold"/>
        </w:rPr>
      </w:pPr>
      <w:r w:rsidRPr="006A0392">
        <w:rPr>
          <w:rStyle w:val="Style13ptBold"/>
        </w:rPr>
        <w:t>C.I. ‘14</w:t>
      </w:r>
    </w:p>
    <w:p w:rsidR="00EA7490" w:rsidRPr="00CD314E" w:rsidRDefault="00EA7490" w:rsidP="00EA7490">
      <w:pPr>
        <w:rPr>
          <w:sz w:val="18"/>
          <w:szCs w:val="18"/>
        </w:rPr>
      </w:pPr>
      <w:r w:rsidRPr="006A0392">
        <w:rPr>
          <w:sz w:val="18"/>
          <w:szCs w:val="18"/>
        </w:rPr>
        <w:t xml:space="preserve">(Conservation International (CI) is a nonprofit environmental organization headquartered in Arlington, Virginia. </w:t>
      </w:r>
      <w:r>
        <w:rPr>
          <w:sz w:val="18"/>
          <w:szCs w:val="18"/>
        </w:rPr>
        <w:t>FWIW, i</w:t>
      </w:r>
      <w:r w:rsidRPr="006A0392">
        <w:rPr>
          <w:sz w:val="18"/>
          <w:szCs w:val="18"/>
        </w:rPr>
        <w:t>t is right near the Georgetown camp</w:t>
      </w:r>
      <w:r>
        <w:rPr>
          <w:sz w:val="18"/>
          <w:szCs w:val="18"/>
        </w:rPr>
        <w:t xml:space="preserve"> and we may visit them</w:t>
      </w:r>
      <w:r w:rsidRPr="006A0392">
        <w:rPr>
          <w:sz w:val="18"/>
          <w:szCs w:val="18"/>
        </w:rPr>
        <w:t>. CI is one of the largest conservation organizations headquartered in the United States,</w:t>
      </w:r>
      <w:r>
        <w:rPr>
          <w:sz w:val="18"/>
          <w:szCs w:val="18"/>
        </w:rPr>
        <w:t xml:space="preserve"> </w:t>
      </w:r>
      <w:r w:rsidRPr="006A0392">
        <w:rPr>
          <w:sz w:val="18"/>
          <w:szCs w:val="18"/>
        </w:rPr>
        <w:t>though its field work is done in other countries. It has 900+ employees, more than 30 global offices, and more than 1,000 partners around the world. CI has evolved into an international organization with influence among governments, scientists, charitable foundations, and business – “Hotspots” – http://www.conservation.org/How/Pages/Hotspots.aspx)</w:t>
      </w:r>
    </w:p>
    <w:p w:rsidR="00EA7490" w:rsidRPr="00CD314E" w:rsidRDefault="00EA7490" w:rsidP="00EA7490">
      <w:pPr>
        <w:rPr>
          <w:rStyle w:val="StyleUnderline"/>
        </w:rPr>
      </w:pPr>
      <w:r w:rsidRPr="003051EE">
        <w:rPr>
          <w:rStyle w:val="StyleUnderline"/>
          <w:highlight w:val="magenta"/>
        </w:rPr>
        <w:t>To stem</w:t>
      </w:r>
      <w:r w:rsidRPr="00CD314E">
        <w:rPr>
          <w:sz w:val="16"/>
        </w:rPr>
        <w:t xml:space="preserve"> this </w:t>
      </w:r>
      <w:r w:rsidRPr="003051EE">
        <w:rPr>
          <w:rStyle w:val="StyleUnderline"/>
          <w:highlight w:val="magenta"/>
        </w:rPr>
        <w:t>crisis, we must protect the places where biodiversity lives</w:t>
      </w:r>
      <w:r w:rsidRPr="00CD314E">
        <w:rPr>
          <w:sz w:val="16"/>
        </w:rPr>
        <w:t xml:space="preserve">. </w:t>
      </w:r>
      <w:r w:rsidRPr="003051EE">
        <w:rPr>
          <w:rStyle w:val="StyleUnderline"/>
          <w:highlight w:val="magenta"/>
        </w:rPr>
        <w:t>But species aren’t evenly distributed around the planet</w:t>
      </w:r>
      <w:r w:rsidRPr="00CD314E">
        <w:rPr>
          <w:sz w:val="16"/>
        </w:rPr>
        <w:t xml:space="preserve">. </w:t>
      </w:r>
      <w:r w:rsidRPr="003051EE">
        <w:rPr>
          <w:rStyle w:val="StyleUnderline"/>
          <w:highlight w:val="magenta"/>
        </w:rPr>
        <w:t xml:space="preserve">Certain areas have large numbers of </w:t>
      </w:r>
      <w:r w:rsidRPr="003051EE">
        <w:rPr>
          <w:rStyle w:val="Emphasis"/>
          <w:highlight w:val="magenta"/>
        </w:rPr>
        <w:t>endemic species</w:t>
      </w:r>
      <w:r w:rsidRPr="00CD314E">
        <w:rPr>
          <w:sz w:val="16"/>
        </w:rPr>
        <w:t xml:space="preserve"> —</w:t>
      </w:r>
      <w:proofErr w:type="gramStart"/>
      <w:r w:rsidRPr="00CD314E">
        <w:rPr>
          <w:sz w:val="16"/>
        </w:rPr>
        <w:t xml:space="preserve">​ </w:t>
      </w:r>
      <w:r w:rsidRPr="006A0392">
        <w:rPr>
          <w:rStyle w:val="StyleUnderline"/>
        </w:rPr>
        <w:t>those</w:t>
      </w:r>
      <w:proofErr w:type="gramEnd"/>
      <w:r w:rsidRPr="006A0392">
        <w:rPr>
          <w:rStyle w:val="StyleUnderline"/>
        </w:rPr>
        <w:t xml:space="preserve"> found nowhere else.</w:t>
      </w:r>
      <w:r w:rsidRPr="00CD314E">
        <w:rPr>
          <w:sz w:val="16"/>
        </w:rPr>
        <w:t xml:space="preserve"> Many of these are heavily threatened by habitat loss and other human activities. </w:t>
      </w:r>
      <w:r w:rsidRPr="003051EE">
        <w:rPr>
          <w:rStyle w:val="StyleUnderline"/>
          <w:highlight w:val="magenta"/>
        </w:rPr>
        <w:t xml:space="preserve">These areas are the </w:t>
      </w:r>
      <w:r w:rsidRPr="003051EE">
        <w:rPr>
          <w:rStyle w:val="Emphasis"/>
          <w:highlight w:val="magenta"/>
        </w:rPr>
        <w:t>biodiversity hotspots</w:t>
      </w:r>
      <w:r w:rsidRPr="00CD314E">
        <w:rPr>
          <w:sz w:val="16"/>
        </w:rPr>
        <w:t xml:space="preserve">, 35 regions </w:t>
      </w:r>
      <w:r w:rsidRPr="003051EE">
        <w:rPr>
          <w:rStyle w:val="StyleUnderline"/>
          <w:highlight w:val="magenta"/>
        </w:rPr>
        <w:t xml:space="preserve">where success in conserving species can have an </w:t>
      </w:r>
      <w:r w:rsidRPr="003051EE">
        <w:rPr>
          <w:rStyle w:val="Emphasis"/>
          <w:highlight w:val="magenta"/>
        </w:rPr>
        <w:t>enormous impact</w:t>
      </w:r>
      <w:r w:rsidRPr="006A0392">
        <w:rPr>
          <w:rStyle w:val="StyleUnderline"/>
        </w:rPr>
        <w:t xml:space="preserve"> </w:t>
      </w:r>
      <w:r w:rsidRPr="003051EE">
        <w:rPr>
          <w:rStyle w:val="StyleUnderline"/>
          <w:highlight w:val="magenta"/>
        </w:rPr>
        <w:t>in securing</w:t>
      </w:r>
      <w:r w:rsidRPr="00CD314E">
        <w:rPr>
          <w:sz w:val="16"/>
        </w:rPr>
        <w:t xml:space="preserve"> our </w:t>
      </w:r>
      <w:r w:rsidRPr="003051EE">
        <w:rPr>
          <w:rStyle w:val="Emphasis"/>
          <w:highlight w:val="magenta"/>
        </w:rPr>
        <w:t>global biodiversity.</w:t>
      </w:r>
      <w:r w:rsidRPr="00CD314E">
        <w:rPr>
          <w:sz w:val="16"/>
        </w:rPr>
        <w:t xml:space="preserve"> The forests and other remnant habitats in hotspots represent just 2.3% of Earth’s land surface. But you’d be hard-pressed to find another 2.3% of the planet that’s more important. </w:t>
      </w:r>
      <w:r w:rsidRPr="006A0392">
        <w:rPr>
          <w:rStyle w:val="Emphasis"/>
        </w:rPr>
        <w:t>What’s a Hotspot?</w:t>
      </w:r>
      <w:r>
        <w:rPr>
          <w:rStyle w:val="Emphasis"/>
        </w:rPr>
        <w:t xml:space="preserve"> </w:t>
      </w:r>
      <w:r w:rsidRPr="006A0392">
        <w:rPr>
          <w:rStyle w:val="StyleUnderline"/>
        </w:rPr>
        <w:t>To qualify as a biodiversity hotspot</w:t>
      </w:r>
      <w:r w:rsidRPr="00CD314E">
        <w:rPr>
          <w:sz w:val="16"/>
        </w:rPr>
        <w:t xml:space="preserve">, </w:t>
      </w:r>
      <w:r w:rsidRPr="006A0392">
        <w:rPr>
          <w:rStyle w:val="StyleUnderline"/>
        </w:rPr>
        <w:t>a region</w:t>
      </w:r>
      <w:r w:rsidRPr="00CD314E">
        <w:rPr>
          <w:sz w:val="16"/>
        </w:rPr>
        <w:t xml:space="preserve"> </w:t>
      </w:r>
      <w:r w:rsidRPr="00CD314E">
        <w:rPr>
          <w:rStyle w:val="StyleUnderline"/>
        </w:rPr>
        <w:t xml:space="preserve">must meet </w:t>
      </w:r>
      <w:r w:rsidRPr="00CD314E">
        <w:rPr>
          <w:rStyle w:val="Emphasis"/>
        </w:rPr>
        <w:t>two strict criteria:</w:t>
      </w:r>
      <w:r>
        <w:rPr>
          <w:rStyle w:val="Emphasis"/>
        </w:rPr>
        <w:t xml:space="preserve"> </w:t>
      </w:r>
      <w:r w:rsidRPr="00CD314E">
        <w:rPr>
          <w:sz w:val="16"/>
        </w:rPr>
        <w:t xml:space="preserve">It </w:t>
      </w:r>
      <w:r w:rsidRPr="006A0392">
        <w:rPr>
          <w:rStyle w:val="StyleUnderline"/>
        </w:rPr>
        <w:t xml:space="preserve">must have at least 1,500 vascular plants as endemics — which </w:t>
      </w:r>
      <w:proofErr w:type="gramStart"/>
      <w:r w:rsidRPr="006A0392">
        <w:rPr>
          <w:rStyle w:val="StyleUnderline"/>
        </w:rPr>
        <w:t>is</w:t>
      </w:r>
      <w:proofErr w:type="gramEnd"/>
      <w:r w:rsidRPr="006A0392">
        <w:rPr>
          <w:rStyle w:val="StyleUnderline"/>
        </w:rPr>
        <w:t xml:space="preserve"> to say, it must have a high percentage of plant life found nowhere else on the planet</w:t>
      </w:r>
      <w:r w:rsidRPr="00CD314E">
        <w:rPr>
          <w:sz w:val="16"/>
        </w:rPr>
        <w:t xml:space="preserve">. </w:t>
      </w:r>
      <w:r w:rsidRPr="003051EE">
        <w:rPr>
          <w:rStyle w:val="Emphasis"/>
          <w:highlight w:val="magenta"/>
        </w:rPr>
        <w:t>A hotspot</w:t>
      </w:r>
      <w:r w:rsidRPr="00CD314E">
        <w:rPr>
          <w:sz w:val="16"/>
        </w:rPr>
        <w:t xml:space="preserve">, in other words, </w:t>
      </w:r>
      <w:r w:rsidRPr="003051EE">
        <w:rPr>
          <w:rStyle w:val="Emphasis"/>
          <w:highlight w:val="magenta"/>
        </w:rPr>
        <w:t>is irreplaceable.</w:t>
      </w:r>
      <w:r>
        <w:rPr>
          <w:rStyle w:val="Emphasis"/>
        </w:rPr>
        <w:t xml:space="preserve"> </w:t>
      </w:r>
      <w:r w:rsidRPr="00CD314E">
        <w:rPr>
          <w:rStyle w:val="StyleUnderline"/>
        </w:rPr>
        <w:t>It must have 30% or less of its original natural vegetation. In other words, it must be threatened</w:t>
      </w:r>
      <w:r w:rsidRPr="00CD314E">
        <w:rPr>
          <w:sz w:val="16"/>
        </w:rPr>
        <w:t xml:space="preserve">. </w:t>
      </w:r>
      <w:proofErr w:type="gramStart"/>
      <w:r w:rsidRPr="00CD314E">
        <w:rPr>
          <w:sz w:val="16"/>
        </w:rPr>
        <w:t>Around the world, 35 areas quality as hotspots.</w:t>
      </w:r>
      <w:proofErr w:type="gramEnd"/>
      <w:r w:rsidRPr="00CD314E">
        <w:rPr>
          <w:sz w:val="16"/>
        </w:rPr>
        <w:t xml:space="preserve"> They represent just 2.3% of Earth’s land surface, but they support more than half of the world’s plant species as endemics — i.e., species found no place else — and nearly 43% of bird, mammal, reptile and amphibian species as endemics. Conservation International was a pioneer in defining and promoting the concept of hotspots. In 1989, just one year after scientist Norman Myers wrote the paper that introduced the hotspots concept, CI adopted the idea of protecting these incredible places as the guiding principle of our investments. For nearly two decades thereafter, hotspots were the blueprint for CI’s work. Today, CI’s mission has expanded beyond the protection of hotspots. We recognize that it is not enough to protect species and places; for humanity to survive and thrive, the protection of nature must be a fundamental part of every human society. Yet the hotspots remain important in CI’s work for two important reasons: </w:t>
      </w:r>
      <w:r w:rsidRPr="003051EE">
        <w:rPr>
          <w:rStyle w:val="Emphasis"/>
          <w:highlight w:val="magenta"/>
        </w:rPr>
        <w:t>Biodiversity underpins all life on Earth</w:t>
      </w:r>
      <w:r w:rsidRPr="00CD314E">
        <w:rPr>
          <w:sz w:val="16"/>
        </w:rPr>
        <w:t xml:space="preserve">. Without species, there would be no air to breathe, no food to eat, no water to drink. There would be no human society at all. And as the places on Earth where the most biodiversity is under the most threat, </w:t>
      </w:r>
      <w:r w:rsidRPr="003051EE">
        <w:rPr>
          <w:rStyle w:val="Emphasis"/>
          <w:highlight w:val="magenta"/>
        </w:rPr>
        <w:t>hotspots are critical to human survival</w:t>
      </w:r>
      <w:r w:rsidRPr="00CD314E">
        <w:rPr>
          <w:sz w:val="16"/>
        </w:rPr>
        <w:t xml:space="preserve">. The map of hotspots overlaps extraordinarily well with the map of the natural places that most benefit people. That’s because </w:t>
      </w:r>
      <w:r w:rsidRPr="003051EE">
        <w:rPr>
          <w:rStyle w:val="StyleUnderline"/>
          <w:highlight w:val="magenta"/>
        </w:rPr>
        <w:t>hotspots are among the</w:t>
      </w:r>
      <w:r w:rsidRPr="00CD314E">
        <w:rPr>
          <w:sz w:val="16"/>
        </w:rPr>
        <w:t xml:space="preserve"> richest and </w:t>
      </w:r>
      <w:r w:rsidRPr="003051EE">
        <w:rPr>
          <w:rStyle w:val="StyleUnderline"/>
          <w:highlight w:val="magenta"/>
        </w:rPr>
        <w:t>most important ecosystems in the world</w:t>
      </w:r>
      <w:r w:rsidRPr="006A0392">
        <w:rPr>
          <w:rStyle w:val="StyleUnderline"/>
        </w:rPr>
        <w:t xml:space="preserve"> </w:t>
      </w:r>
      <w:r w:rsidRPr="00CD314E">
        <w:rPr>
          <w:sz w:val="16"/>
        </w:rPr>
        <w:t xml:space="preserve">— </w:t>
      </w:r>
      <w:r w:rsidRPr="003051EE">
        <w:rPr>
          <w:rStyle w:val="StyleUnderline"/>
          <w:highlight w:val="magenta"/>
        </w:rPr>
        <w:t>and</w:t>
      </w:r>
      <w:r w:rsidRPr="006A0392">
        <w:rPr>
          <w:rStyle w:val="StyleUnderline"/>
        </w:rPr>
        <w:t xml:space="preserve"> </w:t>
      </w:r>
      <w:r w:rsidRPr="00CD314E">
        <w:rPr>
          <w:sz w:val="16"/>
        </w:rPr>
        <w:t xml:space="preserve">they are </w:t>
      </w:r>
      <w:r w:rsidRPr="003051EE">
        <w:rPr>
          <w:rStyle w:val="StyleUnderline"/>
          <w:highlight w:val="magenta"/>
        </w:rPr>
        <w:t>home to many vulnerable populations who are directly dependent on nature to survive.</w:t>
      </w:r>
      <w:r w:rsidRPr="00CD314E">
        <w:rPr>
          <w:sz w:val="16"/>
        </w:rPr>
        <w:t xml:space="preserve"> By one estimate, </w:t>
      </w:r>
      <w:r w:rsidRPr="003051EE">
        <w:rPr>
          <w:rStyle w:val="StyleUnderline"/>
          <w:highlight w:val="magenta"/>
        </w:rPr>
        <w:t>despite comprising 2.3% of Earth’s</w:t>
      </w:r>
      <w:r w:rsidRPr="00CD314E">
        <w:rPr>
          <w:sz w:val="16"/>
        </w:rPr>
        <w:t xml:space="preserve"> land surface, forests, wetlands and other </w:t>
      </w:r>
      <w:r w:rsidRPr="003051EE">
        <w:rPr>
          <w:rStyle w:val="StyleUnderline"/>
          <w:highlight w:val="magenta"/>
        </w:rPr>
        <w:t>ecosystems</w:t>
      </w:r>
      <w:r w:rsidRPr="00CD314E">
        <w:rPr>
          <w:sz w:val="16"/>
        </w:rPr>
        <w:t xml:space="preserve"> in </w:t>
      </w:r>
      <w:r w:rsidRPr="003051EE">
        <w:rPr>
          <w:rStyle w:val="StyleUnderline"/>
          <w:highlight w:val="magenta"/>
        </w:rPr>
        <w:t>hotspots account for 35% of the “ecosystem services” that vulnerable human populations depend on.</w:t>
      </w:r>
    </w:p>
    <w:p w:rsidR="00EA7490" w:rsidRDefault="00EA7490" w:rsidP="00EA7490"/>
    <w:p w:rsidR="007B21FD" w:rsidRPr="007B21FD" w:rsidRDefault="007B21FD" w:rsidP="007B21FD">
      <w:pPr>
        <w:pStyle w:val="Heading4"/>
      </w:pPr>
      <w:r w:rsidRPr="007B21FD">
        <w:t>The Pacific Marine Monument is a critical hotspot</w:t>
      </w:r>
    </w:p>
    <w:p w:rsidR="007B21FD" w:rsidRDefault="007B21FD" w:rsidP="007B21FD">
      <w:proofErr w:type="spellStart"/>
      <w:proofErr w:type="gramStart"/>
      <w:r w:rsidRPr="00B40882">
        <w:rPr>
          <w:rStyle w:val="Style13ptBold"/>
        </w:rPr>
        <w:t>Eilperin</w:t>
      </w:r>
      <w:proofErr w:type="spellEnd"/>
      <w:r w:rsidRPr="00B40882">
        <w:rPr>
          <w:rStyle w:val="Style13ptBold"/>
        </w:rPr>
        <w:t xml:space="preserve"> 6/17</w:t>
      </w:r>
      <w:r>
        <w:t xml:space="preserve"> (Juliet.</w:t>
      </w:r>
      <w:proofErr w:type="gramEnd"/>
      <w:r>
        <w:t xml:space="preserve"> Staff Writer, Washington Post. </w:t>
      </w:r>
      <w:r w:rsidRPr="00B40882">
        <w:t>http://www.washingtonpost.com/blogs/the-fix/wp/2014/06/17/why-is-obama-protecting-a-place-youve-never-heard-of-we-explain/</w:t>
      </w:r>
      <w:r>
        <w:t>)</w:t>
      </w:r>
    </w:p>
    <w:p w:rsidR="007B21FD" w:rsidRDefault="007B21FD" w:rsidP="007B21FD"/>
    <w:p w:rsidR="007B21FD" w:rsidRDefault="007B21FD" w:rsidP="007B21FD">
      <w:r>
        <w:t xml:space="preserve">You might be wondering why President </w:t>
      </w:r>
      <w:r w:rsidRPr="007B21FD">
        <w:rPr>
          <w:rStyle w:val="StyleUnderline"/>
        </w:rPr>
        <w:t>Obama is announcing Tuesday he will use his executive authority to expand the Remote Pacific Islands National Marine Monument, a vast stretch of the central Pacific Ocean</w:t>
      </w:r>
      <w:r>
        <w:t>. Here are a few reasons:</w:t>
      </w:r>
      <w:r w:rsidR="00C53E26">
        <w:t xml:space="preserve"> </w:t>
      </w:r>
      <w:r>
        <w:t xml:space="preserve">1. </w:t>
      </w:r>
      <w:proofErr w:type="gramStart"/>
      <w:r>
        <w:t>With</w:t>
      </w:r>
      <w:proofErr w:type="gramEnd"/>
      <w:r>
        <w:t xml:space="preserve"> marine reserves, bigger is often better. The original monument, established in 2009, is already nearly 82,000 square miles. But many scientists--such as Lance Morgan and Elliott Norse of the Redmond, Wash.-based Marine Conservation Institute--argue that the e</w:t>
      </w:r>
      <w:r w:rsidRPr="007B21FD">
        <w:rPr>
          <w:rStyle w:val="StyleUnderline"/>
        </w:rPr>
        <w:t>cological benefits expand exponentially when sanctuaries are enlarged, both because they allow species to move freely and because they are easier to enforce</w:t>
      </w:r>
      <w:r>
        <w:t>. The possible expansion would encompass nearly 782,000 square miles.</w:t>
      </w:r>
      <w:r w:rsidR="00C53E26">
        <w:t xml:space="preserve"> </w:t>
      </w:r>
      <w:r>
        <w:t xml:space="preserve">2. </w:t>
      </w:r>
      <w:r w:rsidRPr="007B21FD">
        <w:rPr>
          <w:rStyle w:val="StyleUnderline"/>
        </w:rPr>
        <w:t xml:space="preserve">Underwater mountains matter. Seamounts--massive mountains that lie beneath the ocean's surface--are </w:t>
      </w:r>
      <w:r w:rsidRPr="007B21FD">
        <w:rPr>
          <w:rStyle w:val="Emphasis"/>
        </w:rPr>
        <w:t>hotspots of biodiversity</w:t>
      </w:r>
      <w:r>
        <w:t>. There are anywhere between 40 to 51 in the current protected area, and that number would reach between 241 and 251 if the president extends the reserve to 200 miles surrounding each of its seven islands and atolls.</w:t>
      </w:r>
      <w:r w:rsidR="00C53E26">
        <w:t xml:space="preserve"> </w:t>
      </w:r>
      <w:r>
        <w:t xml:space="preserve">3. </w:t>
      </w:r>
      <w:r w:rsidRPr="00C53E26">
        <w:rPr>
          <w:rStyle w:val="StyleUnderline"/>
        </w:rPr>
        <w:t>Since it's devoid of people, animals thrive there. Almost everywhere in the world, small fish outnumber big fish. But in places such as Palmyra Atoll and Kingman Reef, scientists have found the biomass of large predators such as sharks outweighs that of smaller fish</w:t>
      </w:r>
      <w:r>
        <w:t xml:space="preserve">. </w:t>
      </w:r>
      <w:r w:rsidRPr="00C53E26">
        <w:rPr>
          <w:rStyle w:val="StyleUnderline"/>
        </w:rPr>
        <w:t>The area--</w:t>
      </w:r>
      <w:r>
        <w:t xml:space="preserve">which also includes Wake, Johnston, Jarvis, Howland and Baker Islands--also </w:t>
      </w:r>
      <w:r w:rsidRPr="00C53E26">
        <w:rPr>
          <w:rStyle w:val="StyleUnderline"/>
        </w:rPr>
        <w:t>features five species of protected sea turtles and 22 species of protected marine mammals as well as several million seabirds who gather there</w:t>
      </w:r>
      <w:r>
        <w:t>.</w:t>
      </w:r>
    </w:p>
    <w:p w:rsidR="00B86CBF" w:rsidRDefault="00B86CBF" w:rsidP="007B21FD"/>
    <w:p w:rsidR="00B86CBF" w:rsidRPr="00E34EA0" w:rsidRDefault="00B86CBF" w:rsidP="00B86CBF">
      <w:pPr>
        <w:pStyle w:val="Heading4"/>
      </w:pPr>
      <w:r>
        <w:t xml:space="preserve">Overfishing and decline in food supply make war and conflict </w:t>
      </w:r>
      <w:proofErr w:type="spellStart"/>
      <w:r>
        <w:t>innevitable</w:t>
      </w:r>
      <w:proofErr w:type="spellEnd"/>
    </w:p>
    <w:p w:rsidR="00B86CBF" w:rsidRPr="00E34EA0" w:rsidRDefault="00B86CBF" w:rsidP="00B86CBF">
      <w:r w:rsidRPr="00E34EA0">
        <w:rPr>
          <w:rStyle w:val="Style13ptBold"/>
        </w:rPr>
        <w:t>Tripp ’14</w:t>
      </w:r>
      <w:r w:rsidRPr="00E34EA0">
        <w:t xml:space="preserve"> (Emily, “Overfishing Has “Significant Impact” on Global Food Security,” March 20, </w:t>
      </w:r>
    </w:p>
    <w:p w:rsidR="00B86CBF" w:rsidRPr="00E34EA0" w:rsidRDefault="00B86CBF" w:rsidP="00B86CBF">
      <w:hyperlink r:id="rId7" w:anchor="ixzz315BisQE2" w:history="1">
        <w:r w:rsidRPr="00E34EA0">
          <w:t>http://marinesciencetoday.com/2014/03/20/overfishing-has-significant-impact-on-global-food-security/#ixzz315BisQE2</w:t>
        </w:r>
      </w:hyperlink>
      <w:r w:rsidRPr="00E34EA0">
        <w:t>)</w:t>
      </w:r>
    </w:p>
    <w:p w:rsidR="00B86CBF" w:rsidRPr="00E34EA0" w:rsidRDefault="00B86CBF" w:rsidP="00B86CBF">
      <w:pPr>
        <w:rPr>
          <w:sz w:val="16"/>
        </w:rPr>
      </w:pPr>
      <w:r w:rsidRPr="00E34EA0">
        <w:rPr>
          <w:rStyle w:val="Emphasis"/>
        </w:rPr>
        <w:t>Overfishing</w:t>
      </w:r>
      <w:r w:rsidRPr="00E34EA0">
        <w:rPr>
          <w:sz w:val="16"/>
        </w:rPr>
        <w:t xml:space="preserve"> and climate change </w:t>
      </w:r>
      <w:r w:rsidRPr="00E34EA0">
        <w:rPr>
          <w:rStyle w:val="Emphasis"/>
        </w:rPr>
        <w:t>threaten food security.</w:t>
      </w:r>
      <w:r w:rsidRPr="00E34EA0">
        <w:rPr>
          <w:sz w:val="16"/>
        </w:rPr>
        <w:t xml:space="preserve"> </w:t>
      </w:r>
      <w:r w:rsidRPr="00E34EA0">
        <w:rPr>
          <w:rStyle w:val="Emphasis"/>
        </w:rPr>
        <w:t>Three billion people depend on fish</w:t>
      </w:r>
      <w:r w:rsidRPr="00E34EA0">
        <w:rPr>
          <w:rStyle w:val="StyleUnderline"/>
        </w:rPr>
        <w:t xml:space="preserve"> to provide at least 20 percent of their animal protein, and more than 500 million people would be deprived of their primary source of protein if fish stocks around the world continue to decline</w:t>
      </w:r>
      <w:r w:rsidRPr="00E34EA0">
        <w:rPr>
          <w:sz w:val="16"/>
        </w:rPr>
        <w:t>. Climate change and ove</w:t>
      </w:r>
      <w:r w:rsidRPr="00E34EA0">
        <w:rPr>
          <w:rStyle w:val="StyleUnderline"/>
        </w:rPr>
        <w:t xml:space="preserve">rfishing are two of the biggest factors contributing to this potential </w:t>
      </w:r>
      <w:r w:rsidRPr="00E34EA0">
        <w:rPr>
          <w:rStyle w:val="Emphasis"/>
        </w:rPr>
        <w:t>food security crisis</w:t>
      </w:r>
      <w:r w:rsidRPr="00E34EA0">
        <w:rPr>
          <w:rStyle w:val="StyleUnderline"/>
        </w:rPr>
        <w:t>.</w:t>
      </w:r>
      <w:r w:rsidRPr="00E34EA0">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w:t>
      </w:r>
      <w:proofErr w:type="spellStart"/>
      <w:r w:rsidRPr="00E34EA0">
        <w:rPr>
          <w:sz w:val="16"/>
        </w:rPr>
        <w:t>María</w:t>
      </w:r>
      <w:proofErr w:type="spellEnd"/>
      <w:r w:rsidRPr="00E34EA0">
        <w:rPr>
          <w:sz w:val="16"/>
        </w:rPr>
        <w:t xml:space="preserve"> </w:t>
      </w:r>
      <w:proofErr w:type="spellStart"/>
      <w:r w:rsidRPr="00E34EA0">
        <w:rPr>
          <w:sz w:val="16"/>
        </w:rPr>
        <w:t>Figueres</w:t>
      </w:r>
      <w:proofErr w:type="spellEnd"/>
      <w:r w:rsidRPr="00E34EA0">
        <w:rPr>
          <w:sz w:val="16"/>
        </w:rPr>
        <w:t xml:space="preserve"> said in a news release. “But </w:t>
      </w:r>
      <w:r w:rsidRPr="00E34EA0">
        <w:rPr>
          <w:rStyle w:val="StyleUnderline"/>
        </w:rPr>
        <w:t>overfishing is something that we can tackle right now, with tools already at our disposal.”</w:t>
      </w:r>
      <w:r w:rsidRPr="00E34EA0">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E34EA0">
        <w:rPr>
          <w:rStyle w:val="StyleUnderline"/>
        </w:rPr>
        <w:t>We’ve agreed an ocean rescue package,”</w:t>
      </w:r>
      <w:r w:rsidRPr="00E34EA0">
        <w:rPr>
          <w:sz w:val="16"/>
        </w:rPr>
        <w:t xml:space="preserve"> said David </w:t>
      </w:r>
      <w:proofErr w:type="spellStart"/>
      <w:r w:rsidRPr="00E34EA0">
        <w:rPr>
          <w:sz w:val="16"/>
        </w:rPr>
        <w:t>Miliband</w:t>
      </w:r>
      <w:proofErr w:type="spellEnd"/>
      <w:r w:rsidRPr="00E34EA0">
        <w:rPr>
          <w:sz w:val="16"/>
        </w:rPr>
        <w:t>, Global Ocean Commission co-chair. “Now we need governments, business and civil society to join us in implementing it. We know what needs to be done but we can’t do it alone.”</w:t>
      </w:r>
    </w:p>
    <w:p w:rsidR="00B86CBF" w:rsidRPr="00E34EA0" w:rsidRDefault="00B86CBF" w:rsidP="00B86CBF">
      <w:pPr>
        <w:pStyle w:val="Heading4"/>
      </w:pPr>
      <w:r w:rsidRPr="00E34EA0">
        <w:t>Food insecurity causes conflict and war</w:t>
      </w:r>
    </w:p>
    <w:p w:rsidR="00B86CBF" w:rsidRPr="00E34EA0" w:rsidRDefault="00B86CBF" w:rsidP="00B86CBF">
      <w:pPr>
        <w:rPr>
          <w:sz w:val="16"/>
        </w:rPr>
      </w:pPr>
      <w:proofErr w:type="gramStart"/>
      <w:r w:rsidRPr="00E34EA0">
        <w:rPr>
          <w:rStyle w:val="Style13ptBold"/>
        </w:rPr>
        <w:t>Simmons ‘13</w:t>
      </w:r>
      <w:r w:rsidRPr="00E34EA0">
        <w:t xml:space="preserve"> </w:t>
      </w:r>
      <w:r w:rsidRPr="00E34EA0">
        <w:rPr>
          <w:sz w:val="16"/>
        </w:rPr>
        <w:t>(Emily Simmons.</w:t>
      </w:r>
      <w:proofErr w:type="gramEnd"/>
      <w:r w:rsidRPr="00E34EA0">
        <w:rPr>
          <w:sz w:val="16"/>
        </w:rPr>
        <w:t xml:space="preserve"> People and Practices (HR), Advisor at </w:t>
      </w:r>
      <w:proofErr w:type="gramStart"/>
      <w:r w:rsidRPr="00E34EA0">
        <w:rPr>
          <w:sz w:val="16"/>
        </w:rPr>
        <w:t>The</w:t>
      </w:r>
      <w:proofErr w:type="gramEnd"/>
      <w:r w:rsidRPr="00E34EA0">
        <w:rPr>
          <w:sz w:val="16"/>
        </w:rPr>
        <w:t xml:space="preserve"> Marketing Store. </w:t>
      </w:r>
      <w:proofErr w:type="gramStart"/>
      <w:r w:rsidRPr="00E34EA0">
        <w:rPr>
          <w:sz w:val="16"/>
        </w:rPr>
        <w:t>“Harvesting Peace: Food Security, Conflict, and Cooperation”.</w:t>
      </w:r>
      <w:proofErr w:type="gramEnd"/>
      <w:r w:rsidRPr="00E34EA0">
        <w:rPr>
          <w:sz w:val="16"/>
        </w:rPr>
        <w:t xml:space="preserve"> </w:t>
      </w:r>
      <w:proofErr w:type="gramStart"/>
      <w:r w:rsidRPr="00E34EA0">
        <w:rPr>
          <w:sz w:val="16"/>
        </w:rPr>
        <w:t>New Security Beat.</w:t>
      </w:r>
      <w:proofErr w:type="gramEnd"/>
      <w:r w:rsidRPr="00E34EA0">
        <w:rPr>
          <w:sz w:val="16"/>
        </w:rPr>
        <w:t xml:space="preserve"> 3 September 2013. </w:t>
      </w:r>
      <w:hyperlink r:id="rId8" w:anchor=".Uth9YaCLDy8)//JuneC//" w:history="1">
        <w:r w:rsidRPr="00E34EA0">
          <w:rPr>
            <w:rStyle w:val="Hyperlink"/>
            <w:sz w:val="16"/>
          </w:rPr>
          <w:t>http://www.newsecuritybeat.org/2013/09/harvesting-peace-food-security-conflict-cooperation/#.Uth9YaCLDy8)//JuneC//</w:t>
        </w:r>
      </w:hyperlink>
      <w:r>
        <w:rPr>
          <w:rStyle w:val="Hyperlink"/>
          <w:sz w:val="16"/>
        </w:rPr>
        <w:t>)</w:t>
      </w:r>
    </w:p>
    <w:p w:rsidR="00B86CBF" w:rsidRPr="009B369D" w:rsidRDefault="00B86CBF" w:rsidP="00B86CBF">
      <w:pPr>
        <w:rPr>
          <w:sz w:val="16"/>
          <w:szCs w:val="16"/>
        </w:rPr>
      </w:pPr>
      <w:r w:rsidRPr="00E34EA0">
        <w:rPr>
          <w:sz w:val="16"/>
          <w:szCs w:val="16"/>
        </w:rPr>
        <w:t xml:space="preserve">Food and Conflict, Conflict and Food¶ Harvesting Peace: Food Security, Conflict, and Cooperation, the latest edition of ECSP Report, explores the complex </w:t>
      </w:r>
      <w:r w:rsidRPr="00E34EA0">
        <w:rPr>
          <w:rStyle w:val="StyleUnderline"/>
        </w:rPr>
        <w:t>linkages between conflict and food security</w:t>
      </w:r>
      <w:r w:rsidRPr="00E34EA0">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E34EA0">
        <w:rPr>
          <w:rStyle w:val="StyleUnderline"/>
        </w:rPr>
        <w:t>Deaths directly attributable to war appear to be declining, but war and other kinds of conflict continue to take a toll on human health</w:t>
      </w:r>
      <w:r w:rsidRPr="00E34EA0">
        <w:rPr>
          <w:sz w:val="16"/>
          <w:szCs w:val="16"/>
        </w:rPr>
        <w:t xml:space="preserve">, often </w:t>
      </w:r>
      <w:r w:rsidRPr="00E34EA0">
        <w:rPr>
          <w:rStyle w:val="Emphasis"/>
        </w:rPr>
        <w:t xml:space="preserve">through food insecurity. </w:t>
      </w:r>
      <w:r w:rsidRPr="00E34EA0">
        <w:rPr>
          <w:rStyle w:val="StyleUnderline"/>
        </w:rPr>
        <w:t xml:space="preserve">Conflict induces the affected populations to adopt coping strategies that invariably reduce their food consumption and nu </w:t>
      </w:r>
      <w:proofErr w:type="spellStart"/>
      <w:r w:rsidRPr="00E34EA0">
        <w:rPr>
          <w:rStyle w:val="StyleUnderline"/>
        </w:rPr>
        <w:t>trition</w:t>
      </w:r>
      <w:proofErr w:type="spellEnd"/>
      <w:r w:rsidRPr="00E34EA0">
        <w:rPr>
          <w:rStyle w:val="StyleUnderline"/>
        </w:rPr>
        <w:t xml:space="preserve">. Poor nutritional status in individuals of any age makes them more susceptible to illness and death.¶ </w:t>
      </w:r>
      <w:proofErr w:type="gramStart"/>
      <w:r w:rsidRPr="00E34EA0">
        <w:rPr>
          <w:rStyle w:val="StyleUnderline"/>
        </w:rPr>
        <w:t>But</w:t>
      </w:r>
      <w:proofErr w:type="gramEnd"/>
      <w:r w:rsidRPr="00E34EA0">
        <w:rPr>
          <w:rStyle w:val="StyleUnderline"/>
        </w:rPr>
        <w:t xml:space="preserve"> the acute food insecurity caused by conflict has especially potent and long-lasting effects on children. Children whose nutrition is compromised by food insecurity before they are two years old suffer irreversible harm to their cognitive and physical capacities</w:t>
      </w:r>
      <w:r w:rsidRPr="00E34EA0">
        <w:rPr>
          <w:sz w:val="16"/>
          <w:szCs w:val="16"/>
        </w:rPr>
        <w:t>.¶ Analysis of the causes of conflict and war has been an area of growing academic interest</w:t>
      </w:r>
      <w:r w:rsidRPr="00E34EA0">
        <w:rPr>
          <w:rStyle w:val="StyleUnderline"/>
        </w:rPr>
        <w:t xml:space="preserve">. Both </w:t>
      </w:r>
      <w:r w:rsidRPr="00E34EA0">
        <w:rPr>
          <w:rStyle w:val="Emphasis"/>
        </w:rPr>
        <w:t xml:space="preserve">theoretical work and empirical </w:t>
      </w:r>
      <w:proofErr w:type="spellStart"/>
      <w:r w:rsidRPr="00E34EA0">
        <w:rPr>
          <w:rStyle w:val="Emphasis"/>
        </w:rPr>
        <w:t>analy</w:t>
      </w:r>
      <w:proofErr w:type="spellEnd"/>
      <w:r w:rsidRPr="00E34EA0">
        <w:rPr>
          <w:rStyle w:val="Emphasis"/>
        </w:rPr>
        <w:t xml:space="preserve"> </w:t>
      </w:r>
      <w:proofErr w:type="spellStart"/>
      <w:r w:rsidRPr="00E34EA0">
        <w:rPr>
          <w:rStyle w:val="Emphasis"/>
        </w:rPr>
        <w:t>ses</w:t>
      </w:r>
      <w:proofErr w:type="spellEnd"/>
      <w:r w:rsidRPr="00E34EA0">
        <w:rPr>
          <w:rStyle w:val="Emphasis"/>
        </w:rPr>
        <w:t xml:space="preserve"> substantiate the many ways in which food insecurity can trigger, fuel, or sustain conflict</w:t>
      </w:r>
      <w:r w:rsidRPr="00E34EA0">
        <w:rPr>
          <w:sz w:val="16"/>
          <w:szCs w:val="16"/>
        </w:rPr>
        <w:t xml:space="preserve">. </w:t>
      </w:r>
      <w:r w:rsidRPr="00E34EA0">
        <w:rPr>
          <w:rStyle w:val="StyleUnderline"/>
        </w:rPr>
        <w:t>Unanticipated food price rises frequently provide a spark for unrest. Conflict among groups competing to control the natural resources needed for food production can catalyze conflict. Social, political, or economic inequities that affect people’s food security can exacerbate grievances and build momentum toward conflict</w:t>
      </w:r>
      <w:r w:rsidRPr="00E34EA0">
        <w:rPr>
          <w:sz w:val="16"/>
          <w:szCs w:val="16"/>
        </w:rPr>
        <w:t xml:space="preserve">. Incentives to join or support conflicts and rebellions stem from a number of causes, of which the protection of food security is just one. </w:t>
      </w:r>
      <w:r w:rsidRPr="00E34EA0">
        <w:rPr>
          <w:rStyle w:val="StyleUnderline"/>
        </w:rPr>
        <w:t>Food insecurity</w:t>
      </w:r>
      <w:r w:rsidRPr="00E34EA0">
        <w:rPr>
          <w:sz w:val="16"/>
          <w:szCs w:val="16"/>
        </w:rPr>
        <w:t xml:space="preserve"> may also</w:t>
      </w:r>
      <w:r w:rsidRPr="00E34EA0">
        <w:rPr>
          <w:rStyle w:val="StyleUnderline"/>
        </w:rPr>
        <w:t xml:space="preserve"> </w:t>
      </w:r>
      <w:hyperlink r:id="rId9" w:anchor=".Uh-2u5LVB8E" w:history="1">
        <w:r w:rsidRPr="00E34EA0">
          <w:rPr>
            <w:rStyle w:val="StyleUnderline"/>
          </w:rPr>
          <w:t>help to sustain conflict</w:t>
        </w:r>
      </w:hyperlink>
      <w:r w:rsidRPr="00E34EA0">
        <w:rPr>
          <w:sz w:val="16"/>
          <w:szCs w:val="16"/>
        </w:rPr>
        <w:t xml:space="preserve">. If post-conflict recovery proves difficult and </w:t>
      </w:r>
      <w:r w:rsidRPr="00E34EA0">
        <w:rPr>
          <w:rStyle w:val="StyleUnderline"/>
        </w:rPr>
        <w:t>food insecurity</w:t>
      </w:r>
      <w:r w:rsidRPr="00E34EA0">
        <w:rPr>
          <w:sz w:val="16"/>
          <w:szCs w:val="16"/>
        </w:rPr>
        <w:t xml:space="preserve"> remains high</w:t>
      </w:r>
      <w:r w:rsidRPr="00E34EA0">
        <w:rPr>
          <w:rStyle w:val="StyleUnderline"/>
        </w:rPr>
        <w:t>, incentives for reigniting conflict</w:t>
      </w:r>
      <w:r w:rsidRPr="00E34EA0">
        <w:rPr>
          <w:sz w:val="16"/>
          <w:szCs w:val="16"/>
        </w:rPr>
        <w:t xml:space="preserve"> may be strengthened.¶ </w:t>
      </w:r>
      <w:proofErr w:type="gramStart"/>
      <w:r w:rsidRPr="00E34EA0">
        <w:rPr>
          <w:sz w:val="16"/>
          <w:szCs w:val="16"/>
        </w:rPr>
        <w:t>Given</w:t>
      </w:r>
      <w:proofErr w:type="gramEnd"/>
      <w:r w:rsidRPr="00E34EA0">
        <w:rPr>
          <w:sz w:val="16"/>
          <w:szCs w:val="16"/>
        </w:rPr>
        <w:t xml:space="preserve"> the complexity of factors underlying food security, however, we do not yet understand what levels or aspects of food insecurity are most likely, in what circumstances, to </w:t>
      </w:r>
      <w:hyperlink r:id="rId10" w:history="1">
        <w:r w:rsidRPr="00E34EA0">
          <w:rPr>
            <w:rStyle w:val="Hyperlink"/>
            <w:sz w:val="16"/>
            <w:szCs w:val="16"/>
          </w:rPr>
          <w:t>directly contribute to or cause conflict</w:t>
        </w:r>
      </w:hyperlink>
      <w:r w:rsidRPr="00E34EA0">
        <w:rPr>
          <w:sz w:val="16"/>
          <w:szCs w:val="16"/>
        </w:rPr>
        <w:t xml:space="preserve">. More explicit integration of food security variables into theories of conflict could help inform external interventions aimed at mitigating food insecurity and preventing conflict.¶ </w:t>
      </w:r>
      <w:proofErr w:type="gramStart"/>
      <w:r w:rsidRPr="00E34EA0">
        <w:rPr>
          <w:sz w:val="16"/>
          <w:szCs w:val="16"/>
        </w:rPr>
        <w:t>The</w:t>
      </w:r>
      <w:proofErr w:type="gramEnd"/>
      <w:r w:rsidRPr="00E34EA0">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E34EA0">
        <w:rPr>
          <w:rStyle w:val="StyleUnderline"/>
        </w:rPr>
        <w:t>External support could help to strengthen institutions critical to food security and conflict prevention in fragile states.</w:t>
      </w:r>
      <w:r w:rsidRPr="00E34EA0">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rsidR="00B86CBF" w:rsidRPr="00E34EA0" w:rsidRDefault="00B86CBF" w:rsidP="00B86CBF">
      <w:pPr>
        <w:rPr>
          <w:sz w:val="16"/>
        </w:rPr>
      </w:pPr>
    </w:p>
    <w:p w:rsidR="00B86CBF" w:rsidRPr="00E34EA0" w:rsidRDefault="00B86CBF" w:rsidP="00B86CBF">
      <w:pPr>
        <w:pStyle w:val="Heading4"/>
      </w:pPr>
      <w:r w:rsidRPr="00E34EA0">
        <w:t>That causes extinction</w:t>
      </w:r>
    </w:p>
    <w:p w:rsidR="00B86CBF" w:rsidRPr="00E34EA0" w:rsidRDefault="00B86CBF" w:rsidP="00B86CBF">
      <w:proofErr w:type="spellStart"/>
      <w:r w:rsidRPr="00E34EA0">
        <w:rPr>
          <w:rStyle w:val="Style13ptBold"/>
        </w:rPr>
        <w:t>DeNoon</w:t>
      </w:r>
      <w:proofErr w:type="spellEnd"/>
      <w:r w:rsidRPr="00E34EA0">
        <w:rPr>
          <w:rStyle w:val="Style13ptBold"/>
        </w:rPr>
        <w:t xml:space="preserve"> ‘6</w:t>
      </w:r>
      <w:r w:rsidRPr="00E34EA0">
        <w:t xml:space="preserve"> (Daniel, AP News Correspondent, Citing PhD Boris Worm Study in the Journal of Science, “Salt-Water Fish Extinction Seen By 2048</w:t>
      </w:r>
      <w:proofErr w:type="gramStart"/>
      <w:r w:rsidRPr="00E34EA0">
        <w:t>,“</w:t>
      </w:r>
      <w:proofErr w:type="gramEnd"/>
      <w:r w:rsidRPr="00E34EA0">
        <w:t xml:space="preserve"> </w:t>
      </w:r>
      <w:hyperlink r:id="rId11" w:history="1">
        <w:r w:rsidRPr="00E34EA0">
          <w:rPr>
            <w:rStyle w:val="Hyperlink"/>
          </w:rPr>
          <w:t>http://www.cbsnews.com/news/salt-water-fish-extinction-seen-by-2048/</w:t>
        </w:r>
      </w:hyperlink>
      <w:r w:rsidRPr="00E34EA0">
        <w:t>)</w:t>
      </w:r>
    </w:p>
    <w:p w:rsidR="00B86CBF" w:rsidRPr="00E34EA0" w:rsidRDefault="00B86CBF" w:rsidP="00B86CBF">
      <w:pPr>
        <w:rPr>
          <w:sz w:val="16"/>
        </w:rPr>
      </w:pPr>
      <w:r w:rsidRPr="00E34EA0">
        <w:rPr>
          <w:rStyle w:val="Emphasis"/>
        </w:rPr>
        <w:t>The apocalypse has a new date: 2048</w:t>
      </w:r>
      <w:r w:rsidRPr="00E34EA0">
        <w:rPr>
          <w:rStyle w:val="StyleUnderline"/>
        </w:rPr>
        <w:t xml:space="preserve">. </w:t>
      </w:r>
      <w:proofErr w:type="gramStart"/>
      <w:r w:rsidRPr="00E34EA0">
        <w:rPr>
          <w:rStyle w:val="StyleUnderline"/>
        </w:rPr>
        <w:t>That's when the world's oceans will be empty of fish</w:t>
      </w:r>
      <w:r w:rsidRPr="00E34EA0">
        <w:rPr>
          <w:sz w:val="16"/>
        </w:rPr>
        <w:t>, predicts an international team of ecologists and economists.</w:t>
      </w:r>
      <w:proofErr w:type="gramEnd"/>
      <w:r w:rsidRPr="00E34EA0">
        <w:rPr>
          <w:sz w:val="16"/>
        </w:rPr>
        <w:t xml:space="preserve"> </w:t>
      </w:r>
      <w:r w:rsidRPr="00E34EA0">
        <w:rPr>
          <w:rStyle w:val="StyleUnderline"/>
        </w:rPr>
        <w:t>The cause: the disappearance of species due to overfishing</w:t>
      </w:r>
      <w:r w:rsidRPr="00E34EA0">
        <w:rPr>
          <w:sz w:val="16"/>
        </w:rPr>
        <w:t xml:space="preserve">, pollution, habitat loss, and climate change. </w:t>
      </w:r>
      <w:r w:rsidRPr="00E34EA0">
        <w:rPr>
          <w:rStyle w:val="StyleUnderline"/>
        </w:rPr>
        <w:t>The study by Boris Worm, PhD</w:t>
      </w:r>
      <w:r w:rsidRPr="00E34EA0">
        <w:rPr>
          <w:sz w:val="16"/>
        </w:rPr>
        <w:t xml:space="preserve">, of Dalhousie University in Halifax, Nova Scotia, -- with colleagues in the U.K., U.S., Sweden, and Panama -- was an effort to understand what this loss of ocean species might mean to the world. The researchers </w:t>
      </w:r>
      <w:r w:rsidRPr="00E34EA0">
        <w:rPr>
          <w:rStyle w:val="StyleUnderline"/>
        </w:rPr>
        <w:t>analyzed several different kinds of data</w:t>
      </w:r>
      <w:r w:rsidRPr="00E34EA0">
        <w:rPr>
          <w:sz w:val="16"/>
        </w:rPr>
        <w:t xml:space="preserve">. Even to these ecology-minded scientists, the results were an unpleasant surprise. </w:t>
      </w:r>
      <w:r w:rsidRPr="00E34EA0">
        <w:rPr>
          <w:rStyle w:val="StyleUnderline"/>
        </w:rPr>
        <w:t>"I was shocked and disturbed by how consistent these trends are</w:t>
      </w:r>
      <w:r w:rsidRPr="00E34EA0">
        <w:rPr>
          <w:sz w:val="16"/>
        </w:rPr>
        <w:t xml:space="preserve"> -- beyond anything we suspected," Worm says in a news release. "</w:t>
      </w:r>
      <w:r w:rsidRPr="00E34EA0">
        <w:rPr>
          <w:rStyle w:val="Emphasis"/>
        </w:rPr>
        <w:t>This isn't predicted to happen. This is happening now,"</w:t>
      </w:r>
      <w:r w:rsidRPr="00E34EA0">
        <w:rPr>
          <w:sz w:val="16"/>
        </w:rPr>
        <w:t xml:space="preserve"> study researcher Nicola Beaumont, PhD, of the Plymouth Marine Laboratory, U.K., says in a news release. "</w:t>
      </w:r>
      <w:r w:rsidRPr="00E34EA0">
        <w:rPr>
          <w:rStyle w:val="StyleUnderline"/>
        </w:rPr>
        <w:t>If biodiversity continues to decline, the marine environment will not be able to sustain our way of life. Indeed, it may not be able to sustain our lives at all,"</w:t>
      </w:r>
      <w:r w:rsidRPr="00E34EA0">
        <w:rPr>
          <w:sz w:val="16"/>
        </w:rPr>
        <w:t xml:space="preserve"> Beaumont adds. </w:t>
      </w:r>
      <w:r w:rsidRPr="00E34EA0">
        <w:rPr>
          <w:rStyle w:val="StyleUnderline"/>
        </w:rPr>
        <w:t xml:space="preserve">Already, 29% of edible fish and seafood species have declined by 90% -- a drop that means the collapse of these fisheries. </w:t>
      </w:r>
      <w:r w:rsidRPr="00E34EA0">
        <w:rPr>
          <w:sz w:val="16"/>
        </w:rPr>
        <w:t xml:space="preserve">But the issue isn't just having seafood on our plates. Ocean species filter toxins from the water. They protect shorelines. And they reduce the risks of algae blooms such as the red tide. "A large and increasing proportion of our population lives close to the coast; thus the loss of services such as flood control and waste detoxification can have disastrous consequences," Worm and colleagues say. </w:t>
      </w:r>
      <w:r w:rsidRPr="00E34EA0">
        <w:rPr>
          <w:rStyle w:val="StyleUnderline"/>
        </w:rPr>
        <w:t>The researchers analyzed data from 32 experiments on different marine environments</w:t>
      </w:r>
      <w:r w:rsidRPr="00E34EA0">
        <w:rPr>
          <w:sz w:val="16"/>
        </w:rPr>
        <w:t xml:space="preserve">. </w:t>
      </w:r>
      <w:r w:rsidRPr="00E34EA0">
        <w:rPr>
          <w:rStyle w:val="StyleUnderline"/>
        </w:rPr>
        <w:t>They then analyzed the 1,000-year history of 12 coastal regions around the world</w:t>
      </w:r>
      <w:r w:rsidRPr="00E34EA0">
        <w:rPr>
          <w:sz w:val="16"/>
        </w:rPr>
        <w:t xml:space="preserve">, including San Francisco and Chesapeake bays in the U.S., and the Adriatic, Baltic, and North seas in Europe. Next, they analyzed fishery data from 64 large marine ecosystems. And finally, they looked at the recovery of 48 protected ocean areas. Their bottom line: Everything that lives in the ocean is important. </w:t>
      </w:r>
      <w:r w:rsidRPr="00E34EA0">
        <w:rPr>
          <w:rStyle w:val="Emphasis"/>
        </w:rPr>
        <w:t>The diversity of ocean life is the key to its survival.</w:t>
      </w:r>
      <w:r w:rsidRPr="00E34EA0">
        <w:rPr>
          <w:sz w:val="16"/>
        </w:rPr>
        <w:t xml:space="preserve"> The areas of the ocean with the most different kinds of life are the healthiest. </w:t>
      </w:r>
      <w:r w:rsidRPr="00E34EA0">
        <w:rPr>
          <w:rStyle w:val="StyleUnderline"/>
        </w:rPr>
        <w:t>But the loss of species isn't gradual. It's happening fast</w:t>
      </w:r>
      <w:r w:rsidRPr="00E34EA0">
        <w:rPr>
          <w:sz w:val="16"/>
        </w:rPr>
        <w:t xml:space="preserve"> -- and getting faster, the researchers say. </w:t>
      </w:r>
      <w:r w:rsidRPr="00E34EA0">
        <w:rPr>
          <w:rStyle w:val="StyleUnderline"/>
        </w:rPr>
        <w:t xml:space="preserve">Worm and colleagues call for </w:t>
      </w:r>
      <w:r w:rsidRPr="00E34EA0">
        <w:rPr>
          <w:rStyle w:val="Emphasis"/>
        </w:rPr>
        <w:t>sustainable fisheries management</w:t>
      </w:r>
      <w:r w:rsidRPr="00E34EA0">
        <w:rPr>
          <w:sz w:val="16"/>
        </w:rPr>
        <w:t>, pollution control, habitat maintenance, and the creation of more ocean reserves. This, they say, isn't a cost; it's an investment that will pay off in lower insurance costs, a sustainable fish industry, fewer natural disasters, human health, and more. "</w:t>
      </w:r>
      <w:r w:rsidRPr="00E34EA0">
        <w:rPr>
          <w:rStyle w:val="StyleUnderline"/>
        </w:rPr>
        <w:t>It's not too late. We can turn this around</w:t>
      </w:r>
      <w:r w:rsidRPr="00E34EA0">
        <w:rPr>
          <w:sz w:val="16"/>
        </w:rPr>
        <w:t>," Worm says. "</w:t>
      </w:r>
      <w:r w:rsidRPr="00E34EA0">
        <w:rPr>
          <w:rStyle w:val="StyleUnderline"/>
        </w:rPr>
        <w:t xml:space="preserve">But less than 1% of the global ocean is effectively protected right now." </w:t>
      </w:r>
      <w:r w:rsidRPr="00E34EA0">
        <w:rPr>
          <w:sz w:val="16"/>
        </w:rPr>
        <w:t>Worm and colleagues report their findings in the Nov. 3 issue of Science.</w:t>
      </w:r>
    </w:p>
    <w:p w:rsidR="00DD7515" w:rsidRDefault="00DD7515" w:rsidP="00DD7515">
      <w:pPr>
        <w:pStyle w:val="Heading4"/>
      </w:pPr>
      <w:r>
        <w:t>Warming causes extinction</w:t>
      </w:r>
    </w:p>
    <w:p w:rsidR="009422C2" w:rsidRPr="008D32C7" w:rsidRDefault="009422C2" w:rsidP="009422C2">
      <w:r w:rsidRPr="000B3768">
        <w:t xml:space="preserve">David </w:t>
      </w:r>
      <w:r w:rsidRPr="00CE7D09">
        <w:rPr>
          <w:rStyle w:val="Style13ptBold"/>
        </w:rPr>
        <w:t>Stein</w:t>
      </w:r>
      <w:r w:rsidRPr="000B3768">
        <w:t>, Science editor for The Guardian, 7-14-</w:t>
      </w:r>
      <w:r w:rsidRPr="00CE7D09">
        <w:rPr>
          <w:rStyle w:val="Style13ptBold"/>
        </w:rPr>
        <w:t>2008</w:t>
      </w:r>
      <w:r w:rsidRPr="000B3768">
        <w:t xml:space="preserve">, “Global Warming </w:t>
      </w:r>
      <w:proofErr w:type="spellStart"/>
      <w:r w:rsidRPr="000B3768">
        <w:t>Xtra</w:t>
      </w:r>
      <w:proofErr w:type="spellEnd"/>
      <w:r w:rsidRPr="000B3768">
        <w:t xml:space="preserve">: Scientists warn about Antarctic melting,” </w:t>
      </w:r>
      <w:hyperlink r:id="rId12" w:history="1">
        <w:r w:rsidRPr="000B3768">
          <w:t>http://www.agoracosmopolitan.com/home/Frontpage/2008/07/14/02463.html</w:t>
        </w:r>
      </w:hyperlink>
    </w:p>
    <w:p w:rsidR="009422C2" w:rsidRPr="00CE7D09" w:rsidRDefault="009422C2" w:rsidP="009422C2">
      <w:pPr>
        <w:rPr>
          <w:rStyle w:val="StyleUnderline"/>
        </w:rPr>
      </w:pPr>
      <w:r w:rsidRPr="00CE7D09">
        <w:rPr>
          <w:rStyle w:val="StyleUnderline"/>
          <w:highlight w:val="cyan"/>
        </w:rPr>
        <w:t>Global Warming continues to be</w:t>
      </w:r>
      <w:r w:rsidRPr="00334294">
        <w:t xml:space="preserve"> approaches by governments as a "luxury" item, rather than </w:t>
      </w:r>
      <w:r w:rsidRPr="00CE7D09">
        <w:rPr>
          <w:rStyle w:val="StyleUnderline"/>
          <w:highlight w:val="cyan"/>
        </w:rPr>
        <w:t>a matter of</w:t>
      </w:r>
      <w:r w:rsidRPr="00CE7D09">
        <w:rPr>
          <w:rStyle w:val="StyleUnderline"/>
        </w:rPr>
        <w:t xml:space="preserve"> basic human </w:t>
      </w:r>
      <w:r w:rsidRPr="00CE7D09">
        <w:rPr>
          <w:rStyle w:val="StyleUnderline"/>
          <w:highlight w:val="cyan"/>
        </w:rPr>
        <w:t>survival</w:t>
      </w:r>
      <w:r w:rsidRPr="00CE7D09">
        <w:rPr>
          <w:rStyle w:val="StyleUnderline"/>
        </w:rPr>
        <w:t>. Humanity is being taken to its destruction</w:t>
      </w:r>
      <w:r w:rsidRPr="008D32C7">
        <w:rPr>
          <w:u w:val="single"/>
        </w:rPr>
        <w:t xml:space="preserve"> </w:t>
      </w:r>
      <w:proofErr w:type="gramStart"/>
      <w:r w:rsidRPr="00334294">
        <w:t>by a</w:t>
      </w:r>
      <w:proofErr w:type="gramEnd"/>
      <w:r w:rsidRPr="00334294">
        <w:t xml:space="preserve"> greed-driven elite. These elites, which include </w:t>
      </w:r>
      <w:r w:rsidRPr="00CE7D09">
        <w:rPr>
          <w:rStyle w:val="StyleUnderline"/>
        </w:rPr>
        <w:t>'Big Oil'</w:t>
      </w:r>
      <w:r w:rsidRPr="00334294">
        <w:t xml:space="preserve"> and other related interests, are intoxicated by "the high" of pursuing ego-driven power, in a comparable manner to drug addicts who pursue an elusive "high", </w:t>
      </w:r>
      <w:r w:rsidRPr="00CE7D09">
        <w:rPr>
          <w:rStyle w:val="StyleUnderline"/>
        </w:rPr>
        <w:t>irrespective of the threat</w:t>
      </w:r>
      <w:r w:rsidRPr="00334294">
        <w:t xml:space="preserve"> of pursuing that "high" poses </w:t>
      </w:r>
      <w:r w:rsidRPr="00CE7D09">
        <w:rPr>
          <w:rStyle w:val="StyleUnderline"/>
        </w:rPr>
        <w:t xml:space="preserve">to their own basic survival, and the security of others. </w:t>
      </w:r>
      <w:r w:rsidRPr="00CE7D09">
        <w:rPr>
          <w:rStyle w:val="StyleUnderline"/>
          <w:highlight w:val="cyan"/>
        </w:rPr>
        <w:t>Global Warming</w:t>
      </w:r>
      <w:r w:rsidRPr="008D32C7">
        <w:rPr>
          <w:u w:val="single"/>
        </w:rPr>
        <w:t xml:space="preserve"> </w:t>
      </w:r>
      <w:r w:rsidRPr="00334294">
        <w:t xml:space="preserve">and the pre-emptive war against </w:t>
      </w:r>
      <w:smartTag w:uri="urn:schemas-microsoft-com:office:smarttags" w:element="place">
        <w:smartTag w:uri="urn:schemas-microsoft-com:office:smarttags" w:element="country-region">
          <w:r w:rsidRPr="00334294">
            <w:t>Iraq</w:t>
          </w:r>
        </w:smartTag>
      </w:smartTag>
      <w:r w:rsidRPr="00334294">
        <w:t xml:space="preserve"> are part of the same</w:t>
      </w:r>
      <w:r w:rsidRPr="008D32C7">
        <w:rPr>
          <w:u w:val="single"/>
        </w:rPr>
        <w:t xml:space="preserve"> </w:t>
      </w:r>
      <w:r w:rsidRPr="00CE7D09">
        <w:rPr>
          <w:rStyle w:val="StyleUnderline"/>
        </w:rPr>
        <w:t xml:space="preserve">self-destructive prism of a political-military-industrial complex, which </w:t>
      </w:r>
      <w:r w:rsidRPr="00CE7D09">
        <w:rPr>
          <w:rStyle w:val="StyleUnderline"/>
          <w:highlight w:val="cyan"/>
        </w:rPr>
        <w:t>is on a path of mass planetary destruction</w:t>
      </w:r>
      <w:r w:rsidRPr="00CE7D09">
        <w:rPr>
          <w:rStyle w:val="StyleUnderline"/>
        </w:rPr>
        <w:t>, backed by techniques of mass-</w:t>
      </w:r>
      <w:proofErr w:type="spellStart"/>
      <w:r w:rsidRPr="00CE7D09">
        <w:rPr>
          <w:rStyle w:val="StyleUnderline"/>
        </w:rPr>
        <w:t>deception</w:t>
      </w:r>
      <w:r w:rsidRPr="008D32C7">
        <w:rPr>
          <w:u w:val="single"/>
        </w:rPr>
        <w:t>."</w:t>
      </w:r>
      <w:r w:rsidRPr="00334294">
        <w:t>The</w:t>
      </w:r>
      <w:proofErr w:type="spellEnd"/>
      <w:r w:rsidRPr="00334294">
        <w:t xml:space="preserve"> scientific debate about human induced global warming is over but policy makers - let alone the happily shopping general public - still seem to not understand the scope of the impending tragedy. </w:t>
      </w:r>
      <w:r w:rsidRPr="00CE7D09">
        <w:rPr>
          <w:rStyle w:val="StyleUnderline"/>
          <w:highlight w:val="cyan"/>
        </w:rPr>
        <w:t>Global warming isn't just warmer temperatures, heat waves, melting ice</w:t>
      </w:r>
      <w:r w:rsidRPr="00CE7D09">
        <w:rPr>
          <w:rStyle w:val="StyleUnderline"/>
        </w:rPr>
        <w:t xml:space="preserve"> and threatened polar bears. </w:t>
      </w:r>
      <w:r w:rsidRPr="00CE7D09">
        <w:rPr>
          <w:rStyle w:val="StyleUnderline"/>
          <w:highlight w:val="cyan"/>
        </w:rPr>
        <w:t>Scientific understanding increasingly points to runaway global warming leading to human extinction</w:t>
      </w:r>
      <w:r w:rsidRPr="00334294">
        <w:t xml:space="preserve">", reported Bill Henderson in </w:t>
      </w:r>
      <w:proofErr w:type="spellStart"/>
      <w:r w:rsidRPr="00334294">
        <w:rPr>
          <w:i/>
          <w:iCs/>
        </w:rPr>
        <w:t>CrossCurrents</w:t>
      </w:r>
      <w:proofErr w:type="spellEnd"/>
      <w:r w:rsidRPr="00334294">
        <w:rPr>
          <w:i/>
          <w:iCs/>
          <w:highlight w:val="cyan"/>
        </w:rPr>
        <w:t xml:space="preserve">. </w:t>
      </w:r>
      <w:r w:rsidRPr="00CE7D09">
        <w:rPr>
          <w:rStyle w:val="StyleUnderline"/>
          <w:highlight w:val="cyan"/>
        </w:rPr>
        <w:t>If strict</w:t>
      </w:r>
      <w:r w:rsidRPr="00CE7D09">
        <w:rPr>
          <w:rStyle w:val="StyleUnderline"/>
        </w:rPr>
        <w:t xml:space="preserve"> global environmental security </w:t>
      </w:r>
      <w:r w:rsidRPr="00CE7D09">
        <w:rPr>
          <w:rStyle w:val="StyleUnderline"/>
          <w:highlight w:val="cyan"/>
        </w:rPr>
        <w:t>measures are not</w:t>
      </w:r>
      <w:r w:rsidRPr="00CE7D09">
        <w:rPr>
          <w:rStyle w:val="StyleUnderline"/>
        </w:rPr>
        <w:t xml:space="preserve"> immediately </w:t>
      </w:r>
      <w:r w:rsidRPr="00CE7D09">
        <w:rPr>
          <w:rStyle w:val="StyleUnderline"/>
          <w:highlight w:val="cyan"/>
        </w:rPr>
        <w:t>put in place</w:t>
      </w:r>
      <w:r w:rsidRPr="00CE7D09">
        <w:rPr>
          <w:rStyle w:val="StyleUnderline"/>
        </w:rPr>
        <w:t xml:space="preserve"> to keep further emissions of greenhouse gases out of the atmosphere </w:t>
      </w:r>
      <w:r w:rsidRPr="00CE7D09">
        <w:rPr>
          <w:rStyle w:val="StyleUnderline"/>
          <w:highlight w:val="cyan"/>
        </w:rPr>
        <w:t>we are looking at</w:t>
      </w:r>
      <w:r w:rsidRPr="00CE7D09">
        <w:rPr>
          <w:rStyle w:val="StyleUnderline"/>
        </w:rPr>
        <w:t xml:space="preserve"> the death of billions, </w:t>
      </w:r>
      <w:r w:rsidRPr="00CE7D09">
        <w:rPr>
          <w:rStyle w:val="StyleUnderline"/>
          <w:highlight w:val="cyan"/>
        </w:rPr>
        <w:t>the end of civilization</w:t>
      </w:r>
      <w:r w:rsidRPr="00CE7D09">
        <w:rPr>
          <w:rStyle w:val="StyleUnderline"/>
        </w:rPr>
        <w:t xml:space="preserve"> as we know it and in all probability the end of humankind's several million year old existence, along with the extinction of most flora and fauna beloved to man in the world we share. </w:t>
      </w:r>
    </w:p>
    <w:p w:rsidR="00B86CBF" w:rsidRPr="001C21F5" w:rsidRDefault="00B86CBF" w:rsidP="007B21FD"/>
    <w:p w:rsidR="00BC169E" w:rsidRDefault="00FD2E87" w:rsidP="00BC169E">
      <w:pPr>
        <w:pStyle w:val="Heading2"/>
      </w:pPr>
      <w:proofErr w:type="spellStart"/>
      <w:proofErr w:type="gramStart"/>
      <w:r>
        <w:t>a</w:t>
      </w:r>
      <w:r w:rsidR="007F2D1A">
        <w:t>sia</w:t>
      </w:r>
      <w:proofErr w:type="spellEnd"/>
      <w:proofErr w:type="gramEnd"/>
      <w:r w:rsidR="007F2D1A">
        <w:t xml:space="preserve"> pivot bad</w:t>
      </w:r>
    </w:p>
    <w:p w:rsidR="001A5AA0" w:rsidRPr="001A5AA0" w:rsidRDefault="001A5AA0" w:rsidP="001A5AA0">
      <w:pPr>
        <w:pStyle w:val="Heading4"/>
      </w:pPr>
      <w:r>
        <w:t>Advantage Two is the Asia Pivot</w:t>
      </w:r>
    </w:p>
    <w:p w:rsidR="00F56026" w:rsidRDefault="00F56026" w:rsidP="00F56026"/>
    <w:p w:rsidR="00531729" w:rsidRDefault="00976050" w:rsidP="00834C4B">
      <w:pPr>
        <w:pStyle w:val="Heading4"/>
      </w:pPr>
      <w:r>
        <w:t xml:space="preserve">First, </w:t>
      </w:r>
      <w:r w:rsidR="00531729">
        <w:t xml:space="preserve">Obama’s pivot to Asia will fail- </w:t>
      </w:r>
    </w:p>
    <w:p w:rsidR="00DD5306" w:rsidRPr="00834C4B" w:rsidRDefault="00531729" w:rsidP="00834C4B">
      <w:pPr>
        <w:pStyle w:val="Heading4"/>
      </w:pPr>
      <w:proofErr w:type="gramStart"/>
      <w:r>
        <w:t>a</w:t>
      </w:r>
      <w:proofErr w:type="gramEnd"/>
      <w:r>
        <w:t>.</w:t>
      </w:r>
      <w:r w:rsidR="00DD5306">
        <w:t xml:space="preserve"> too many moving parts</w:t>
      </w:r>
    </w:p>
    <w:p w:rsidR="00DD5306" w:rsidRPr="005D427F" w:rsidRDefault="00DD5306" w:rsidP="00DD5306">
      <w:pPr>
        <w:rPr>
          <w:rStyle w:val="Style13ptBold"/>
        </w:rPr>
      </w:pPr>
      <w:r w:rsidRPr="005D427F">
        <w:rPr>
          <w:rStyle w:val="Style13ptBold"/>
        </w:rPr>
        <w:t>Economy ‘14</w:t>
      </w:r>
    </w:p>
    <w:p w:rsidR="00DD5306" w:rsidRPr="00B11445" w:rsidRDefault="00DD5306" w:rsidP="00DD5306">
      <w:pPr>
        <w:rPr>
          <w:sz w:val="18"/>
          <w:szCs w:val="18"/>
        </w:rPr>
      </w:pPr>
      <w:r w:rsidRPr="005D427F">
        <w:rPr>
          <w:sz w:val="18"/>
          <w:szCs w:val="18"/>
        </w:rPr>
        <w:t xml:space="preserve">Elizabeth Economy, senior fellow at the Council on Foreign Relations, “Missing </w:t>
      </w:r>
      <w:proofErr w:type="gramStart"/>
      <w:r w:rsidRPr="005D427F">
        <w:rPr>
          <w:sz w:val="18"/>
          <w:szCs w:val="18"/>
        </w:rPr>
        <w:t>In</w:t>
      </w:r>
      <w:proofErr w:type="gramEnd"/>
      <w:r w:rsidRPr="005D427F">
        <w:rPr>
          <w:sz w:val="18"/>
          <w:szCs w:val="18"/>
        </w:rPr>
        <w:t xml:space="preserve"> Asia: The Pivotal Person In Obama's Pivot,” May 1, http://www.forbes.com/sites/elizabetheconomy/2014/05/01/missing-in-asia-the-pivotal-person-in-obamas-pivot/</w:t>
      </w:r>
    </w:p>
    <w:p w:rsidR="00DD5306" w:rsidRPr="005D427F" w:rsidRDefault="00DD5306" w:rsidP="00DD5306">
      <w:pPr>
        <w:rPr>
          <w:sz w:val="16"/>
        </w:rPr>
      </w:pPr>
      <w:r w:rsidRPr="00E00873">
        <w:rPr>
          <w:rStyle w:val="StyleUnderline"/>
        </w:rPr>
        <w:t>It is tough to get a fix on what is wrong with</w:t>
      </w:r>
      <w:r w:rsidRPr="005D427F">
        <w:rPr>
          <w:sz w:val="16"/>
        </w:rPr>
        <w:t xml:space="preserve"> President </w:t>
      </w:r>
      <w:r w:rsidRPr="00E00873">
        <w:rPr>
          <w:rStyle w:val="StyleUnderline"/>
        </w:rPr>
        <w:t>Obama’s Asia pivot.</w:t>
      </w:r>
      <w:r w:rsidRPr="005D427F">
        <w:rPr>
          <w:sz w:val="16"/>
        </w:rPr>
        <w:t xml:space="preserve"> </w:t>
      </w:r>
      <w:r w:rsidRPr="00E00873">
        <w:rPr>
          <w:rStyle w:val="StyleUnderline"/>
        </w:rPr>
        <w:t>On the face of it, it is the perfect policy at the perfect time</w:t>
      </w:r>
      <w:r w:rsidRPr="005D427F">
        <w:rPr>
          <w:sz w:val="16"/>
        </w:rPr>
        <w:t xml:space="preserve">: it serves America’s economic interests by pushing a high-end trade agreement, the Trans-Pacific Partnership (TPP); it reinforces and expands America’s role as the dominant security player in the region; and it advances the ideals of the American political system through capacity building in countries such as Myanmar. </w:t>
      </w:r>
      <w:r w:rsidRPr="00E00873">
        <w:rPr>
          <w:rStyle w:val="StyleUnderline"/>
        </w:rPr>
        <w:t xml:space="preserve">Yet, </w:t>
      </w:r>
      <w:r w:rsidRPr="00716524">
        <w:rPr>
          <w:rStyle w:val="StyleUnderline"/>
          <w:b/>
          <w:highlight w:val="magenta"/>
        </w:rPr>
        <w:t>no matter how much attention the president and his team are paying to the region</w:t>
      </w:r>
      <w:r w:rsidRPr="00E00873">
        <w:rPr>
          <w:rStyle w:val="StyleUnderline"/>
        </w:rPr>
        <w:t>—and no one can legitimately claim that the Asia Pacific is suffering from a lack of U.S. attention</w:t>
      </w:r>
      <w:r w:rsidRPr="005D427F">
        <w:rPr>
          <w:sz w:val="16"/>
        </w:rPr>
        <w:t xml:space="preserve"> given the number of trips to the region by senior U.S. officials—</w:t>
      </w:r>
      <w:r w:rsidRPr="00716524">
        <w:rPr>
          <w:rStyle w:val="Emphasis"/>
          <w:highlight w:val="magenta"/>
        </w:rPr>
        <w:t>the sum of the policy is rapidly becoming less than its part</w:t>
      </w:r>
      <w:r w:rsidRPr="00E00873">
        <w:rPr>
          <w:rStyle w:val="Emphasis"/>
        </w:rPr>
        <w:t>s</w:t>
      </w:r>
      <w:r w:rsidRPr="005D427F">
        <w:rPr>
          <w:sz w:val="16"/>
        </w:rPr>
        <w:t>.</w:t>
      </w:r>
      <w:r w:rsidRPr="005D427F">
        <w:rPr>
          <w:sz w:val="12"/>
        </w:rPr>
        <w:t>¶</w:t>
      </w:r>
      <w:r w:rsidRPr="005D427F">
        <w:rPr>
          <w:sz w:val="16"/>
        </w:rPr>
        <w:t xml:space="preserve"> </w:t>
      </w:r>
      <w:r w:rsidRPr="00E00873">
        <w:rPr>
          <w:rStyle w:val="StyleUnderline"/>
        </w:rPr>
        <w:t xml:space="preserve">Certainly, </w:t>
      </w:r>
      <w:r w:rsidRPr="00716524">
        <w:rPr>
          <w:rStyle w:val="StyleUnderline"/>
          <w:highlight w:val="magenta"/>
        </w:rPr>
        <w:t>the region is no longer in the state of</w:t>
      </w:r>
      <w:r w:rsidRPr="00E00873">
        <w:rPr>
          <w:rStyle w:val="StyleUnderline"/>
        </w:rPr>
        <w:t xml:space="preserve"> rough </w:t>
      </w:r>
      <w:r w:rsidRPr="00716524">
        <w:rPr>
          <w:rStyle w:val="StyleUnderline"/>
          <w:highlight w:val="magenta"/>
        </w:rPr>
        <w:t>equilibrium that has</w:t>
      </w:r>
      <w:r w:rsidRPr="00E00873">
        <w:rPr>
          <w:rStyle w:val="StyleUnderline"/>
        </w:rPr>
        <w:t xml:space="preserve"> </w:t>
      </w:r>
      <w:r w:rsidRPr="00716524">
        <w:rPr>
          <w:rStyle w:val="StyleUnderline"/>
          <w:highlight w:val="magenta"/>
        </w:rPr>
        <w:t>characterized</w:t>
      </w:r>
      <w:r w:rsidRPr="00E00873">
        <w:rPr>
          <w:rStyle w:val="StyleUnderline"/>
        </w:rPr>
        <w:t xml:space="preserve"> it for </w:t>
      </w:r>
      <w:r w:rsidRPr="00716524">
        <w:rPr>
          <w:rStyle w:val="StyleUnderline"/>
          <w:highlight w:val="magenta"/>
        </w:rPr>
        <w:t>the past few decades</w:t>
      </w:r>
      <w:r w:rsidRPr="00716524">
        <w:rPr>
          <w:sz w:val="16"/>
          <w:highlight w:val="magenta"/>
        </w:rPr>
        <w:t xml:space="preserve">. </w:t>
      </w:r>
      <w:r w:rsidRPr="00716524">
        <w:rPr>
          <w:rStyle w:val="StyleUnderline"/>
          <w:b/>
          <w:highlight w:val="magenta"/>
        </w:rPr>
        <w:t>Japan and South Korea are at odds</w:t>
      </w:r>
      <w:r w:rsidRPr="00E00873">
        <w:rPr>
          <w:rStyle w:val="StyleUnderline"/>
        </w:rPr>
        <w:t>.</w:t>
      </w:r>
      <w:r w:rsidRPr="005D427F">
        <w:rPr>
          <w:sz w:val="16"/>
        </w:rPr>
        <w:t xml:space="preserve"> </w:t>
      </w:r>
      <w:r w:rsidRPr="00716524">
        <w:rPr>
          <w:rStyle w:val="StyleUnderline"/>
          <w:b/>
          <w:highlight w:val="magenta"/>
        </w:rPr>
        <w:t>The Chinese economy is a black hole</w:t>
      </w:r>
      <w:r w:rsidRPr="005D427F">
        <w:rPr>
          <w:sz w:val="16"/>
        </w:rPr>
        <w:t xml:space="preserve"> from which no real light is emerging. </w:t>
      </w:r>
      <w:r w:rsidRPr="00716524">
        <w:rPr>
          <w:rStyle w:val="StyleUnderline"/>
          <w:b/>
          <w:highlight w:val="magenta"/>
        </w:rPr>
        <w:t>Political protests are bouncing from one place to the nex</w:t>
      </w:r>
      <w:r w:rsidRPr="00E00873">
        <w:rPr>
          <w:rStyle w:val="StyleUnderline"/>
          <w:b/>
        </w:rPr>
        <w:t>t</w:t>
      </w:r>
      <w:r w:rsidRPr="005D427F">
        <w:rPr>
          <w:sz w:val="16"/>
        </w:rPr>
        <w:t xml:space="preserve">, raising questions of legitimacy from Taiwan to Thailand. </w:t>
      </w:r>
      <w:r w:rsidRPr="00E00873">
        <w:rPr>
          <w:rStyle w:val="StyleUnderline"/>
        </w:rPr>
        <w:t>The</w:t>
      </w:r>
      <w:r w:rsidRPr="005D427F">
        <w:rPr>
          <w:sz w:val="16"/>
        </w:rPr>
        <w:t xml:space="preserve"> Chinese </w:t>
      </w:r>
      <w:r w:rsidRPr="00E00873">
        <w:rPr>
          <w:rStyle w:val="StyleUnderline"/>
        </w:rPr>
        <w:t>nine-dash line is transforming from a figurative to a literal naval battleground between China and its Southeast Asian neighbors</w:t>
      </w:r>
      <w:r w:rsidRPr="005D427F">
        <w:rPr>
          <w:sz w:val="16"/>
        </w:rPr>
        <w:t xml:space="preserve">. </w:t>
      </w:r>
      <w:r w:rsidRPr="00E00873">
        <w:rPr>
          <w:rStyle w:val="StyleUnderline"/>
        </w:rPr>
        <w:t>And political transition in North Korea has produced a future for the country and the region every bit as bleak as that of the past</w:t>
      </w:r>
      <w:r w:rsidRPr="005D427F">
        <w:rPr>
          <w:sz w:val="16"/>
        </w:rPr>
        <w:t>.</w:t>
      </w:r>
      <w:r w:rsidRPr="005D427F">
        <w:rPr>
          <w:sz w:val="12"/>
        </w:rPr>
        <w:t>¶</w:t>
      </w:r>
      <w:r w:rsidRPr="005D427F">
        <w:rPr>
          <w:sz w:val="16"/>
        </w:rPr>
        <w:t xml:space="preserve"> </w:t>
      </w:r>
      <w:proofErr w:type="gramStart"/>
      <w:r w:rsidRPr="00E00873">
        <w:rPr>
          <w:rStyle w:val="StyleUnderline"/>
        </w:rPr>
        <w:t>Yet</w:t>
      </w:r>
      <w:proofErr w:type="gramEnd"/>
      <w:r w:rsidRPr="00E00873">
        <w:rPr>
          <w:rStyle w:val="StyleUnderline"/>
        </w:rPr>
        <w:t xml:space="preserve"> these problems</w:t>
      </w:r>
      <w:r w:rsidRPr="005D427F">
        <w:rPr>
          <w:sz w:val="16"/>
        </w:rPr>
        <w:t xml:space="preserve">, in many respects, </w:t>
      </w:r>
      <w:r w:rsidRPr="00E00873">
        <w:rPr>
          <w:rStyle w:val="StyleUnderline"/>
        </w:rPr>
        <w:t>should be small potatoes for the United States</w:t>
      </w:r>
      <w:r w:rsidRPr="005D427F">
        <w:rPr>
          <w:sz w:val="16"/>
        </w:rPr>
        <w:t xml:space="preserve">. Why, therefore, </w:t>
      </w:r>
      <w:r w:rsidRPr="00E00873">
        <w:rPr>
          <w:rStyle w:val="StyleUnderline"/>
        </w:rPr>
        <w:t>with a well-conceived policy, a surfeit of attention and mostly manageable problems, does the U.S. rebalance seem off-kilte</w:t>
      </w:r>
      <w:r w:rsidRPr="005D427F">
        <w:rPr>
          <w:sz w:val="16"/>
        </w:rPr>
        <w:t>r</w:t>
      </w:r>
      <w:proofErr w:type="gramStart"/>
      <w:r w:rsidRPr="005D427F">
        <w:rPr>
          <w:sz w:val="16"/>
        </w:rPr>
        <w:t>?</w:t>
      </w:r>
      <w:r w:rsidRPr="005D427F">
        <w:rPr>
          <w:sz w:val="12"/>
        </w:rPr>
        <w:t>¶</w:t>
      </w:r>
      <w:proofErr w:type="gramEnd"/>
      <w:r w:rsidRPr="005D427F">
        <w:rPr>
          <w:sz w:val="16"/>
        </w:rPr>
        <w:t xml:space="preserve"> </w:t>
      </w:r>
      <w:r w:rsidRPr="00E00873">
        <w:rPr>
          <w:rStyle w:val="StyleUnderline"/>
        </w:rPr>
        <w:t xml:space="preserve">The evolution of the pivot over the past two-and-half years suggests two factors: first, the transition from the articulation to the implementation of the pivot. </w:t>
      </w:r>
      <w:r w:rsidRPr="00716524">
        <w:rPr>
          <w:rStyle w:val="StyleUnderline"/>
          <w:highlight w:val="magenta"/>
        </w:rPr>
        <w:t xml:space="preserve">It is terrific to breathe new life into the </w:t>
      </w:r>
      <w:r w:rsidRPr="00716524">
        <w:rPr>
          <w:rStyle w:val="Emphasis"/>
          <w:highlight w:val="magenta"/>
        </w:rPr>
        <w:t>T</w:t>
      </w:r>
      <w:r w:rsidRPr="00E00873">
        <w:rPr>
          <w:rStyle w:val="StyleUnderline"/>
        </w:rPr>
        <w:t>rans-</w:t>
      </w:r>
      <w:r w:rsidRPr="00716524">
        <w:rPr>
          <w:rStyle w:val="Emphasis"/>
          <w:highlight w:val="magenta"/>
        </w:rPr>
        <w:t>P</w:t>
      </w:r>
      <w:r w:rsidRPr="00E00873">
        <w:rPr>
          <w:rStyle w:val="StyleUnderline"/>
        </w:rPr>
        <w:t xml:space="preserve">acific </w:t>
      </w:r>
      <w:r w:rsidRPr="00716524">
        <w:rPr>
          <w:rStyle w:val="Emphasis"/>
          <w:highlight w:val="magenta"/>
        </w:rPr>
        <w:t>P</w:t>
      </w:r>
      <w:r w:rsidRPr="00E00873">
        <w:rPr>
          <w:rStyle w:val="StyleUnderline"/>
        </w:rPr>
        <w:t xml:space="preserve">artnership, </w:t>
      </w:r>
      <w:r w:rsidRPr="00716524">
        <w:rPr>
          <w:rStyle w:val="StyleUnderline"/>
          <w:highlight w:val="magenta"/>
        </w:rPr>
        <w:t xml:space="preserve">but </w:t>
      </w:r>
      <w:r w:rsidRPr="00716524">
        <w:rPr>
          <w:rStyle w:val="StyleUnderline"/>
          <w:b/>
          <w:highlight w:val="magenta"/>
        </w:rPr>
        <w:t>getting the deal done is a different matter</w:t>
      </w:r>
      <w:r w:rsidRPr="00716524">
        <w:rPr>
          <w:b/>
          <w:sz w:val="16"/>
          <w:highlight w:val="magenta"/>
        </w:rPr>
        <w:t>.</w:t>
      </w:r>
      <w:r w:rsidRPr="005D427F">
        <w:rPr>
          <w:sz w:val="16"/>
        </w:rPr>
        <w:t xml:space="preserve"> </w:t>
      </w:r>
      <w:r w:rsidRPr="00E00873">
        <w:rPr>
          <w:rStyle w:val="StyleUnderline"/>
        </w:rPr>
        <w:t>It needs to be a top priority not only for the U.S. Trade Representative but also for Treasury, Commerce, and free-trade-minded members of Congress.</w:t>
      </w:r>
      <w:r w:rsidRPr="005D427F">
        <w:rPr>
          <w:sz w:val="16"/>
        </w:rPr>
        <w:t xml:space="preserve"> </w:t>
      </w:r>
      <w:r w:rsidRPr="00E00873">
        <w:rPr>
          <w:rStyle w:val="StyleUnderline"/>
        </w:rPr>
        <w:t>The White House needs to put real heft behind the deal and getting trade promotion authority (TPA)</w:t>
      </w:r>
      <w:r w:rsidRPr="005D427F">
        <w:rPr>
          <w:sz w:val="16"/>
        </w:rPr>
        <w:t xml:space="preserve"> for the president from Congress. </w:t>
      </w:r>
      <w:r w:rsidRPr="00D7741A">
        <w:rPr>
          <w:rStyle w:val="StyleUnderline"/>
        </w:rPr>
        <w:t>The United States is fleshing out the security component of the pivot piece by piece, and the deal signed by the president in the Philippines is a real success,</w:t>
      </w:r>
      <w:r w:rsidRPr="005D427F">
        <w:rPr>
          <w:sz w:val="16"/>
        </w:rPr>
        <w:t xml:space="preserve"> particularly if one thinks back to 1992, when Manila kicked Washington out of Subic Bay. Still, </w:t>
      </w:r>
      <w:r w:rsidRPr="00716524">
        <w:rPr>
          <w:rStyle w:val="StyleUnderline"/>
          <w:highlight w:val="magenta"/>
        </w:rPr>
        <w:t>it does U.S. credibility</w:t>
      </w:r>
      <w:r w:rsidRPr="00D7741A">
        <w:rPr>
          <w:rStyle w:val="StyleUnderline"/>
        </w:rPr>
        <w:t xml:space="preserve"> no </w:t>
      </w:r>
      <w:r w:rsidRPr="00716524">
        <w:rPr>
          <w:rStyle w:val="StyleUnderline"/>
          <w:highlight w:val="magenta"/>
        </w:rPr>
        <w:t>good</w:t>
      </w:r>
      <w:r w:rsidRPr="00D7741A">
        <w:rPr>
          <w:rStyle w:val="StyleUnderline"/>
        </w:rPr>
        <w:t xml:space="preserve"> to have a Pentagon official publicly question America’s staying power </w:t>
      </w:r>
      <w:r w:rsidRPr="00716524">
        <w:rPr>
          <w:rStyle w:val="StyleUnderline"/>
          <w:highlight w:val="magenta"/>
        </w:rPr>
        <w:t>in the face of defense budget cuts.</w:t>
      </w:r>
      <w:r w:rsidRPr="005D427F">
        <w:rPr>
          <w:rStyle w:val="StyleUnderline"/>
          <w:b/>
          <w:sz w:val="12"/>
        </w:rPr>
        <w:t>¶</w:t>
      </w:r>
      <w:r w:rsidRPr="005D427F">
        <w:rPr>
          <w:sz w:val="16"/>
        </w:rPr>
        <w:t xml:space="preserve"> </w:t>
      </w:r>
      <w:proofErr w:type="gramStart"/>
      <w:r w:rsidRPr="00D7741A">
        <w:rPr>
          <w:rStyle w:val="StyleUnderline"/>
        </w:rPr>
        <w:t>Second</w:t>
      </w:r>
      <w:proofErr w:type="gramEnd"/>
      <w:r w:rsidRPr="00D7741A">
        <w:rPr>
          <w:rStyle w:val="StyleUnderline"/>
        </w:rPr>
        <w:t xml:space="preserve">, and </w:t>
      </w:r>
      <w:r w:rsidRPr="00716524">
        <w:rPr>
          <w:rStyle w:val="StyleUnderline"/>
          <w:highlight w:val="magenta"/>
        </w:rPr>
        <w:t>even more important, is the departure of</w:t>
      </w:r>
      <w:r w:rsidRPr="00D7741A">
        <w:rPr>
          <w:rStyle w:val="StyleUnderline"/>
        </w:rPr>
        <w:t xml:space="preserve"> Secretary of State </w:t>
      </w:r>
      <w:r w:rsidRPr="00716524">
        <w:rPr>
          <w:rStyle w:val="StyleUnderline"/>
          <w:highlight w:val="magenta"/>
        </w:rPr>
        <w:t>Clinton</w:t>
      </w:r>
      <w:r w:rsidRPr="00D7741A">
        <w:rPr>
          <w:rStyle w:val="StyleUnderline"/>
        </w:rPr>
        <w:t xml:space="preserve">. Without her, and her deputy Kurt Campbell, </w:t>
      </w:r>
      <w:r w:rsidRPr="00716524">
        <w:rPr>
          <w:rStyle w:val="StyleUnderline"/>
          <w:b/>
          <w:highlight w:val="magenta"/>
        </w:rPr>
        <w:t>there is no-one person who serves as the pivot’s pivotal spokesperson</w:t>
      </w:r>
      <w:r w:rsidRPr="005D427F">
        <w:rPr>
          <w:sz w:val="16"/>
        </w:rPr>
        <w:t xml:space="preserve">. Secretary </w:t>
      </w:r>
      <w:r w:rsidRPr="00D7741A">
        <w:rPr>
          <w:rStyle w:val="StyleUnderline"/>
        </w:rPr>
        <w:t>Clinton was the public face of the rebalance</w:t>
      </w:r>
      <w:r w:rsidRPr="005D427F">
        <w:rPr>
          <w:sz w:val="16"/>
        </w:rPr>
        <w:t xml:space="preserve">. Others may have had a say in its design and played a supporting role, but </w:t>
      </w:r>
      <w:r w:rsidRPr="00716524">
        <w:rPr>
          <w:rStyle w:val="StyleUnderline"/>
          <w:highlight w:val="magenta"/>
        </w:rPr>
        <w:t>she had</w:t>
      </w:r>
      <w:r w:rsidRPr="00D7741A">
        <w:rPr>
          <w:rStyle w:val="StyleUnderline"/>
        </w:rPr>
        <w:t xml:space="preserve"> both </w:t>
      </w:r>
      <w:r w:rsidRPr="00716524">
        <w:rPr>
          <w:rStyle w:val="StyleUnderline"/>
          <w:highlight w:val="magenta"/>
        </w:rPr>
        <w:t>the ability and the interest</w:t>
      </w:r>
      <w:r w:rsidRPr="00D7741A">
        <w:rPr>
          <w:rStyle w:val="StyleUnderline"/>
        </w:rPr>
        <w:t xml:space="preserve"> </w:t>
      </w:r>
      <w:r w:rsidRPr="00716524">
        <w:rPr>
          <w:rStyle w:val="StyleUnderline"/>
          <w:highlight w:val="magenta"/>
        </w:rPr>
        <w:t>to navigate across the issues</w:t>
      </w:r>
      <w:r w:rsidRPr="00D7741A">
        <w:rPr>
          <w:rStyle w:val="StyleUnderline"/>
        </w:rPr>
        <w:t xml:space="preserve"> and give the pivot a sense of strategic purpose</w:t>
      </w:r>
      <w:r w:rsidRPr="005D427F">
        <w:rPr>
          <w:sz w:val="16"/>
        </w:rPr>
        <w:t>. Both at home and abroad, it is now unclear who can or does play this role. The recent series of visits to the region by Secretary of State John Kerry and Secretary of Defense Chuck Hagel, as well as National Security Adviser Rice, leave the impression of a set of policy silos rather than an integrated, coherent whole.</w:t>
      </w:r>
      <w:r w:rsidRPr="005D427F">
        <w:rPr>
          <w:sz w:val="12"/>
        </w:rPr>
        <w:t>¶</w:t>
      </w:r>
      <w:r w:rsidRPr="005D427F">
        <w:rPr>
          <w:sz w:val="16"/>
        </w:rPr>
        <w:t xml:space="preserve"> It is not too late to push the pivot forward, but the president needs to determine who has the diplomatic skills and presence, the intellect and the interest to ensure its success. (And let me say, I don’t think that there is a clear choice here.) </w:t>
      </w:r>
      <w:r w:rsidRPr="00D7741A">
        <w:rPr>
          <w:rStyle w:val="StyleUnderline"/>
        </w:rPr>
        <w:t>He also needs to put his presidential weight behind the TPP and get the three former senators in his cabinet—Vice President Joe Biden, Kerry and Hagel—to Congress if he, himself, can’t do the glad-handing necessary to win TPA</w:t>
      </w:r>
      <w:r w:rsidRPr="005D427F">
        <w:rPr>
          <w:sz w:val="16"/>
        </w:rPr>
        <w:t xml:space="preserve">. Finally, if he hasn’t read Maureen Dowd’s April 30 New York Times column, he should. Whining, whiffing and </w:t>
      </w:r>
      <w:proofErr w:type="spellStart"/>
      <w:r w:rsidRPr="005D427F">
        <w:rPr>
          <w:sz w:val="16"/>
        </w:rPr>
        <w:t>whinging</w:t>
      </w:r>
      <w:proofErr w:type="spellEnd"/>
      <w:r w:rsidRPr="005D427F">
        <w:rPr>
          <w:sz w:val="16"/>
        </w:rPr>
        <w:t xml:space="preserve"> are just the worst and certainly won’t bring any diplomatic wins.</w:t>
      </w:r>
    </w:p>
    <w:p w:rsidR="00DD5306" w:rsidRDefault="00DD5306" w:rsidP="00DD5306">
      <w:pPr>
        <w:rPr>
          <w:sz w:val="14"/>
        </w:rPr>
      </w:pPr>
    </w:p>
    <w:p w:rsidR="00DD5306" w:rsidRDefault="00531729" w:rsidP="00834C4B">
      <w:pPr>
        <w:pStyle w:val="Heading4"/>
      </w:pPr>
      <w:proofErr w:type="gramStart"/>
      <w:r>
        <w:t>b</w:t>
      </w:r>
      <w:proofErr w:type="gramEnd"/>
      <w:r>
        <w:t>.</w:t>
      </w:r>
      <w:r w:rsidR="00DD5306">
        <w:t xml:space="preserve"> budget cuts means deterrence is impossible.</w:t>
      </w:r>
    </w:p>
    <w:p w:rsidR="00DD5306" w:rsidRPr="00C33788" w:rsidRDefault="00DD5306" w:rsidP="00DD5306">
      <w:pPr>
        <w:rPr>
          <w:rStyle w:val="Style13ptBold"/>
        </w:rPr>
      </w:pPr>
      <w:proofErr w:type="gramStart"/>
      <w:r w:rsidRPr="00C33788">
        <w:rPr>
          <w:rStyle w:val="Style13ptBold"/>
        </w:rPr>
        <w:t>Gaskell  ‘14</w:t>
      </w:r>
      <w:proofErr w:type="gramEnd"/>
    </w:p>
    <w:p w:rsidR="00DD5306" w:rsidRPr="00B11445" w:rsidRDefault="00DD5306" w:rsidP="00DD5306">
      <w:pPr>
        <w:rPr>
          <w:sz w:val="18"/>
          <w:szCs w:val="18"/>
        </w:rPr>
      </w:pPr>
      <w:r w:rsidRPr="00C33788">
        <w:rPr>
          <w:sz w:val="18"/>
          <w:szCs w:val="18"/>
        </w:rPr>
        <w:t>Stephanie Gaskell is deputy editor and senior reporter for Defense One. She previously covered the Pentagon for Politico, “Can the U.S. Military Really ‘Pivot’ to Asia?” March 25, http://www.defenseone.com/politics/2014/03/can-us-military-really-pivot-asia/81247/#.UzLC5LS1xLU.twitter</w:t>
      </w:r>
    </w:p>
    <w:p w:rsidR="00DD5306" w:rsidRPr="00C33788" w:rsidRDefault="00DD5306" w:rsidP="00DD5306">
      <w:pPr>
        <w:rPr>
          <w:sz w:val="16"/>
        </w:rPr>
      </w:pPr>
      <w:r w:rsidRPr="00750A9B">
        <w:rPr>
          <w:rStyle w:val="StyleUnderline"/>
        </w:rPr>
        <w:t>Military commanders in the Pacific have quite a wish list of things they need to carry out the Pentagon’s much-publicized pivot to the Asia-Pacific region</w:t>
      </w:r>
      <w:r w:rsidRPr="00C33788">
        <w:rPr>
          <w:sz w:val="16"/>
        </w:rPr>
        <w:t>. More follow-on forces, more submarines, more amphibious ships.</w:t>
      </w:r>
      <w:r w:rsidRPr="00C33788">
        <w:rPr>
          <w:sz w:val="12"/>
        </w:rPr>
        <w:t>¶</w:t>
      </w:r>
      <w:r w:rsidRPr="00C33788">
        <w:rPr>
          <w:sz w:val="16"/>
        </w:rPr>
        <w:t xml:space="preserve"> </w:t>
      </w:r>
      <w:r w:rsidRPr="00716524">
        <w:rPr>
          <w:rStyle w:val="StyleUnderline"/>
          <w:b/>
          <w:highlight w:val="magenta"/>
        </w:rPr>
        <w:t>Budget constraints are clearly affecting President Obama’s plan to beef up the military’s presence in Asia</w:t>
      </w:r>
      <w:r w:rsidRPr="0045786F">
        <w:rPr>
          <w:rStyle w:val="StyleUnderline"/>
          <w:b/>
        </w:rPr>
        <w:t>,</w:t>
      </w:r>
      <w:r w:rsidRPr="00C33788">
        <w:rPr>
          <w:sz w:val="16"/>
        </w:rPr>
        <w:t xml:space="preserve"> and just how much is starting to become clearer. Adm. Samuel Locklear, commander of U.S. Pacific Command, and Gen. Curtis “Mike” </w:t>
      </w:r>
      <w:proofErr w:type="spellStart"/>
      <w:r w:rsidRPr="00C33788">
        <w:rPr>
          <w:sz w:val="16"/>
        </w:rPr>
        <w:t>Scaparrotti</w:t>
      </w:r>
      <w:proofErr w:type="spellEnd"/>
      <w:r w:rsidRPr="00C33788">
        <w:rPr>
          <w:sz w:val="16"/>
        </w:rPr>
        <w:t xml:space="preserve">, commander of U.S. forces in South Korea, laid out several things they need to carry out the mission at a hearing before the Senate Armed Services Committee on Tuesday. </w:t>
      </w:r>
      <w:proofErr w:type="spellStart"/>
      <w:r w:rsidRPr="00C33788">
        <w:rPr>
          <w:sz w:val="16"/>
        </w:rPr>
        <w:t>Scaparrotti</w:t>
      </w:r>
      <w:proofErr w:type="spellEnd"/>
      <w:r w:rsidRPr="00C33788">
        <w:rPr>
          <w:sz w:val="16"/>
        </w:rPr>
        <w:t xml:space="preserve"> said, “</w:t>
      </w:r>
      <w:r w:rsidRPr="0045786F">
        <w:rPr>
          <w:rStyle w:val="StyleUnderline"/>
        </w:rPr>
        <w:t xml:space="preserve">The forces in the theater have been fully resourced, despite the budget constraints that we’ve had. I’m happy with that and appreciative of it.” But he said, going forward, </w:t>
      </w:r>
      <w:r w:rsidRPr="00716524">
        <w:rPr>
          <w:rStyle w:val="StyleUnderline"/>
          <w:b/>
          <w:highlight w:val="magenta"/>
        </w:rPr>
        <w:t>he’s concerned about the “readiness of follow-on forces” in the region</w:t>
      </w:r>
      <w:r w:rsidRPr="0045786F">
        <w:rPr>
          <w:rStyle w:val="StyleUnderline"/>
          <w:b/>
        </w:rPr>
        <w:t xml:space="preserve"> – forces that would be necessary to back up troops in the event of a crisis or attack.</w:t>
      </w:r>
      <w:r w:rsidRPr="00C33788">
        <w:rPr>
          <w:sz w:val="16"/>
        </w:rPr>
        <w:t xml:space="preserve"> “In our theater, given the indications and warnings, the nature of this theater and the threat that we face, I rely on rapid and ready forces to flow into the peninsula in crisis.”</w:t>
      </w:r>
      <w:r w:rsidRPr="00C33788">
        <w:rPr>
          <w:sz w:val="12"/>
        </w:rPr>
        <w:t>¶</w:t>
      </w:r>
      <w:r w:rsidRPr="00C33788">
        <w:rPr>
          <w:sz w:val="16"/>
        </w:rPr>
        <w:t xml:space="preserve"> </w:t>
      </w:r>
      <w:r w:rsidRPr="0045786F">
        <w:rPr>
          <w:rStyle w:val="StyleUnderline"/>
        </w:rPr>
        <w:t>Locklear said he’s asked for more “amphibious lift” for the five amphibious readiness groups in the region</w:t>
      </w:r>
      <w:r w:rsidRPr="00C33788">
        <w:rPr>
          <w:sz w:val="16"/>
        </w:rPr>
        <w:t>. “The reality is, is that to get Marines around effectively, they require all types of lift, they require the big amphibious ships, but they also require connectors,” he told the committee, referring to craft that take Marines from ship to shore. “I have asked for additional amphibious lift to be put into the Pacific, and that request is under consideration.”</w:t>
      </w:r>
      <w:r w:rsidRPr="00C33788">
        <w:rPr>
          <w:sz w:val="12"/>
        </w:rPr>
        <w:t>¶</w:t>
      </w:r>
      <w:r w:rsidRPr="00C33788">
        <w:rPr>
          <w:sz w:val="16"/>
        </w:rPr>
        <w:t xml:space="preserve"> </w:t>
      </w:r>
      <w:r w:rsidRPr="0045786F">
        <w:rPr>
          <w:rStyle w:val="StyleUnderline"/>
        </w:rPr>
        <w:t xml:space="preserve">And Locklear said </w:t>
      </w:r>
      <w:r w:rsidRPr="00716524">
        <w:rPr>
          <w:rStyle w:val="StyleUnderline"/>
          <w:highlight w:val="magenta"/>
        </w:rPr>
        <w:t>his requirement for</w:t>
      </w:r>
      <w:r w:rsidRPr="0045786F">
        <w:rPr>
          <w:rStyle w:val="StyleUnderline"/>
        </w:rPr>
        <w:t xml:space="preserve"> attack </w:t>
      </w:r>
      <w:r w:rsidRPr="00716524">
        <w:rPr>
          <w:rStyle w:val="StyleUnderline"/>
          <w:highlight w:val="magenta"/>
        </w:rPr>
        <w:t>submarines are “</w:t>
      </w:r>
      <w:r w:rsidRPr="00716524">
        <w:rPr>
          <w:rStyle w:val="Emphasis"/>
          <w:highlight w:val="magenta"/>
        </w:rPr>
        <w:t>not all being met</w:t>
      </w:r>
      <w:r w:rsidRPr="00C33788">
        <w:rPr>
          <w:sz w:val="16"/>
        </w:rPr>
        <w:t xml:space="preserve">.” Under current budget plans, </w:t>
      </w:r>
      <w:r w:rsidRPr="0045786F">
        <w:rPr>
          <w:rStyle w:val="StyleUnderline"/>
        </w:rPr>
        <w:t>the military’s attack submarines will decline from 55 in fiscal year 2013 to just 42 in 202</w:t>
      </w:r>
      <w:r w:rsidRPr="00C33788">
        <w:rPr>
          <w:sz w:val="16"/>
        </w:rPr>
        <w:t xml:space="preserve">9, according to Sen. Kelly </w:t>
      </w:r>
      <w:proofErr w:type="spellStart"/>
      <w:r w:rsidRPr="00C33788">
        <w:rPr>
          <w:sz w:val="16"/>
        </w:rPr>
        <w:t>Ayotte</w:t>
      </w:r>
      <w:proofErr w:type="spellEnd"/>
      <w:r w:rsidRPr="00C33788">
        <w:rPr>
          <w:sz w:val="16"/>
        </w:rPr>
        <w:t>, R-N.H.</w:t>
      </w:r>
      <w:r w:rsidRPr="00C33788">
        <w:rPr>
          <w:sz w:val="12"/>
        </w:rPr>
        <w:t>¶</w:t>
      </w:r>
      <w:r w:rsidRPr="00C33788">
        <w:rPr>
          <w:sz w:val="16"/>
        </w:rPr>
        <w:t xml:space="preserve"> </w:t>
      </w:r>
      <w:r w:rsidRPr="0045786F">
        <w:rPr>
          <w:rStyle w:val="StyleUnderline"/>
        </w:rPr>
        <w:t xml:space="preserve">Locklear and </w:t>
      </w:r>
      <w:proofErr w:type="spellStart"/>
      <w:r w:rsidRPr="0045786F">
        <w:rPr>
          <w:rStyle w:val="StyleUnderline"/>
        </w:rPr>
        <w:t>Scaparrotti</w:t>
      </w:r>
      <w:proofErr w:type="spellEnd"/>
      <w:r w:rsidRPr="0045786F">
        <w:rPr>
          <w:rStyle w:val="StyleUnderline"/>
        </w:rPr>
        <w:t xml:space="preserve"> </w:t>
      </w:r>
      <w:r w:rsidRPr="00716524">
        <w:rPr>
          <w:rStyle w:val="StyleUnderline"/>
          <w:highlight w:val="magenta"/>
        </w:rPr>
        <w:t>pointed out gaps in coverage to an area</w:t>
      </w:r>
      <w:r w:rsidRPr="0045786F">
        <w:rPr>
          <w:rStyle w:val="StyleUnderline"/>
        </w:rPr>
        <w:t xml:space="preserve"> of the world that is a dominant part of Obama’s military strategy</w:t>
      </w:r>
      <w:r w:rsidRPr="00C33788">
        <w:rPr>
          <w:sz w:val="16"/>
        </w:rPr>
        <w:t xml:space="preserve">, despite continuing conflicts in the Middle East and Africa, and new challenges with Russia. </w:t>
      </w:r>
      <w:r w:rsidRPr="0045786F">
        <w:rPr>
          <w:rStyle w:val="StyleUnderline"/>
        </w:rPr>
        <w:t xml:space="preserve">And their comments come on the heels of a controversial admission by a top Pentagon official that </w:t>
      </w:r>
      <w:r w:rsidRPr="00716524">
        <w:rPr>
          <w:rStyle w:val="StyleUnderline"/>
          <w:b/>
          <w:highlight w:val="magenta"/>
        </w:rPr>
        <w:t>the pivot to Asia “can’t happen” because of budget cuts</w:t>
      </w:r>
      <w:r w:rsidRPr="0045786F">
        <w:rPr>
          <w:rStyle w:val="StyleUnderline"/>
        </w:rPr>
        <w:t>.</w:t>
      </w:r>
      <w:r w:rsidRPr="00C33788">
        <w:rPr>
          <w:sz w:val="12"/>
        </w:rPr>
        <w:t>¶</w:t>
      </w:r>
      <w:r w:rsidRPr="00C33788">
        <w:rPr>
          <w:sz w:val="16"/>
        </w:rPr>
        <w:t xml:space="preserve"> </w:t>
      </w:r>
      <w:proofErr w:type="gramStart"/>
      <w:r w:rsidRPr="00C33788">
        <w:rPr>
          <w:sz w:val="16"/>
        </w:rPr>
        <w:t>Earlier</w:t>
      </w:r>
      <w:proofErr w:type="gramEnd"/>
      <w:r w:rsidRPr="00C33788">
        <w:rPr>
          <w:sz w:val="16"/>
        </w:rPr>
        <w:t xml:space="preserve"> this month, Katrina McFarland, the assistant secretary of defense for acquisition, told a conference in Arlington, Va., that “</w:t>
      </w:r>
      <w:r w:rsidRPr="0045786F">
        <w:rPr>
          <w:rStyle w:val="StyleUnderline"/>
        </w:rPr>
        <w:t>right now, the pivot is being looked at again, because candidly it can’t happen.”</w:t>
      </w:r>
      <w:r w:rsidRPr="00C33788">
        <w:rPr>
          <w:sz w:val="16"/>
        </w:rPr>
        <w:t xml:space="preserve"> McFarland quickly backtracked her statement, saying through a spokesperson that “the rebalance to Asia can and will continue.”</w:t>
      </w:r>
      <w:r w:rsidRPr="00C33788">
        <w:rPr>
          <w:sz w:val="12"/>
        </w:rPr>
        <w:t>¶</w:t>
      </w:r>
      <w:r w:rsidRPr="00C33788">
        <w:rPr>
          <w:sz w:val="16"/>
        </w:rPr>
        <w:t xml:space="preserve"> But Locklear and </w:t>
      </w:r>
      <w:proofErr w:type="spellStart"/>
      <w:r w:rsidRPr="00C33788">
        <w:rPr>
          <w:sz w:val="16"/>
        </w:rPr>
        <w:t>Scaparrotti</w:t>
      </w:r>
      <w:proofErr w:type="spellEnd"/>
      <w:r w:rsidRPr="00C33788">
        <w:rPr>
          <w:sz w:val="16"/>
        </w:rPr>
        <w:t xml:space="preserve"> said the region has special needs, because of the makeup of its geography and the nature of the threat. Pacific Command’s geographic region, or “area of responsibility,” according to Locklear, makes up 50 percent of the world’s surface. Of that 50 percent, 17 percent of it is land and 83 percent is water. Six out of every 10 people alive live on that 17 percent of land.</w:t>
      </w:r>
      <w:r w:rsidRPr="00C33788">
        <w:rPr>
          <w:sz w:val="12"/>
        </w:rPr>
        <w:t>¶</w:t>
      </w:r>
      <w:r w:rsidRPr="00C33788">
        <w:rPr>
          <w:sz w:val="16"/>
        </w:rPr>
        <w:t xml:space="preserve"> </w:t>
      </w:r>
      <w:proofErr w:type="gramStart"/>
      <w:r w:rsidRPr="00C33788">
        <w:rPr>
          <w:sz w:val="16"/>
        </w:rPr>
        <w:t>And</w:t>
      </w:r>
      <w:proofErr w:type="gramEnd"/>
      <w:r w:rsidRPr="00C33788">
        <w:rPr>
          <w:sz w:val="16"/>
        </w:rPr>
        <w:t xml:space="preserve"> the threat from China and North Korea is a different kind of threat than in other areas of the world, and would require a swift and strong response. “On</w:t>
      </w:r>
      <w:r w:rsidRPr="002F6406">
        <w:rPr>
          <w:rStyle w:val="StyleUnderline"/>
        </w:rPr>
        <w:t xml:space="preserve"> the Korean Peninsula, </w:t>
      </w:r>
      <w:r w:rsidRPr="00716524">
        <w:rPr>
          <w:rStyle w:val="StyleUnderline"/>
          <w:highlight w:val="magenta"/>
        </w:rPr>
        <w:t>the nature of the fight is potentially high-intensity combat</w:t>
      </w:r>
      <w:r w:rsidRPr="002F6406">
        <w:rPr>
          <w:rStyle w:val="StyleUnderline"/>
        </w:rPr>
        <w:t xml:space="preserve">, and the time and space factors also present a tough problem for us. </w:t>
      </w:r>
      <w:r w:rsidRPr="00716524">
        <w:rPr>
          <w:rStyle w:val="StyleUnderline"/>
          <w:b/>
          <w:highlight w:val="magenta"/>
        </w:rPr>
        <w:t>So the delivery of ready forces on a timeline is important</w:t>
      </w:r>
      <w:r w:rsidRPr="00716524">
        <w:rPr>
          <w:sz w:val="16"/>
          <w:highlight w:val="magenta"/>
        </w:rPr>
        <w:t>,”</w:t>
      </w:r>
      <w:r w:rsidRPr="00C33788">
        <w:rPr>
          <w:sz w:val="16"/>
        </w:rPr>
        <w:t xml:space="preserve"> </w:t>
      </w:r>
      <w:proofErr w:type="spellStart"/>
      <w:r w:rsidRPr="00C33788">
        <w:rPr>
          <w:sz w:val="16"/>
        </w:rPr>
        <w:t>Scaparrotti</w:t>
      </w:r>
      <w:proofErr w:type="spellEnd"/>
      <w:r w:rsidRPr="00C33788">
        <w:rPr>
          <w:sz w:val="16"/>
        </w:rPr>
        <w:t xml:space="preserve"> said.</w:t>
      </w:r>
    </w:p>
    <w:p w:rsidR="00DD5306" w:rsidRPr="0045414A" w:rsidRDefault="00DD5306" w:rsidP="00DD5306">
      <w:pPr>
        <w:rPr>
          <w:sz w:val="16"/>
        </w:rPr>
      </w:pPr>
    </w:p>
    <w:p w:rsidR="00DD5306" w:rsidRPr="00F56026" w:rsidRDefault="00DD5306" w:rsidP="00DD5306"/>
    <w:p w:rsidR="00DD5306" w:rsidRPr="007F2D1A" w:rsidRDefault="00DD5306" w:rsidP="00DD5306"/>
    <w:p w:rsidR="005B2452" w:rsidRDefault="00C77EA0" w:rsidP="00834C4B">
      <w:pPr>
        <w:pStyle w:val="Heading4"/>
      </w:pPr>
      <w:r>
        <w:t>c. E</w:t>
      </w:r>
      <w:r w:rsidR="005B2452">
        <w:t xml:space="preserve">uropean concerns will always take priority. </w:t>
      </w:r>
    </w:p>
    <w:p w:rsidR="005B2452" w:rsidRPr="006C09C3" w:rsidRDefault="005B2452" w:rsidP="005B2452">
      <w:pPr>
        <w:rPr>
          <w:rStyle w:val="Style13ptBold"/>
        </w:rPr>
      </w:pPr>
      <w:proofErr w:type="spellStart"/>
      <w:r w:rsidRPr="006C09C3">
        <w:rPr>
          <w:rStyle w:val="Style13ptBold"/>
        </w:rPr>
        <w:t>Pongsudhirak</w:t>
      </w:r>
      <w:proofErr w:type="spellEnd"/>
      <w:r w:rsidRPr="006C09C3">
        <w:rPr>
          <w:rStyle w:val="Style13ptBold"/>
        </w:rPr>
        <w:t xml:space="preserve"> ‘14</w:t>
      </w:r>
    </w:p>
    <w:p w:rsidR="005B2452" w:rsidRPr="00B11445" w:rsidRDefault="005B2452" w:rsidP="005B2452">
      <w:pPr>
        <w:rPr>
          <w:sz w:val="18"/>
          <w:szCs w:val="18"/>
        </w:rPr>
      </w:pPr>
      <w:proofErr w:type="spellStart"/>
      <w:r w:rsidRPr="006C09C3">
        <w:rPr>
          <w:sz w:val="18"/>
          <w:szCs w:val="18"/>
        </w:rPr>
        <w:t>Thitinan</w:t>
      </w:r>
      <w:proofErr w:type="spellEnd"/>
      <w:r w:rsidRPr="006C09C3">
        <w:rPr>
          <w:sz w:val="18"/>
          <w:szCs w:val="18"/>
        </w:rPr>
        <w:t xml:space="preserve"> </w:t>
      </w:r>
      <w:proofErr w:type="spellStart"/>
      <w:r w:rsidRPr="006C09C3">
        <w:rPr>
          <w:sz w:val="18"/>
          <w:szCs w:val="18"/>
        </w:rPr>
        <w:t>Pongsudhirak</w:t>
      </w:r>
      <w:proofErr w:type="spellEnd"/>
      <w:r w:rsidRPr="006C09C3">
        <w:rPr>
          <w:sz w:val="18"/>
          <w:szCs w:val="18"/>
        </w:rPr>
        <w:t xml:space="preserve"> is a Thai political scientist, speaker and Associate Professor at Faculty of Political Science, </w:t>
      </w:r>
      <w:proofErr w:type="spellStart"/>
      <w:r w:rsidRPr="006C09C3">
        <w:rPr>
          <w:sz w:val="18"/>
          <w:szCs w:val="18"/>
        </w:rPr>
        <w:t>Chulalongkorn</w:t>
      </w:r>
      <w:proofErr w:type="spellEnd"/>
      <w:r w:rsidRPr="006C09C3">
        <w:rPr>
          <w:sz w:val="18"/>
          <w:szCs w:val="18"/>
        </w:rPr>
        <w:t xml:space="preserve"> University in Bangkok, where he is the Director of the Institute of Security and International Studies (ISIS), Faculty of Political Science. He completed his PhD from the London School of Economics. He completed an M.A. from the School of Advanced International Studies (SAIS) of the Johns Hopkins University and B.A. from the University of California, Santa Barbara. He was formerly Deputy Dean for International Affairs at the Faculty of Political Science of </w:t>
      </w:r>
      <w:proofErr w:type="spellStart"/>
      <w:r w:rsidRPr="006C09C3">
        <w:rPr>
          <w:sz w:val="18"/>
          <w:szCs w:val="18"/>
        </w:rPr>
        <w:t>Chulalongkorn</w:t>
      </w:r>
      <w:proofErr w:type="spellEnd"/>
      <w:r w:rsidRPr="006C09C3">
        <w:rPr>
          <w:sz w:val="18"/>
          <w:szCs w:val="18"/>
        </w:rPr>
        <w:t xml:space="preserve"> University. As a consultant for Airports of Thailand (AOT), he assisted the AOT management on its road show prior to listing on the Stock Exchange of Thailand</w:t>
      </w:r>
      <w:proofErr w:type="gramStart"/>
      <w:r w:rsidRPr="006C09C3">
        <w:rPr>
          <w:sz w:val="18"/>
          <w:szCs w:val="18"/>
        </w:rPr>
        <w:t>.–</w:t>
      </w:r>
      <w:proofErr w:type="gramEnd"/>
      <w:r w:rsidRPr="006C09C3">
        <w:rPr>
          <w:sz w:val="18"/>
          <w:szCs w:val="18"/>
        </w:rPr>
        <w:t xml:space="preserve"> “Global realities test Obama's Asia pivot” – The Bangkok Post (Thailand) – May 2, 2014 – lexis </w:t>
      </w:r>
    </w:p>
    <w:p w:rsidR="005B2452" w:rsidRPr="00BC1827" w:rsidRDefault="005B2452" w:rsidP="005B2452">
      <w:pPr>
        <w:rPr>
          <w:sz w:val="14"/>
        </w:rPr>
      </w:pPr>
      <w:r w:rsidRPr="00BC1827">
        <w:rPr>
          <w:sz w:val="14"/>
        </w:rPr>
        <w:t xml:space="preserve">President Barack </w:t>
      </w:r>
      <w:r w:rsidRPr="006C09C3">
        <w:rPr>
          <w:rStyle w:val="StyleUnderline"/>
        </w:rPr>
        <w:t>Obama can't be blamed for not trying</w:t>
      </w:r>
      <w:r w:rsidRPr="00BC1827">
        <w:rPr>
          <w:sz w:val="14"/>
        </w:rPr>
        <w:t xml:space="preserve">. Having missed the </w:t>
      </w:r>
      <w:proofErr w:type="spellStart"/>
      <w:r w:rsidRPr="00BC1827">
        <w:rPr>
          <w:sz w:val="14"/>
        </w:rPr>
        <w:t>Asean</w:t>
      </w:r>
      <w:proofErr w:type="spellEnd"/>
      <w:r w:rsidRPr="00BC1827">
        <w:rPr>
          <w:sz w:val="14"/>
        </w:rPr>
        <w:t xml:space="preserve">-related summit season from last October because of the US government's "shutdown", </w:t>
      </w:r>
      <w:r w:rsidRPr="00716524">
        <w:rPr>
          <w:rStyle w:val="StyleUnderline"/>
          <w:highlight w:val="magenta"/>
        </w:rPr>
        <w:t>the president allotted an entire week for a</w:t>
      </w:r>
      <w:r w:rsidRPr="00BC1827">
        <w:rPr>
          <w:sz w:val="14"/>
        </w:rPr>
        <w:t xml:space="preserve"> make-up </w:t>
      </w:r>
      <w:r w:rsidRPr="00716524">
        <w:rPr>
          <w:rStyle w:val="StyleUnderline"/>
          <w:highlight w:val="magenta"/>
        </w:rPr>
        <w:t>trip</w:t>
      </w:r>
      <w:r w:rsidRPr="00BC1827">
        <w:rPr>
          <w:sz w:val="14"/>
        </w:rPr>
        <w:t xml:space="preserve"> that recently took him to South Korea, Japan, Malaysia and the Philippines </w:t>
      </w:r>
      <w:r w:rsidRPr="00716524">
        <w:rPr>
          <w:rStyle w:val="StyleUnderline"/>
          <w:highlight w:val="magenta"/>
        </w:rPr>
        <w:t>to shore up his</w:t>
      </w:r>
      <w:r w:rsidRPr="00BC1827">
        <w:rPr>
          <w:sz w:val="14"/>
        </w:rPr>
        <w:t xml:space="preserve"> strategic foreign policy reorientation towards East Asia, also known as the </w:t>
      </w:r>
      <w:r w:rsidRPr="00716524">
        <w:rPr>
          <w:rStyle w:val="StyleUnderline"/>
          <w:highlight w:val="magenta"/>
        </w:rPr>
        <w:t>"Asian pivot"</w:t>
      </w:r>
      <w:r w:rsidRPr="00BC1827">
        <w:rPr>
          <w:sz w:val="14"/>
        </w:rPr>
        <w:t xml:space="preserve"> or "rebalance". </w:t>
      </w:r>
      <w:r w:rsidRPr="00716524">
        <w:rPr>
          <w:rStyle w:val="StyleUnderline"/>
          <w:highlight w:val="magenta"/>
        </w:rPr>
        <w:t>But the results</w:t>
      </w:r>
      <w:r w:rsidRPr="00BC1827">
        <w:rPr>
          <w:sz w:val="14"/>
        </w:rPr>
        <w:t xml:space="preserve"> of </w:t>
      </w:r>
      <w:proofErr w:type="spellStart"/>
      <w:r w:rsidRPr="00BC1827">
        <w:rPr>
          <w:sz w:val="14"/>
        </w:rPr>
        <w:t>Mr</w:t>
      </w:r>
      <w:proofErr w:type="spellEnd"/>
      <w:r w:rsidRPr="00BC1827">
        <w:rPr>
          <w:sz w:val="14"/>
        </w:rPr>
        <w:t xml:space="preserve"> Obama's highly touted four-nation tour </w:t>
      </w:r>
      <w:r w:rsidRPr="00716524">
        <w:rPr>
          <w:rStyle w:val="StyleUnderline"/>
          <w:highlight w:val="magenta"/>
        </w:rPr>
        <w:t xml:space="preserve">appear </w:t>
      </w:r>
      <w:proofErr w:type="spellStart"/>
      <w:r w:rsidRPr="00716524">
        <w:rPr>
          <w:rStyle w:val="StyleUnderline"/>
          <w:highlight w:val="magenta"/>
        </w:rPr>
        <w:t>lacklustre</w:t>
      </w:r>
      <w:proofErr w:type="spellEnd"/>
      <w:r w:rsidRPr="00BC1827">
        <w:rPr>
          <w:sz w:val="14"/>
        </w:rPr>
        <w:t xml:space="preserve">, </w:t>
      </w:r>
      <w:r w:rsidRPr="00716524">
        <w:rPr>
          <w:rStyle w:val="StyleUnderline"/>
          <w:highlight w:val="magenta"/>
        </w:rPr>
        <w:t>not because of</w:t>
      </w:r>
      <w:r w:rsidRPr="00BC1827">
        <w:rPr>
          <w:sz w:val="14"/>
        </w:rPr>
        <w:t xml:space="preserve"> a lack of </w:t>
      </w:r>
      <w:r w:rsidRPr="00716524">
        <w:rPr>
          <w:rStyle w:val="StyleUnderline"/>
          <w:highlight w:val="magenta"/>
        </w:rPr>
        <w:t>intent</w:t>
      </w:r>
      <w:r w:rsidRPr="00BC1827">
        <w:rPr>
          <w:sz w:val="14"/>
        </w:rPr>
        <w:t xml:space="preserve">ion </w:t>
      </w:r>
      <w:r w:rsidRPr="00716524">
        <w:rPr>
          <w:rStyle w:val="StyleUnderline"/>
          <w:highlight w:val="magenta"/>
        </w:rPr>
        <w:t>and effort</w:t>
      </w:r>
      <w:r w:rsidRPr="00BC1827">
        <w:rPr>
          <w:sz w:val="14"/>
        </w:rPr>
        <w:t xml:space="preserve"> </w:t>
      </w:r>
      <w:r w:rsidRPr="00716524">
        <w:rPr>
          <w:rStyle w:val="StyleUnderline"/>
          <w:highlight w:val="magenta"/>
        </w:rPr>
        <w:t xml:space="preserve">but because of </w:t>
      </w:r>
      <w:r w:rsidRPr="00716524">
        <w:rPr>
          <w:rStyle w:val="Emphasis"/>
          <w:highlight w:val="magenta"/>
        </w:rPr>
        <w:t>endemic geopolitical realities and priorities</w:t>
      </w:r>
      <w:r w:rsidRPr="00BC1827">
        <w:rPr>
          <w:sz w:val="14"/>
        </w:rPr>
        <w:t xml:space="preserve">. As the Obama "pivot" returns to its pre-pivot era, much can still be achieved for Asia-Pacific security and prosperity by focusing on realistic and incremental progress and cooperation on the ground rather than lofty rhetoric and grand vision. When </w:t>
      </w:r>
      <w:proofErr w:type="spellStart"/>
      <w:r w:rsidRPr="00BC1827">
        <w:rPr>
          <w:sz w:val="14"/>
        </w:rPr>
        <w:t>Mr</w:t>
      </w:r>
      <w:proofErr w:type="spellEnd"/>
      <w:r w:rsidRPr="00BC1827">
        <w:rPr>
          <w:sz w:val="14"/>
        </w:rPr>
        <w:t xml:space="preserve"> Obama's Asian pivot was enunciated in January 2012, following a declaration of himself as America's first "Pacific president" in November 2009, in view of repeated assertions of the US as a "Pacific power" throughout, his recent swing through East Asia attracted much attention. It would have been better for </w:t>
      </w:r>
      <w:proofErr w:type="spellStart"/>
      <w:r w:rsidRPr="00BC1827">
        <w:rPr>
          <w:sz w:val="14"/>
        </w:rPr>
        <w:t>Mr</w:t>
      </w:r>
      <w:proofErr w:type="spellEnd"/>
      <w:r w:rsidRPr="00BC1827">
        <w:rPr>
          <w:sz w:val="14"/>
        </w:rPr>
        <w:t xml:space="preserve"> Obama to attend the </w:t>
      </w:r>
      <w:proofErr w:type="spellStart"/>
      <w:r w:rsidRPr="00BC1827">
        <w:rPr>
          <w:sz w:val="14"/>
        </w:rPr>
        <w:t>Asean</w:t>
      </w:r>
      <w:proofErr w:type="spellEnd"/>
      <w:r w:rsidRPr="00BC1827">
        <w:rPr>
          <w:sz w:val="14"/>
        </w:rPr>
        <w:t xml:space="preserve">-related summits, particularly the East Asia Summit and the Asia-Pacific Economic Cooperation, on time in the </w:t>
      </w:r>
      <w:proofErr w:type="spellStart"/>
      <w:r w:rsidRPr="00BC1827">
        <w:rPr>
          <w:sz w:val="14"/>
        </w:rPr>
        <w:t>Asean</w:t>
      </w:r>
      <w:proofErr w:type="spellEnd"/>
      <w:r w:rsidRPr="00BC1827">
        <w:rPr>
          <w:sz w:val="14"/>
        </w:rPr>
        <w:t xml:space="preserve"> </w:t>
      </w:r>
      <w:proofErr w:type="spellStart"/>
      <w:r w:rsidRPr="00BC1827">
        <w:rPr>
          <w:sz w:val="14"/>
        </w:rPr>
        <w:t>neighbourhood</w:t>
      </w:r>
      <w:proofErr w:type="spellEnd"/>
      <w:r w:rsidRPr="00BC1827">
        <w:rPr>
          <w:sz w:val="14"/>
        </w:rPr>
        <w:t xml:space="preserve"> rather than to schedule catch-up appearances thereafter. But America's domestic preoccupations, most astonishingly its congressional inability to agree to a working budget, kept </w:t>
      </w:r>
      <w:proofErr w:type="spellStart"/>
      <w:r w:rsidRPr="00BC1827">
        <w:rPr>
          <w:sz w:val="14"/>
        </w:rPr>
        <w:t>Mr</w:t>
      </w:r>
      <w:proofErr w:type="spellEnd"/>
      <w:r w:rsidRPr="00BC1827">
        <w:rPr>
          <w:sz w:val="14"/>
        </w:rPr>
        <w:t xml:space="preserve"> Obama at home. As in most other countries, domestic politics cast long shadows over </w:t>
      </w:r>
      <w:proofErr w:type="spellStart"/>
      <w:r w:rsidRPr="00BC1827">
        <w:rPr>
          <w:sz w:val="14"/>
        </w:rPr>
        <w:t>Mr</w:t>
      </w:r>
      <w:proofErr w:type="spellEnd"/>
      <w:r w:rsidRPr="00BC1827">
        <w:rPr>
          <w:sz w:val="14"/>
        </w:rPr>
        <w:t xml:space="preserve"> Obama's geopolitical strategy in Asia. Moreover, this trip conspicuously excluded China at a time when Beijing is locking horns with America's allies in the region, particularly Japan and the Philippines, in the East and South China seas. Despite Washington's reassurances that the deep US-China economic ties and diplomatic relations remain on track, China was the elephant in the room during the Obama visit, conspicuous to all but officially </w:t>
      </w:r>
      <w:proofErr w:type="gramStart"/>
      <w:r w:rsidRPr="00BC1827">
        <w:rPr>
          <w:sz w:val="14"/>
        </w:rPr>
        <w:t>left</w:t>
      </w:r>
      <w:proofErr w:type="gramEnd"/>
      <w:r w:rsidRPr="00BC1827">
        <w:rPr>
          <w:sz w:val="14"/>
        </w:rPr>
        <w:t xml:space="preserve"> out. </w:t>
      </w:r>
      <w:proofErr w:type="spellStart"/>
      <w:r w:rsidRPr="00BC1827">
        <w:rPr>
          <w:sz w:val="14"/>
        </w:rPr>
        <w:t>Mr</w:t>
      </w:r>
      <w:proofErr w:type="spellEnd"/>
      <w:r w:rsidRPr="00BC1827">
        <w:rPr>
          <w:sz w:val="14"/>
        </w:rPr>
        <w:t xml:space="preserve"> Obama's reiteration of the US-Japan treaty alliance and its coverage of Japan's interests in the dispute over the </w:t>
      </w:r>
      <w:proofErr w:type="spellStart"/>
      <w:r w:rsidRPr="00BC1827">
        <w:rPr>
          <w:sz w:val="14"/>
        </w:rPr>
        <w:t>Senkaku</w:t>
      </w:r>
      <w:proofErr w:type="spellEnd"/>
      <w:r w:rsidRPr="00BC1827">
        <w:rPr>
          <w:sz w:val="14"/>
        </w:rPr>
        <w:t xml:space="preserve"> islands, which Japan administers but China claims and refers to as </w:t>
      </w:r>
      <w:proofErr w:type="spellStart"/>
      <w:r w:rsidRPr="00BC1827">
        <w:rPr>
          <w:sz w:val="14"/>
        </w:rPr>
        <w:t>Diaoyu</w:t>
      </w:r>
      <w:proofErr w:type="spellEnd"/>
      <w:r w:rsidRPr="00BC1827">
        <w:rPr>
          <w:sz w:val="14"/>
        </w:rPr>
        <w:t xml:space="preserve">, is likely to be a comfort to Tokyo as much as an antagonism to Beijing. Nor was the Obama stopover in Malaysia less controversial. While his support for the ill-fated Malaysian Airlines Flight MH370 was well taken, his references to human rights violations in </w:t>
      </w:r>
      <w:proofErr w:type="spellStart"/>
      <w:r w:rsidRPr="00BC1827">
        <w:rPr>
          <w:sz w:val="14"/>
        </w:rPr>
        <w:t>polarised</w:t>
      </w:r>
      <w:proofErr w:type="spellEnd"/>
      <w:r w:rsidRPr="00BC1827">
        <w:rPr>
          <w:sz w:val="14"/>
        </w:rPr>
        <w:t xml:space="preserve"> Malaysia, where an unpopular government and entrenched ruling </w:t>
      </w:r>
      <w:proofErr w:type="spellStart"/>
      <w:r w:rsidRPr="00BC1827">
        <w:rPr>
          <w:sz w:val="14"/>
        </w:rPr>
        <w:t>Barisan</w:t>
      </w:r>
      <w:proofErr w:type="spellEnd"/>
      <w:r w:rsidRPr="00BC1827">
        <w:rPr>
          <w:sz w:val="14"/>
        </w:rPr>
        <w:t xml:space="preserve"> </w:t>
      </w:r>
      <w:proofErr w:type="spellStart"/>
      <w:r w:rsidRPr="00BC1827">
        <w:rPr>
          <w:sz w:val="14"/>
        </w:rPr>
        <w:t>Nasional</w:t>
      </w:r>
      <w:proofErr w:type="spellEnd"/>
      <w:r w:rsidRPr="00BC1827">
        <w:rPr>
          <w:sz w:val="14"/>
        </w:rPr>
        <w:t xml:space="preserve"> party is checked by an unwieldy but growing opposition, probably did not go down well in Kuala Lumpur. Not since 1966 has an American leader set foot on Malaysian soil. Meanwhile former Malaysian </w:t>
      </w:r>
      <w:proofErr w:type="gramStart"/>
      <w:r w:rsidRPr="00BC1827">
        <w:rPr>
          <w:sz w:val="14"/>
        </w:rPr>
        <w:t>prime minister</w:t>
      </w:r>
      <w:proofErr w:type="gramEnd"/>
      <w:r w:rsidRPr="00BC1827">
        <w:rPr>
          <w:sz w:val="14"/>
        </w:rPr>
        <w:t xml:space="preserve"> Mahathir Mohamed deplored America's social decadence and misguided values for much of the 1990s. In Japan and Malaysia, </w:t>
      </w:r>
      <w:proofErr w:type="spellStart"/>
      <w:r w:rsidRPr="00BC1827">
        <w:rPr>
          <w:sz w:val="14"/>
        </w:rPr>
        <w:t>Mr</w:t>
      </w:r>
      <w:proofErr w:type="spellEnd"/>
      <w:r w:rsidRPr="00BC1827">
        <w:rPr>
          <w:sz w:val="14"/>
        </w:rPr>
        <w:t xml:space="preserve"> Obama's objective was to secure agreements on the Trans-Pacific Partnership, a US-dominated free-trade area. The TPP was the major rationale for the visit and a major selling point of the Asian pivot for the American public. But TPP has faced stiff resistance ranging from Japanese farmers to Malaysia's civil society groups. Dissatisfaction in the Philippines focused on increased US military presence. Filipinos held placards deriding </w:t>
      </w:r>
      <w:proofErr w:type="spellStart"/>
      <w:r w:rsidRPr="00BC1827">
        <w:rPr>
          <w:sz w:val="14"/>
        </w:rPr>
        <w:t>Mr</w:t>
      </w:r>
      <w:proofErr w:type="spellEnd"/>
      <w:r w:rsidRPr="00BC1827">
        <w:rPr>
          <w:sz w:val="14"/>
        </w:rPr>
        <w:t xml:space="preserve"> Obama, some showing support for US enemies, including "We Stand </w:t>
      </w:r>
      <w:proofErr w:type="gramStart"/>
      <w:r w:rsidRPr="00BC1827">
        <w:rPr>
          <w:sz w:val="14"/>
        </w:rPr>
        <w:t>With</w:t>
      </w:r>
      <w:proofErr w:type="gramEnd"/>
      <w:r w:rsidRPr="00BC1827">
        <w:rPr>
          <w:sz w:val="14"/>
        </w:rPr>
        <w:t xml:space="preserve"> Snowden" signs. The US intends to come up with a new security agreement that would allow US troops, aircraft and ships to be "temporarily stationed in selected Philippine military camps", a plan that will face opposition from the Philippine public even if it can be considered in the Philippine congress. The Philippines is mired in a tussle with China over assets and resources in the South China Sea, but perhaps not enough to renew substantial US military presence in the Philippines. </w:t>
      </w:r>
      <w:proofErr w:type="spellStart"/>
      <w:r w:rsidRPr="00BC1827">
        <w:rPr>
          <w:sz w:val="14"/>
        </w:rPr>
        <w:t>Mr</w:t>
      </w:r>
      <w:proofErr w:type="spellEnd"/>
      <w:r w:rsidRPr="00BC1827">
        <w:rPr>
          <w:sz w:val="14"/>
        </w:rPr>
        <w:t xml:space="preserve"> Obama's least prickly stop was his first in South Korea with the recent doomed ferry tragedy as backdrop. The geopolitical common ground was uncontested. As North Korea has succeeded in posturing itself as a </w:t>
      </w:r>
      <w:proofErr w:type="spellStart"/>
      <w:r w:rsidRPr="00BC1827">
        <w:rPr>
          <w:sz w:val="14"/>
        </w:rPr>
        <w:t>nuclearised</w:t>
      </w:r>
      <w:proofErr w:type="spellEnd"/>
      <w:r w:rsidRPr="00BC1827">
        <w:rPr>
          <w:sz w:val="14"/>
        </w:rPr>
        <w:t xml:space="preserve"> global menace with a fixation on South Korea, America's security treaty reassurances were timely. Yet the Obama team also had to urge South Korea and Japan, two US treaty allies, to keep their territorial disputes over </w:t>
      </w:r>
      <w:proofErr w:type="spellStart"/>
      <w:r w:rsidRPr="00BC1827">
        <w:rPr>
          <w:sz w:val="14"/>
        </w:rPr>
        <w:t>Dokdo</w:t>
      </w:r>
      <w:proofErr w:type="spellEnd"/>
      <w:r w:rsidRPr="00BC1827">
        <w:rPr>
          <w:sz w:val="14"/>
        </w:rPr>
        <w:t xml:space="preserve"> </w:t>
      </w:r>
      <w:proofErr w:type="gramStart"/>
      <w:r w:rsidRPr="00BC1827">
        <w:rPr>
          <w:sz w:val="14"/>
        </w:rPr>
        <w:t>island</w:t>
      </w:r>
      <w:proofErr w:type="gramEnd"/>
      <w:r w:rsidRPr="00BC1827">
        <w:rPr>
          <w:sz w:val="14"/>
        </w:rPr>
        <w:t xml:space="preserve">, which the Japanese call </w:t>
      </w:r>
      <w:proofErr w:type="spellStart"/>
      <w:r w:rsidRPr="00BC1827">
        <w:rPr>
          <w:sz w:val="14"/>
        </w:rPr>
        <w:t>Takeshima</w:t>
      </w:r>
      <w:proofErr w:type="spellEnd"/>
      <w:r w:rsidRPr="00BC1827">
        <w:rPr>
          <w:sz w:val="14"/>
        </w:rPr>
        <w:t xml:space="preserve">, not to exacerbate bilateral tensions. </w:t>
      </w:r>
      <w:r w:rsidRPr="00716524">
        <w:rPr>
          <w:rStyle w:val="StyleUnderline"/>
          <w:highlight w:val="magenta"/>
        </w:rPr>
        <w:t>By the end of</w:t>
      </w:r>
      <w:r w:rsidRPr="006C09C3">
        <w:rPr>
          <w:rStyle w:val="StyleUnderline"/>
        </w:rPr>
        <w:t xml:space="preserve"> </w:t>
      </w:r>
      <w:proofErr w:type="spellStart"/>
      <w:r w:rsidRPr="00BC1827">
        <w:rPr>
          <w:sz w:val="14"/>
        </w:rPr>
        <w:t>Mr</w:t>
      </w:r>
      <w:proofErr w:type="spellEnd"/>
      <w:r w:rsidRPr="00BC1827">
        <w:rPr>
          <w:sz w:val="14"/>
        </w:rPr>
        <w:t xml:space="preserve"> </w:t>
      </w:r>
      <w:r w:rsidRPr="00716524">
        <w:rPr>
          <w:rStyle w:val="StyleUnderline"/>
          <w:highlight w:val="magenta"/>
        </w:rPr>
        <w:t>Obama's Asian tour</w:t>
      </w:r>
      <w:r w:rsidRPr="00BC1827">
        <w:rPr>
          <w:sz w:val="14"/>
        </w:rPr>
        <w:t xml:space="preserve">, </w:t>
      </w:r>
      <w:r w:rsidRPr="00716524">
        <w:rPr>
          <w:rStyle w:val="StyleUnderline"/>
          <w:highlight w:val="magenta"/>
        </w:rPr>
        <w:t>it was clear that his Asian pivot</w:t>
      </w:r>
      <w:r w:rsidRPr="00BC1827">
        <w:rPr>
          <w:sz w:val="14"/>
        </w:rPr>
        <w:t xml:space="preserve"> and rebalance </w:t>
      </w:r>
      <w:r w:rsidRPr="00716524">
        <w:rPr>
          <w:rStyle w:val="StyleUnderline"/>
          <w:highlight w:val="magenta"/>
        </w:rPr>
        <w:t>strategy no longer carries the same geopolitical thrust it did a few years ago</w:t>
      </w:r>
      <w:r w:rsidRPr="00BC1827">
        <w:rPr>
          <w:sz w:val="14"/>
        </w:rPr>
        <w:t xml:space="preserve">. The Pacific president of a Pacific power sounds less compelling because of resurgent Atlantic obligations and entanglements. Russia's sphere of influence, including Moscow's annexation of Crimea and ongoing agitation in eastern Ukraine, is a case in point. </w:t>
      </w:r>
      <w:r w:rsidRPr="00716524">
        <w:rPr>
          <w:rStyle w:val="StyleUnderline"/>
          <w:highlight w:val="magenta"/>
        </w:rPr>
        <w:t>Suddenly old European enmities are back</w:t>
      </w:r>
      <w:r w:rsidRPr="00BC1827">
        <w:rPr>
          <w:sz w:val="14"/>
        </w:rPr>
        <w:t xml:space="preserve"> on Europe's geopolitical </w:t>
      </w:r>
      <w:proofErr w:type="gramStart"/>
      <w:r w:rsidRPr="00BC1827">
        <w:rPr>
          <w:sz w:val="14"/>
        </w:rPr>
        <w:t>canvas,</w:t>
      </w:r>
      <w:proofErr w:type="gramEnd"/>
      <w:r w:rsidRPr="00BC1827">
        <w:rPr>
          <w:sz w:val="14"/>
        </w:rPr>
        <w:t xml:space="preserve"> </w:t>
      </w:r>
      <w:r w:rsidRPr="00716524">
        <w:rPr>
          <w:rStyle w:val="StyleUnderline"/>
          <w:highlight w:val="magenta"/>
        </w:rPr>
        <w:t>and America</w:t>
      </w:r>
      <w:r w:rsidRPr="00BC1827">
        <w:rPr>
          <w:sz w:val="14"/>
        </w:rPr>
        <w:t xml:space="preserve"> as a congenital Atlantic power </w:t>
      </w:r>
      <w:r w:rsidRPr="00716524">
        <w:rPr>
          <w:rStyle w:val="StyleUnderline"/>
          <w:highlight w:val="magenta"/>
        </w:rPr>
        <w:t>cannot shirk its responsibilities</w:t>
      </w:r>
      <w:r w:rsidRPr="00BC1827">
        <w:rPr>
          <w:sz w:val="14"/>
        </w:rPr>
        <w:t xml:space="preserve">. Moreover, the elusive Israeli-Palestinian peace deal and Iran's nuclear machinations are also more central on America's radar screen. </w:t>
      </w:r>
      <w:proofErr w:type="spellStart"/>
      <w:r w:rsidRPr="00BC1827">
        <w:rPr>
          <w:sz w:val="14"/>
        </w:rPr>
        <w:t>Mr</w:t>
      </w:r>
      <w:proofErr w:type="spellEnd"/>
      <w:r w:rsidRPr="00BC1827">
        <w:rPr>
          <w:sz w:val="14"/>
        </w:rPr>
        <w:t xml:space="preserve"> </w:t>
      </w:r>
      <w:r w:rsidRPr="00716524">
        <w:rPr>
          <w:rStyle w:val="StyleUnderline"/>
          <w:highlight w:val="magenta"/>
        </w:rPr>
        <w:t>Obama is as Pacific as an American president is going to get</w:t>
      </w:r>
      <w:r w:rsidRPr="00BC1827">
        <w:rPr>
          <w:sz w:val="14"/>
        </w:rPr>
        <w:t xml:space="preserve"> in a long time, </w:t>
      </w:r>
      <w:r w:rsidRPr="00716524">
        <w:rPr>
          <w:rStyle w:val="Emphasis"/>
          <w:highlight w:val="magenta"/>
        </w:rPr>
        <w:t>but the American presidency is still fundamentally bound to Atlantic concerns</w:t>
      </w:r>
      <w:r w:rsidRPr="00BC1827">
        <w:rPr>
          <w:sz w:val="14"/>
        </w:rPr>
        <w:t>, with regular exigencies in the Middle East, Latin America and elsewhere.</w:t>
      </w:r>
    </w:p>
    <w:p w:rsidR="005B2452" w:rsidRDefault="005B2452" w:rsidP="005B2452">
      <w:pPr>
        <w:rPr>
          <w:sz w:val="14"/>
        </w:rPr>
      </w:pPr>
    </w:p>
    <w:p w:rsidR="00BB5A91" w:rsidRDefault="00BB5A91" w:rsidP="00BB5A91">
      <w:pPr>
        <w:pStyle w:val="Heading4"/>
      </w:pPr>
      <w:r>
        <w:t xml:space="preserve">d. China will push territorial claims either way. </w:t>
      </w:r>
    </w:p>
    <w:p w:rsidR="00BB5A91" w:rsidRPr="00507B95" w:rsidRDefault="00BB5A91" w:rsidP="00BB5A91">
      <w:pPr>
        <w:rPr>
          <w:rStyle w:val="Style13ptBold"/>
        </w:rPr>
      </w:pPr>
      <w:proofErr w:type="spellStart"/>
      <w:r w:rsidRPr="00507B95">
        <w:rPr>
          <w:rStyle w:val="Style13ptBold"/>
        </w:rPr>
        <w:t>Hiebert</w:t>
      </w:r>
      <w:proofErr w:type="spellEnd"/>
      <w:r w:rsidRPr="00507B95">
        <w:rPr>
          <w:rStyle w:val="Style13ptBold"/>
        </w:rPr>
        <w:t xml:space="preserve"> ‘14</w:t>
      </w:r>
    </w:p>
    <w:p w:rsidR="00BB5A91" w:rsidRPr="000F0BD7" w:rsidRDefault="00BB5A91" w:rsidP="00BB5A91">
      <w:pPr>
        <w:rPr>
          <w:sz w:val="18"/>
          <w:szCs w:val="18"/>
        </w:rPr>
      </w:pPr>
      <w:r w:rsidRPr="000F0BD7">
        <w:rPr>
          <w:sz w:val="18"/>
          <w:szCs w:val="18"/>
        </w:rPr>
        <w:t xml:space="preserve">Murray </w:t>
      </w:r>
      <w:proofErr w:type="spellStart"/>
      <w:r w:rsidRPr="000F0BD7">
        <w:rPr>
          <w:sz w:val="18"/>
          <w:szCs w:val="18"/>
        </w:rPr>
        <w:t>Hiebert</w:t>
      </w:r>
      <w:proofErr w:type="spellEnd"/>
      <w:r w:rsidRPr="000F0BD7">
        <w:rPr>
          <w:sz w:val="18"/>
          <w:szCs w:val="18"/>
        </w:rPr>
        <w:t xml:space="preserve"> is a senior fellow and deputy director of the </w:t>
      </w:r>
      <w:proofErr w:type="spellStart"/>
      <w:r w:rsidRPr="000F0BD7">
        <w:rPr>
          <w:sz w:val="18"/>
          <w:szCs w:val="18"/>
        </w:rPr>
        <w:t>Sumitro</w:t>
      </w:r>
      <w:proofErr w:type="spellEnd"/>
      <w:r w:rsidRPr="000F0BD7">
        <w:rPr>
          <w:sz w:val="18"/>
          <w:szCs w:val="18"/>
        </w:rPr>
        <w:t xml:space="preserve"> Chair for Southeast Asia Studies at CSIS, “China’s Push in the South China Sea Divides the Region,” May 16, http://csis.org/publication/chinas-push-south-china-sea-divides-region</w:t>
      </w:r>
    </w:p>
    <w:p w:rsidR="00BB5A91" w:rsidRDefault="00BB5A91" w:rsidP="00BB5A91"/>
    <w:p w:rsidR="00BB5A91" w:rsidRDefault="00BB5A91" w:rsidP="00BB5A91">
      <w:pPr>
        <w:rPr>
          <w:rStyle w:val="Emphasis"/>
        </w:rPr>
      </w:pPr>
      <w:r w:rsidRPr="000F0BD7">
        <w:rPr>
          <w:sz w:val="14"/>
        </w:rPr>
        <w:t xml:space="preserve">ASEAN foreign ministers issued a rare standalone statement expressing “serious concerns” about developments in the sea and calling for quicker action in negotiating a code of conduct between China and the grouping. Vietnam and the Philippines undoubtedly hoped for stronger support from their neighbors, two of which—Malaysia and Brunei—have their own overlapping claims with China in the South China Sea, which serves as a major international shipping route, has rich fishing grounds, and is believed to hold deposits of oil and gas.  The diverse ASEAN grouping probably did about as much as could be expected considering that it is consensus driven and that it has struggled in the past reaching a joint stance on tensions in the South China Sea. Two years ago, ASEAN foreign ministers failed for the first time to issue a statement at the end of their summit in Cambodia because Phnom Penh refused to include any reference to a discussion of the sea disputes. Many Southeast Asian countries are reluctant to challenge China because it has become their largest trading partner and it is the largest aid donor to nations like Cambodia and Laos.  On top of that, the major points in the chairman’s statement summing up the leaders’ meeting had reportedly been agreed upon before China parked the oil rig as it became clear that no senior leader from Thailand, in the midst of a months-long political crisis, would be able to attend the summit and sign off on major revisions.  Still, reading between the lines of the ASEAN statements, leaders clearly spent considerable time discussing developments in the South China Sea and China’s latest moves have them worried. The leaders also anticipated that this would not be their last word of the year on China’s increased assertiveness. In early August, the ASEAN foreign ministers can count on the backing of the foreign ministers of the United States, Japan, India, Korea, Australia, and others when they meet for the ASEAN Regional Forum in Myanmar. This will be followed in November by the East Asia Summit, attended by the leaders of the United States, Japan, and India, among others. ASEAN officials recognize that they will not need to take the lead in discussions with China about the South China Sea at these meetings.  Foreign Minister K. </w:t>
      </w:r>
      <w:proofErr w:type="spellStart"/>
      <w:r w:rsidRPr="000F0BD7">
        <w:rPr>
          <w:sz w:val="14"/>
        </w:rPr>
        <w:t>Shanmugan</w:t>
      </w:r>
      <w:proofErr w:type="spellEnd"/>
      <w:r w:rsidRPr="000F0BD7">
        <w:rPr>
          <w:sz w:val="14"/>
        </w:rPr>
        <w:t xml:space="preserve"> of Singapore, on a visit to Washington right after the ASEAN meeting, told Foreign Policy on May 13 that “we want to see a code of conduct created; we want to see this resolved peacefully through the Law of the Sea, through arbitration, through any other means, but not direct confrontation and aggressive action.” But he added that “ASEAN’s ability to deal with or reduce tension on any given incident is not significant.”  The U.S. response to the latest Chinese move was quick. Secretary of State John Kerry had a telephone conversation with Foreign Minister Wang Yi of China on May 12, and a spokesman reported that he described China’s introduction of an oil rig in waters disputed with Vietnam was “provocative.”  President Barack Obama visited the Philippines shortly before China moved its rig into an area claimed by Vietnam. “We believe that international law must be upheld, that freedom of navigation must be preserved, and commerce must not be impeded,” Obama said during his visit. “We believe that disputes must be resolved peacefully and not by intimidation and force.” In the weeks leading up to the president’s visit to Asia, U.S. officials had publicly challenged the legitimacy of China’s nine-dash line claims to most of the South China Sea and had warned Beijing not to impose an Air Defense Identification Zone over this sea as it had in the East China Sea near Japan late last year.  Many U.S. analysts suggest that Beijing moved the rig into Vietnam’s exclusive economic zone to signal to Washington and the capitals of ASEAN that China plans to test the U.S. commitment in its rebalance to Asia to stand by its allies and friends in the face of stepped-up Chinese assertiveness. “</w:t>
      </w:r>
      <w:r w:rsidRPr="00716524">
        <w:rPr>
          <w:rStyle w:val="StyleUnderline"/>
          <w:highlight w:val="magenta"/>
        </w:rPr>
        <w:t>China is saying</w:t>
      </w:r>
      <w:r w:rsidRPr="000F0BD7">
        <w:rPr>
          <w:sz w:val="14"/>
        </w:rPr>
        <w:t xml:space="preserve"> to its neighbors ‘</w:t>
      </w:r>
      <w:r w:rsidRPr="00716524">
        <w:rPr>
          <w:rStyle w:val="Emphasis"/>
          <w:highlight w:val="magenta"/>
        </w:rPr>
        <w:t>You sure you want to sign on to the U.S. rebalance?</w:t>
      </w:r>
      <w:r w:rsidRPr="00507B95">
        <w:rPr>
          <w:rStyle w:val="Emphasis"/>
        </w:rPr>
        <w:t>’</w:t>
      </w:r>
      <w:r w:rsidRPr="000F0BD7">
        <w:rPr>
          <w:sz w:val="14"/>
        </w:rPr>
        <w:t xml:space="preserve">” one China expert says.  </w:t>
      </w:r>
      <w:r w:rsidRPr="00716524">
        <w:rPr>
          <w:rStyle w:val="StyleUnderline"/>
          <w:highlight w:val="magenta"/>
        </w:rPr>
        <w:t>Much of Washington’s strategy focuses on building international support to challenge China’s assertiveness in</w:t>
      </w:r>
      <w:r w:rsidRPr="00507B95">
        <w:rPr>
          <w:rStyle w:val="StyleUnderline"/>
        </w:rPr>
        <w:t xml:space="preserve"> such forums as the East Asia Summit and the </w:t>
      </w:r>
      <w:r w:rsidRPr="00716524">
        <w:rPr>
          <w:rStyle w:val="StyleUnderline"/>
          <w:highlight w:val="magenta"/>
        </w:rPr>
        <w:t>ASEAN</w:t>
      </w:r>
      <w:r w:rsidRPr="00507B95">
        <w:rPr>
          <w:rStyle w:val="StyleUnderline"/>
        </w:rPr>
        <w:t xml:space="preserve"> Regional Forum, </w:t>
      </w:r>
      <w:r w:rsidRPr="00716524">
        <w:rPr>
          <w:rStyle w:val="StyleUnderline"/>
          <w:highlight w:val="magenta"/>
        </w:rPr>
        <w:t>while developing closer ties with the Southeast Asian disputing parties</w:t>
      </w:r>
      <w:r w:rsidRPr="00507B95">
        <w:rPr>
          <w:rStyle w:val="StyleUnderline"/>
        </w:rPr>
        <w:t>, particularly the Philippines, Vietnam, and Malaysia</w:t>
      </w:r>
      <w:r w:rsidRPr="000F0BD7">
        <w:rPr>
          <w:sz w:val="14"/>
        </w:rPr>
        <w:t xml:space="preserve">. </w:t>
      </w:r>
      <w:r w:rsidRPr="00507B95">
        <w:rPr>
          <w:rStyle w:val="StyleUnderline"/>
        </w:rPr>
        <w:t>It is also seeking to improve military ties with the goal of helping boost the military domain awareness of these countries</w:t>
      </w:r>
      <w:r w:rsidRPr="000F0BD7">
        <w:rPr>
          <w:sz w:val="14"/>
        </w:rPr>
        <w:t xml:space="preserve">. And since the dispute began, </w:t>
      </w:r>
      <w:r w:rsidRPr="00507B95">
        <w:rPr>
          <w:rStyle w:val="StyleUnderline"/>
        </w:rPr>
        <w:t>the U.S. Navy has renewed its offers to bolster ties with Vietnam, including offering more ship visits</w:t>
      </w:r>
      <w:r w:rsidRPr="000F0BD7">
        <w:rPr>
          <w:sz w:val="14"/>
        </w:rPr>
        <w:t xml:space="preserve">.  </w:t>
      </w:r>
      <w:r w:rsidRPr="00716524">
        <w:rPr>
          <w:rStyle w:val="StyleUnderline"/>
          <w:highlight w:val="magenta"/>
        </w:rPr>
        <w:t>The U</w:t>
      </w:r>
      <w:r w:rsidRPr="00507B95">
        <w:rPr>
          <w:rStyle w:val="StyleUnderline"/>
        </w:rPr>
        <w:t xml:space="preserve">nited </w:t>
      </w:r>
      <w:r w:rsidRPr="00716524">
        <w:rPr>
          <w:rStyle w:val="StyleUnderline"/>
          <w:highlight w:val="magenta"/>
        </w:rPr>
        <w:t>S</w:t>
      </w:r>
      <w:r w:rsidRPr="00507B95">
        <w:rPr>
          <w:rStyle w:val="StyleUnderline"/>
        </w:rPr>
        <w:t xml:space="preserve">tates </w:t>
      </w:r>
      <w:r w:rsidRPr="00716524">
        <w:rPr>
          <w:rStyle w:val="StyleUnderline"/>
          <w:highlight w:val="magenta"/>
        </w:rPr>
        <w:t>and</w:t>
      </w:r>
      <w:r w:rsidRPr="00507B95">
        <w:rPr>
          <w:rStyle w:val="StyleUnderline"/>
        </w:rPr>
        <w:t xml:space="preserve"> at least some </w:t>
      </w:r>
      <w:r w:rsidRPr="00716524">
        <w:rPr>
          <w:rStyle w:val="StyleUnderline"/>
          <w:highlight w:val="magenta"/>
        </w:rPr>
        <w:t>ASEAN</w:t>
      </w:r>
      <w:r w:rsidRPr="00507B95">
        <w:rPr>
          <w:rStyle w:val="StyleUnderline"/>
        </w:rPr>
        <w:t xml:space="preserve"> countries </w:t>
      </w:r>
      <w:r w:rsidRPr="00716524">
        <w:rPr>
          <w:rStyle w:val="StyleUnderline"/>
          <w:highlight w:val="magenta"/>
        </w:rPr>
        <w:t>hope increased international pressure will nudge China to explore compromises</w:t>
      </w:r>
      <w:r w:rsidRPr="00507B95">
        <w:rPr>
          <w:rStyle w:val="StyleUnderline"/>
        </w:rPr>
        <w:t xml:space="preserve"> built around global rules such as the UN law of the sea</w:t>
      </w:r>
      <w:r w:rsidRPr="000F0BD7">
        <w:rPr>
          <w:sz w:val="14"/>
        </w:rPr>
        <w:t xml:space="preserve">. Manila last year mounted a challenge to China’s sovereignty claims by asking an arbitration tribunal to rule on whether Beijing’s nine-dash line has legal standing. </w:t>
      </w:r>
      <w:r w:rsidRPr="00507B95">
        <w:rPr>
          <w:rStyle w:val="StyleUnderline"/>
        </w:rPr>
        <w:t>China has refused to participate in the case, but some observers anticipate that Beijing might feel some pressure if other countries—say, Vietnam—were to launch similar actions.</w:t>
      </w:r>
      <w:r w:rsidRPr="000F0BD7">
        <w:rPr>
          <w:sz w:val="14"/>
        </w:rPr>
        <w:t xml:space="preserve">  </w:t>
      </w:r>
      <w:r w:rsidRPr="00716524">
        <w:rPr>
          <w:rStyle w:val="Emphasis"/>
          <w:highlight w:val="magenta"/>
        </w:rPr>
        <w:t>But it’s far from certain that this policy will work,</w:t>
      </w:r>
      <w:r w:rsidRPr="000F0BD7">
        <w:rPr>
          <w:rStyle w:val="Emphasis"/>
        </w:rPr>
        <w:t xml:space="preserve"> </w:t>
      </w:r>
      <w:r w:rsidRPr="000F0BD7">
        <w:rPr>
          <w:sz w:val="14"/>
        </w:rPr>
        <w:t>at least in the short term. “</w:t>
      </w:r>
      <w:r w:rsidRPr="00716524">
        <w:rPr>
          <w:rStyle w:val="StyleUnderline"/>
          <w:highlight w:val="magenta"/>
        </w:rPr>
        <w:t>From China’s perspective, they aren’t paying a very high price</w:t>
      </w:r>
      <w:r w:rsidRPr="000F0BD7">
        <w:rPr>
          <w:sz w:val="14"/>
        </w:rPr>
        <w:t xml:space="preserve">,” </w:t>
      </w:r>
      <w:r w:rsidRPr="000F0BD7">
        <w:rPr>
          <w:rStyle w:val="StyleUnderline"/>
        </w:rPr>
        <w:t>says China foreign policy expert Bonnie Glaser, at the Center for Strategic and International Studies, who visited Beijing just after the news of its oil rig broke</w:t>
      </w:r>
      <w:r w:rsidRPr="000F0BD7">
        <w:rPr>
          <w:sz w:val="14"/>
        </w:rPr>
        <w:t>. “</w:t>
      </w:r>
      <w:r w:rsidRPr="00507B95">
        <w:rPr>
          <w:rStyle w:val="StyleUnderline"/>
        </w:rPr>
        <w:t xml:space="preserve">My sense from discussions in Beijing is that </w:t>
      </w:r>
      <w:r w:rsidRPr="00716524">
        <w:rPr>
          <w:rStyle w:val="StyleUnderline"/>
          <w:highlight w:val="magenta"/>
        </w:rPr>
        <w:t>the Chinese are determined to assert their claims and are willing to tolerate a degree of tensions with their neighbors</w:t>
      </w:r>
      <w:r w:rsidRPr="00716524">
        <w:rPr>
          <w:sz w:val="14"/>
          <w:highlight w:val="magenta"/>
        </w:rPr>
        <w:t>.</w:t>
      </w:r>
      <w:r w:rsidRPr="000F0BD7">
        <w:rPr>
          <w:sz w:val="14"/>
        </w:rPr>
        <w:t xml:space="preserve">”  </w:t>
      </w:r>
      <w:r w:rsidRPr="00507B95">
        <w:rPr>
          <w:rStyle w:val="StyleUnderline"/>
        </w:rPr>
        <w:t>China recognizes that it cannot challenge Washington militarily any time soon, but it is convinced that it holds a huge edge over the United States in its economic ties with China’s neighbors</w:t>
      </w:r>
      <w:r w:rsidRPr="000F0BD7">
        <w:rPr>
          <w:sz w:val="14"/>
        </w:rPr>
        <w:t xml:space="preserve">. Glaser said the Chinese “believe that the benefits that their neighbors gain from China economically will prevail [and that] the region will eventually accept Chinese dominance in the South China Sea. </w:t>
      </w:r>
      <w:r w:rsidRPr="00716524">
        <w:rPr>
          <w:rStyle w:val="Emphasis"/>
          <w:highlight w:val="magenta"/>
        </w:rPr>
        <w:t>A statement by ASEAN expressing ‘serious concern’ isn’t going to change China’s calculus.”</w:t>
      </w:r>
    </w:p>
    <w:p w:rsidR="00BB5A91" w:rsidRDefault="00BB5A91" w:rsidP="00BB5A91">
      <w:pPr>
        <w:rPr>
          <w:rStyle w:val="Emphasis"/>
        </w:rPr>
      </w:pPr>
    </w:p>
    <w:p w:rsidR="00F56026" w:rsidRDefault="00C77EA0" w:rsidP="00F56026">
      <w:pPr>
        <w:pStyle w:val="Heading4"/>
      </w:pPr>
      <w:r>
        <w:t>However, s</w:t>
      </w:r>
      <w:r w:rsidR="00F56026">
        <w:t xml:space="preserve">trengthening the Pivot </w:t>
      </w:r>
      <w:r>
        <w:t>only makes conflict more likely</w:t>
      </w:r>
    </w:p>
    <w:p w:rsidR="00F56026" w:rsidRPr="0045414A" w:rsidRDefault="00F56026" w:rsidP="00F56026">
      <w:pPr>
        <w:rPr>
          <w:rStyle w:val="Style13ptBold"/>
        </w:rPr>
      </w:pPr>
      <w:r w:rsidRPr="0045414A">
        <w:rPr>
          <w:rStyle w:val="Style13ptBold"/>
        </w:rPr>
        <w:t xml:space="preserve">Beijing Review – June 12th </w:t>
      </w:r>
    </w:p>
    <w:p w:rsidR="00F56026" w:rsidRPr="0045414A" w:rsidRDefault="00F56026" w:rsidP="00F56026">
      <w:pPr>
        <w:rPr>
          <w:sz w:val="18"/>
          <w:szCs w:val="18"/>
        </w:rPr>
      </w:pPr>
      <w:r w:rsidRPr="0045414A">
        <w:rPr>
          <w:sz w:val="18"/>
          <w:szCs w:val="18"/>
        </w:rPr>
        <w:t>2014 – Editorial Staff for the Beijing Review – “Viet Nam's Worrisome Stance” – NO. 24 JUNE 12, 2014 – http://www.bjreview.com.cn/print/txt/2014-06/09/content_623303.htm</w:t>
      </w:r>
    </w:p>
    <w:p w:rsidR="00F56026" w:rsidRDefault="00F56026" w:rsidP="00F56026"/>
    <w:p w:rsidR="00F56026" w:rsidRDefault="00F56026" w:rsidP="00F56026">
      <w:pPr>
        <w:rPr>
          <w:sz w:val="16"/>
        </w:rPr>
      </w:pPr>
      <w:r w:rsidRPr="00716524">
        <w:rPr>
          <w:rStyle w:val="StyleUnderline"/>
          <w:highlight w:val="magenta"/>
        </w:rPr>
        <w:t>The</w:t>
      </w:r>
      <w:r w:rsidRPr="0045414A">
        <w:rPr>
          <w:rStyle w:val="StyleUnderline"/>
        </w:rPr>
        <w:t xml:space="preserve"> </w:t>
      </w:r>
      <w:r w:rsidRPr="0045414A">
        <w:rPr>
          <w:sz w:val="16"/>
        </w:rPr>
        <w:t xml:space="preserve">situation in the </w:t>
      </w:r>
      <w:r w:rsidRPr="00716524">
        <w:rPr>
          <w:rStyle w:val="Emphasis"/>
          <w:highlight w:val="magenta"/>
        </w:rPr>
        <w:t>S</w:t>
      </w:r>
      <w:r w:rsidRPr="0045414A">
        <w:rPr>
          <w:sz w:val="16"/>
        </w:rPr>
        <w:t xml:space="preserve">outh </w:t>
      </w:r>
      <w:r w:rsidRPr="00716524">
        <w:rPr>
          <w:rStyle w:val="Emphasis"/>
          <w:highlight w:val="magenta"/>
        </w:rPr>
        <w:t>C</w:t>
      </w:r>
      <w:r w:rsidRPr="0045414A">
        <w:rPr>
          <w:sz w:val="16"/>
        </w:rPr>
        <w:t xml:space="preserve">hina </w:t>
      </w:r>
      <w:r w:rsidRPr="00716524">
        <w:rPr>
          <w:rStyle w:val="Emphasis"/>
          <w:highlight w:val="magenta"/>
        </w:rPr>
        <w:t>S</w:t>
      </w:r>
      <w:r w:rsidRPr="0045414A">
        <w:rPr>
          <w:sz w:val="16"/>
        </w:rPr>
        <w:t xml:space="preserve">ea </w:t>
      </w:r>
      <w:r w:rsidRPr="00716524">
        <w:rPr>
          <w:rStyle w:val="StyleUnderline"/>
          <w:highlight w:val="magenta"/>
        </w:rPr>
        <w:t>has been peaceful for decades</w:t>
      </w:r>
      <w:r w:rsidRPr="0045414A">
        <w:rPr>
          <w:sz w:val="16"/>
        </w:rPr>
        <w:t xml:space="preserve">. </w:t>
      </w:r>
      <w:r w:rsidRPr="00716524">
        <w:rPr>
          <w:rStyle w:val="StyleUnderline"/>
          <w:highlight w:val="magenta"/>
        </w:rPr>
        <w:t>Thanks to the collective efforts of China and other countries whose coastlines touch the</w:t>
      </w:r>
      <w:r w:rsidRPr="0045414A">
        <w:rPr>
          <w:sz w:val="16"/>
        </w:rPr>
        <w:t xml:space="preserve"> South China </w:t>
      </w:r>
      <w:r w:rsidRPr="00716524">
        <w:rPr>
          <w:rStyle w:val="StyleUnderline"/>
          <w:highlight w:val="magenta"/>
        </w:rPr>
        <w:t>Sea</w:t>
      </w:r>
      <w:r w:rsidRPr="0045414A">
        <w:rPr>
          <w:sz w:val="16"/>
        </w:rPr>
        <w:t xml:space="preserve">, </w:t>
      </w:r>
      <w:proofErr w:type="gramStart"/>
      <w:r w:rsidRPr="00716524">
        <w:rPr>
          <w:rStyle w:val="StyleUnderline"/>
          <w:highlight w:val="magenta"/>
        </w:rPr>
        <w:t>a coordination</w:t>
      </w:r>
      <w:proofErr w:type="gramEnd"/>
      <w:r w:rsidRPr="00716524">
        <w:rPr>
          <w:rStyle w:val="StyleUnderline"/>
          <w:highlight w:val="magenta"/>
        </w:rPr>
        <w:t xml:space="preserve"> and communication mechanism has been established to resolve territorial disputes peacefully</w:t>
      </w:r>
      <w:r w:rsidRPr="0045414A">
        <w:rPr>
          <w:sz w:val="16"/>
        </w:rPr>
        <w:t xml:space="preserve">. </w:t>
      </w:r>
      <w:r w:rsidRPr="00716524">
        <w:rPr>
          <w:rStyle w:val="StyleUnderline"/>
          <w:highlight w:val="magenta"/>
        </w:rPr>
        <w:t>However, the waters have become troubled</w:t>
      </w:r>
      <w:r w:rsidRPr="0045414A">
        <w:rPr>
          <w:sz w:val="16"/>
        </w:rPr>
        <w:t xml:space="preserve"> in recent years </w:t>
      </w:r>
      <w:r w:rsidRPr="00716524">
        <w:rPr>
          <w:rStyle w:val="StyleUnderline"/>
          <w:highlight w:val="magenta"/>
        </w:rPr>
        <w:t>as the U</w:t>
      </w:r>
      <w:r w:rsidRPr="0045414A">
        <w:rPr>
          <w:sz w:val="16"/>
        </w:rPr>
        <w:t xml:space="preserve">nited </w:t>
      </w:r>
      <w:r w:rsidRPr="00716524">
        <w:rPr>
          <w:rStyle w:val="StyleUnderline"/>
          <w:highlight w:val="magenta"/>
        </w:rPr>
        <w:t>S</w:t>
      </w:r>
      <w:r w:rsidRPr="0045414A">
        <w:rPr>
          <w:sz w:val="16"/>
        </w:rPr>
        <w:t xml:space="preserve">tates </w:t>
      </w:r>
      <w:r w:rsidRPr="00716524">
        <w:rPr>
          <w:rStyle w:val="StyleUnderline"/>
          <w:highlight w:val="magenta"/>
        </w:rPr>
        <w:t xml:space="preserve">carries out its </w:t>
      </w:r>
      <w:r w:rsidRPr="00716524">
        <w:rPr>
          <w:rStyle w:val="Emphasis"/>
          <w:highlight w:val="magenta"/>
        </w:rPr>
        <w:t>"pivot-to-Asia"</w:t>
      </w:r>
      <w:r w:rsidRPr="0045414A">
        <w:rPr>
          <w:sz w:val="16"/>
        </w:rPr>
        <w:t xml:space="preserve"> </w:t>
      </w:r>
      <w:r w:rsidRPr="00716524">
        <w:rPr>
          <w:rStyle w:val="StyleUnderline"/>
          <w:highlight w:val="magenta"/>
        </w:rPr>
        <w:t>strategy.</w:t>
      </w:r>
      <w:r w:rsidRPr="0045414A">
        <w:rPr>
          <w:rStyle w:val="StyleUnderline"/>
        </w:rPr>
        <w:t xml:space="preserve"> </w:t>
      </w:r>
      <w:r w:rsidRPr="00716524">
        <w:rPr>
          <w:rStyle w:val="StyleUnderline"/>
          <w:highlight w:val="magenta"/>
        </w:rPr>
        <w:t>The Philippines were the first to make an offensive move against China's sovereignty</w:t>
      </w:r>
      <w:r w:rsidRPr="0045414A">
        <w:rPr>
          <w:sz w:val="16"/>
        </w:rPr>
        <w:t xml:space="preserve"> in the South China Sea, </w:t>
      </w:r>
      <w:r w:rsidRPr="00716524">
        <w:rPr>
          <w:rStyle w:val="StyleUnderline"/>
          <w:highlight w:val="magenta"/>
        </w:rPr>
        <w:t>but gained little from the incident aside from becoming a client state for the U.S</w:t>
      </w:r>
      <w:r w:rsidRPr="0045414A">
        <w:rPr>
          <w:sz w:val="16"/>
        </w:rPr>
        <w:t xml:space="preserve">. military. Unlike the Philippines, Viet Nam relies heavily on China for its economic development. If Viet Nam continues to act provocatively in the South China Sea, it will find its national reputation deeply damaged. Seeing as Viet Nam has set offshore oil and gas development as a focus for its economy, escalating disputes and an attempt to claim these resources in the South China Sea would be beneficial to it. Viet Nam officially admitted China's sovereignty over the </w:t>
      </w:r>
      <w:proofErr w:type="spellStart"/>
      <w:r w:rsidRPr="0045414A">
        <w:rPr>
          <w:sz w:val="16"/>
        </w:rPr>
        <w:t>Xisha</w:t>
      </w:r>
      <w:proofErr w:type="spellEnd"/>
      <w:r w:rsidRPr="0045414A">
        <w:rPr>
          <w:sz w:val="16"/>
        </w:rPr>
        <w:t xml:space="preserve"> Islands until the 1970s. Even earlier, in 1956, it explicitly agreed with China in 1956 and stated that the </w:t>
      </w:r>
      <w:proofErr w:type="spellStart"/>
      <w:r w:rsidRPr="0045414A">
        <w:rPr>
          <w:sz w:val="16"/>
        </w:rPr>
        <w:t>Xisha</w:t>
      </w:r>
      <w:proofErr w:type="spellEnd"/>
      <w:r w:rsidRPr="0045414A">
        <w:rPr>
          <w:sz w:val="16"/>
        </w:rPr>
        <w:t xml:space="preserve"> Islands belonged to the latter. The Chinese Government announced a distance of 12 nautical miles as its territorial waters in 1958 and indicated that the breadth of its territorial waters applies to all Chinese territories including the </w:t>
      </w:r>
      <w:proofErr w:type="spellStart"/>
      <w:r w:rsidRPr="0045414A">
        <w:rPr>
          <w:sz w:val="16"/>
        </w:rPr>
        <w:t>Xisha</w:t>
      </w:r>
      <w:proofErr w:type="spellEnd"/>
      <w:r w:rsidRPr="0045414A">
        <w:rPr>
          <w:sz w:val="16"/>
        </w:rPr>
        <w:t xml:space="preserve"> Islands. On the 10th day after China made the announcement, then Vietnamese Premier Pham Van Dong delivered a diplomatic note to Chinese Premier Zhou </w:t>
      </w:r>
      <w:proofErr w:type="spellStart"/>
      <w:r w:rsidRPr="0045414A">
        <w:rPr>
          <w:sz w:val="16"/>
        </w:rPr>
        <w:t>Enlai</w:t>
      </w:r>
      <w:proofErr w:type="spellEnd"/>
      <w:r w:rsidRPr="0045414A">
        <w:rPr>
          <w:sz w:val="16"/>
        </w:rPr>
        <w:t xml:space="preserve"> stating that the Vietnamese Government recognized and respected the announcement on the breadth of territorial waters made by the Chinese Government. For a long time following, all governmental documents, textbooks and maps published by Viet Nam identified the </w:t>
      </w:r>
      <w:proofErr w:type="spellStart"/>
      <w:r w:rsidRPr="0045414A">
        <w:rPr>
          <w:sz w:val="16"/>
        </w:rPr>
        <w:t>Xisha</w:t>
      </w:r>
      <w:proofErr w:type="spellEnd"/>
      <w:r w:rsidRPr="0045414A">
        <w:rPr>
          <w:sz w:val="16"/>
        </w:rPr>
        <w:t xml:space="preserve"> Islands as Chinese territory. </w:t>
      </w:r>
      <w:r w:rsidRPr="00716524">
        <w:rPr>
          <w:rStyle w:val="StyleUnderline"/>
          <w:highlight w:val="magenta"/>
        </w:rPr>
        <w:t>Against the backdrop of the "pivot-to-Asia" policy of the U</w:t>
      </w:r>
      <w:r w:rsidRPr="00960C1A">
        <w:rPr>
          <w:rStyle w:val="StyleUnderline"/>
        </w:rPr>
        <w:t>nited</w:t>
      </w:r>
      <w:r w:rsidRPr="00716524">
        <w:rPr>
          <w:rStyle w:val="StyleUnderline"/>
          <w:highlight w:val="magenta"/>
        </w:rPr>
        <w:t xml:space="preserve"> S</w:t>
      </w:r>
      <w:r w:rsidRPr="00960C1A">
        <w:rPr>
          <w:rStyle w:val="StyleUnderline"/>
        </w:rPr>
        <w:t>tates</w:t>
      </w:r>
      <w:r w:rsidRPr="00716524">
        <w:rPr>
          <w:rStyle w:val="StyleUnderline"/>
          <w:highlight w:val="magenta"/>
        </w:rPr>
        <w:t xml:space="preserve">, Viet Nam might think there is an opportunity to steal the </w:t>
      </w:r>
      <w:proofErr w:type="spellStart"/>
      <w:r w:rsidRPr="00716524">
        <w:rPr>
          <w:rStyle w:val="StyleUnderline"/>
          <w:highlight w:val="magenta"/>
        </w:rPr>
        <w:t>Xisha</w:t>
      </w:r>
      <w:proofErr w:type="spellEnd"/>
      <w:r w:rsidRPr="00716524">
        <w:rPr>
          <w:rStyle w:val="StyleUnderline"/>
          <w:highlight w:val="magenta"/>
        </w:rPr>
        <w:t xml:space="preserve"> Islands</w:t>
      </w:r>
      <w:r w:rsidRPr="0045414A">
        <w:rPr>
          <w:sz w:val="16"/>
        </w:rPr>
        <w:t>. It distorts history and denies facts to try and meet these ends.</w:t>
      </w:r>
    </w:p>
    <w:p w:rsidR="00F56026" w:rsidRDefault="00F56026" w:rsidP="00F56026">
      <w:pPr>
        <w:rPr>
          <w:sz w:val="16"/>
        </w:rPr>
      </w:pPr>
    </w:p>
    <w:p w:rsidR="00F56026" w:rsidRDefault="00DD5306" w:rsidP="00F56026">
      <w:pPr>
        <w:pStyle w:val="Heading4"/>
      </w:pPr>
      <w:r>
        <w:t>Alliances cause</w:t>
      </w:r>
      <w:r w:rsidR="00F56026">
        <w:t xml:space="preserve"> war by </w:t>
      </w:r>
      <w:r w:rsidR="00F56026" w:rsidRPr="00CC2271">
        <w:rPr>
          <w:i/>
          <w:u w:val="single"/>
        </w:rPr>
        <w:t xml:space="preserve">emboldening new US partners </w:t>
      </w:r>
      <w:r w:rsidR="00F56026">
        <w:t xml:space="preserve">and </w:t>
      </w:r>
      <w:r w:rsidR="00F56026" w:rsidRPr="00CC2271">
        <w:rPr>
          <w:i/>
          <w:u w:val="single"/>
        </w:rPr>
        <w:t>making China feel contained</w:t>
      </w:r>
      <w:r w:rsidR="00F56026">
        <w:t xml:space="preserve">. </w:t>
      </w:r>
    </w:p>
    <w:p w:rsidR="00F56026" w:rsidRPr="008C6A3B" w:rsidRDefault="00F56026" w:rsidP="00F56026">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F56026" w:rsidRPr="008C6A3B" w:rsidRDefault="00F56026" w:rsidP="00F56026">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56026" w:rsidRDefault="00F56026" w:rsidP="00F56026"/>
    <w:p w:rsidR="00F56026" w:rsidRDefault="00F56026" w:rsidP="00F56026">
      <w:pPr>
        <w:rPr>
          <w:sz w:val="16"/>
        </w:rPr>
      </w:pPr>
      <w:r w:rsidRPr="00CC2271">
        <w:rPr>
          <w:sz w:val="16"/>
        </w:rPr>
        <w:t>The sources underpinning China’s growing opposition are deep and structural. They have little to do with the personal preferences of PRC leaders. Nor do they stem from reactions to statements by individual leaders or U.S. policies, such as the rebalance, although these may aggravate Chinese frustrations. Criticism of U.S. “</w:t>
      </w:r>
      <w:proofErr w:type="spellStart"/>
      <w:r w:rsidRPr="00CC2271">
        <w:rPr>
          <w:sz w:val="16"/>
        </w:rPr>
        <w:t>hegemonism</w:t>
      </w:r>
      <w:proofErr w:type="spellEnd"/>
      <w:r w:rsidRPr="00CC2271">
        <w:rPr>
          <w:sz w:val="16"/>
        </w:rPr>
        <w:t xml:space="preserve">” and “Cold War mentality” has a long history, but for years it was aimed at specific policies, such as Taiwan arms sales. The latest criticism, by contrast, is more specifically aimed at the structural obstacles to China’s pursuit of regional security and the nation’s development. In the eyes of PRC leaders, those structural obstacles are defined in large part by the U.S.-led system of security alliances and partnerships in Asia. At the CICA summit, </w:t>
      </w:r>
      <w:r w:rsidRPr="00716524">
        <w:rPr>
          <w:rStyle w:val="StyleUnderline"/>
          <w:highlight w:val="magenta"/>
        </w:rPr>
        <w:t>Xi</w:t>
      </w:r>
      <w:r w:rsidRPr="00215E78">
        <w:rPr>
          <w:rStyle w:val="StyleUnderline"/>
        </w:rPr>
        <w:t xml:space="preserve"> </w:t>
      </w:r>
      <w:r w:rsidRPr="00716524">
        <w:rPr>
          <w:rStyle w:val="StyleUnderline"/>
          <w:highlight w:val="magenta"/>
        </w:rPr>
        <w:t>criticized alliances as unhelpful for the region’s security.</w:t>
      </w:r>
      <w:r w:rsidRPr="00215E78">
        <w:rPr>
          <w:rStyle w:val="StyleUnderline"/>
        </w:rPr>
        <w:t xml:space="preserve"> </w:t>
      </w:r>
      <w:r w:rsidRPr="00CC2271">
        <w:rPr>
          <w:sz w:val="16"/>
        </w:rPr>
        <w:t>He stated that “</w:t>
      </w:r>
      <w:r w:rsidRPr="00716524">
        <w:rPr>
          <w:rStyle w:val="StyleUnderline"/>
          <w:highlight w:val="magenta"/>
        </w:rPr>
        <w:t>It is disadvantageous to the common security of the region if military alliances with third parties are strengthened</w:t>
      </w:r>
      <w:r w:rsidRPr="00CC2271">
        <w:rPr>
          <w:sz w:val="16"/>
        </w:rPr>
        <w:t xml:space="preserve">.” Commentary in official media has been even blunter. A typical Xinhua article observed that </w:t>
      </w:r>
      <w:r w:rsidRPr="00716524">
        <w:rPr>
          <w:rStyle w:val="StyleUnderline"/>
          <w:highlight w:val="magenta"/>
        </w:rPr>
        <w:t>strengthening U.S. alliances can “achieve nothing other than</w:t>
      </w:r>
      <w:r w:rsidRPr="00215E78">
        <w:rPr>
          <w:rStyle w:val="StyleUnderline"/>
        </w:rPr>
        <w:t xml:space="preserve"> </w:t>
      </w:r>
      <w:r w:rsidRPr="00CC2271">
        <w:rPr>
          <w:sz w:val="16"/>
        </w:rPr>
        <w:t xml:space="preserve">buttress </w:t>
      </w:r>
      <w:r w:rsidRPr="00716524">
        <w:rPr>
          <w:rStyle w:val="Emphasis"/>
          <w:highlight w:val="magenta"/>
        </w:rPr>
        <w:t>an unstable status quo</w:t>
      </w:r>
      <w:r w:rsidRPr="00CC2271">
        <w:rPr>
          <w:sz w:val="16"/>
        </w:rPr>
        <w:t xml:space="preserve">” (May 21). The drivers underpinning </w:t>
      </w:r>
      <w:r w:rsidRPr="00716524">
        <w:rPr>
          <w:rStyle w:val="StyleUnderline"/>
          <w:highlight w:val="magenta"/>
        </w:rPr>
        <w:t>this view</w:t>
      </w:r>
      <w:r w:rsidRPr="00CC2271">
        <w:rPr>
          <w:sz w:val="16"/>
        </w:rPr>
        <w:t xml:space="preserve"> consist of three types, </w:t>
      </w:r>
      <w:r w:rsidRPr="00716524">
        <w:rPr>
          <w:rStyle w:val="StyleUnderline"/>
          <w:highlight w:val="magenta"/>
        </w:rPr>
        <w:t>express</w:t>
      </w:r>
      <w:r w:rsidRPr="00CC2271">
        <w:rPr>
          <w:sz w:val="16"/>
        </w:rPr>
        <w:t xml:space="preserve">ed as </w:t>
      </w:r>
      <w:r w:rsidRPr="00716524">
        <w:rPr>
          <w:rStyle w:val="StyleUnderline"/>
          <w:highlight w:val="magenta"/>
        </w:rPr>
        <w:t>concern</w:t>
      </w:r>
      <w:r w:rsidRPr="00CC2271">
        <w:rPr>
          <w:sz w:val="16"/>
        </w:rPr>
        <w:t xml:space="preserve">s that: </w:t>
      </w:r>
      <w:r w:rsidRPr="00716524">
        <w:rPr>
          <w:rStyle w:val="StyleUnderline"/>
          <w:highlight w:val="magenta"/>
        </w:rPr>
        <w:t>the</w:t>
      </w:r>
      <w:r w:rsidRPr="00CC2271">
        <w:rPr>
          <w:sz w:val="16"/>
        </w:rPr>
        <w:t xml:space="preserve"> current </w:t>
      </w:r>
      <w:r w:rsidRPr="00716524">
        <w:rPr>
          <w:rStyle w:val="StyleUnderline"/>
          <w:highlight w:val="magenta"/>
        </w:rPr>
        <w:t xml:space="preserve">U.S.-led order enables </w:t>
      </w:r>
      <w:r w:rsidRPr="00215E78">
        <w:rPr>
          <w:rStyle w:val="StyleUnderline"/>
        </w:rPr>
        <w:t xml:space="preserve">U.S. </w:t>
      </w:r>
      <w:r w:rsidRPr="00716524">
        <w:rPr>
          <w:rStyle w:val="StyleUnderline"/>
          <w:highlight w:val="magenta"/>
        </w:rPr>
        <w:t>containment of China;</w:t>
      </w:r>
      <w:r w:rsidRPr="00CC2271">
        <w:rPr>
          <w:sz w:val="16"/>
        </w:rPr>
        <w:t xml:space="preserve"> the nature of </w:t>
      </w:r>
      <w:r w:rsidRPr="00716524">
        <w:rPr>
          <w:rStyle w:val="StyleUnderline"/>
          <w:highlight w:val="magenta"/>
        </w:rPr>
        <w:t>alliances emboldens countries to challenge China on sovereignty</w:t>
      </w:r>
      <w:r w:rsidRPr="00CC2271">
        <w:rPr>
          <w:sz w:val="16"/>
        </w:rPr>
        <w:t xml:space="preserve"> and security </w:t>
      </w:r>
      <w:r w:rsidRPr="00716524">
        <w:rPr>
          <w:rStyle w:val="StyleUnderline"/>
          <w:highlight w:val="magenta"/>
        </w:rPr>
        <w:t>issues</w:t>
      </w:r>
      <w:r w:rsidRPr="00CC2271">
        <w:rPr>
          <w:sz w:val="16"/>
        </w:rPr>
        <w:t xml:space="preserve">; </w:t>
      </w:r>
      <w:r w:rsidRPr="00716524">
        <w:rPr>
          <w:rStyle w:val="StyleUnderline"/>
          <w:highlight w:val="magenta"/>
        </w:rPr>
        <w:t>and the alliance system led by the U</w:t>
      </w:r>
      <w:r w:rsidRPr="00215E78">
        <w:rPr>
          <w:rStyle w:val="StyleUnderline"/>
        </w:rPr>
        <w:t>nited</w:t>
      </w:r>
      <w:r w:rsidRPr="00716524">
        <w:rPr>
          <w:rStyle w:val="StyleUnderline"/>
          <w:highlight w:val="magenta"/>
        </w:rPr>
        <w:t xml:space="preserve"> S</w:t>
      </w:r>
      <w:r w:rsidRPr="00215E78">
        <w:rPr>
          <w:rStyle w:val="StyleUnderline"/>
        </w:rPr>
        <w:t>tates</w:t>
      </w:r>
      <w:r w:rsidRPr="00716524">
        <w:rPr>
          <w:rStyle w:val="StyleUnderline"/>
          <w:highlight w:val="magenta"/>
        </w:rPr>
        <w:t xml:space="preserve"> is incapable of providing lasting security</w:t>
      </w:r>
      <w:r w:rsidRPr="00215E78">
        <w:rPr>
          <w:rStyle w:val="StyleUnderline"/>
        </w:rPr>
        <w:t xml:space="preserve"> </w:t>
      </w:r>
      <w:r w:rsidRPr="00CC2271">
        <w:rPr>
          <w:sz w:val="16"/>
        </w:rPr>
        <w:t xml:space="preserve">for the region. The fear of a U.S. ambition to contain China is deep and pervasive. China views U.S. promotion of liberal democratic values, human rights, and Western culture as driven in part by a desire to constrain PRC power. Moreover, </w:t>
      </w:r>
      <w:r w:rsidRPr="00716524">
        <w:rPr>
          <w:rStyle w:val="StyleUnderline"/>
          <w:highlight w:val="magenta"/>
        </w:rPr>
        <w:t>Beijing is well aware of U.S. historical successes in activating its</w:t>
      </w:r>
      <w:r w:rsidRPr="00CC2271">
        <w:rPr>
          <w:sz w:val="16"/>
        </w:rPr>
        <w:t xml:space="preserve"> network of </w:t>
      </w:r>
      <w:r w:rsidRPr="00716524">
        <w:rPr>
          <w:rStyle w:val="StyleUnderline"/>
          <w:highlight w:val="magenta"/>
        </w:rPr>
        <w:t>alliances to defeat aspirants for preeminence in Europe</w:t>
      </w:r>
      <w:r w:rsidRPr="00CC2271">
        <w:rPr>
          <w:sz w:val="16"/>
        </w:rPr>
        <w:t xml:space="preserve"> or Asia. The </w:t>
      </w:r>
      <w:r w:rsidRPr="00716524">
        <w:rPr>
          <w:rStyle w:val="StyleUnderline"/>
          <w:highlight w:val="magenta"/>
        </w:rPr>
        <w:t>growing competition between China and the U</w:t>
      </w:r>
      <w:r w:rsidRPr="00CC2271">
        <w:rPr>
          <w:rStyle w:val="StyleUnderline"/>
        </w:rPr>
        <w:t>nited</w:t>
      </w:r>
      <w:r w:rsidRPr="00716524">
        <w:rPr>
          <w:rStyle w:val="StyleUnderline"/>
          <w:highlight w:val="magenta"/>
        </w:rPr>
        <w:t xml:space="preserve"> S</w:t>
      </w:r>
      <w:r w:rsidRPr="00CC2271">
        <w:rPr>
          <w:rStyle w:val="StyleUnderline"/>
        </w:rPr>
        <w:t xml:space="preserve">tates, </w:t>
      </w:r>
      <w:r w:rsidRPr="00716524">
        <w:rPr>
          <w:rStyle w:val="StyleUnderline"/>
          <w:highlight w:val="magenta"/>
        </w:rPr>
        <w:t>manifest in friction points across</w:t>
      </w:r>
      <w:r w:rsidRPr="00CC2271">
        <w:rPr>
          <w:sz w:val="16"/>
        </w:rPr>
        <w:t xml:space="preserve"> policy topics from cyber to </w:t>
      </w:r>
      <w:r w:rsidRPr="00716524">
        <w:rPr>
          <w:rStyle w:val="StyleUnderline"/>
          <w:highlight w:val="magenta"/>
        </w:rPr>
        <w:t>the South China Sea,</w:t>
      </w:r>
      <w:r w:rsidRPr="00CC2271">
        <w:rPr>
          <w:rStyle w:val="StyleUnderline"/>
        </w:rPr>
        <w:t xml:space="preserve"> </w:t>
      </w:r>
      <w:r w:rsidRPr="00716524">
        <w:rPr>
          <w:rStyle w:val="StyleUnderline"/>
          <w:highlight w:val="magenta"/>
        </w:rPr>
        <w:t>and in the</w:t>
      </w:r>
      <w:r w:rsidRPr="00CC2271">
        <w:rPr>
          <w:sz w:val="16"/>
        </w:rPr>
        <w:t xml:space="preserve"> U.S. </w:t>
      </w:r>
      <w:r w:rsidRPr="00716524">
        <w:rPr>
          <w:rStyle w:val="StyleUnderline"/>
          <w:highlight w:val="magenta"/>
        </w:rPr>
        <w:t>decision to adopt the rebalance itself</w:t>
      </w:r>
      <w:r w:rsidRPr="00CC2271">
        <w:rPr>
          <w:sz w:val="16"/>
        </w:rPr>
        <w:t xml:space="preserve">, </w:t>
      </w:r>
      <w:r w:rsidRPr="00716524">
        <w:rPr>
          <w:rStyle w:val="StyleUnderline"/>
          <w:highlight w:val="magenta"/>
        </w:rPr>
        <w:t>makes this threat</w:t>
      </w:r>
      <w:r w:rsidRPr="00CC2271">
        <w:rPr>
          <w:sz w:val="16"/>
        </w:rPr>
        <w:t xml:space="preserve"> all the </w:t>
      </w:r>
      <w:r w:rsidRPr="00716524">
        <w:rPr>
          <w:rStyle w:val="StyleUnderline"/>
          <w:highlight w:val="magenta"/>
        </w:rPr>
        <w:t>more</w:t>
      </w:r>
      <w:r w:rsidRPr="00CC2271">
        <w:rPr>
          <w:rStyle w:val="StyleUnderline"/>
        </w:rPr>
        <w:t xml:space="preserve"> </w:t>
      </w:r>
      <w:r w:rsidRPr="00CC2271">
        <w:rPr>
          <w:sz w:val="16"/>
        </w:rPr>
        <w:t xml:space="preserve">real and </w:t>
      </w:r>
      <w:r w:rsidRPr="00716524">
        <w:rPr>
          <w:rStyle w:val="StyleUnderline"/>
          <w:highlight w:val="magenta"/>
        </w:rPr>
        <w:t>pressing</w:t>
      </w:r>
      <w:r w:rsidRPr="00CC2271">
        <w:rPr>
          <w:sz w:val="16"/>
        </w:rPr>
        <w:t xml:space="preserve">. PRC leaders appear unconvinced by the incessant statements by senior officials in Washington that the United States has no intent or desire to pursue containment. But even if U.S. leaders could persuade Beijing of this fact, the mere existence of the security architecture allows the possibility of pursuing containment in the event bilateral relations sour. </w:t>
      </w:r>
      <w:r w:rsidRPr="00716524">
        <w:rPr>
          <w:rStyle w:val="StyleUnderline"/>
          <w:highlight w:val="magenta"/>
        </w:rPr>
        <w:t>China</w:t>
      </w:r>
      <w:r w:rsidRPr="00CC2271">
        <w:rPr>
          <w:rStyle w:val="StyleUnderline"/>
        </w:rPr>
        <w:t xml:space="preserve"> </w:t>
      </w:r>
      <w:r w:rsidRPr="00CC2271">
        <w:rPr>
          <w:sz w:val="16"/>
        </w:rPr>
        <w:t xml:space="preserve">also </w:t>
      </w:r>
      <w:r w:rsidRPr="00716524">
        <w:rPr>
          <w:rStyle w:val="StyleUnderline"/>
          <w:highlight w:val="magenta"/>
        </w:rPr>
        <w:t>objects to the alliance system</w:t>
      </w:r>
      <w:r w:rsidRPr="00CC2271">
        <w:rPr>
          <w:sz w:val="16"/>
        </w:rPr>
        <w:t xml:space="preserve"> </w:t>
      </w:r>
      <w:r w:rsidRPr="00716524">
        <w:rPr>
          <w:rStyle w:val="StyleUnderline"/>
          <w:highlight w:val="magenta"/>
        </w:rPr>
        <w:t>as a threat</w:t>
      </w:r>
      <w:r w:rsidRPr="00CC2271">
        <w:rPr>
          <w:sz w:val="16"/>
        </w:rPr>
        <w:t xml:space="preserve"> to its security and sovereignty. </w:t>
      </w:r>
      <w:r w:rsidRPr="00716524">
        <w:rPr>
          <w:rStyle w:val="StyleUnderline"/>
          <w:highlight w:val="magenta"/>
        </w:rPr>
        <w:t>This is especially true</w:t>
      </w:r>
      <w:r w:rsidRPr="00CC2271">
        <w:rPr>
          <w:sz w:val="16"/>
        </w:rPr>
        <w:t xml:space="preserve"> of U.S. </w:t>
      </w:r>
      <w:r w:rsidRPr="00716524">
        <w:rPr>
          <w:rStyle w:val="StyleUnderline"/>
          <w:highlight w:val="magenta"/>
        </w:rPr>
        <w:t>alliances with countries that have antagonistic relations with China</w:t>
      </w:r>
      <w:r w:rsidRPr="00CC2271">
        <w:rPr>
          <w:sz w:val="16"/>
        </w:rPr>
        <w:t xml:space="preserve">. Beijing finds the U.S. alliance with Japan more problematic than it does the U.S. alliance with countries like Thailand, with which China enjoys far more stable relations. In China’s eyes, </w:t>
      </w:r>
      <w:r w:rsidRPr="00716524">
        <w:rPr>
          <w:rStyle w:val="StyleUnderline"/>
          <w:highlight w:val="magenta"/>
        </w:rPr>
        <w:t>an alliance with the U</w:t>
      </w:r>
      <w:r w:rsidRPr="00CC2271">
        <w:rPr>
          <w:sz w:val="16"/>
        </w:rPr>
        <w:t xml:space="preserve">nited </w:t>
      </w:r>
      <w:r w:rsidRPr="00716524">
        <w:rPr>
          <w:rStyle w:val="StyleUnderline"/>
          <w:highlight w:val="magenta"/>
        </w:rPr>
        <w:t>S</w:t>
      </w:r>
      <w:r w:rsidRPr="00CC2271">
        <w:rPr>
          <w:sz w:val="16"/>
        </w:rPr>
        <w:t xml:space="preserve">tates </w:t>
      </w:r>
      <w:r w:rsidRPr="00716524">
        <w:rPr>
          <w:rStyle w:val="Emphasis"/>
          <w:highlight w:val="magenta"/>
        </w:rPr>
        <w:t>emboldens countries to provoke Beijing on sovereignty disputes</w:t>
      </w:r>
      <w:r w:rsidRPr="00CC2271">
        <w:rPr>
          <w:sz w:val="16"/>
        </w:rPr>
        <w:t xml:space="preserve">, </w:t>
      </w:r>
      <w:r w:rsidRPr="00716524">
        <w:rPr>
          <w:rStyle w:val="StyleUnderline"/>
          <w:highlight w:val="magenta"/>
        </w:rPr>
        <w:t>threatening</w:t>
      </w:r>
      <w:r w:rsidRPr="00CC2271">
        <w:rPr>
          <w:sz w:val="16"/>
        </w:rPr>
        <w:t xml:space="preserve"> instability and potentially </w:t>
      </w:r>
      <w:r w:rsidRPr="00716524">
        <w:rPr>
          <w:rStyle w:val="StyleUnderline"/>
          <w:highlight w:val="magenta"/>
        </w:rPr>
        <w:t>conflict.</w:t>
      </w:r>
      <w:r w:rsidRPr="00CC2271">
        <w:rPr>
          <w:sz w:val="16"/>
        </w:rPr>
        <w:t xml:space="preserve"> Antagonism with neighboring powers like Japan and the Philippines also threatens to escalate into a war that could draw in the United States, a disastrous possibility Beijing dreads. Reflecting these frustrations, a typical Xinhua commentary article bitterly noted that “</w:t>
      </w:r>
      <w:r w:rsidRPr="00716524">
        <w:rPr>
          <w:rStyle w:val="StyleUnderline"/>
          <w:highlight w:val="magenta"/>
        </w:rPr>
        <w:t>the U</w:t>
      </w:r>
      <w:r w:rsidRPr="00CC2271">
        <w:rPr>
          <w:rStyle w:val="StyleUnderline"/>
        </w:rPr>
        <w:t xml:space="preserve">nited </w:t>
      </w:r>
      <w:r w:rsidRPr="00716524">
        <w:rPr>
          <w:rStyle w:val="StyleUnderline"/>
          <w:highlight w:val="magenta"/>
        </w:rPr>
        <w:t>S</w:t>
      </w:r>
      <w:r w:rsidRPr="00CC2271">
        <w:rPr>
          <w:rStyle w:val="StyleUnderline"/>
        </w:rPr>
        <w:t>tates</w:t>
      </w:r>
      <w:r w:rsidRPr="00716524">
        <w:rPr>
          <w:rStyle w:val="StyleUnderline"/>
          <w:highlight w:val="magenta"/>
        </w:rPr>
        <w:t xml:space="preserve"> has not taken any concrete measures to check its defiant allies from confronting China.</w:t>
      </w:r>
      <w:r w:rsidRPr="00CC2271">
        <w:rPr>
          <w:sz w:val="16"/>
        </w:rPr>
        <w:t>” U.S. efforts to reassure its allies through the rebalance and through criticism of China for “provoking instability” merely intensify these anxieties.</w:t>
      </w:r>
    </w:p>
    <w:p w:rsidR="00007FC2" w:rsidRDefault="00007FC2" w:rsidP="00F56026">
      <w:pPr>
        <w:rPr>
          <w:sz w:val="16"/>
        </w:rPr>
      </w:pPr>
    </w:p>
    <w:p w:rsidR="00007FC2" w:rsidRDefault="00007FC2" w:rsidP="00007FC2">
      <w:pPr>
        <w:pStyle w:val="Heading4"/>
      </w:pPr>
      <w:r>
        <w:t>That escalates to a nuclear exchange</w:t>
      </w:r>
    </w:p>
    <w:p w:rsidR="00007FC2" w:rsidRDefault="00007FC2" w:rsidP="00007FC2"/>
    <w:p w:rsidR="00007FC2" w:rsidRDefault="00007FC2" w:rsidP="00007FC2">
      <w:r w:rsidRPr="00731445">
        <w:rPr>
          <w:rStyle w:val="Style13ptBold"/>
        </w:rPr>
        <w:t>Goldstein</w:t>
      </w:r>
      <w:r>
        <w:t xml:space="preserve"> ‘</w:t>
      </w:r>
      <w:r w:rsidRPr="00731445">
        <w:rPr>
          <w:rStyle w:val="Style13ptBold"/>
        </w:rPr>
        <w:t>13</w:t>
      </w:r>
    </w:p>
    <w:p w:rsidR="00007FC2" w:rsidRPr="00F14EFA" w:rsidRDefault="00007FC2" w:rsidP="00007FC2">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 w:val="16"/>
          <w:szCs w:val="16"/>
        </w:rPr>
        <w:t>7, no 4, Spring, 2013, pp 49-89</w:t>
      </w:r>
    </w:p>
    <w:p w:rsidR="00007FC2" w:rsidRPr="00832224" w:rsidRDefault="00007FC2" w:rsidP="00007FC2">
      <w:pPr>
        <w:rPr>
          <w:sz w:val="16"/>
        </w:rPr>
      </w:pPr>
      <w:r w:rsidRPr="003051EE">
        <w:rPr>
          <w:rStyle w:val="StyleUnderline"/>
          <w:highlight w:val="magenta"/>
        </w:rPr>
        <w:t>In a crisis, the U.S. and Chinese interests at stake will be high, and either side</w:t>
      </w:r>
      <w:r w:rsidRPr="00832224">
        <w:rPr>
          <w:sz w:val="16"/>
        </w:rPr>
        <w:t xml:space="preserve"> </w:t>
      </w:r>
      <w:r w:rsidRPr="003051EE">
        <w:rPr>
          <w:rStyle w:val="StyleUnderline"/>
          <w:highlight w:val="magenta"/>
        </w:rPr>
        <w:t xml:space="preserve">could decide </w:t>
      </w:r>
      <w:r w:rsidRPr="003051EE">
        <w:rPr>
          <w:rStyle w:val="Emphasis"/>
          <w:highlight w:val="magenta"/>
        </w:rPr>
        <w:t>that the risk of escalation</w:t>
      </w:r>
      <w:r w:rsidRPr="00372973">
        <w:rPr>
          <w:rStyle w:val="StyleUnderline"/>
        </w:rPr>
        <w:t xml:space="preserve"> </w:t>
      </w:r>
      <w:r w:rsidRPr="00832224">
        <w:rPr>
          <w:sz w:val="16"/>
        </w:rPr>
        <w:t xml:space="preserve">introduced by conventional, space,   or </w:t>
      </w:r>
      <w:proofErr w:type="spellStart"/>
      <w:r w:rsidRPr="00832224">
        <w:rPr>
          <w:sz w:val="16"/>
        </w:rPr>
        <w:t>cyberattacks</w:t>
      </w:r>
      <w:proofErr w:type="spellEnd"/>
      <w:r w:rsidRPr="00372973">
        <w:rPr>
          <w:rStyle w:val="StyleUnderline"/>
        </w:rPr>
        <w:t xml:space="preserve"> </w:t>
      </w:r>
      <w:r w:rsidRPr="003051EE">
        <w:rPr>
          <w:rStyle w:val="Emphasis"/>
          <w:highlight w:val="magenta"/>
        </w:rPr>
        <w:t>was worth running</w:t>
      </w:r>
      <w:r w:rsidRPr="00832224">
        <w:rPr>
          <w:sz w:val="16"/>
        </w:rPr>
        <w:t xml:space="preserve">. Even </w:t>
      </w:r>
      <w:r w:rsidRPr="003051EE">
        <w:rPr>
          <w:rStyle w:val="StyleUnderline"/>
          <w:highlight w:val="magenta"/>
        </w:rPr>
        <w:t>though no stake</w:t>
      </w:r>
      <w:r w:rsidRPr="00832224">
        <w:rPr>
          <w:sz w:val="16"/>
        </w:rPr>
        <w:t xml:space="preserve"> in a crisis </w:t>
      </w:r>
      <w:r>
        <w:rPr>
          <w:rStyle w:val="StyleUnderline"/>
          <w:highlight w:val="magenta"/>
        </w:rPr>
        <w:t xml:space="preserve">would be </w:t>
      </w:r>
      <w:r w:rsidRPr="003051EE">
        <w:rPr>
          <w:rStyle w:val="StyleUnderline"/>
          <w:highlight w:val="magenta"/>
        </w:rPr>
        <w:t>high enough for either</w:t>
      </w:r>
      <w:r w:rsidRPr="00031987">
        <w:rPr>
          <w:rStyle w:val="StyleUnderline"/>
        </w:rPr>
        <w:t xml:space="preserve"> </w:t>
      </w:r>
      <w:r w:rsidRPr="00832224">
        <w:rPr>
          <w:sz w:val="16"/>
        </w:rPr>
        <w:t xml:space="preserve">the United States or China </w:t>
      </w:r>
      <w:r w:rsidRPr="003051EE">
        <w:rPr>
          <w:rStyle w:val="StyleUnderline"/>
          <w:highlight w:val="magenta"/>
        </w:rPr>
        <w:t>to choose</w:t>
      </w:r>
      <w:r w:rsidRPr="00832224">
        <w:rPr>
          <w:sz w:val="16"/>
        </w:rPr>
        <w:t xml:space="preserve"> an unrestrained   </w:t>
      </w:r>
      <w:r w:rsidRPr="003051EE">
        <w:rPr>
          <w:rStyle w:val="StyleUnderline"/>
          <w:highlight w:val="magenta"/>
        </w:rPr>
        <w:t>nuclear exchange,</w:t>
      </w:r>
      <w:r w:rsidRPr="00832224">
        <w:rPr>
          <w:sz w:val="16"/>
        </w:rPr>
        <w:t xml:space="preserve"> </w:t>
      </w:r>
      <w:r w:rsidRPr="003051EE">
        <w:rPr>
          <w:rStyle w:val="StyleUnderline"/>
          <w:highlight w:val="magenta"/>
        </w:rPr>
        <w:t xml:space="preserve">some stakes might be high enough for either </w:t>
      </w:r>
      <w:r w:rsidRPr="00832224">
        <w:rPr>
          <w:sz w:val="16"/>
        </w:rPr>
        <w:t>one</w:t>
      </w:r>
      <w:r w:rsidRPr="003051EE">
        <w:rPr>
          <w:rStyle w:val="StyleUnderline"/>
          <w:highlight w:val="magenta"/>
        </w:rPr>
        <w:t xml:space="preserve"> to choose to initiate military actions that elevate the risk of</w:t>
      </w:r>
      <w:r w:rsidRPr="00832224">
        <w:rPr>
          <w:sz w:val="16"/>
        </w:rPr>
        <w:t xml:space="preserve"> </w:t>
      </w:r>
      <w:r w:rsidRPr="003051EE">
        <w:rPr>
          <w:rStyle w:val="StyleUnderline"/>
          <w:highlight w:val="magenta"/>
        </w:rPr>
        <w:t>escalation to such a disastrous outcome</w:t>
      </w:r>
      <w:r w:rsidRPr="00832224">
        <w:rPr>
          <w:sz w:val="16"/>
        </w:rPr>
        <w:t xml:space="preserve">.88 As discussed above, both China and the United States have   important interests over which they could find themselves locked in a war threatening   crisis in the Western Pacific. The </w:t>
      </w:r>
      <w:r w:rsidRPr="003051EE">
        <w:rPr>
          <w:rStyle w:val="StyleUnderline"/>
          <w:highlight w:val="magenta"/>
        </w:rPr>
        <w:t>recent</w:t>
      </w:r>
      <w:r w:rsidRPr="00832224">
        <w:rPr>
          <w:sz w:val="16"/>
        </w:rPr>
        <w:t xml:space="preserve"> pattern of pointed </w:t>
      </w:r>
      <w:r w:rsidRPr="003051EE">
        <w:rPr>
          <w:rStyle w:val="StyleUnderline"/>
          <w:highlight w:val="magenta"/>
        </w:rPr>
        <w:t>Chinese and U.S. statements about</w:t>
      </w:r>
      <w:r w:rsidRPr="00832224">
        <w:rPr>
          <w:sz w:val="16"/>
        </w:rPr>
        <w:t xml:space="preserve"> the handling of persistent </w:t>
      </w:r>
      <w:r w:rsidRPr="003051EE">
        <w:rPr>
          <w:rStyle w:val="StyleUnderline"/>
          <w:highlight w:val="magenta"/>
        </w:rPr>
        <w:t>disputes in the South   China Sea</w:t>
      </w:r>
      <w:r w:rsidRPr="00031987">
        <w:rPr>
          <w:rStyle w:val="StyleUnderline"/>
        </w:rPr>
        <w:t>, for example</w:t>
      </w:r>
      <w:r w:rsidRPr="00832224">
        <w:rPr>
          <w:sz w:val="16"/>
        </w:rPr>
        <w:t xml:space="preserve">, </w:t>
      </w:r>
      <w:r w:rsidRPr="003051EE">
        <w:rPr>
          <w:rStyle w:val="StyleUnderline"/>
          <w:highlight w:val="magenta"/>
        </w:rPr>
        <w:t>suggest</w:t>
      </w:r>
      <w:r w:rsidRPr="00832224">
        <w:rPr>
          <w:sz w:val="16"/>
        </w:rPr>
        <w:t xml:space="preserve">s </w:t>
      </w:r>
      <w:r w:rsidRPr="003051EE">
        <w:rPr>
          <w:rStyle w:val="StyleUnderline"/>
          <w:highlight w:val="magenta"/>
        </w:rPr>
        <w:t>that both sides attach a high</w:t>
      </w:r>
      <w:r w:rsidRPr="00832224">
        <w:rPr>
          <w:sz w:val="16"/>
        </w:rPr>
        <w:t xml:space="preserve"> </w:t>
      </w:r>
      <w:r w:rsidRPr="00031987">
        <w:rPr>
          <w:rStyle w:val="StyleUnderline"/>
        </w:rPr>
        <w:t xml:space="preserve">and perhaps </w:t>
      </w:r>
      <w:proofErr w:type="gramStart"/>
      <w:r w:rsidRPr="00031987">
        <w:rPr>
          <w:rStyle w:val="StyleUnderline"/>
        </w:rPr>
        <w:t>increasing</w:t>
      </w:r>
      <w:r w:rsidRPr="00832224">
        <w:rPr>
          <w:sz w:val="16"/>
        </w:rPr>
        <w:t xml:space="preserve">  </w:t>
      </w:r>
      <w:r w:rsidRPr="003051EE">
        <w:rPr>
          <w:rStyle w:val="StyleUnderline"/>
          <w:highlight w:val="magenta"/>
        </w:rPr>
        <w:t>value</w:t>
      </w:r>
      <w:proofErr w:type="gramEnd"/>
      <w:r w:rsidRPr="003051EE">
        <w:rPr>
          <w:rStyle w:val="StyleUnderline"/>
          <w:highlight w:val="magenta"/>
        </w:rPr>
        <w:t xml:space="preserve"> to their stakes</w:t>
      </w:r>
      <w:r w:rsidRPr="00031987">
        <w:rPr>
          <w:rStyle w:val="StyleUnderline"/>
        </w:rPr>
        <w:t xml:space="preserve"> in this region</w:t>
      </w:r>
      <w:r w:rsidRPr="00832224">
        <w:rPr>
          <w:sz w:val="16"/>
        </w:rPr>
        <w:t xml:space="preserve">. Whether that value is high enough   to contribute to crisis instability is an empirical question that cannot be answered   in advance. </w:t>
      </w:r>
      <w:r w:rsidRPr="003051EE">
        <w:rPr>
          <w:rStyle w:val="StyleUnderline"/>
          <w:highlight w:val="magenta"/>
        </w:rPr>
        <w:t>The most worrisome source of instability</w:t>
      </w:r>
      <w:r w:rsidRPr="00832224">
        <w:rPr>
          <w:sz w:val="16"/>
        </w:rPr>
        <w:t>, however,</w:t>
      </w:r>
      <w:r w:rsidRPr="00372973">
        <w:rPr>
          <w:rStyle w:val="StyleUnderline"/>
        </w:rPr>
        <w:t xml:space="preserve"> </w:t>
      </w:r>
      <w:r w:rsidRPr="003051EE">
        <w:rPr>
          <w:rStyle w:val="StyleUnderline"/>
          <w:highlight w:val="magenta"/>
        </w:rPr>
        <w:t>is</w:t>
      </w:r>
      <w:r w:rsidRPr="00832224">
        <w:rPr>
          <w:sz w:val="16"/>
        </w:rPr>
        <w:t xml:space="preserve">   clear—</w:t>
      </w:r>
      <w:r w:rsidRPr="003051EE">
        <w:rPr>
          <w:rStyle w:val="StyleUnderline"/>
          <w:highlight w:val="magenta"/>
        </w:rPr>
        <w:t>the temptation to use nonnuclear strikes</w:t>
      </w:r>
      <w:r w:rsidRPr="00031987">
        <w:rPr>
          <w:rStyle w:val="StyleUnderline"/>
        </w:rPr>
        <w:t xml:space="preserve"> as a way to </w:t>
      </w:r>
      <w:r w:rsidRPr="003051EE">
        <w:rPr>
          <w:rStyle w:val="StyleUnderline"/>
          <w:highlight w:val="magenta"/>
        </w:rPr>
        <w:t xml:space="preserve">gain </w:t>
      </w:r>
      <w:r w:rsidRPr="00031987">
        <w:rPr>
          <w:rStyle w:val="StyleUnderline"/>
        </w:rPr>
        <w:t>bargaining</w:t>
      </w:r>
      <w:r w:rsidRPr="00832224">
        <w:rPr>
          <w:rStyle w:val="StyleUnderline"/>
          <w:b/>
          <w:sz w:val="16"/>
        </w:rPr>
        <w:t xml:space="preserve">  </w:t>
      </w:r>
      <w:r w:rsidRPr="00031987">
        <w:rPr>
          <w:rStyle w:val="StyleUnderline"/>
        </w:rPr>
        <w:t xml:space="preserve"> </w:t>
      </w:r>
      <w:r w:rsidRPr="003051EE">
        <w:rPr>
          <w:rStyle w:val="StyleUnderline"/>
          <w:highlight w:val="magenta"/>
        </w:rPr>
        <w:t>leverage,</w:t>
      </w:r>
      <w:r w:rsidRPr="00832224">
        <w:rPr>
          <w:sz w:val="16"/>
        </w:rPr>
        <w:t xml:space="preserve"> </w:t>
      </w:r>
      <w:r w:rsidRPr="003051EE">
        <w:rPr>
          <w:rStyle w:val="StyleUnderline"/>
          <w:highlight w:val="magenta"/>
        </w:rPr>
        <w:t>even if doing so generates an unknowable risk of nuclear catastrophe</w:t>
      </w:r>
      <w:r w:rsidRPr="00832224">
        <w:rPr>
          <w:rStyle w:val="StyleUnderline"/>
          <w:b/>
          <w:sz w:val="16"/>
        </w:rPr>
        <w:t xml:space="preserve">  </w:t>
      </w:r>
      <w:r w:rsidRPr="00372973">
        <w:rPr>
          <w:rStyle w:val="StyleUnderline"/>
        </w:rPr>
        <w:t xml:space="preserve"> that both China and the United States will have incentives to manipulate</w:t>
      </w:r>
      <w:r w:rsidRPr="00832224">
        <w:rPr>
          <w:sz w:val="16"/>
        </w:rPr>
        <w:t>.</w:t>
      </w:r>
    </w:p>
    <w:p w:rsidR="00007FC2" w:rsidRDefault="00007FC2" w:rsidP="00F56026">
      <w:pPr>
        <w:rPr>
          <w:sz w:val="16"/>
        </w:rPr>
      </w:pPr>
    </w:p>
    <w:p w:rsidR="00F56026" w:rsidRDefault="00F56026" w:rsidP="00F56026">
      <w:pPr>
        <w:rPr>
          <w:sz w:val="16"/>
        </w:rPr>
      </w:pPr>
    </w:p>
    <w:p w:rsidR="00CF34FC" w:rsidRDefault="00CF34FC" w:rsidP="00CF34FC">
      <w:pPr>
        <w:pStyle w:val="Heading2"/>
      </w:pPr>
      <w:proofErr w:type="gramStart"/>
      <w:r>
        <w:t>solvency</w:t>
      </w:r>
      <w:proofErr w:type="gramEnd"/>
    </w:p>
    <w:p w:rsidR="00CF34FC" w:rsidRPr="00CF34FC" w:rsidRDefault="00CF34FC" w:rsidP="00CF34FC"/>
    <w:p w:rsidR="009C50CC" w:rsidRPr="00D153B6" w:rsidRDefault="00CF34FC" w:rsidP="00D153B6">
      <w:pPr>
        <w:pStyle w:val="Heading4"/>
      </w:pPr>
      <w:r>
        <w:t>Naval exercises in the new Pacific Monument are key to the Asia Pivot and result in mass whale deaths</w:t>
      </w:r>
    </w:p>
    <w:p w:rsidR="00A95652" w:rsidRDefault="00C90F16" w:rsidP="008C1B2E">
      <w:proofErr w:type="spellStart"/>
      <w:proofErr w:type="gramStart"/>
      <w:r w:rsidRPr="009C50CC">
        <w:rPr>
          <w:rStyle w:val="Style13ptBold"/>
        </w:rPr>
        <w:t>Horwitz</w:t>
      </w:r>
      <w:proofErr w:type="spellEnd"/>
      <w:r w:rsidRPr="009C50CC">
        <w:rPr>
          <w:rStyle w:val="Style13ptBold"/>
        </w:rPr>
        <w:t xml:space="preserve"> </w:t>
      </w:r>
      <w:r w:rsidR="009C50CC" w:rsidRPr="009C50CC">
        <w:rPr>
          <w:rStyle w:val="Style13ptBold"/>
        </w:rPr>
        <w:t>14</w:t>
      </w:r>
      <w:r w:rsidR="009C50CC">
        <w:t xml:space="preserve"> (Josh.</w:t>
      </w:r>
      <w:proofErr w:type="gramEnd"/>
      <w:r w:rsidR="009C50CC">
        <w:t xml:space="preserve"> July 1. </w:t>
      </w:r>
      <w:proofErr w:type="gramStart"/>
      <w:r w:rsidR="009C50CC">
        <w:t xml:space="preserve">Author of </w:t>
      </w:r>
      <w:r w:rsidR="009C50CC" w:rsidRPr="009C50CC">
        <w:rPr>
          <w:u w:val="single"/>
        </w:rPr>
        <w:t>War of the Whales, a True Story</w:t>
      </w:r>
      <w:r w:rsidR="009C50CC">
        <w:t>.</w:t>
      </w:r>
      <w:proofErr w:type="gramEnd"/>
      <w:r w:rsidR="009C50CC">
        <w:t xml:space="preserve"> </w:t>
      </w:r>
      <w:proofErr w:type="gramStart"/>
      <w:r w:rsidR="009C50CC">
        <w:t>Columnist for Slate.com.</w:t>
      </w:r>
      <w:proofErr w:type="gramEnd"/>
      <w:r w:rsidR="009C50CC">
        <w:t xml:space="preserve"> </w:t>
      </w:r>
      <w:hyperlink r:id="rId13" w:history="1">
        <w:r w:rsidR="009C50CC" w:rsidRPr="004D4E2F">
          <w:rPr>
            <w:rStyle w:val="Hyperlink"/>
          </w:rPr>
          <w:t>http://www.slate.com/articles/health_and_science/science/2014/07/navy_sonar_strands_whales_obama_should_keep_it_out_of_the_pacific_remote.single.html</w:t>
        </w:r>
      </w:hyperlink>
      <w:r w:rsidR="009C50CC">
        <w:t xml:space="preserve">) </w:t>
      </w:r>
    </w:p>
    <w:p w:rsidR="009C50CC" w:rsidRPr="00D153B6" w:rsidRDefault="009C50CC" w:rsidP="00D153B6"/>
    <w:p w:rsidR="00D153B6" w:rsidRDefault="00D153B6" w:rsidP="00D153B6">
      <w:pPr>
        <w:rPr>
          <w:rStyle w:val="StyleUnderline"/>
        </w:rPr>
      </w:pPr>
      <w:r w:rsidRPr="00E603DA">
        <w:rPr>
          <w:sz w:val="16"/>
        </w:rPr>
        <w:t xml:space="preserve">In June, President </w:t>
      </w:r>
      <w:r w:rsidRPr="00E603DA">
        <w:rPr>
          <w:rStyle w:val="StyleUnderline"/>
          <w:highlight w:val="cyan"/>
        </w:rPr>
        <w:t>Obama signed an ex</w:t>
      </w:r>
      <w:r w:rsidRPr="00D153B6">
        <w:rPr>
          <w:rStyle w:val="StyleUnderline"/>
        </w:rPr>
        <w:t xml:space="preserve">ecutive </w:t>
      </w:r>
      <w:r w:rsidRPr="00E603DA">
        <w:rPr>
          <w:rStyle w:val="StyleUnderline"/>
          <w:highlight w:val="cyan"/>
        </w:rPr>
        <w:t>o</w:t>
      </w:r>
      <w:r w:rsidRPr="00D153B6">
        <w:rPr>
          <w:rStyle w:val="StyleUnderline"/>
        </w:rPr>
        <w:t xml:space="preserve">rder </w:t>
      </w:r>
      <w:r w:rsidRPr="00E603DA">
        <w:rPr>
          <w:rStyle w:val="StyleUnderline"/>
          <w:highlight w:val="cyan"/>
        </w:rPr>
        <w:t>that vastly expands the Pacific Remote Islands Marine National Monument. It will create the world’s largest marine reserve</w:t>
      </w:r>
      <w:r w:rsidRPr="00D153B6">
        <w:rPr>
          <w:rStyle w:val="StyleUnderline"/>
        </w:rPr>
        <w:t>, placing 782,000 square miles of ocean off-limits to commercial fishing and oil and gas exploration</w:t>
      </w:r>
      <w:r w:rsidRPr="00E603DA">
        <w:rPr>
          <w:sz w:val="16"/>
        </w:rPr>
        <w:t>.</w:t>
      </w:r>
      <w:r w:rsidR="00E603DA" w:rsidRPr="00E603DA">
        <w:rPr>
          <w:sz w:val="16"/>
        </w:rPr>
        <w:t xml:space="preserve"> </w:t>
      </w:r>
      <w:proofErr w:type="gramStart"/>
      <w:r w:rsidRPr="00E603DA">
        <w:rPr>
          <w:rStyle w:val="StyleUnderline"/>
          <w:highlight w:val="cyan"/>
        </w:rPr>
        <w:t>But</w:t>
      </w:r>
      <w:r w:rsidRPr="00E603DA">
        <w:rPr>
          <w:sz w:val="16"/>
        </w:rPr>
        <w:t xml:space="preserve"> perhaps </w:t>
      </w:r>
      <w:r w:rsidRPr="00C81F09">
        <w:rPr>
          <w:rStyle w:val="StyleUnderline"/>
          <w:highlight w:val="cyan"/>
        </w:rPr>
        <w:t>not off-limits to U.S. Navy</w:t>
      </w:r>
      <w:r w:rsidRPr="00D153B6">
        <w:rPr>
          <w:rStyle w:val="StyleUnderline"/>
        </w:rPr>
        <w:t xml:space="preserve"> sonar exercises</w:t>
      </w:r>
      <w:r w:rsidRPr="00E603DA">
        <w:rPr>
          <w:sz w:val="16"/>
        </w:rPr>
        <w:t>.</w:t>
      </w:r>
      <w:proofErr w:type="gramEnd"/>
      <w:r w:rsidR="00E603DA" w:rsidRPr="00E603DA">
        <w:rPr>
          <w:sz w:val="16"/>
        </w:rPr>
        <w:t xml:space="preserve"> </w:t>
      </w:r>
      <w:r w:rsidRPr="00E603DA">
        <w:rPr>
          <w:sz w:val="16"/>
        </w:rPr>
        <w:t xml:space="preserve">When President George W. Bush designated the Northwestern Hawaiian Islands Marine National Monument in 2006 and the Marianas Trench Marine National Monument in 2009, he also granted the U.S. Navy an exception to the ban on environmentally destructive activities inside these sanctuaries. </w:t>
      </w:r>
      <w:r w:rsidRPr="00C81F09">
        <w:t>This</w:t>
      </w:r>
      <w:r w:rsidRPr="00A81518">
        <w:rPr>
          <w:rStyle w:val="StyleUnderline"/>
        </w:rPr>
        <w:t xml:space="preserve"> special “carve-out” </w:t>
      </w:r>
      <w:r w:rsidRPr="00C81F09">
        <w:rPr>
          <w:rStyle w:val="StyleUnderline"/>
          <w:highlight w:val="cyan"/>
        </w:rPr>
        <w:t>allows the Navy to conduct</w:t>
      </w:r>
      <w:r w:rsidRPr="00C81F09">
        <w:rPr>
          <w:rStyle w:val="StyleUnderline"/>
        </w:rPr>
        <w:t xml:space="preserve"> </w:t>
      </w:r>
      <w:r w:rsidRPr="00A81518">
        <w:rPr>
          <w:rStyle w:val="StyleUnderline"/>
        </w:rPr>
        <w:t xml:space="preserve">antisubmarine </w:t>
      </w:r>
      <w:r w:rsidRPr="00C81F09">
        <w:rPr>
          <w:rStyle w:val="StyleUnderline"/>
          <w:highlight w:val="cyan"/>
        </w:rPr>
        <w:t>sonar</w:t>
      </w:r>
      <w:r w:rsidRPr="00A81518">
        <w:rPr>
          <w:rStyle w:val="StyleUnderline"/>
        </w:rPr>
        <w:t xml:space="preserve"> trainings </w:t>
      </w:r>
      <w:r w:rsidRPr="00C81F09">
        <w:rPr>
          <w:rStyle w:val="StyleUnderline"/>
          <w:highlight w:val="cyan"/>
        </w:rPr>
        <w:t>inside the marine</w:t>
      </w:r>
      <w:r w:rsidRPr="00A81518">
        <w:rPr>
          <w:rStyle w:val="StyleUnderline"/>
        </w:rPr>
        <w:t xml:space="preserve"> equivalents of national </w:t>
      </w:r>
      <w:r w:rsidRPr="00C81F09">
        <w:rPr>
          <w:rStyle w:val="StyleUnderline"/>
          <w:highlight w:val="cyan"/>
        </w:rPr>
        <w:t>parks</w:t>
      </w:r>
      <w:r w:rsidRPr="00C81F09">
        <w:rPr>
          <w:sz w:val="16"/>
          <w:highlight w:val="cyan"/>
        </w:rPr>
        <w:t>.</w:t>
      </w:r>
      <w:r w:rsidR="00E603DA" w:rsidRPr="00C81F09">
        <w:rPr>
          <w:sz w:val="16"/>
          <w:highlight w:val="cyan"/>
        </w:rPr>
        <w:t xml:space="preserve"> </w:t>
      </w:r>
      <w:r w:rsidRPr="00C81F09">
        <w:rPr>
          <w:rStyle w:val="StyleUnderline"/>
          <w:highlight w:val="cyan"/>
        </w:rPr>
        <w:t>Now is the time for</w:t>
      </w:r>
      <w:r w:rsidRPr="00A81518">
        <w:rPr>
          <w:rStyle w:val="StyleUnderline"/>
        </w:rPr>
        <w:t xml:space="preserve"> </w:t>
      </w:r>
      <w:r w:rsidRPr="00E603DA">
        <w:rPr>
          <w:sz w:val="16"/>
        </w:rPr>
        <w:t xml:space="preserve">President </w:t>
      </w:r>
      <w:r w:rsidRPr="00C81F09">
        <w:rPr>
          <w:rStyle w:val="StyleUnderline"/>
          <w:highlight w:val="cyan"/>
        </w:rPr>
        <w:t xml:space="preserve">Obama to step up and designate this expanded national monument as a </w:t>
      </w:r>
      <w:r w:rsidRPr="00C81F09">
        <w:rPr>
          <w:rStyle w:val="Emphasis"/>
          <w:highlight w:val="cyan"/>
        </w:rPr>
        <w:t>true sanctuary</w:t>
      </w:r>
      <w:r w:rsidRPr="00C81F09">
        <w:rPr>
          <w:rStyle w:val="StyleUnderline"/>
          <w:highlight w:val="cyan"/>
        </w:rPr>
        <w:t xml:space="preserve"> for vulnerable marine life</w:t>
      </w:r>
      <w:r w:rsidRPr="00046E25">
        <w:rPr>
          <w:rStyle w:val="StyleUnderline"/>
          <w:highlight w:val="cyan"/>
        </w:rPr>
        <w:t>. At highest risk are the deep-diving whales</w:t>
      </w:r>
      <w:r w:rsidRPr="00A81518">
        <w:rPr>
          <w:rStyle w:val="StyleUnderline"/>
        </w:rPr>
        <w:t xml:space="preserve"> that are </w:t>
      </w:r>
      <w:r w:rsidRPr="00046E25">
        <w:rPr>
          <w:rStyle w:val="StyleUnderline"/>
          <w:highlight w:val="cyan"/>
        </w:rPr>
        <w:t>ubiquitous in these</w:t>
      </w:r>
      <w:r w:rsidRPr="00A81518">
        <w:rPr>
          <w:rStyle w:val="StyleUnderline"/>
        </w:rPr>
        <w:t xml:space="preserve"> pristine </w:t>
      </w:r>
      <w:r w:rsidRPr="00046E25">
        <w:rPr>
          <w:rStyle w:val="StyleUnderline"/>
          <w:highlight w:val="cyan"/>
        </w:rPr>
        <w:t xml:space="preserve">waters. These whales have </w:t>
      </w:r>
      <w:r w:rsidRPr="00046E25">
        <w:rPr>
          <w:rStyle w:val="Emphasis"/>
          <w:highlight w:val="cyan"/>
        </w:rPr>
        <w:t>repeatedly</w:t>
      </w:r>
      <w:r w:rsidRPr="00046E25">
        <w:rPr>
          <w:rStyle w:val="StyleUnderline"/>
          <w:highlight w:val="cyan"/>
        </w:rPr>
        <w:t xml:space="preserve"> mass-stranded in the wake of</w:t>
      </w:r>
      <w:r w:rsidRPr="00A81518">
        <w:rPr>
          <w:rStyle w:val="StyleUnderline"/>
        </w:rPr>
        <w:t xml:space="preserve"> high-intensity </w:t>
      </w:r>
      <w:r w:rsidRPr="00046E25">
        <w:rPr>
          <w:rStyle w:val="StyleUnderline"/>
          <w:highlight w:val="cyan"/>
        </w:rPr>
        <w:t>naval sonar exercises</w:t>
      </w:r>
      <w:r w:rsidRPr="00A81518">
        <w:rPr>
          <w:rStyle w:val="StyleUnderline"/>
        </w:rPr>
        <w:t xml:space="preserve"> around the world.</w:t>
      </w:r>
      <w:r w:rsidR="00E603DA" w:rsidRPr="00E603DA">
        <w:rPr>
          <w:sz w:val="16"/>
        </w:rPr>
        <w:t xml:space="preserve"> </w:t>
      </w:r>
      <w:r w:rsidRPr="00E603DA">
        <w:rPr>
          <w:sz w:val="16"/>
        </w:rPr>
        <w:t xml:space="preserve">A few months ago, during joint antisubmarine exercises among the U.S., Israeli, and Greek navies, at least five beaked whales stranded and died on the coast of Crete. As graphic photographs of dead whales in the bloody shallows circulated on the Internet, a team of Greek veterinary pathologists rushed to the scene to retrieve fresh organ samples for analysis. The autopsies found hemorrhaging inside the whales’ internal organs, bleeding from the ears, and tissue evidence of decompression-like sickness seen in other deep-diving whales following rapid ascent. They echo the grim reports from prior mass </w:t>
      </w:r>
      <w:proofErr w:type="spellStart"/>
      <w:r w:rsidRPr="00E603DA">
        <w:rPr>
          <w:sz w:val="16"/>
        </w:rPr>
        <w:t>strandings</w:t>
      </w:r>
      <w:proofErr w:type="spellEnd"/>
      <w:r w:rsidRPr="00E603DA">
        <w:rPr>
          <w:sz w:val="16"/>
        </w:rPr>
        <w:t xml:space="preserve"> linked to naval war games in the Caribbean, the Mediterranean, and elsewhere. Given the history of sonar </w:t>
      </w:r>
      <w:proofErr w:type="spellStart"/>
      <w:r w:rsidRPr="00E603DA">
        <w:rPr>
          <w:sz w:val="16"/>
        </w:rPr>
        <w:t>strandings</w:t>
      </w:r>
      <w:proofErr w:type="spellEnd"/>
      <w:r w:rsidRPr="00E603DA">
        <w:rPr>
          <w:sz w:val="16"/>
        </w:rPr>
        <w:t xml:space="preserve"> in the region, some Greek biologists have despaired at the fate of that population of whales.</w:t>
      </w:r>
      <w:r w:rsidR="00E603DA" w:rsidRPr="00E603DA">
        <w:rPr>
          <w:sz w:val="16"/>
        </w:rPr>
        <w:t xml:space="preserve"> </w:t>
      </w:r>
      <w:r w:rsidRPr="00E603DA">
        <w:rPr>
          <w:sz w:val="16"/>
        </w:rPr>
        <w:t>As I recount in my new book, War of the Whales, the Navy’s conflict with whales reached the courtroom years ago, when environmentalists began challenging the use of whale habitats for training exercises with sonar and explosives. The Natural Resources Defense Council first went to court in 1994 to prevent the Navy from detonating 10,000-pound bombs during “ship shock” tests in the whale-rich Channel Islands National Marine Sanctuary off the California coastline. In the years that followed, NRDC filed a series of lawsuits under the Marine Mammal Protection Act and other federal statutes to limit the Navy’s sonar trainings in areas of vital importance to whales.</w:t>
      </w:r>
      <w:r w:rsidR="00E603DA" w:rsidRPr="00E603DA">
        <w:rPr>
          <w:sz w:val="16"/>
        </w:rPr>
        <w:t xml:space="preserve"> </w:t>
      </w:r>
      <w:r w:rsidRPr="00E603DA">
        <w:rPr>
          <w:sz w:val="16"/>
        </w:rPr>
        <w:t xml:space="preserve">After suffering a string of court losses and being repeatedly found in violation of federal conservation laws, </w:t>
      </w:r>
      <w:r w:rsidRPr="00A81518">
        <w:rPr>
          <w:rStyle w:val="StyleUnderline"/>
        </w:rPr>
        <w:t xml:space="preserve">the Navy agreed to conduct comprehensive environmental impact statements on all of its U.S. coastal ranges and to implement some risk reduction procedures during exercises. The Navy does not, however, perform comprehensive environmental reviews prior to exercises in foreign waters—which may explain why </w:t>
      </w:r>
      <w:proofErr w:type="spellStart"/>
      <w:r w:rsidRPr="00A81518">
        <w:rPr>
          <w:rStyle w:val="StyleUnderline"/>
        </w:rPr>
        <w:t>strandings</w:t>
      </w:r>
      <w:proofErr w:type="spellEnd"/>
      <w:r w:rsidRPr="00A81518">
        <w:rPr>
          <w:rStyle w:val="StyleUnderline"/>
        </w:rPr>
        <w:t xml:space="preserve"> like those on Crete are still occurring. And on the Navy’s U.S. ranges</w:t>
      </w:r>
      <w:r w:rsidRPr="00E603DA">
        <w:rPr>
          <w:sz w:val="16"/>
        </w:rPr>
        <w:t xml:space="preserve">, some </w:t>
      </w:r>
      <w:r w:rsidRPr="00A81518">
        <w:rPr>
          <w:rStyle w:val="StyleUnderline"/>
        </w:rPr>
        <w:t>whale populations are showing signs of decline</w:t>
      </w:r>
      <w:r w:rsidRPr="00E603DA">
        <w:rPr>
          <w:sz w:val="16"/>
        </w:rPr>
        <w:t xml:space="preserve">, leading NRDC and another environmental group, </w:t>
      </w:r>
      <w:proofErr w:type="spellStart"/>
      <w:r w:rsidRPr="00E603DA">
        <w:rPr>
          <w:sz w:val="16"/>
        </w:rPr>
        <w:t>Earthjustice</w:t>
      </w:r>
      <w:proofErr w:type="spellEnd"/>
      <w:r w:rsidRPr="00E603DA">
        <w:rPr>
          <w:sz w:val="16"/>
        </w:rPr>
        <w:t>, to file suit this year to halt Navy exercises off the California and Hawaii coasts.</w:t>
      </w:r>
      <w:r w:rsidR="00E603DA" w:rsidRPr="00E603DA">
        <w:rPr>
          <w:sz w:val="16"/>
        </w:rPr>
        <w:t xml:space="preserve"> </w:t>
      </w:r>
      <w:r w:rsidRPr="00E33C37">
        <w:rPr>
          <w:rStyle w:val="StyleUnderline"/>
          <w:highlight w:val="cyan"/>
        </w:rPr>
        <w:t>This week marks the beginning of the massive Rim of the Pacific war games</w:t>
      </w:r>
      <w:r w:rsidRPr="00E603DA">
        <w:rPr>
          <w:sz w:val="16"/>
        </w:rPr>
        <w:t xml:space="preserve"> hosted by the U.S. Pacific Fleet in Pearl Harbor, Hawaii. </w:t>
      </w:r>
      <w:r w:rsidRPr="0041564A">
        <w:rPr>
          <w:rStyle w:val="StyleUnderline"/>
        </w:rPr>
        <w:t xml:space="preserve">These </w:t>
      </w:r>
      <w:proofErr w:type="spellStart"/>
      <w:r w:rsidRPr="0041564A">
        <w:rPr>
          <w:rStyle w:val="StyleUnderline"/>
        </w:rPr>
        <w:t>monthlong</w:t>
      </w:r>
      <w:proofErr w:type="spellEnd"/>
      <w:r w:rsidRPr="0041564A">
        <w:rPr>
          <w:rStyle w:val="StyleUnderline"/>
        </w:rPr>
        <w:t xml:space="preserve"> joint exercises deploy 47 warships from 22 foreign navies, six submarines, more than 200 aircraft, and 25,000 sailors. Ten years ago,</w:t>
      </w:r>
      <w:r w:rsidRPr="00E603DA">
        <w:rPr>
          <w:sz w:val="16"/>
        </w:rPr>
        <w:t xml:space="preserve"> during 2004 RIMPAC exercises involving high-intensity sonar</w:t>
      </w:r>
      <w:r w:rsidRPr="0041564A">
        <w:rPr>
          <w:rStyle w:val="StyleUnderline"/>
        </w:rPr>
        <w:t>, 200 melon-headed whales panicked and fled into Hanalei Bay</w:t>
      </w:r>
      <w:r w:rsidRPr="00E603DA">
        <w:rPr>
          <w:sz w:val="16"/>
        </w:rPr>
        <w:t>. Citing this incident, NRDC went to court in 2006 and won an emergency injunction that delayed the start of that summer’s RIMPAC war games until the U.S. Navy agreed to limitations on its sonar exercises.</w:t>
      </w:r>
      <w:r w:rsidR="00E603DA" w:rsidRPr="00E603DA">
        <w:rPr>
          <w:sz w:val="16"/>
        </w:rPr>
        <w:t xml:space="preserve"> </w:t>
      </w:r>
      <w:r w:rsidRPr="00E33C37">
        <w:rPr>
          <w:rStyle w:val="StyleUnderline"/>
          <w:highlight w:val="cyan"/>
        </w:rPr>
        <w:t>This</w:t>
      </w:r>
      <w:r w:rsidRPr="0041564A">
        <w:rPr>
          <w:rStyle w:val="StyleUnderline"/>
        </w:rPr>
        <w:t xml:space="preserve"> year’s ramped-up RIMPAC exercises </w:t>
      </w:r>
      <w:r w:rsidRPr="00E33C37">
        <w:rPr>
          <w:rStyle w:val="StyleUnderline"/>
          <w:highlight w:val="cyan"/>
        </w:rPr>
        <w:t>highlight the Obama doctrine’s pivot toward Asia</w:t>
      </w:r>
      <w:r w:rsidRPr="0041564A">
        <w:rPr>
          <w:rStyle w:val="StyleUnderline"/>
        </w:rPr>
        <w:t xml:space="preserve">. But </w:t>
      </w:r>
      <w:r w:rsidRPr="00E33C37">
        <w:rPr>
          <w:rStyle w:val="Emphasis"/>
          <w:highlight w:val="cyan"/>
        </w:rPr>
        <w:t>projecting a more robust U.S. naval presence in the Pacific threatens to undermine the conservation goals of the</w:t>
      </w:r>
      <w:r w:rsidRPr="0041564A">
        <w:rPr>
          <w:rStyle w:val="StyleUnderline"/>
        </w:rPr>
        <w:t xml:space="preserve"> Pacific Remote Islands Marine National </w:t>
      </w:r>
      <w:r w:rsidRPr="00E33C37">
        <w:rPr>
          <w:rStyle w:val="Emphasis"/>
          <w:highlight w:val="cyan"/>
        </w:rPr>
        <w:t>Monument</w:t>
      </w:r>
      <w:r w:rsidRPr="00E5488C">
        <w:rPr>
          <w:rStyle w:val="StyleUnderline"/>
        </w:rPr>
        <w:t xml:space="preserve">. The islands were once home to two U.S. naval air stations, and although there are </w:t>
      </w:r>
      <w:proofErr w:type="gramStart"/>
      <w:r w:rsidRPr="00E5488C">
        <w:rPr>
          <w:rStyle w:val="StyleUnderline"/>
        </w:rPr>
        <w:t>few large Navy trainings</w:t>
      </w:r>
      <w:proofErr w:type="gramEnd"/>
      <w:r w:rsidRPr="00E5488C">
        <w:rPr>
          <w:rStyle w:val="StyleUnderline"/>
        </w:rPr>
        <w:t xml:space="preserve"> conducted in these waters today, ships in the area may engage in sonar testing</w:t>
      </w:r>
      <w:r w:rsidRPr="00E603DA">
        <w:rPr>
          <w:sz w:val="16"/>
        </w:rPr>
        <w:t xml:space="preserve">. The only current restriction on Navy sonar operations is a 12-nautical-mile limit surrounding the islands—and only for low-frequency sonar. </w:t>
      </w:r>
      <w:r w:rsidRPr="00E5488C">
        <w:rPr>
          <w:rStyle w:val="StyleUnderline"/>
        </w:rPr>
        <w:t xml:space="preserve">Mid-frequency sonar exercises—the kind of sonar implicated in the recent Crete </w:t>
      </w:r>
      <w:proofErr w:type="spellStart"/>
      <w:r w:rsidRPr="00E5488C">
        <w:rPr>
          <w:rStyle w:val="StyleUnderline"/>
        </w:rPr>
        <w:t>strandings</w:t>
      </w:r>
      <w:proofErr w:type="spellEnd"/>
      <w:r w:rsidRPr="00E5488C">
        <w:rPr>
          <w:rStyle w:val="StyleUnderline"/>
        </w:rPr>
        <w:t>—have no limitations.</w:t>
      </w:r>
      <w:r w:rsidRPr="00E603DA">
        <w:rPr>
          <w:sz w:val="16"/>
        </w:rPr>
        <w:t xml:space="preserve"> Michael </w:t>
      </w:r>
      <w:proofErr w:type="spellStart"/>
      <w:r w:rsidRPr="00E603DA">
        <w:rPr>
          <w:sz w:val="16"/>
        </w:rPr>
        <w:t>Jasny</w:t>
      </w:r>
      <w:proofErr w:type="spellEnd"/>
      <w:r w:rsidRPr="00E603DA">
        <w:rPr>
          <w:sz w:val="16"/>
        </w:rPr>
        <w:t xml:space="preserve">, the director of NRDC’s Marine Mammal Protection Project, estimates that </w:t>
      </w:r>
      <w:r w:rsidRPr="00FF0DF7">
        <w:rPr>
          <w:rStyle w:val="StyleUnderline"/>
          <w:highlight w:val="cyan"/>
        </w:rPr>
        <w:t>99</w:t>
      </w:r>
      <w:r w:rsidRPr="00E5488C">
        <w:rPr>
          <w:rStyle w:val="StyleUnderline"/>
        </w:rPr>
        <w:t xml:space="preserve">.6 </w:t>
      </w:r>
      <w:r w:rsidRPr="00FF0DF7">
        <w:rPr>
          <w:rStyle w:val="StyleUnderline"/>
          <w:highlight w:val="cyan"/>
        </w:rPr>
        <w:t>percent of the newly expanded national monument is currently unprotected from naval sonar</w:t>
      </w:r>
      <w:r w:rsidRPr="00E5488C">
        <w:rPr>
          <w:rStyle w:val="StyleUnderline"/>
        </w:rPr>
        <w:t>.</w:t>
      </w:r>
      <w:r w:rsidR="00E603DA">
        <w:rPr>
          <w:rStyle w:val="StyleUnderline"/>
        </w:rPr>
        <w:t xml:space="preserve"> </w:t>
      </w:r>
      <w:r w:rsidRPr="00E603DA">
        <w:rPr>
          <w:sz w:val="16"/>
        </w:rPr>
        <w:t xml:space="preserve">The Navy hasn’t always been indifferent to whales. Beginning in the early 1960s, the U.S. Navy captured and trained dolphins, orcas, and other small cetaceans to patrol harbors for enemy swimmers, retrieve unexploded armaments from the ocean floor, and sweep harbors for live mines in Vietnam. In 1986, Navy dolphins were first deployed in the Persian Gulf to patrol the harbor in Bahrain to protect U.S. flagships from enemy swimmers and mines and to escort Kuwaiti oil tankers through potentially dangerous waters. In 2003, during Operation Enduring Freedom, Navy-trained dolphins and sea lions were redeployed to clear mines near the Iraqi port of Umm </w:t>
      </w:r>
      <w:proofErr w:type="spellStart"/>
      <w:r w:rsidRPr="00E603DA">
        <w:rPr>
          <w:sz w:val="16"/>
        </w:rPr>
        <w:t>Qasr</w:t>
      </w:r>
      <w:proofErr w:type="spellEnd"/>
      <w:r w:rsidRPr="00E603DA">
        <w:rPr>
          <w:sz w:val="16"/>
        </w:rPr>
        <w:t xml:space="preserve"> and other locations.</w:t>
      </w:r>
      <w:r w:rsidR="00E603DA" w:rsidRPr="00E603DA">
        <w:rPr>
          <w:sz w:val="16"/>
        </w:rPr>
        <w:t xml:space="preserve"> </w:t>
      </w:r>
      <w:r w:rsidRPr="00E603DA">
        <w:rPr>
          <w:sz w:val="16"/>
        </w:rPr>
        <w:t xml:space="preserve">For decades, the Navy has also studied whales’ exquisitely refined </w:t>
      </w:r>
      <w:proofErr w:type="spellStart"/>
      <w:r w:rsidRPr="00E603DA">
        <w:rPr>
          <w:sz w:val="16"/>
        </w:rPr>
        <w:t>biosonar</w:t>
      </w:r>
      <w:proofErr w:type="spellEnd"/>
      <w:r w:rsidRPr="00E603DA">
        <w:rPr>
          <w:sz w:val="16"/>
        </w:rPr>
        <w:t xml:space="preserve"> in hopes of reverse-engineering it to improve the Navy’s own surveillance of enemy submarines in dark ocean depths. It’s a cruel irony that the Navy’s modern, high-intensity sonar—partly derived from its extensive research into cetacean </w:t>
      </w:r>
      <w:proofErr w:type="spellStart"/>
      <w:r w:rsidRPr="00E603DA">
        <w:rPr>
          <w:sz w:val="16"/>
        </w:rPr>
        <w:t>biosonar</w:t>
      </w:r>
      <w:proofErr w:type="spellEnd"/>
      <w:r w:rsidRPr="00E603DA">
        <w:rPr>
          <w:sz w:val="16"/>
        </w:rPr>
        <w:t xml:space="preserve">—causes mass </w:t>
      </w:r>
      <w:proofErr w:type="spellStart"/>
      <w:r w:rsidRPr="00E603DA">
        <w:rPr>
          <w:sz w:val="16"/>
        </w:rPr>
        <w:t>strandings</w:t>
      </w:r>
      <w:proofErr w:type="spellEnd"/>
      <w:r w:rsidRPr="00E603DA">
        <w:rPr>
          <w:sz w:val="16"/>
        </w:rPr>
        <w:t xml:space="preserve"> of certain species of whales.</w:t>
      </w:r>
      <w:r w:rsidR="00E603DA" w:rsidRPr="00E603DA">
        <w:rPr>
          <w:sz w:val="16"/>
        </w:rPr>
        <w:t xml:space="preserve"> </w:t>
      </w:r>
      <w:r w:rsidRPr="00E603DA">
        <w:rPr>
          <w:sz w:val="16"/>
        </w:rPr>
        <w:t xml:space="preserve">In the years since losing its first court case over sonar exercises, the Navy has agreed to spend tens of millions of dollars studying the behavioral responses of deep-diving whales to high-intensity sonar. </w:t>
      </w:r>
      <w:r w:rsidRPr="00FF0DF7">
        <w:rPr>
          <w:rStyle w:val="StyleUnderline"/>
          <w:highlight w:val="cyan"/>
        </w:rPr>
        <w:t>There is now consensus among researchers</w:t>
      </w:r>
      <w:r w:rsidRPr="00E5488C">
        <w:rPr>
          <w:rStyle w:val="StyleUnderline"/>
        </w:rPr>
        <w:t>—including those funded by the Navy—</w:t>
      </w:r>
      <w:r w:rsidRPr="00FF0DF7">
        <w:rPr>
          <w:rStyle w:val="StyleUnderline"/>
          <w:highlight w:val="cyan"/>
        </w:rPr>
        <w:t xml:space="preserve">that whales are acutely sensitive to acoustic disturbances. </w:t>
      </w:r>
      <w:r w:rsidRPr="006F6CB2">
        <w:rPr>
          <w:rStyle w:val="StyleUnderline"/>
          <w:highlight w:val="cyan"/>
        </w:rPr>
        <w:t>Sonar and other sources of ocean noise provoke</w:t>
      </w:r>
      <w:r w:rsidRPr="00E5488C">
        <w:rPr>
          <w:rStyle w:val="StyleUnderline"/>
        </w:rPr>
        <w:t xml:space="preserve"> a range of </w:t>
      </w:r>
      <w:r w:rsidRPr="006F6CB2">
        <w:rPr>
          <w:rStyle w:val="StyleUnderline"/>
          <w:highlight w:val="cyan"/>
        </w:rPr>
        <w:t>lethal</w:t>
      </w:r>
      <w:r w:rsidRPr="00E5488C">
        <w:rPr>
          <w:rStyle w:val="StyleUnderline"/>
        </w:rPr>
        <w:t xml:space="preserve"> and nonlethal </w:t>
      </w:r>
      <w:r w:rsidRPr="006F6CB2">
        <w:rPr>
          <w:rStyle w:val="StyleUnderline"/>
          <w:highlight w:val="cyan"/>
        </w:rPr>
        <w:t>responses</w:t>
      </w:r>
      <w:r w:rsidRPr="00E5488C">
        <w:rPr>
          <w:rStyle w:val="StyleUnderline"/>
        </w:rPr>
        <w:t xml:space="preserve">, including abandoning their foraging habitats and diverting their migration paths. And the stress of chronic </w:t>
      </w:r>
      <w:r w:rsidRPr="00BA7E9D">
        <w:rPr>
          <w:rStyle w:val="StyleUnderline"/>
          <w:highlight w:val="cyan"/>
        </w:rPr>
        <w:t xml:space="preserve">noise pollution responses can threaten whales’ </w:t>
      </w:r>
      <w:r w:rsidRPr="00BA7E9D">
        <w:rPr>
          <w:rStyle w:val="StyleUnderline"/>
        </w:rPr>
        <w:t xml:space="preserve">often </w:t>
      </w:r>
      <w:r w:rsidRPr="00BA7E9D">
        <w:rPr>
          <w:rStyle w:val="StyleUnderline"/>
          <w:highlight w:val="cyan"/>
        </w:rPr>
        <w:t>fragile reproductive health</w:t>
      </w:r>
      <w:r w:rsidRPr="00E5488C">
        <w:rPr>
          <w:rStyle w:val="StyleUnderline"/>
        </w:rPr>
        <w:t>.</w:t>
      </w:r>
      <w:r w:rsidR="00E603DA" w:rsidRPr="00E603DA">
        <w:rPr>
          <w:sz w:val="16"/>
        </w:rPr>
        <w:t xml:space="preserve"> </w:t>
      </w:r>
      <w:r w:rsidRPr="00E603DA">
        <w:rPr>
          <w:sz w:val="16"/>
        </w:rPr>
        <w:t xml:space="preserve">Given this growing body of evidence, one wonders why </w:t>
      </w:r>
      <w:r w:rsidRPr="00F84F7F">
        <w:rPr>
          <w:rStyle w:val="StyleUnderline"/>
        </w:rPr>
        <w:t xml:space="preserve">the </w:t>
      </w:r>
      <w:r w:rsidRPr="00BA7E9D">
        <w:rPr>
          <w:rStyle w:val="StyleUnderline"/>
          <w:highlight w:val="cyan"/>
        </w:rPr>
        <w:t>Navy</w:t>
      </w:r>
      <w:r w:rsidRPr="00F84F7F">
        <w:rPr>
          <w:rStyle w:val="StyleUnderline"/>
        </w:rPr>
        <w:t xml:space="preserve"> continues to insist on conducting sonar </w:t>
      </w:r>
      <w:r w:rsidRPr="00BA7E9D">
        <w:rPr>
          <w:rStyle w:val="StyleUnderline"/>
          <w:highlight w:val="cyan"/>
        </w:rPr>
        <w:t>trainings</w:t>
      </w:r>
      <w:r w:rsidRPr="00F84F7F">
        <w:rPr>
          <w:rStyle w:val="StyleUnderline"/>
        </w:rPr>
        <w:t xml:space="preserve"> in whale habitats, even at the risk of </w:t>
      </w:r>
      <w:r w:rsidRPr="00BA7E9D">
        <w:rPr>
          <w:rStyle w:val="StyleUnderline"/>
          <w:highlight w:val="cyan"/>
        </w:rPr>
        <w:t>turn</w:t>
      </w:r>
      <w:r w:rsidRPr="00F84F7F">
        <w:rPr>
          <w:rStyle w:val="StyleUnderline"/>
        </w:rPr>
        <w:t xml:space="preserve">ing would-be </w:t>
      </w:r>
      <w:r w:rsidRPr="00BA7E9D">
        <w:rPr>
          <w:rStyle w:val="Emphasis"/>
          <w:highlight w:val="cyan"/>
        </w:rPr>
        <w:t>sanctuaries into death traps.</w:t>
      </w:r>
      <w:r w:rsidRPr="00F84F7F">
        <w:rPr>
          <w:rStyle w:val="StyleUnderline"/>
        </w:rPr>
        <w:t xml:space="preserve"> </w:t>
      </w:r>
      <w:r w:rsidRPr="00E603DA">
        <w:rPr>
          <w:sz w:val="16"/>
        </w:rPr>
        <w:t>Why must whales continue to die for military practice?</w:t>
      </w:r>
      <w:r w:rsidR="00E603DA" w:rsidRPr="00E603DA">
        <w:rPr>
          <w:sz w:val="16"/>
        </w:rPr>
        <w:t xml:space="preserve"> </w:t>
      </w:r>
      <w:r w:rsidRPr="00E603DA">
        <w:rPr>
          <w:sz w:val="16"/>
        </w:rPr>
        <w:t xml:space="preserve">Despite their highly evolved social structures and their prodigious talents for communication and navigation, whales don’t grasp the fine points of territorial limits, laws of the sea, and national monument designations. </w:t>
      </w:r>
      <w:r w:rsidRPr="00F84F7F">
        <w:rPr>
          <w:rStyle w:val="StyleUnderline"/>
        </w:rPr>
        <w:t>They can’t escape the underwater cacophony from transcontinental shipping, offshore oil and gas drilling, and military sonar that have combined to make their marine habitats unbearably noisy</w:t>
      </w:r>
      <w:r w:rsidRPr="00E603DA">
        <w:rPr>
          <w:sz w:val="16"/>
        </w:rPr>
        <w:t>.</w:t>
      </w:r>
      <w:r w:rsidR="00E603DA" w:rsidRPr="00E603DA">
        <w:rPr>
          <w:sz w:val="16"/>
        </w:rPr>
        <w:t xml:space="preserve"> </w:t>
      </w:r>
      <w:r w:rsidRPr="00BA7E9D">
        <w:rPr>
          <w:rStyle w:val="StyleUnderline"/>
          <w:highlight w:val="cyan"/>
        </w:rPr>
        <w:t xml:space="preserve">The U.S. Navy has repeatedly failed to conduct sonar trainings without harming </w:t>
      </w:r>
      <w:r w:rsidRPr="00BA7E9D">
        <w:rPr>
          <w:rStyle w:val="StyleUnderline"/>
        </w:rPr>
        <w:t xml:space="preserve">federally protected </w:t>
      </w:r>
      <w:r w:rsidRPr="00BA7E9D">
        <w:rPr>
          <w:rStyle w:val="StyleUnderline"/>
          <w:highlight w:val="cyan"/>
        </w:rPr>
        <w:t>marine mammals</w:t>
      </w:r>
      <w:r w:rsidRPr="00E603DA">
        <w:rPr>
          <w:sz w:val="16"/>
        </w:rPr>
        <w:t xml:space="preserve">. And as judges in virtually every circuit have ruled, </w:t>
      </w:r>
      <w:r w:rsidRPr="00F84F7F">
        <w:rPr>
          <w:rStyle w:val="StyleUnderline"/>
        </w:rPr>
        <w:t>regulators at the National Oceanic and Atmospheric Administration have failed to hold the Navy accountable to the law. Now is the time for citizen action</w:t>
      </w:r>
      <w:r w:rsidRPr="00E603DA">
        <w:rPr>
          <w:sz w:val="16"/>
        </w:rPr>
        <w:t xml:space="preserve">, during the </w:t>
      </w:r>
      <w:proofErr w:type="spellStart"/>
      <w:r w:rsidRPr="00E603DA">
        <w:rPr>
          <w:sz w:val="16"/>
        </w:rPr>
        <w:t>summerlong</w:t>
      </w:r>
      <w:proofErr w:type="spellEnd"/>
      <w:r w:rsidRPr="00E603DA">
        <w:rPr>
          <w:sz w:val="16"/>
        </w:rPr>
        <w:t xml:space="preserve"> public comment period before the fine-print rules are finalized. Comments should be directed to the secretary of Commerce and the secretary of Interior</w:t>
      </w:r>
      <w:r w:rsidRPr="00CF34FC">
        <w:rPr>
          <w:sz w:val="16"/>
          <w:highlight w:val="cyan"/>
        </w:rPr>
        <w:t xml:space="preserve">. </w:t>
      </w:r>
      <w:r w:rsidRPr="00CF34FC">
        <w:rPr>
          <w:rStyle w:val="StyleUnderline"/>
          <w:highlight w:val="cyan"/>
        </w:rPr>
        <w:t>It will</w:t>
      </w:r>
      <w:r w:rsidRPr="00F84F7F">
        <w:rPr>
          <w:rStyle w:val="StyleUnderline"/>
        </w:rPr>
        <w:t xml:space="preserve"> then </w:t>
      </w:r>
      <w:r w:rsidRPr="00CF34FC">
        <w:rPr>
          <w:rStyle w:val="StyleUnderline"/>
          <w:highlight w:val="cyan"/>
        </w:rPr>
        <w:t>fall to the commander in chief to</w:t>
      </w:r>
      <w:r w:rsidRPr="00F84F7F">
        <w:rPr>
          <w:rStyle w:val="StyleUnderline"/>
        </w:rPr>
        <w:t xml:space="preserve"> finally </w:t>
      </w:r>
      <w:r w:rsidRPr="00CF34FC">
        <w:rPr>
          <w:rStyle w:val="StyleUnderline"/>
          <w:highlight w:val="cyan"/>
        </w:rPr>
        <w:t>grant the whales a sanctuary from the Navy’s acoustic storm. He should begin with the Pacific Remote Islands Marine National Monument</w:t>
      </w:r>
      <w:r w:rsidRPr="00F84F7F">
        <w:rPr>
          <w:rStyle w:val="StyleUnderline"/>
        </w:rPr>
        <w:t>.</w:t>
      </w:r>
    </w:p>
    <w:p w:rsidR="00CF34FC" w:rsidRDefault="00CF34FC" w:rsidP="00D153B6">
      <w:pPr>
        <w:rPr>
          <w:rStyle w:val="StyleUnderline"/>
        </w:rPr>
      </w:pPr>
    </w:p>
    <w:p w:rsidR="00CF34FC" w:rsidRDefault="00FD2E87" w:rsidP="00C0561E">
      <w:pPr>
        <w:pStyle w:val="Heading2"/>
      </w:pPr>
      <w:proofErr w:type="gramStart"/>
      <w:r>
        <w:t>p</w:t>
      </w:r>
      <w:r w:rsidR="00C0561E" w:rsidRPr="00C0561E">
        <w:t>lan</w:t>
      </w:r>
      <w:proofErr w:type="gramEnd"/>
    </w:p>
    <w:p w:rsidR="00C0561E" w:rsidRDefault="00C0561E" w:rsidP="00C0561E"/>
    <w:p w:rsidR="00C0561E" w:rsidRDefault="00C0561E" w:rsidP="00900A5A">
      <w:pPr>
        <w:pStyle w:val="Heading4"/>
      </w:pPr>
      <w:r>
        <w:t>The United States federal government should substantially increase its</w:t>
      </w:r>
      <w:r w:rsidR="00852572">
        <w:t xml:space="preserve"> non-military</w:t>
      </w:r>
      <w:r>
        <w:t xml:space="preserve"> development of the Earth’s oceans by </w:t>
      </w:r>
      <w:r w:rsidR="00C55B72">
        <w:t>designating the Pacific Remote Is</w:t>
      </w:r>
      <w:r w:rsidR="00BC169E">
        <w:t xml:space="preserve">lands Marine National </w:t>
      </w:r>
      <w:r w:rsidR="00321D96">
        <w:t>Monument off-limits to United States</w:t>
      </w:r>
      <w:r w:rsidR="00BC169E">
        <w:t xml:space="preserve"> Navy exercises</w:t>
      </w:r>
      <w:r w:rsidR="00C55B72">
        <w:t xml:space="preserve">. </w:t>
      </w:r>
      <w:r>
        <w:t xml:space="preserve"> </w:t>
      </w:r>
    </w:p>
    <w:p w:rsidR="00A74C03" w:rsidRDefault="00A74C03" w:rsidP="00A74C03"/>
    <w:p w:rsidR="00A74C03" w:rsidRDefault="00A74C03" w:rsidP="00A74C03"/>
    <w:p w:rsidR="00A74C03" w:rsidRDefault="00A74C03" w:rsidP="00A74C03"/>
    <w:p w:rsidR="00A74C03" w:rsidRDefault="00A74C03" w:rsidP="00A74C03"/>
    <w:p w:rsidR="00B50F01" w:rsidRDefault="00B50F01" w:rsidP="00E81D44">
      <w:pPr>
        <w:pStyle w:val="Heading1"/>
      </w:pPr>
      <w:proofErr w:type="gramStart"/>
      <w:r>
        <w:t>solvency</w:t>
      </w:r>
      <w:proofErr w:type="gramEnd"/>
      <w:r>
        <w:t xml:space="preserve"> extensions</w:t>
      </w:r>
    </w:p>
    <w:p w:rsidR="00B50F01" w:rsidRDefault="00B50F01" w:rsidP="00B50F01"/>
    <w:p w:rsidR="009B02D2" w:rsidRDefault="009B02D2" w:rsidP="009B02D2">
      <w:pPr>
        <w:pStyle w:val="Heading3"/>
      </w:pPr>
      <w:proofErr w:type="gramStart"/>
      <w:r>
        <w:t>war</w:t>
      </w:r>
      <w:proofErr w:type="gramEnd"/>
      <w:r>
        <w:t xml:space="preserve"> games bad</w:t>
      </w:r>
    </w:p>
    <w:p w:rsidR="009B02D2" w:rsidRDefault="009B02D2" w:rsidP="009B02D2"/>
    <w:p w:rsidR="009B02D2" w:rsidRPr="00893767" w:rsidRDefault="009B02D2" w:rsidP="009B02D2">
      <w:pPr>
        <w:pStyle w:val="Heading4"/>
      </w:pPr>
      <w:r>
        <w:t xml:space="preserve">War games in the Pacific kill US-China relations which are </w:t>
      </w:r>
      <w:r w:rsidRPr="00021354">
        <w:rPr>
          <w:u w:val="single"/>
        </w:rPr>
        <w:t>on the brink now</w:t>
      </w:r>
      <w:r>
        <w:t xml:space="preserve"> – the </w:t>
      </w:r>
      <w:proofErr w:type="spellStart"/>
      <w:r>
        <w:t>aff</w:t>
      </w:r>
      <w:proofErr w:type="spellEnd"/>
      <w:r>
        <w:t xml:space="preserve"> solves for </w:t>
      </w:r>
      <w:r w:rsidRPr="00021354">
        <w:rPr>
          <w:u w:val="single"/>
        </w:rPr>
        <w:t>future instability</w:t>
      </w:r>
      <w:r>
        <w:t xml:space="preserve"> in the South China Sea</w:t>
      </w:r>
    </w:p>
    <w:p w:rsidR="009B02D2" w:rsidRPr="00893767" w:rsidRDefault="009B02D2" w:rsidP="009B02D2">
      <w:r w:rsidRPr="00893767">
        <w:rPr>
          <w:rStyle w:val="Style13ptBold"/>
        </w:rPr>
        <w:t>RT 5-5</w:t>
      </w:r>
      <w:r>
        <w:t xml:space="preserve"> [Russia Today, May 5, 2014, “This is just a test: Philippines, US kick off major war games in Pacific,” </w:t>
      </w:r>
      <w:hyperlink r:id="rId14" w:history="1">
        <w:r w:rsidRPr="001D4F84">
          <w:rPr>
            <w:rStyle w:val="Hyperlink"/>
          </w:rPr>
          <w:t>http://rt.com/news/156864-us-philippines-maneuvers-military/</w:t>
        </w:r>
      </w:hyperlink>
      <w:r>
        <w:t>] WD</w:t>
      </w:r>
    </w:p>
    <w:p w:rsidR="009B02D2" w:rsidRDefault="009B02D2" w:rsidP="009B02D2">
      <w:pPr>
        <w:rPr>
          <w:sz w:val="16"/>
        </w:rPr>
      </w:pPr>
      <w:r w:rsidRPr="00893767">
        <w:rPr>
          <w:rStyle w:val="StyleUnderline"/>
        </w:rPr>
        <w:t xml:space="preserve">More than 5,000 </w:t>
      </w:r>
      <w:r w:rsidRPr="00DD01F4">
        <w:rPr>
          <w:rStyle w:val="StyleUnderline"/>
          <w:highlight w:val="cyan"/>
        </w:rPr>
        <w:t xml:space="preserve">US and Filipino soldiers have begun </w:t>
      </w:r>
      <w:r w:rsidRPr="00DD01F4">
        <w:rPr>
          <w:rStyle w:val="Emphasis"/>
          <w:highlight w:val="cyan"/>
        </w:rPr>
        <w:t>war games</w:t>
      </w:r>
      <w:r w:rsidRPr="00DD01F4">
        <w:rPr>
          <w:rStyle w:val="StyleUnderline"/>
          <w:highlight w:val="cyan"/>
        </w:rPr>
        <w:t xml:space="preserve"> in the region at a time of </w:t>
      </w:r>
      <w:r w:rsidRPr="00DD01F4">
        <w:rPr>
          <w:rStyle w:val="Emphasis"/>
          <w:highlight w:val="cyan"/>
        </w:rPr>
        <w:t>increased tension</w:t>
      </w:r>
      <w:r w:rsidRPr="00DD01F4">
        <w:rPr>
          <w:rStyle w:val="StyleUnderline"/>
          <w:highlight w:val="cyan"/>
        </w:rPr>
        <w:t xml:space="preserve"> – especially from the regional power, </w:t>
      </w:r>
      <w:r w:rsidRPr="00DD01F4">
        <w:rPr>
          <w:rStyle w:val="Emphasis"/>
          <w:highlight w:val="cyan"/>
        </w:rPr>
        <w:t>China</w:t>
      </w:r>
      <w:r w:rsidRPr="00DD01F4">
        <w:rPr>
          <w:rStyle w:val="StyleUnderline"/>
          <w:highlight w:val="cyan"/>
        </w:rPr>
        <w:t xml:space="preserve"> - over America’s </w:t>
      </w:r>
      <w:r w:rsidRPr="00DD01F4">
        <w:rPr>
          <w:rStyle w:val="Emphasis"/>
          <w:highlight w:val="cyan"/>
        </w:rPr>
        <w:t>growing military footprint in the Pacific</w:t>
      </w:r>
      <w:r w:rsidRPr="00DD01F4">
        <w:rPr>
          <w:rStyle w:val="StyleUnderline"/>
          <w:highlight w:val="cyan"/>
        </w:rPr>
        <w:t>.</w:t>
      </w:r>
      <w:r w:rsidRPr="00FA29EB">
        <w:rPr>
          <w:sz w:val="16"/>
        </w:rPr>
        <w:t xml:space="preserve"> The two-week naval exercises, dubbed "</w:t>
      </w:r>
      <w:proofErr w:type="spellStart"/>
      <w:r w:rsidRPr="00FA29EB">
        <w:rPr>
          <w:sz w:val="16"/>
        </w:rPr>
        <w:t>Balikatan</w:t>
      </w:r>
      <w:proofErr w:type="spellEnd"/>
      <w:r w:rsidRPr="00FA29EB">
        <w:rPr>
          <w:sz w:val="16"/>
        </w:rPr>
        <w:t xml:space="preserve">" (shoulder-to-shoulder), are ostensibly designed to help the two allies respond to emergencies, including piracy and natural disasters. Nearly 5,500 American and Filipino service personnel will participate in the naval games, which will involve the participation of US F-18 fighter jets and soldiers involved in live ammo exercises, on the main island of Luzon. </w:t>
      </w:r>
      <w:r w:rsidRPr="00DD01F4">
        <w:rPr>
          <w:rStyle w:val="StyleUnderline"/>
          <w:highlight w:val="cyan"/>
        </w:rPr>
        <w:t>The maneuvers</w:t>
      </w:r>
      <w:r w:rsidRPr="00893767">
        <w:rPr>
          <w:rStyle w:val="StyleUnderline"/>
        </w:rPr>
        <w:t xml:space="preserve">, held on the edge of the South China Sea, </w:t>
      </w:r>
      <w:r w:rsidRPr="00DD01F4">
        <w:rPr>
          <w:rStyle w:val="StyleUnderline"/>
          <w:highlight w:val="cyan"/>
        </w:rPr>
        <w:t>come just one week after Manila and Washington hammered out the details of a new security agreement</w:t>
      </w:r>
      <w:r w:rsidRPr="00893767">
        <w:rPr>
          <w:rStyle w:val="StyleUnderline"/>
        </w:rPr>
        <w:t xml:space="preserve">, the Enhanced Defense Cooperation Agreement, </w:t>
      </w:r>
      <w:r w:rsidRPr="00DD01F4">
        <w:rPr>
          <w:rStyle w:val="StyleUnderline"/>
          <w:highlight w:val="cyan"/>
        </w:rPr>
        <w:t>which gives the US Navy broader access to local ports and military bases</w:t>
      </w:r>
      <w:r w:rsidRPr="00893767">
        <w:rPr>
          <w:rStyle w:val="StyleUnderline"/>
        </w:rPr>
        <w:t>. Given the current realities in the region</w:t>
      </w:r>
      <w:r w:rsidRPr="00FA29EB">
        <w:rPr>
          <w:rStyle w:val="Emphasis"/>
        </w:rPr>
        <w:t xml:space="preserve">, </w:t>
      </w:r>
      <w:r w:rsidRPr="00DD01F4">
        <w:rPr>
          <w:rStyle w:val="Emphasis"/>
          <w:highlight w:val="cyan"/>
        </w:rPr>
        <w:t>no military maneuvers can occur without some level of suspicion from neighboring powers</w:t>
      </w:r>
      <w:r w:rsidRPr="00893767">
        <w:rPr>
          <w:rStyle w:val="StyleUnderline"/>
        </w:rPr>
        <w:t xml:space="preserve">. Philippine Foreign Secretary Albert </w:t>
      </w:r>
      <w:proofErr w:type="gramStart"/>
      <w:r w:rsidRPr="00893767">
        <w:rPr>
          <w:rStyle w:val="StyleUnderline"/>
        </w:rPr>
        <w:t>del</w:t>
      </w:r>
      <w:proofErr w:type="gramEnd"/>
      <w:r w:rsidRPr="00893767">
        <w:rPr>
          <w:rStyle w:val="StyleUnderline"/>
        </w:rPr>
        <w:t xml:space="preserve"> Rosario made a veiled reference to China, with whom Manila has had territorial conflicts, when he said the exercises would help counter “excessive and expansive maritime and territorial claims."</w:t>
      </w:r>
      <w:r w:rsidRPr="00FA29EB">
        <w:rPr>
          <w:sz w:val="16"/>
        </w:rPr>
        <w:t xml:space="preserve"> "</w:t>
      </w:r>
      <w:r w:rsidRPr="00DD01F4">
        <w:rPr>
          <w:rStyle w:val="Emphasis"/>
          <w:highlight w:val="cyan"/>
        </w:rPr>
        <w:t>The aggressive patterns of behavior, aimed at changing the status quo, threaten peace and stability in the region.</w:t>
      </w:r>
      <w:r w:rsidRPr="00FA29EB">
        <w:rPr>
          <w:rStyle w:val="Emphasis"/>
        </w:rPr>
        <w:t xml:space="preserve"> </w:t>
      </w:r>
      <w:proofErr w:type="spellStart"/>
      <w:r w:rsidRPr="00FA29EB">
        <w:rPr>
          <w:sz w:val="16"/>
        </w:rPr>
        <w:t>Balikatan</w:t>
      </w:r>
      <w:proofErr w:type="spellEnd"/>
      <w:r w:rsidRPr="00FA29EB">
        <w:rPr>
          <w:sz w:val="16"/>
        </w:rPr>
        <w:t xml:space="preserve"> 2014 with its focus on maritime security strongly supports our capabilities to address these challenges." </w:t>
      </w:r>
      <w:r w:rsidRPr="00893767">
        <w:rPr>
          <w:rStyle w:val="StyleUnderline"/>
        </w:rPr>
        <w:t xml:space="preserve">Del Rosario then commented on the dozens of protesters who gathered in central Manila to speak out against </w:t>
      </w:r>
      <w:r w:rsidRPr="00DD01F4">
        <w:rPr>
          <w:rStyle w:val="Emphasis"/>
          <w:highlight w:val="cyan"/>
        </w:rPr>
        <w:t>the heightened American presence in the Philippines</w:t>
      </w:r>
      <w:r w:rsidRPr="00893767">
        <w:rPr>
          <w:rStyle w:val="StyleUnderline"/>
        </w:rPr>
        <w:t xml:space="preserve">, which many believe </w:t>
      </w:r>
      <w:r w:rsidRPr="00DD01F4">
        <w:rPr>
          <w:rStyle w:val="Emphasis"/>
          <w:highlight w:val="cyan"/>
        </w:rPr>
        <w:t>is leading to tense relations with China</w:t>
      </w:r>
      <w:r w:rsidRPr="00FA29EB">
        <w:rPr>
          <w:sz w:val="16"/>
        </w:rPr>
        <w:t xml:space="preserve">. "It is silly that China is even being mentioned since the US has expressed its non-committal (sic) to defend the Philippines in the event of an armed confrontation with China," said Renato Reyes, Bayan (Nation) secretary-general. </w:t>
      </w:r>
      <w:r w:rsidRPr="00893767">
        <w:rPr>
          <w:rStyle w:val="StyleUnderline"/>
        </w:rPr>
        <w:t xml:space="preserve">China and the Philippines have exchanged threats over ownership rights to the Spratly Islands, an archipelago in the South China Sea, which is believed to contain a vast quantity of oil and natural gas reserves. The islands, which spread over more than 425,000 square kilometers (164,000 square miles) of water, are also claimed by Brunei, Malaysia, Taiwan and Vietnam. Asked about the joint exercises in its geopolitical backyard, </w:t>
      </w:r>
      <w:r w:rsidRPr="00DD01F4">
        <w:rPr>
          <w:rStyle w:val="StyleUnderline"/>
          <w:highlight w:val="cyan"/>
        </w:rPr>
        <w:t>Chinese Foreign Ministry spokeswoman</w:t>
      </w:r>
      <w:r w:rsidRPr="00893767">
        <w:rPr>
          <w:rStyle w:val="StyleUnderline"/>
        </w:rPr>
        <w:t xml:space="preserve"> Hua </w:t>
      </w:r>
      <w:proofErr w:type="spellStart"/>
      <w:r w:rsidRPr="00DD01F4">
        <w:rPr>
          <w:rStyle w:val="StyleUnderline"/>
          <w:highlight w:val="cyan"/>
        </w:rPr>
        <w:t>Chunying</w:t>
      </w:r>
      <w:proofErr w:type="spellEnd"/>
      <w:r w:rsidRPr="00DD01F4">
        <w:rPr>
          <w:rStyle w:val="StyleUnderline"/>
          <w:highlight w:val="cyan"/>
        </w:rPr>
        <w:t xml:space="preserve"> said all sides needed to work "constructively" to maintain peace and stability in the Asia Pacific region.</w:t>
      </w:r>
      <w:r w:rsidRPr="00FA29EB">
        <w:rPr>
          <w:sz w:val="16"/>
        </w:rPr>
        <w:t xml:space="preserve"> "We hope that the relevant US-Philippines drills can work in this direction," she told a daily news briefing. The annual naval maneuvers between American and Filipino troops date back to the 1951 Mutual Defense Treaty, a leftover military collaboration along the lines of NATO, assembled during the height of the Cold War.</w:t>
      </w:r>
    </w:p>
    <w:p w:rsidR="009B02D2" w:rsidRPr="00751CA1" w:rsidRDefault="009B02D2" w:rsidP="009B02D2">
      <w:pPr>
        <w:pStyle w:val="Heading4"/>
        <w:rPr>
          <w:u w:val="single"/>
        </w:rPr>
      </w:pPr>
      <w:r>
        <w:t xml:space="preserve">US budget cuts make the current Pivot strategy </w:t>
      </w:r>
      <w:r w:rsidRPr="00751CA1">
        <w:rPr>
          <w:u w:val="single"/>
        </w:rPr>
        <w:t>unfeasible</w:t>
      </w:r>
      <w:r>
        <w:t xml:space="preserve"> – latching on through </w:t>
      </w:r>
      <w:r w:rsidRPr="00751CA1">
        <w:rPr>
          <w:u w:val="single"/>
        </w:rPr>
        <w:t>war games</w:t>
      </w:r>
      <w:r>
        <w:t xml:space="preserve"> and </w:t>
      </w:r>
      <w:r w:rsidRPr="00751CA1">
        <w:rPr>
          <w:u w:val="single"/>
        </w:rPr>
        <w:t>alliance building</w:t>
      </w:r>
      <w:r>
        <w:t xml:space="preserve"> ensures </w:t>
      </w:r>
      <w:r w:rsidRPr="00751CA1">
        <w:rPr>
          <w:u w:val="single"/>
        </w:rPr>
        <w:t>Chinese miscalculation</w:t>
      </w:r>
    </w:p>
    <w:p w:rsidR="009B02D2" w:rsidRPr="002C3A7F" w:rsidRDefault="009B02D2" w:rsidP="009B02D2">
      <w:r w:rsidRPr="002C3A7F">
        <w:rPr>
          <w:rStyle w:val="Style13ptBold"/>
        </w:rPr>
        <w:t>AP 13</w:t>
      </w:r>
      <w:r>
        <w:t xml:space="preserve"> [Associated Press, published by CBS News, February 7, 2013, “U.S. war-games with Japan, Australia in show of force to rising China,” </w:t>
      </w:r>
      <w:hyperlink r:id="rId15" w:history="1">
        <w:r w:rsidRPr="001D4F84">
          <w:rPr>
            <w:rStyle w:val="Hyperlink"/>
          </w:rPr>
          <w:t>http://www.cbsnews.com/news/us-war-games-with-japan-australia-in-show-of-force-to-rising-china/</w:t>
        </w:r>
      </w:hyperlink>
      <w:r>
        <w:t>] WD</w:t>
      </w:r>
    </w:p>
    <w:p w:rsidR="009B02D2" w:rsidRDefault="009B02D2" w:rsidP="009B02D2">
      <w:pPr>
        <w:rPr>
          <w:rStyle w:val="Emphasis"/>
          <w:b w:val="0"/>
        </w:rPr>
      </w:pPr>
      <w:r w:rsidRPr="002C3A7F">
        <w:rPr>
          <w:rStyle w:val="StyleUnderline"/>
        </w:rPr>
        <w:t>Fighter jets from the U.S.</w:t>
      </w:r>
      <w:r w:rsidRPr="00D40375">
        <w:rPr>
          <w:rStyle w:val="StyleUnderline"/>
        </w:rPr>
        <w:t xml:space="preserve"> and two key allies roared into western </w:t>
      </w:r>
      <w:r w:rsidRPr="00DD01F4">
        <w:rPr>
          <w:rStyle w:val="StyleUnderline"/>
          <w:highlight w:val="cyan"/>
        </w:rPr>
        <w:t>Pacific</w:t>
      </w:r>
      <w:r w:rsidRPr="00D40375">
        <w:rPr>
          <w:rStyle w:val="StyleUnderline"/>
        </w:rPr>
        <w:t xml:space="preserve"> skies Thursday in the combat phase of </w:t>
      </w:r>
      <w:r w:rsidRPr="002C3A7F">
        <w:rPr>
          <w:rStyle w:val="StyleUnderline"/>
        </w:rPr>
        <w:t xml:space="preserve">annual </w:t>
      </w:r>
      <w:r w:rsidRPr="00DD01F4">
        <w:rPr>
          <w:rStyle w:val="StyleUnderline"/>
          <w:highlight w:val="cyan"/>
        </w:rPr>
        <w:t>exercises</w:t>
      </w:r>
      <w:r w:rsidRPr="00D40375">
        <w:rPr>
          <w:rStyle w:val="StyleUnderline"/>
        </w:rPr>
        <w:t xml:space="preserve"> that </w:t>
      </w:r>
      <w:r w:rsidRPr="00DD01F4">
        <w:rPr>
          <w:rStyle w:val="StyleUnderline"/>
          <w:highlight w:val="cyan"/>
        </w:rPr>
        <w:t>have gained importance as the region responds to the rise of China and other potential threats</w:t>
      </w:r>
      <w:r w:rsidRPr="002C3A7F">
        <w:rPr>
          <w:sz w:val="16"/>
        </w:rPr>
        <w:t xml:space="preserve">. </w:t>
      </w:r>
      <w:r w:rsidRPr="002C3A7F">
        <w:rPr>
          <w:rStyle w:val="StyleUnderline"/>
        </w:rPr>
        <w:t>The Cope North drills — which could soon swell in participants — are aimed at preparing air forces of the U.S., Japan and Australia to fight together if a military crisis erupts.</w:t>
      </w:r>
      <w:r w:rsidRPr="002C3A7F">
        <w:rPr>
          <w:sz w:val="16"/>
        </w:rPr>
        <w:t xml:space="preserve"> They also send a vivid reminder to Beijing that America's regional alliances are strong, though officers leading the maneuvers say they are not looking to bait the Chinese military. "The training is not against a specific country, like China," Japan Air Self-Defense Force Lt. Gen. Masayuki </w:t>
      </w:r>
      <w:proofErr w:type="spellStart"/>
      <w:r w:rsidRPr="002C3A7F">
        <w:rPr>
          <w:sz w:val="16"/>
        </w:rPr>
        <w:t>Hironaka</w:t>
      </w:r>
      <w:proofErr w:type="spellEnd"/>
      <w:r w:rsidRPr="002C3A7F">
        <w:rPr>
          <w:sz w:val="16"/>
        </w:rPr>
        <w:t xml:space="preserve"> said. "However, I think (the fact) that our alliance with the U.S. and Australia is healthy is a strong message." The three allies began flying sorties together earlier in the week around the U.S. territory of Guam in a humanitarian phase of the exercises, dropping emergency assistance in packages that wafted down under parachutes to jungle airfields. On Thursday, fighter jets were joined by bombers, transport planes and tankers that refuel the fighters in midair. For the first time, Japanese tankers were joining the drills. </w:t>
      </w:r>
      <w:r w:rsidRPr="002C3A7F">
        <w:rPr>
          <w:rStyle w:val="StyleUnderline"/>
        </w:rPr>
        <w:t>U.S. officials said they believe more allies, particularly New Zealand and the Philippines, will join the exercises soon. Maneuvers like Cope North are a key element of Washington's evolving strategy in the Pacific</w:t>
      </w:r>
      <w:r w:rsidRPr="002C3A7F">
        <w:rPr>
          <w:sz w:val="16"/>
        </w:rPr>
        <w:t xml:space="preserve"> as the U.S. shifts its emphasis away from Afghanistan and fighting ground wars. It is now placing more attention on Asia and the possibility of an air or sea confrontation with the rapidly modernizing Chinese military, which has been briskly improving its forces and using its growing muscle to back up territorial claims that have raised regional tensions. </w:t>
      </w:r>
      <w:r w:rsidRPr="002C3A7F">
        <w:rPr>
          <w:rStyle w:val="StyleUnderline"/>
        </w:rPr>
        <w:t>This "Pacific rebalance" will bring newer and more advanced aircraft and ships to the Pacific theater over the next several years and spread out the tens of thousands of U.S. troops now primarily based in Japan and South Korea.</w:t>
      </w:r>
      <w:r w:rsidRPr="002C3A7F">
        <w:rPr>
          <w:sz w:val="16"/>
        </w:rPr>
        <w:t xml:space="preserve"> U.S. Marines have already begun rotational deployments to Darwin, in northern Australia, and about 9,000 Marines stationed on the southern Japan island of Okinawa are to be moved to this tiny island, Hawaii and other locations. The changes reflect a deepening strategic concern over the rise of China as a regional military power with the potential to challenge Washington's ability to intervene in a crisis, particularly around Taiwan or islands in the south and east China seas that are contested by China and U.S. allies such as the Philippines and Japan. </w:t>
      </w:r>
      <w:r w:rsidRPr="00DD01F4">
        <w:rPr>
          <w:rStyle w:val="StyleUnderline"/>
          <w:highlight w:val="cyan"/>
        </w:rPr>
        <w:t>But the emphasis on alliance-building through exercises like Cope North also underscores fears in the Pentagon that major budget cuts looming in Congress could make it difficult for Washington to shoulder the whole burden of keeping China in check</w:t>
      </w:r>
      <w:r w:rsidRPr="002C3A7F">
        <w:rPr>
          <w:rStyle w:val="StyleUnderline"/>
        </w:rPr>
        <w:t>.</w:t>
      </w:r>
      <w:r w:rsidRPr="002C3A7F">
        <w:rPr>
          <w:sz w:val="16"/>
        </w:rPr>
        <w:t xml:space="preserve"> Pacific Air Forces commander Gen. Herbert Carlisle said he believes </w:t>
      </w:r>
      <w:r w:rsidRPr="00DD01F4">
        <w:rPr>
          <w:rStyle w:val="Emphasis"/>
          <w:highlight w:val="cyan"/>
        </w:rPr>
        <w:t>the budget cuts now being considered could threaten America's role as a superpower</w:t>
      </w:r>
      <w:r w:rsidRPr="002C3A7F">
        <w:rPr>
          <w:rStyle w:val="StyleUnderline"/>
        </w:rPr>
        <w:t>.</w:t>
      </w:r>
      <w:r w:rsidRPr="002C3A7F">
        <w:rPr>
          <w:sz w:val="16"/>
        </w:rPr>
        <w:t xml:space="preserve"> He noted that </w:t>
      </w:r>
      <w:r w:rsidRPr="00DD01F4">
        <w:rPr>
          <w:rStyle w:val="StyleUnderline"/>
          <w:highlight w:val="cyan"/>
        </w:rPr>
        <w:t>China's military, and especially its navy, have been undergoing a "</w:t>
      </w:r>
      <w:r w:rsidRPr="00DD01F4">
        <w:rPr>
          <w:rStyle w:val="Emphasis"/>
          <w:highlight w:val="cyan"/>
        </w:rPr>
        <w:t>massive buildup</w:t>
      </w:r>
      <w:r w:rsidRPr="00DD01F4">
        <w:rPr>
          <w:rStyle w:val="StyleUnderline"/>
          <w:highlight w:val="cyan"/>
        </w:rPr>
        <w:t xml:space="preserve">" and are becoming a </w:t>
      </w:r>
      <w:r w:rsidRPr="00DD01F4">
        <w:rPr>
          <w:rStyle w:val="Emphasis"/>
          <w:highlight w:val="cyan"/>
        </w:rPr>
        <w:t>more credible challenge to their U.S. counterparts</w:t>
      </w:r>
      <w:r w:rsidRPr="002C3A7F">
        <w:rPr>
          <w:rStyle w:val="StyleUnderline"/>
        </w:rPr>
        <w:t>.</w:t>
      </w:r>
      <w:r w:rsidRPr="002C3A7F">
        <w:rPr>
          <w:sz w:val="16"/>
        </w:rPr>
        <w:t xml:space="preserve"> So, strategic alliances are now more important than ever. "The United States and our partners are taking `</w:t>
      </w:r>
      <w:proofErr w:type="gramStart"/>
      <w:r w:rsidRPr="002C3A7F">
        <w:rPr>
          <w:sz w:val="16"/>
        </w:rPr>
        <w:t>joint</w:t>
      </w:r>
      <w:proofErr w:type="gramEnd"/>
      <w:r w:rsidRPr="002C3A7F">
        <w:rPr>
          <w:sz w:val="16"/>
        </w:rPr>
        <w:t xml:space="preserve">' to the next level," he said. "The amount of commerce that goes through here, the amount of the world GDP that goes through here, if you look at the world's population that is in this part of the world, the importance of the Pacific can't be overstated." Washington's renewed focus on Asia has generally been welcomed by its more-established and prosperous allies — like Japan and Australia — because they share the U.S. concerns that changes in the balance of power could hurt economic growth throughout the region. "I think nations throughout the region are looking for that increased support that working with the U.S. is likely to bring," said Royal Australian Air Force Air Commodore Anthony Grady. "Australia welcomes the refocus." Japan also has a more urgent need to tout its U.S. alliance. Its coast guard ships and fighter aircraft have been deployed frequently over the past several months to drive their Chinese counterparts away from a group of small uninhabited islands that both nations claim as their own. The dispute has soured diplomatic and trade relations and shows no sign of abating. Under a treaty, the U.S. is obliged to come to Japan's assistance if the islands are attacked or occupied. </w:t>
      </w:r>
      <w:proofErr w:type="spellStart"/>
      <w:r w:rsidRPr="002C3A7F">
        <w:rPr>
          <w:sz w:val="16"/>
        </w:rPr>
        <w:t>Hironaka</w:t>
      </w:r>
      <w:proofErr w:type="spellEnd"/>
      <w:r w:rsidRPr="002C3A7F">
        <w:rPr>
          <w:sz w:val="16"/>
        </w:rPr>
        <w:t xml:space="preserve"> noted that during Cope North, which involves about 1,700 troops, Japanese fighter jets will conduct needed bombing training that they cannot do in their own country because of crowding and safety restrictions. "Training with the U.S. is very important to us," he said. "The U.S.-Japan alliance is </w:t>
      </w:r>
      <w:proofErr w:type="gramStart"/>
      <w:r w:rsidRPr="002C3A7F">
        <w:rPr>
          <w:sz w:val="16"/>
        </w:rPr>
        <w:t>key</w:t>
      </w:r>
      <w:proofErr w:type="gramEnd"/>
      <w:r w:rsidRPr="002C3A7F">
        <w:rPr>
          <w:sz w:val="16"/>
        </w:rPr>
        <w:t xml:space="preserve"> to security in the region." </w:t>
      </w:r>
      <w:r w:rsidRPr="00DD01F4">
        <w:rPr>
          <w:rStyle w:val="Emphasis"/>
          <w:highlight w:val="cyan"/>
        </w:rPr>
        <w:t>Not all Asian nations have been so receptive to the U.S. Pacific policy</w:t>
      </w:r>
      <w:r w:rsidRPr="00DD01F4">
        <w:rPr>
          <w:rStyle w:val="StyleUnderline"/>
          <w:highlight w:val="cyan"/>
        </w:rPr>
        <w:t>. Some countries have expressed doubts about how far the United States would be willing to go to support them in a crisis, especially since China is one of Washington's most important trading partners.</w:t>
      </w:r>
      <w:r w:rsidRPr="002C3A7F">
        <w:rPr>
          <w:rStyle w:val="StyleUnderline"/>
        </w:rPr>
        <w:t xml:space="preserve"> Others have voiced concerns that </w:t>
      </w:r>
      <w:r w:rsidRPr="00DD01F4">
        <w:rPr>
          <w:rStyle w:val="StyleUnderline"/>
          <w:highlight w:val="cyan"/>
        </w:rPr>
        <w:t xml:space="preserve">exercises like Cope North send a </w:t>
      </w:r>
      <w:r w:rsidRPr="00DD01F4">
        <w:rPr>
          <w:rStyle w:val="Emphasis"/>
          <w:highlight w:val="cyan"/>
        </w:rPr>
        <w:t>confrontational message that might lead to higher tensions.</w:t>
      </w:r>
      <w:r w:rsidRPr="00DD01F4">
        <w:rPr>
          <w:rStyle w:val="StyleUnderline"/>
          <w:highlight w:val="cyan"/>
        </w:rPr>
        <w:t xml:space="preserve"> Carlisle acknowledged</w:t>
      </w:r>
      <w:r w:rsidRPr="002C3A7F">
        <w:rPr>
          <w:rStyle w:val="StyleUnderline"/>
        </w:rPr>
        <w:t xml:space="preserve"> that is a possibility. "I think </w:t>
      </w:r>
      <w:r w:rsidRPr="00DD01F4">
        <w:rPr>
          <w:rStyle w:val="Emphasis"/>
          <w:highlight w:val="cyan"/>
        </w:rPr>
        <w:t>the PRC has a tendency to look at things in a different light</w:t>
      </w:r>
      <w:r w:rsidRPr="002C3A7F">
        <w:rPr>
          <w:rStyle w:val="StyleUnderline"/>
        </w:rPr>
        <w:t xml:space="preserve">," he said. "I think </w:t>
      </w:r>
      <w:r w:rsidRPr="00DD01F4">
        <w:rPr>
          <w:rStyle w:val="StyleUnderline"/>
          <w:highlight w:val="cyan"/>
        </w:rPr>
        <w:t xml:space="preserve">they may take this as something </w:t>
      </w:r>
      <w:r w:rsidRPr="00DD01F4">
        <w:rPr>
          <w:rStyle w:val="Emphasis"/>
          <w:highlight w:val="cyan"/>
        </w:rPr>
        <w:t>different than it is intended</w:t>
      </w:r>
      <w:r w:rsidRPr="00DD01F4">
        <w:rPr>
          <w:rStyle w:val="Emphasis"/>
          <w:b w:val="0"/>
          <w:highlight w:val="cyan"/>
        </w:rPr>
        <w:t>."</w:t>
      </w:r>
    </w:p>
    <w:p w:rsidR="00FA24E6" w:rsidRDefault="00FA24E6" w:rsidP="009B02D2">
      <w:pPr>
        <w:rPr>
          <w:rStyle w:val="Emphasis"/>
          <w:b w:val="0"/>
        </w:rPr>
      </w:pPr>
    </w:p>
    <w:p w:rsidR="00FA24E6" w:rsidRDefault="00FA24E6" w:rsidP="009B02D2">
      <w:pPr>
        <w:rPr>
          <w:rStyle w:val="Emphasis"/>
          <w:b w:val="0"/>
        </w:rPr>
      </w:pPr>
    </w:p>
    <w:p w:rsidR="00FA24E6" w:rsidRDefault="00FA24E6" w:rsidP="00FA24E6">
      <w:pPr>
        <w:pStyle w:val="Heading4"/>
      </w:pPr>
      <w:r>
        <w:t xml:space="preserve">Pacific training in the region allows to ally with Asian partners </w:t>
      </w:r>
    </w:p>
    <w:p w:rsidR="00FA24E6" w:rsidRPr="00C84872" w:rsidRDefault="00FA24E6" w:rsidP="00FA24E6">
      <w:proofErr w:type="gramStart"/>
      <w:r w:rsidRPr="000B6E22">
        <w:rPr>
          <w:rStyle w:val="Style13ptBold"/>
        </w:rPr>
        <w:t>O'Rourke 14</w:t>
      </w:r>
      <w:r w:rsidRPr="00C84872">
        <w:t xml:space="preserve"> (</w:t>
      </w:r>
      <w:r>
        <w:t>Ronald.</w:t>
      </w:r>
      <w:proofErr w:type="gramEnd"/>
      <w:r>
        <w:t xml:space="preserve"> </w:t>
      </w:r>
      <w:proofErr w:type="gramStart"/>
      <w:r w:rsidRPr="00C84872">
        <w:t>Specialist in Naval Affairs.</w:t>
      </w:r>
      <w:proofErr w:type="gramEnd"/>
      <w:r w:rsidRPr="00C84872">
        <w:t xml:space="preserve"> </w:t>
      </w:r>
      <w:proofErr w:type="gramStart"/>
      <w:r w:rsidRPr="00C84872">
        <w:t>“China Naval Modernization: Implications for U.S. Navy Capabilities—Background and Issues for Congress.”</w:t>
      </w:r>
      <w:proofErr w:type="gramEnd"/>
      <w:r>
        <w:t xml:space="preserve"> </w:t>
      </w:r>
      <w:r w:rsidRPr="00C84872">
        <w:t>June 5, 2014. http://fas.org/sgp/crs/row/RL33153.pdf/CH)</w:t>
      </w:r>
    </w:p>
    <w:p w:rsidR="00FA24E6" w:rsidRPr="00C84872" w:rsidRDefault="00FA24E6" w:rsidP="00FA24E6">
      <w:r w:rsidRPr="00C84872">
        <w:rPr>
          <w:rStyle w:val="StyleUnderline"/>
          <w:highlight w:val="cyan"/>
        </w:rPr>
        <w:t>The Navy in recent years has increased</w:t>
      </w:r>
      <w:r w:rsidRPr="00C84872">
        <w:t xml:space="preserve"> antisubmarine warfare (ASW) </w:t>
      </w:r>
      <w:r w:rsidRPr="00C84872">
        <w:rPr>
          <w:rStyle w:val="StyleUnderline"/>
          <w:highlight w:val="cyan"/>
        </w:rPr>
        <w:t>training for Pacific Fleet forces</w:t>
      </w:r>
      <w:r w:rsidRPr="00C84872">
        <w:t xml:space="preserve"> and conducted various forward-deployed operations in the Western Pacific, </w:t>
      </w:r>
      <w:r w:rsidRPr="00C84872">
        <w:rPr>
          <w:rStyle w:val="StyleUnderline"/>
          <w:highlight w:val="cyan"/>
        </w:rPr>
        <w:t>including exercises and engagement operations with Pacific allied and partner navies</w:t>
      </w:r>
      <w:r w:rsidRPr="00C84872">
        <w:t xml:space="preserve">, as well as operations that appear to have been aimed at monitoring Chinese military operations.114 In a December 2011 journal article, Admiral Jonathan </w:t>
      </w:r>
      <w:proofErr w:type="spellStart"/>
      <w:r w:rsidRPr="00C84872">
        <w:t>Greenert</w:t>
      </w:r>
      <w:proofErr w:type="spellEnd"/>
      <w:r w:rsidRPr="00C84872">
        <w:t>, the Chief of Naval Operations, stated:</w:t>
      </w:r>
      <w:r>
        <w:t xml:space="preserve"> </w:t>
      </w:r>
      <w:r w:rsidRPr="00C84872">
        <w:t xml:space="preserve">Critical to shaping the environment is cooperation with partners and allies across the range of operations. At the high end [of operations], </w:t>
      </w:r>
      <w:r w:rsidRPr="00C84872">
        <w:rPr>
          <w:rStyle w:val="StyleUnderline"/>
          <w:highlight w:val="cyan"/>
        </w:rPr>
        <w:t>we will expand our combined efforts with allies in Japan, South Korea, and Australia to train and exercise in missions such as antisubmarine warfare and integrated air and missile defense</w:t>
      </w:r>
      <w:r w:rsidRPr="00C84872">
        <w:t xml:space="preserve">. Over the next decade, </w:t>
      </w:r>
      <w:r w:rsidRPr="00C84872">
        <w:rPr>
          <w:rStyle w:val="StyleUnderline"/>
          <w:highlight w:val="cyan"/>
        </w:rPr>
        <w:t>we will also increase deployments of ships and aircraft for the cooperative missions our other allies and partners need most</w:t>
      </w:r>
      <w:r w:rsidRPr="00C84872">
        <w:t xml:space="preserve">. </w:t>
      </w:r>
      <w:r w:rsidRPr="00C84872">
        <w:rPr>
          <w:rStyle w:val="StyleUnderline"/>
          <w:highlight w:val="cyan"/>
        </w:rPr>
        <w:t>Our</w:t>
      </w:r>
      <w:r w:rsidRPr="00C84872">
        <w:t xml:space="preserve"> </w:t>
      </w:r>
      <w:r w:rsidRPr="00C84872">
        <w:rPr>
          <w:rStyle w:val="StyleUnderline"/>
          <w:highlight w:val="cyan"/>
        </w:rPr>
        <w:t>ships</w:t>
      </w:r>
      <w:r w:rsidRPr="00C84872">
        <w:t xml:space="preserve"> </w:t>
      </w:r>
      <w:proofErr w:type="spellStart"/>
      <w:r w:rsidRPr="00C84872">
        <w:t>ships</w:t>
      </w:r>
      <w:proofErr w:type="spellEnd"/>
      <w:r w:rsidRPr="00C84872">
        <w:t xml:space="preserve"> [sic] in Singapore </w:t>
      </w:r>
      <w:r w:rsidRPr="00C84872">
        <w:rPr>
          <w:rStyle w:val="StyleUnderline"/>
          <w:highlight w:val="cyan"/>
        </w:rPr>
        <w:t>will conduct</w:t>
      </w:r>
      <w:r w:rsidRPr="00C84872">
        <w:t xml:space="preserve"> cooperative </w:t>
      </w:r>
      <w:proofErr w:type="spellStart"/>
      <w:r w:rsidRPr="00C84872">
        <w:t>counterpiracy</w:t>
      </w:r>
      <w:proofErr w:type="spellEnd"/>
      <w:r w:rsidRPr="00C84872">
        <w:t xml:space="preserve"> or </w:t>
      </w:r>
      <w:proofErr w:type="spellStart"/>
      <w:r w:rsidRPr="00C84872">
        <w:t>countertrafficking</w:t>
      </w:r>
      <w:proofErr w:type="spellEnd"/>
      <w:r w:rsidRPr="00C84872">
        <w:t xml:space="preserve"> </w:t>
      </w:r>
      <w:r w:rsidRPr="00C84872">
        <w:rPr>
          <w:rStyle w:val="StyleUnderline"/>
          <w:highlight w:val="cyan"/>
        </w:rPr>
        <w:t>operations around the South China Sea</w:t>
      </w:r>
      <w:r w:rsidRPr="00C84872">
        <w:t>. Similarly, 2025 may see [land- based] P-8A Poseidon [maritime patrol] aircraft or unmanned broad area maritime surveillance aerial vehicles periodically deploy to the Philippines or Thailand to help those nations wi</w:t>
      </w:r>
      <w:r>
        <w:t>th maritime domain awareness.</w:t>
      </w:r>
    </w:p>
    <w:p w:rsidR="00FA24E6" w:rsidRDefault="00FA24E6" w:rsidP="009B02D2">
      <w:pPr>
        <w:rPr>
          <w:rStyle w:val="Emphasis"/>
          <w:b w:val="0"/>
        </w:rPr>
      </w:pPr>
    </w:p>
    <w:p w:rsidR="002A1104" w:rsidRDefault="002A1104" w:rsidP="002A1104">
      <w:pPr>
        <w:pStyle w:val="Heading4"/>
      </w:pPr>
      <w:r>
        <w:t xml:space="preserve">Pacific Training leads to military tensions and </w:t>
      </w:r>
      <w:proofErr w:type="spellStart"/>
      <w:r>
        <w:t>miscalc</w:t>
      </w:r>
      <w:proofErr w:type="spellEnd"/>
      <w:r>
        <w:t xml:space="preserve"> </w:t>
      </w:r>
    </w:p>
    <w:p w:rsidR="002A1104" w:rsidRPr="00D70403" w:rsidRDefault="002A1104" w:rsidP="002A1104">
      <w:pPr>
        <w:widowControl w:val="0"/>
        <w:autoSpaceDE w:val="0"/>
        <w:autoSpaceDN w:val="0"/>
        <w:adjustRightInd w:val="0"/>
        <w:rPr>
          <w:rStyle w:val="Style13ptBold"/>
        </w:rPr>
      </w:pPr>
      <w:r w:rsidRPr="00D70403">
        <w:rPr>
          <w:rStyle w:val="Style13ptBold"/>
        </w:rPr>
        <w:t>Dyer, 2/20</w:t>
      </w:r>
    </w:p>
    <w:p w:rsidR="002A1104" w:rsidRPr="00D70403" w:rsidRDefault="002A1104" w:rsidP="002A1104">
      <w:pPr>
        <w:widowControl w:val="0"/>
        <w:autoSpaceDE w:val="0"/>
        <w:autoSpaceDN w:val="0"/>
        <w:adjustRightInd w:val="0"/>
        <w:rPr>
          <w:rFonts w:asciiTheme="majorHAnsi" w:hAnsiTheme="majorHAnsi" w:cs="Arial"/>
          <w:sz w:val="18"/>
          <w:szCs w:val="18"/>
        </w:rPr>
      </w:pPr>
      <w:r w:rsidRPr="00D70403">
        <w:rPr>
          <w:rFonts w:asciiTheme="majorHAnsi" w:hAnsiTheme="majorHAnsi" w:cs="Arial"/>
          <w:sz w:val="18"/>
          <w:szCs w:val="18"/>
        </w:rPr>
        <w:t>(Geoff, Senior Writer and Washington Correspondent for Financial Times, “</w:t>
      </w:r>
      <w:r w:rsidRPr="00D70403">
        <w:rPr>
          <w:rFonts w:asciiTheme="majorHAnsi" w:hAnsiTheme="majorHAnsi" w:cs="Georgia"/>
          <w:sz w:val="18"/>
          <w:szCs w:val="18"/>
        </w:rPr>
        <w:t>China training for ‘short, sharp war’, says senior US naval officer,” Financial Times; February 20, 2014; http://www.ft.com/intl/cms/s/0/687e31a2-99e4-11e3-91cd-00144feab7de.html#axzz36pT4SR2w)</w:t>
      </w:r>
    </w:p>
    <w:p w:rsidR="002A1104" w:rsidRPr="00D70403" w:rsidRDefault="002A1104" w:rsidP="002A1104">
      <w:pPr>
        <w:widowControl w:val="0"/>
        <w:autoSpaceDE w:val="0"/>
        <w:autoSpaceDN w:val="0"/>
        <w:adjustRightInd w:val="0"/>
        <w:rPr>
          <w:rFonts w:asciiTheme="majorHAnsi" w:hAnsiTheme="majorHAnsi" w:cs="Arial"/>
          <w:sz w:val="24"/>
        </w:rPr>
      </w:pPr>
    </w:p>
    <w:p w:rsidR="002A1104" w:rsidRPr="00D70403" w:rsidRDefault="002A1104" w:rsidP="002A1104">
      <w:pPr>
        <w:rPr>
          <w:rFonts w:asciiTheme="majorHAnsi" w:hAnsiTheme="majorHAnsi" w:cs="Georgia"/>
          <w:sz w:val="16"/>
        </w:rPr>
      </w:pPr>
      <w:hyperlink r:id="rId16" w:history="1">
        <w:r w:rsidRPr="00C85C43">
          <w:rPr>
            <w:rStyle w:val="StyleUnderline"/>
          </w:rPr>
          <w:t>China</w:t>
        </w:r>
      </w:hyperlink>
      <w:r w:rsidRPr="00C85C43">
        <w:rPr>
          <w:rStyle w:val="StyleUnderline"/>
        </w:rPr>
        <w:t xml:space="preserve"> has been training for a “short, sharp war” </w:t>
      </w:r>
      <w:r w:rsidRPr="00D70403">
        <w:rPr>
          <w:rFonts w:asciiTheme="majorHAnsi" w:hAnsiTheme="majorHAnsi" w:cs="Arial"/>
          <w:sz w:val="16"/>
        </w:rPr>
        <w:t xml:space="preserve">against </w:t>
      </w:r>
      <w:hyperlink r:id="rId17" w:history="1">
        <w:r w:rsidRPr="00D70403">
          <w:rPr>
            <w:rFonts w:asciiTheme="majorHAnsi" w:hAnsiTheme="majorHAnsi" w:cs="Arial"/>
            <w:sz w:val="16"/>
          </w:rPr>
          <w:t>Japan</w:t>
        </w:r>
      </w:hyperlink>
      <w:r w:rsidRPr="00D70403">
        <w:rPr>
          <w:rFonts w:asciiTheme="majorHAnsi" w:hAnsiTheme="majorHAnsi" w:cs="Arial"/>
          <w:sz w:val="16"/>
        </w:rPr>
        <w:t xml:space="preserve"> in the East China Sea, </w:t>
      </w:r>
      <w:r w:rsidRPr="00C85C43">
        <w:rPr>
          <w:rStyle w:val="StyleUnderline"/>
        </w:rPr>
        <w:t>a senior US military officer has claimed,</w:t>
      </w:r>
      <w:r w:rsidRPr="00D70403">
        <w:rPr>
          <w:rFonts w:asciiTheme="majorHAnsi" w:hAnsiTheme="majorHAnsi" w:cs="Arial"/>
          <w:sz w:val="16"/>
        </w:rPr>
        <w:t xml:space="preserve"> in comments </w:t>
      </w:r>
      <w:r w:rsidRPr="00C85C43">
        <w:rPr>
          <w:rStyle w:val="StyleUnderline"/>
        </w:rPr>
        <w:t xml:space="preserve">that underline the growing </w:t>
      </w:r>
      <w:hyperlink r:id="rId18" w:history="1">
        <w:r w:rsidRPr="00C85C43">
          <w:rPr>
            <w:rStyle w:val="StyleUnderline"/>
          </w:rPr>
          <w:t>military tensions</w:t>
        </w:r>
      </w:hyperlink>
      <w:r w:rsidRPr="00C85C43">
        <w:rPr>
          <w:rStyle w:val="StyleUnderline"/>
        </w:rPr>
        <w:t xml:space="preserve"> in the western Pacific.</w:t>
      </w:r>
      <w:r w:rsidRPr="00D70403">
        <w:rPr>
          <w:rStyle w:val="StyleUnderline"/>
          <w:sz w:val="12"/>
        </w:rPr>
        <w:t>¶</w:t>
      </w:r>
      <w:r w:rsidRPr="00D70403">
        <w:rPr>
          <w:rFonts w:asciiTheme="majorHAnsi" w:hAnsiTheme="majorHAnsi" w:cs="Arial"/>
          <w:sz w:val="16"/>
        </w:rPr>
        <w:t xml:space="preserve"> Captain James </w:t>
      </w:r>
      <w:proofErr w:type="spellStart"/>
      <w:r w:rsidRPr="00D70403">
        <w:rPr>
          <w:rFonts w:asciiTheme="majorHAnsi" w:hAnsiTheme="majorHAnsi" w:cs="Arial"/>
          <w:sz w:val="16"/>
        </w:rPr>
        <w:t>Fanell</w:t>
      </w:r>
      <w:proofErr w:type="spellEnd"/>
      <w:r w:rsidRPr="00D70403">
        <w:rPr>
          <w:rFonts w:asciiTheme="majorHAnsi" w:hAnsiTheme="majorHAnsi" w:cs="Arial"/>
          <w:sz w:val="16"/>
        </w:rPr>
        <w:t xml:space="preserve">, </w:t>
      </w:r>
      <w:r w:rsidRPr="00C85C43">
        <w:rPr>
          <w:rStyle w:val="StyleUnderline"/>
        </w:rPr>
        <w:t>director of intelligence for the US Pacific Fleet</w:t>
      </w:r>
      <w:r w:rsidRPr="00D70403">
        <w:rPr>
          <w:rFonts w:asciiTheme="majorHAnsi" w:hAnsiTheme="majorHAnsi" w:cs="Arial"/>
          <w:sz w:val="16"/>
        </w:rPr>
        <w:t xml:space="preserve">, </w:t>
      </w:r>
      <w:r w:rsidRPr="00C85C43">
        <w:rPr>
          <w:rStyle w:val="StyleUnderline"/>
        </w:rPr>
        <w:t xml:space="preserve">said that a large-scale </w:t>
      </w:r>
      <w:hyperlink r:id="rId19" w:history="1">
        <w:r w:rsidRPr="00C85C43">
          <w:rPr>
            <w:rStyle w:val="StyleUnderline"/>
          </w:rPr>
          <w:t>Chinese military exercise</w:t>
        </w:r>
      </w:hyperlink>
      <w:r w:rsidRPr="00D70403">
        <w:rPr>
          <w:rFonts w:asciiTheme="majorHAnsi" w:hAnsiTheme="majorHAnsi" w:cs="Arial"/>
          <w:sz w:val="16"/>
        </w:rPr>
        <w:t xml:space="preserve"> conducted in 2013 </w:t>
      </w:r>
      <w:r w:rsidRPr="00C85C43">
        <w:rPr>
          <w:rStyle w:val="StyleUnderline"/>
        </w:rPr>
        <w:t>was designed to prepare forces for an operation to seize disputed islands in the East China Sea</w:t>
      </w:r>
      <w:r w:rsidRPr="00D70403">
        <w:rPr>
          <w:rFonts w:asciiTheme="majorHAnsi" w:hAnsiTheme="majorHAnsi" w:cs="Arial"/>
          <w:sz w:val="16"/>
        </w:rPr>
        <w:t xml:space="preserve">, which Japan calls the </w:t>
      </w:r>
      <w:proofErr w:type="spellStart"/>
      <w:r w:rsidRPr="00D70403">
        <w:rPr>
          <w:rFonts w:asciiTheme="majorHAnsi" w:hAnsiTheme="majorHAnsi" w:cs="Arial"/>
          <w:sz w:val="16"/>
        </w:rPr>
        <w:t>Senkaku</w:t>
      </w:r>
      <w:proofErr w:type="spellEnd"/>
      <w:r w:rsidRPr="00D70403">
        <w:rPr>
          <w:rFonts w:asciiTheme="majorHAnsi" w:hAnsiTheme="majorHAnsi" w:cs="Arial"/>
          <w:sz w:val="16"/>
        </w:rPr>
        <w:t xml:space="preserve"> and China the </w:t>
      </w:r>
      <w:proofErr w:type="spellStart"/>
      <w:r w:rsidRPr="00D70403">
        <w:rPr>
          <w:rFonts w:asciiTheme="majorHAnsi" w:hAnsiTheme="majorHAnsi" w:cs="Arial"/>
          <w:sz w:val="16"/>
        </w:rPr>
        <w:t>Diaoyu</w:t>
      </w:r>
      <w:proofErr w:type="spellEnd"/>
      <w:r w:rsidRPr="00D70403">
        <w:rPr>
          <w:rFonts w:asciiTheme="majorHAnsi" w:hAnsiTheme="majorHAnsi" w:cs="Arial"/>
          <w:sz w:val="16"/>
        </w:rPr>
        <w:t>.</w:t>
      </w:r>
      <w:r w:rsidRPr="00D70403">
        <w:rPr>
          <w:rFonts w:asciiTheme="majorHAnsi" w:hAnsiTheme="majorHAnsi" w:cs="Arial"/>
          <w:sz w:val="12"/>
        </w:rPr>
        <w:t>¶</w:t>
      </w:r>
      <w:r w:rsidRPr="00D70403">
        <w:rPr>
          <w:rFonts w:asciiTheme="majorHAnsi" w:hAnsiTheme="majorHAnsi" w:cs="Arial"/>
          <w:sz w:val="16"/>
        </w:rPr>
        <w:t xml:space="preserve"> “We witnessed the massive amphibious and cross military region enterprise – Mission Action 2013,” </w:t>
      </w:r>
      <w:proofErr w:type="spellStart"/>
      <w:r w:rsidRPr="00D70403">
        <w:rPr>
          <w:rFonts w:asciiTheme="majorHAnsi" w:hAnsiTheme="majorHAnsi" w:cs="Arial"/>
          <w:sz w:val="16"/>
        </w:rPr>
        <w:t>Capt</w:t>
      </w:r>
      <w:proofErr w:type="spellEnd"/>
      <w:r w:rsidRPr="00D70403">
        <w:rPr>
          <w:rFonts w:asciiTheme="majorHAnsi" w:hAnsiTheme="majorHAnsi" w:cs="Arial"/>
          <w:sz w:val="16"/>
        </w:rPr>
        <w:t xml:space="preserve"> </w:t>
      </w:r>
      <w:proofErr w:type="spellStart"/>
      <w:r w:rsidRPr="00D70403">
        <w:rPr>
          <w:rFonts w:asciiTheme="majorHAnsi" w:hAnsiTheme="majorHAnsi" w:cs="Arial"/>
          <w:sz w:val="16"/>
        </w:rPr>
        <w:t>Fanell</w:t>
      </w:r>
      <w:proofErr w:type="spellEnd"/>
      <w:r w:rsidRPr="00D70403">
        <w:rPr>
          <w:rFonts w:asciiTheme="majorHAnsi" w:hAnsiTheme="majorHAnsi" w:cs="Arial"/>
          <w:sz w:val="16"/>
        </w:rPr>
        <w:t xml:space="preserve"> said at a navy conference last week in San Diego.</w:t>
      </w:r>
      <w:r w:rsidRPr="00D70403">
        <w:rPr>
          <w:rFonts w:asciiTheme="majorHAnsi" w:hAnsiTheme="majorHAnsi" w:cs="Arial"/>
          <w:sz w:val="12"/>
        </w:rPr>
        <w:t>¶</w:t>
      </w:r>
      <w:r w:rsidRPr="00D70403">
        <w:rPr>
          <w:rFonts w:asciiTheme="majorHAnsi" w:hAnsiTheme="majorHAnsi" w:cs="Arial"/>
          <w:sz w:val="16"/>
        </w:rPr>
        <w:t xml:space="preserve"> “We concluded that the PLA [People’s Liberation Army] has been given the new task of being able to conduct a short, sharp war to destroy Japanese forces in the East China Sea following with what can only be an expected seizure of the </w:t>
      </w:r>
      <w:proofErr w:type="spellStart"/>
      <w:r w:rsidRPr="00D70403">
        <w:rPr>
          <w:rFonts w:asciiTheme="majorHAnsi" w:hAnsiTheme="majorHAnsi" w:cs="Arial"/>
          <w:sz w:val="16"/>
        </w:rPr>
        <w:t>Senkakus</w:t>
      </w:r>
      <w:proofErr w:type="spellEnd"/>
      <w:r w:rsidRPr="00D70403">
        <w:rPr>
          <w:rFonts w:asciiTheme="majorHAnsi" w:hAnsiTheme="majorHAnsi" w:cs="Arial"/>
          <w:sz w:val="16"/>
        </w:rPr>
        <w:t>,” he added.</w:t>
      </w:r>
      <w:r w:rsidRPr="00D70403">
        <w:rPr>
          <w:rFonts w:asciiTheme="majorHAnsi" w:hAnsiTheme="majorHAnsi" w:cs="Arial"/>
          <w:sz w:val="12"/>
        </w:rPr>
        <w:t>¶</w:t>
      </w:r>
      <w:r w:rsidRPr="00D70403">
        <w:rPr>
          <w:rFonts w:asciiTheme="majorHAnsi" w:hAnsiTheme="majorHAnsi" w:cs="Arial"/>
          <w:sz w:val="16"/>
        </w:rPr>
        <w:t xml:space="preserve"> </w:t>
      </w:r>
      <w:r w:rsidRPr="00D70403">
        <w:rPr>
          <w:sz w:val="16"/>
        </w:rPr>
        <w:t>Conducting a training exercise is very different from having an actual plan to seize the islands</w:t>
      </w:r>
      <w:r w:rsidRPr="00D70403">
        <w:rPr>
          <w:rFonts w:asciiTheme="majorHAnsi" w:hAnsiTheme="majorHAnsi" w:cs="Arial"/>
          <w:sz w:val="16"/>
        </w:rPr>
        <w:t xml:space="preserve">. For years, </w:t>
      </w:r>
      <w:r w:rsidRPr="00C85C43">
        <w:rPr>
          <w:rStyle w:val="StyleUnderline"/>
        </w:rPr>
        <w:t>the Chinese military has staged exercises designed to mimic a possible invasion of Taiwan</w:t>
      </w:r>
      <w:r w:rsidRPr="00D70403">
        <w:rPr>
          <w:rFonts w:asciiTheme="majorHAnsi" w:hAnsiTheme="majorHAnsi" w:cs="Arial"/>
          <w:sz w:val="16"/>
        </w:rPr>
        <w:t>.</w:t>
      </w:r>
      <w:r w:rsidRPr="00D70403">
        <w:rPr>
          <w:rFonts w:asciiTheme="majorHAnsi" w:hAnsiTheme="majorHAnsi" w:cs="Arial"/>
          <w:sz w:val="12"/>
        </w:rPr>
        <w:t>¶</w:t>
      </w:r>
      <w:r w:rsidRPr="00D70403">
        <w:rPr>
          <w:rFonts w:asciiTheme="majorHAnsi" w:hAnsiTheme="majorHAnsi" w:cs="Arial"/>
          <w:sz w:val="16"/>
        </w:rPr>
        <w:t xml:space="preserve"> However, the comments about China’s military training plans come at a time of considerable tension surrounding the contested islands. </w:t>
      </w:r>
      <w:r w:rsidRPr="00C85C43">
        <w:rPr>
          <w:rStyle w:val="StyleUnderline"/>
        </w:rPr>
        <w:t>The regular presence of both Chinese and Japanese vessels and aircraft in the region has raised the risk of an accident that could spark a wider confrontation</w:t>
      </w:r>
      <w:r w:rsidRPr="00D70403">
        <w:rPr>
          <w:rFonts w:asciiTheme="majorHAnsi" w:hAnsiTheme="majorHAnsi" w:cs="Arial"/>
          <w:sz w:val="16"/>
        </w:rPr>
        <w:t>.</w:t>
      </w:r>
      <w:r w:rsidRPr="00D70403">
        <w:rPr>
          <w:rFonts w:asciiTheme="majorHAnsi" w:hAnsiTheme="majorHAnsi" w:cs="Arial"/>
          <w:sz w:val="12"/>
        </w:rPr>
        <w:t>¶</w:t>
      </w:r>
      <w:r w:rsidRPr="00D70403">
        <w:rPr>
          <w:rFonts w:asciiTheme="majorHAnsi" w:hAnsiTheme="majorHAnsi" w:cs="Arial"/>
          <w:sz w:val="16"/>
        </w:rPr>
        <w:t xml:space="preserve"> In December, </w:t>
      </w:r>
      <w:r w:rsidRPr="00D70403">
        <w:rPr>
          <w:rStyle w:val="StyleUnderline"/>
        </w:rPr>
        <w:t xml:space="preserve">China declared an </w:t>
      </w:r>
      <w:hyperlink r:id="rId20" w:history="1">
        <w:r w:rsidRPr="00D70403">
          <w:rPr>
            <w:rStyle w:val="StyleUnderline"/>
          </w:rPr>
          <w:t xml:space="preserve">air </w:t>
        </w:r>
        <w:proofErr w:type="spellStart"/>
        <w:r w:rsidRPr="00D70403">
          <w:rPr>
            <w:rStyle w:val="StyleUnderline"/>
          </w:rPr>
          <w:t>defence</w:t>
        </w:r>
        <w:proofErr w:type="spellEnd"/>
        <w:r w:rsidRPr="00D70403">
          <w:rPr>
            <w:rStyle w:val="StyleUnderline"/>
          </w:rPr>
          <w:t xml:space="preserve"> identification zone</w:t>
        </w:r>
      </w:hyperlink>
      <w:r w:rsidRPr="00D70403">
        <w:rPr>
          <w:rFonts w:asciiTheme="majorHAnsi" w:hAnsiTheme="majorHAnsi" w:cs="Arial"/>
          <w:sz w:val="16"/>
        </w:rPr>
        <w:t xml:space="preserve"> for the East China Sea, </w:t>
      </w:r>
      <w:r w:rsidRPr="00D70403">
        <w:rPr>
          <w:rStyle w:val="StyleUnderline"/>
        </w:rPr>
        <w:t xml:space="preserve">which the US and many other countries in the region interpreted as an attempt to cement its sovereignty claim </w:t>
      </w:r>
      <w:r w:rsidRPr="00D70403">
        <w:rPr>
          <w:rFonts w:asciiTheme="majorHAnsi" w:hAnsiTheme="majorHAnsi" w:cs="Arial"/>
          <w:sz w:val="16"/>
        </w:rPr>
        <w:t>over the disputed islands.</w:t>
      </w:r>
      <w:r w:rsidRPr="00D70403">
        <w:rPr>
          <w:rFonts w:asciiTheme="majorHAnsi" w:hAnsiTheme="majorHAnsi" w:cs="Arial"/>
          <w:sz w:val="12"/>
        </w:rPr>
        <w:t>¶</w:t>
      </w:r>
      <w:r w:rsidRPr="00D70403">
        <w:rPr>
          <w:rFonts w:asciiTheme="majorHAnsi" w:hAnsiTheme="majorHAnsi" w:cs="Arial"/>
          <w:sz w:val="16"/>
        </w:rPr>
        <w:t xml:space="preserve"> Although </w:t>
      </w:r>
      <w:proofErr w:type="spellStart"/>
      <w:r w:rsidRPr="00D70403">
        <w:rPr>
          <w:rFonts w:asciiTheme="majorHAnsi" w:hAnsiTheme="majorHAnsi" w:cs="Arial"/>
          <w:sz w:val="16"/>
        </w:rPr>
        <w:t>Capt</w:t>
      </w:r>
      <w:proofErr w:type="spellEnd"/>
      <w:r w:rsidRPr="00D70403">
        <w:rPr>
          <w:rFonts w:asciiTheme="majorHAnsi" w:hAnsiTheme="majorHAnsi" w:cs="Arial"/>
          <w:sz w:val="16"/>
        </w:rPr>
        <w:t xml:space="preserve"> </w:t>
      </w:r>
      <w:proofErr w:type="spellStart"/>
      <w:r w:rsidRPr="00D70403">
        <w:rPr>
          <w:rFonts w:asciiTheme="majorHAnsi" w:hAnsiTheme="majorHAnsi" w:cs="Arial"/>
          <w:sz w:val="16"/>
        </w:rPr>
        <w:t>Fanell’s</w:t>
      </w:r>
      <w:proofErr w:type="spellEnd"/>
      <w:r w:rsidRPr="00D70403">
        <w:rPr>
          <w:rFonts w:asciiTheme="majorHAnsi" w:hAnsiTheme="majorHAnsi" w:cs="Arial"/>
          <w:sz w:val="16"/>
        </w:rPr>
        <w:t xml:space="preserve"> remarks were unusually blunt in their assessment of China’s intentions, they represent a growing tide of anxiety from senior US officials about Beijing’s ambitions in both the East China Sea and South China Sea.</w:t>
      </w:r>
      <w:r w:rsidRPr="00D70403">
        <w:rPr>
          <w:rFonts w:asciiTheme="majorHAnsi" w:hAnsiTheme="majorHAnsi" w:cs="Arial"/>
          <w:sz w:val="12"/>
        </w:rPr>
        <w:t>¶</w:t>
      </w:r>
      <w:r w:rsidRPr="00D70403">
        <w:rPr>
          <w:rFonts w:asciiTheme="majorHAnsi" w:hAnsiTheme="majorHAnsi" w:cs="Arial"/>
          <w:sz w:val="16"/>
        </w:rPr>
        <w:t xml:space="preserve"> Earlier in February, </w:t>
      </w:r>
      <w:r w:rsidRPr="00D70403">
        <w:rPr>
          <w:rStyle w:val="StyleUnderline"/>
        </w:rPr>
        <w:t xml:space="preserve">Danny </w:t>
      </w:r>
      <w:proofErr w:type="spellStart"/>
      <w:r w:rsidRPr="00D70403">
        <w:rPr>
          <w:rStyle w:val="StyleUnderline"/>
        </w:rPr>
        <w:t>Russel</w:t>
      </w:r>
      <w:proofErr w:type="spellEnd"/>
      <w:r w:rsidRPr="00D70403">
        <w:rPr>
          <w:rStyle w:val="StyleUnderline"/>
        </w:rPr>
        <w:t xml:space="preserve">, the US assistant secretary of state for East Asia, warned “there are growing concerns that this pattern of </w:t>
      </w:r>
      <w:proofErr w:type="spellStart"/>
      <w:r w:rsidRPr="00D70403">
        <w:rPr>
          <w:rStyle w:val="StyleUnderline"/>
        </w:rPr>
        <w:t>behaviour</w:t>
      </w:r>
      <w:proofErr w:type="spellEnd"/>
      <w:r w:rsidRPr="00D70403">
        <w:rPr>
          <w:rStyle w:val="StyleUnderline"/>
        </w:rPr>
        <w:t xml:space="preserve"> in the South China Sea reflects incremental effort by China to assert control over the area</w:t>
      </w:r>
      <w:r w:rsidRPr="00D70403">
        <w:rPr>
          <w:rFonts w:asciiTheme="majorHAnsi" w:hAnsiTheme="majorHAnsi" w:cs="Arial"/>
          <w:sz w:val="16"/>
        </w:rPr>
        <w:t>”. He said that China’s recent actions had “created uncertainty, insecurity and instability in the region”.</w:t>
      </w:r>
      <w:r w:rsidRPr="00D70403">
        <w:rPr>
          <w:rFonts w:asciiTheme="majorHAnsi" w:hAnsiTheme="majorHAnsi" w:cs="Arial"/>
          <w:sz w:val="12"/>
        </w:rPr>
        <w:t>¶</w:t>
      </w:r>
      <w:r w:rsidRPr="00D70403">
        <w:rPr>
          <w:rFonts w:asciiTheme="majorHAnsi" w:hAnsiTheme="majorHAnsi" w:cs="Arial"/>
          <w:sz w:val="16"/>
        </w:rPr>
        <w:t xml:space="preserve"> </w:t>
      </w:r>
      <w:proofErr w:type="spellStart"/>
      <w:r w:rsidRPr="00D70403">
        <w:rPr>
          <w:rFonts w:asciiTheme="majorHAnsi" w:hAnsiTheme="majorHAnsi" w:cs="Arial"/>
          <w:sz w:val="16"/>
        </w:rPr>
        <w:t>Capt</w:t>
      </w:r>
      <w:proofErr w:type="spellEnd"/>
      <w:r w:rsidRPr="00D70403">
        <w:rPr>
          <w:rFonts w:asciiTheme="majorHAnsi" w:hAnsiTheme="majorHAnsi" w:cs="Arial"/>
          <w:sz w:val="16"/>
        </w:rPr>
        <w:t xml:space="preserve"> </w:t>
      </w:r>
      <w:proofErr w:type="spellStart"/>
      <w:r w:rsidRPr="00D70403">
        <w:rPr>
          <w:rFonts w:asciiTheme="majorHAnsi" w:hAnsiTheme="majorHAnsi" w:cs="Arial"/>
          <w:sz w:val="16"/>
        </w:rPr>
        <w:t>Fanell</w:t>
      </w:r>
      <w:proofErr w:type="spellEnd"/>
      <w:r w:rsidRPr="00D70403">
        <w:rPr>
          <w:rFonts w:asciiTheme="majorHAnsi" w:hAnsiTheme="majorHAnsi" w:cs="Arial"/>
          <w:sz w:val="16"/>
        </w:rPr>
        <w:t xml:space="preserve"> said that Chinese maritime training had shifted in character in the second half of 2013 to prepare for “realistic maritime combat” that its navy might encounter. </w:t>
      </w:r>
      <w:r w:rsidRPr="00D70403">
        <w:rPr>
          <w:rStyle w:val="StyleUnderline"/>
        </w:rPr>
        <w:t>Last year, it conducted nine operations in the western Pacific that were designed to “</w:t>
      </w:r>
      <w:proofErr w:type="spellStart"/>
      <w:r w:rsidRPr="00D70403">
        <w:rPr>
          <w:rStyle w:val="StyleUnderline"/>
        </w:rPr>
        <w:t>practise</w:t>
      </w:r>
      <w:proofErr w:type="spellEnd"/>
      <w:r w:rsidRPr="00D70403">
        <w:rPr>
          <w:rStyle w:val="StyleUnderline"/>
        </w:rPr>
        <w:t xml:space="preserve"> striking naval targets”.</w:t>
      </w:r>
      <w:r w:rsidRPr="00D70403">
        <w:rPr>
          <w:rStyle w:val="StyleUnderline"/>
          <w:sz w:val="12"/>
        </w:rPr>
        <w:t>¶</w:t>
      </w:r>
      <w:r w:rsidRPr="00D70403">
        <w:rPr>
          <w:rStyle w:val="StyleUnderline"/>
        </w:rPr>
        <w:t xml:space="preserve"> </w:t>
      </w:r>
      <w:r w:rsidRPr="00D70403">
        <w:rPr>
          <w:rFonts w:asciiTheme="majorHAnsi" w:hAnsiTheme="majorHAnsi" w:cs="Arial"/>
          <w:sz w:val="16"/>
        </w:rPr>
        <w:t>FT Video</w:t>
      </w:r>
      <w:r w:rsidRPr="00D70403">
        <w:rPr>
          <w:rFonts w:asciiTheme="majorHAnsi" w:hAnsiTheme="majorHAnsi" w:cs="Arial"/>
          <w:sz w:val="12"/>
        </w:rPr>
        <w:t>¶</w:t>
      </w:r>
      <w:r w:rsidRPr="00D70403">
        <w:rPr>
          <w:rFonts w:asciiTheme="majorHAnsi" w:hAnsiTheme="majorHAnsi" w:cs="Arial"/>
          <w:sz w:val="16"/>
        </w:rPr>
        <w:t xml:space="preserve"> “I do not know how Chinese intentions could be more transparent,” he said. When Beijing described its activities as the “protection of maritime rights”, this was really “a Chinese euphemism for the coerced seizure of coastal rights of China’s </w:t>
      </w:r>
      <w:proofErr w:type="spellStart"/>
      <w:r w:rsidRPr="00D70403">
        <w:rPr>
          <w:rFonts w:asciiTheme="majorHAnsi" w:hAnsiTheme="majorHAnsi" w:cs="Arial"/>
          <w:sz w:val="16"/>
        </w:rPr>
        <w:t>neighbours</w:t>
      </w:r>
      <w:proofErr w:type="spellEnd"/>
      <w:r w:rsidRPr="00D70403">
        <w:rPr>
          <w:rFonts w:asciiTheme="majorHAnsi" w:hAnsiTheme="majorHAnsi" w:cs="Arial"/>
          <w:sz w:val="16"/>
        </w:rPr>
        <w:t>”</w:t>
      </w:r>
      <w:proofErr w:type="gramStart"/>
      <w:r w:rsidRPr="00D70403">
        <w:rPr>
          <w:rFonts w:asciiTheme="majorHAnsi" w:hAnsiTheme="majorHAnsi" w:cs="Arial"/>
          <w:sz w:val="16"/>
        </w:rPr>
        <w:t>,</w:t>
      </w:r>
      <w:proofErr w:type="gramEnd"/>
      <w:r w:rsidRPr="00D70403">
        <w:rPr>
          <w:rFonts w:asciiTheme="majorHAnsi" w:hAnsiTheme="majorHAnsi" w:cs="Arial"/>
          <w:sz w:val="16"/>
        </w:rPr>
        <w:t xml:space="preserve"> </w:t>
      </w:r>
      <w:proofErr w:type="spellStart"/>
      <w:r w:rsidRPr="00D70403">
        <w:rPr>
          <w:rFonts w:asciiTheme="majorHAnsi" w:hAnsiTheme="majorHAnsi" w:cs="Arial"/>
          <w:sz w:val="16"/>
        </w:rPr>
        <w:t>Capt</w:t>
      </w:r>
      <w:proofErr w:type="spellEnd"/>
      <w:r w:rsidRPr="00D70403">
        <w:rPr>
          <w:rFonts w:asciiTheme="majorHAnsi" w:hAnsiTheme="majorHAnsi" w:cs="Arial"/>
          <w:sz w:val="16"/>
        </w:rPr>
        <w:t xml:space="preserve"> </w:t>
      </w:r>
      <w:proofErr w:type="spellStart"/>
      <w:r w:rsidRPr="00D70403">
        <w:rPr>
          <w:rFonts w:asciiTheme="majorHAnsi" w:hAnsiTheme="majorHAnsi" w:cs="Arial"/>
          <w:sz w:val="16"/>
        </w:rPr>
        <w:t>Fanell</w:t>
      </w:r>
      <w:proofErr w:type="spellEnd"/>
      <w:r w:rsidRPr="00D70403">
        <w:rPr>
          <w:rFonts w:asciiTheme="majorHAnsi" w:hAnsiTheme="majorHAnsi" w:cs="Arial"/>
          <w:sz w:val="16"/>
        </w:rPr>
        <w:t xml:space="preserve"> said.</w:t>
      </w:r>
      <w:r w:rsidRPr="00D70403">
        <w:rPr>
          <w:rFonts w:asciiTheme="majorHAnsi" w:hAnsiTheme="majorHAnsi" w:cs="Arial"/>
          <w:sz w:val="12"/>
        </w:rPr>
        <w:t>¶</w:t>
      </w:r>
      <w:r w:rsidRPr="00D70403">
        <w:rPr>
          <w:rFonts w:asciiTheme="majorHAnsi" w:hAnsiTheme="majorHAnsi" w:cs="Arial"/>
          <w:sz w:val="16"/>
        </w:rPr>
        <w:t xml:space="preserve"> At the same conference last year, </w:t>
      </w:r>
      <w:proofErr w:type="spellStart"/>
      <w:r w:rsidRPr="00D70403">
        <w:rPr>
          <w:rFonts w:asciiTheme="majorHAnsi" w:hAnsiTheme="majorHAnsi" w:cs="Arial"/>
          <w:sz w:val="16"/>
        </w:rPr>
        <w:t>Capt</w:t>
      </w:r>
      <w:proofErr w:type="spellEnd"/>
      <w:r w:rsidRPr="00D70403">
        <w:rPr>
          <w:rFonts w:asciiTheme="majorHAnsi" w:hAnsiTheme="majorHAnsi" w:cs="Arial"/>
          <w:sz w:val="16"/>
        </w:rPr>
        <w:t xml:space="preserve"> </w:t>
      </w:r>
      <w:proofErr w:type="spellStart"/>
      <w:r w:rsidRPr="00D70403">
        <w:rPr>
          <w:rFonts w:asciiTheme="majorHAnsi" w:hAnsiTheme="majorHAnsi" w:cs="Arial"/>
          <w:sz w:val="16"/>
        </w:rPr>
        <w:t>Fanell</w:t>
      </w:r>
      <w:proofErr w:type="spellEnd"/>
      <w:r w:rsidRPr="00D70403">
        <w:rPr>
          <w:rFonts w:asciiTheme="majorHAnsi" w:hAnsiTheme="majorHAnsi" w:cs="Arial"/>
          <w:sz w:val="16"/>
        </w:rPr>
        <w:t xml:space="preserve"> issued another sharp assessment of China’s naval ambitions. The country’s “</w:t>
      </w:r>
      <w:hyperlink r:id="rId21" w:history="1">
        <w:r w:rsidRPr="00D70403">
          <w:rPr>
            <w:rFonts w:asciiTheme="majorHAnsi" w:hAnsiTheme="majorHAnsi" w:cs="Arial"/>
            <w:sz w:val="16"/>
          </w:rPr>
          <w:t>expansion into the blue waters</w:t>
        </w:r>
      </w:hyperlink>
      <w:r w:rsidRPr="00D70403">
        <w:rPr>
          <w:rFonts w:asciiTheme="majorHAnsi" w:hAnsiTheme="majorHAnsi" w:cs="Arial"/>
          <w:sz w:val="16"/>
        </w:rPr>
        <w:t xml:space="preserve"> are largely about countering the US Pacific fleet”, he said. “The PLA Navy is going to sea to learn how to do naval </w:t>
      </w:r>
      <w:proofErr w:type="gramStart"/>
      <w:r w:rsidRPr="00D70403">
        <w:rPr>
          <w:rFonts w:asciiTheme="majorHAnsi" w:hAnsiTheme="majorHAnsi" w:cs="Arial"/>
          <w:sz w:val="16"/>
        </w:rPr>
        <w:t>warfare .</w:t>
      </w:r>
      <w:proofErr w:type="gramEnd"/>
      <w:r w:rsidRPr="00D70403">
        <w:rPr>
          <w:rFonts w:asciiTheme="majorHAnsi" w:hAnsiTheme="majorHAnsi" w:cs="Arial"/>
          <w:sz w:val="16"/>
        </w:rPr>
        <w:t> . . Make no mistake: the PRC navy is focused on war at sea, and sinking an opposing fleet.”</w:t>
      </w:r>
      <w:r w:rsidRPr="00D70403">
        <w:rPr>
          <w:rFonts w:asciiTheme="majorHAnsi" w:hAnsiTheme="majorHAnsi" w:cs="Arial"/>
          <w:sz w:val="12"/>
        </w:rPr>
        <w:t>¶</w:t>
      </w:r>
      <w:r w:rsidRPr="00D70403">
        <w:rPr>
          <w:rFonts w:asciiTheme="majorHAnsi" w:hAnsiTheme="majorHAnsi" w:cs="Arial"/>
          <w:sz w:val="16"/>
        </w:rPr>
        <w:t xml:space="preserve"> In depth</w:t>
      </w:r>
      <w:r w:rsidRPr="00D70403">
        <w:rPr>
          <w:rFonts w:asciiTheme="majorHAnsi" w:hAnsiTheme="majorHAnsi" w:cs="Arial"/>
          <w:sz w:val="12"/>
        </w:rPr>
        <w:t>¶</w:t>
      </w:r>
      <w:r w:rsidRPr="00D70403">
        <w:rPr>
          <w:rFonts w:asciiTheme="majorHAnsi" w:hAnsiTheme="majorHAnsi" w:cs="Arial"/>
          <w:sz w:val="16"/>
        </w:rPr>
        <w:t xml:space="preserve"> Although there is growing concern among US military officers and diplomats about what they believe to be China’s increasingly assertive </w:t>
      </w:r>
      <w:proofErr w:type="spellStart"/>
      <w:r w:rsidRPr="00D70403">
        <w:rPr>
          <w:rFonts w:asciiTheme="majorHAnsi" w:hAnsiTheme="majorHAnsi" w:cs="Arial"/>
          <w:sz w:val="16"/>
        </w:rPr>
        <w:t>behaviour</w:t>
      </w:r>
      <w:proofErr w:type="spellEnd"/>
      <w:r w:rsidRPr="00D70403">
        <w:rPr>
          <w:rFonts w:asciiTheme="majorHAnsi" w:hAnsiTheme="majorHAnsi" w:cs="Arial"/>
          <w:sz w:val="16"/>
        </w:rPr>
        <w:t>, the US Navy is also placing considerable emphasis on trying to forge a better working relationship with China’s navy.</w:t>
      </w:r>
      <w:r w:rsidRPr="00D70403">
        <w:rPr>
          <w:rFonts w:asciiTheme="majorHAnsi" w:hAnsiTheme="majorHAnsi" w:cs="Arial"/>
          <w:sz w:val="12"/>
        </w:rPr>
        <w:t>¶</w:t>
      </w:r>
      <w:r w:rsidRPr="00D70403">
        <w:rPr>
          <w:rFonts w:asciiTheme="majorHAnsi" w:hAnsiTheme="majorHAnsi" w:cs="Arial"/>
          <w:sz w:val="16"/>
        </w:rPr>
        <w:t xml:space="preserve"> “</w:t>
      </w:r>
      <w:r w:rsidRPr="00D70403">
        <w:rPr>
          <w:rStyle w:val="StyleUnderline"/>
        </w:rPr>
        <w:t>We have got to find</w:t>
      </w:r>
      <w:r w:rsidRPr="00D70403">
        <w:rPr>
          <w:rFonts w:asciiTheme="majorHAnsi" w:hAnsiTheme="majorHAnsi" w:cs="Arial"/>
          <w:sz w:val="16"/>
        </w:rPr>
        <w:t xml:space="preserve"> the common ground and figure </w:t>
      </w:r>
      <w:r w:rsidRPr="00D70403">
        <w:rPr>
          <w:rStyle w:val="StyleUnderline"/>
        </w:rPr>
        <w:t>out how we are going to operate in this big ocean of the western Pacific</w:t>
      </w:r>
      <w:r w:rsidRPr="00D70403">
        <w:rPr>
          <w:rFonts w:asciiTheme="majorHAnsi" w:hAnsiTheme="majorHAnsi" w:cs="Arial"/>
          <w:sz w:val="16"/>
        </w:rPr>
        <w:t xml:space="preserve"> together </w:t>
      </w:r>
      <w:r w:rsidRPr="00D70403">
        <w:rPr>
          <w:rStyle w:val="StyleUnderline"/>
        </w:rPr>
        <w:t>without incident or miscalculation</w:t>
      </w:r>
      <w:r w:rsidRPr="00D70403">
        <w:rPr>
          <w:rFonts w:asciiTheme="majorHAnsi" w:hAnsiTheme="majorHAnsi" w:cs="Arial"/>
          <w:sz w:val="16"/>
        </w:rPr>
        <w:t xml:space="preserve">,” Rear Admiral James </w:t>
      </w:r>
      <w:proofErr w:type="spellStart"/>
      <w:r w:rsidRPr="00D70403">
        <w:rPr>
          <w:rFonts w:asciiTheme="majorHAnsi" w:hAnsiTheme="majorHAnsi" w:cs="Arial"/>
          <w:sz w:val="16"/>
        </w:rPr>
        <w:t>Foggo</w:t>
      </w:r>
      <w:proofErr w:type="spellEnd"/>
      <w:r w:rsidRPr="00D70403">
        <w:rPr>
          <w:rFonts w:asciiTheme="majorHAnsi" w:hAnsiTheme="majorHAnsi" w:cs="Arial"/>
          <w:sz w:val="16"/>
        </w:rPr>
        <w:t xml:space="preserve">, assistant deputy chief of naval operations, told the same conference. </w:t>
      </w:r>
      <w:r w:rsidRPr="00D70403">
        <w:rPr>
          <w:rStyle w:val="StyleUnderline"/>
        </w:rPr>
        <w:t xml:space="preserve">He described his interactions with Wu </w:t>
      </w:r>
      <w:proofErr w:type="spellStart"/>
      <w:r w:rsidRPr="00D70403">
        <w:rPr>
          <w:rStyle w:val="StyleUnderline"/>
        </w:rPr>
        <w:t>Shengli</w:t>
      </w:r>
      <w:proofErr w:type="spellEnd"/>
      <w:r w:rsidRPr="00D70403">
        <w:rPr>
          <w:rStyle w:val="StyleUnderline"/>
        </w:rPr>
        <w:t>, commander of the Chinese navy, as “the greatest and most challenging chess match of my career</w:t>
      </w:r>
      <w:r w:rsidRPr="00D70403">
        <w:rPr>
          <w:rFonts w:asciiTheme="majorHAnsi" w:hAnsiTheme="majorHAnsi" w:cs="Arial"/>
          <w:sz w:val="16"/>
        </w:rPr>
        <w:t>”.</w:t>
      </w:r>
      <w:r w:rsidRPr="00D70403">
        <w:rPr>
          <w:rFonts w:asciiTheme="majorHAnsi" w:hAnsiTheme="majorHAnsi" w:cs="Arial"/>
          <w:sz w:val="12"/>
        </w:rPr>
        <w:t>¶</w:t>
      </w:r>
      <w:r w:rsidRPr="00D70403">
        <w:rPr>
          <w:rFonts w:asciiTheme="majorHAnsi" w:hAnsiTheme="majorHAnsi" w:cs="Arial"/>
          <w:sz w:val="16"/>
        </w:rPr>
        <w:t xml:space="preserve"> </w:t>
      </w:r>
    </w:p>
    <w:p w:rsidR="009B02D2" w:rsidRPr="00C24B03" w:rsidRDefault="009B02D2" w:rsidP="009B02D2"/>
    <w:p w:rsidR="009B02D2" w:rsidRDefault="009B02D2" w:rsidP="009B02D2">
      <w:pPr>
        <w:pStyle w:val="Heading3"/>
      </w:pPr>
      <w:proofErr w:type="gramStart"/>
      <w:r>
        <w:t>sonar</w:t>
      </w:r>
      <w:proofErr w:type="gramEnd"/>
      <w:r>
        <w:t xml:space="preserve"> bad</w:t>
      </w:r>
    </w:p>
    <w:p w:rsidR="009B02D2" w:rsidRDefault="009B02D2" w:rsidP="009B02D2"/>
    <w:p w:rsidR="009B02D2" w:rsidRDefault="009B02D2" w:rsidP="009B02D2">
      <w:pPr>
        <w:pStyle w:val="Heading4"/>
      </w:pPr>
      <w:r>
        <w:t>Naval training exercises in the pacific are harmful to several endangered species</w:t>
      </w:r>
    </w:p>
    <w:p w:rsidR="009B02D2" w:rsidRDefault="009B02D2" w:rsidP="009B02D2">
      <w:proofErr w:type="spellStart"/>
      <w:r w:rsidRPr="000B6E22">
        <w:rPr>
          <w:rStyle w:val="Style13ptBold"/>
        </w:rPr>
        <w:t>Slavin</w:t>
      </w:r>
      <w:proofErr w:type="spellEnd"/>
      <w:r w:rsidRPr="000B6E22">
        <w:rPr>
          <w:rStyle w:val="Style13ptBold"/>
        </w:rPr>
        <w:t xml:space="preserve"> 14</w:t>
      </w:r>
      <w:r>
        <w:t xml:space="preserve"> (Erik. </w:t>
      </w:r>
      <w:proofErr w:type="gramStart"/>
      <w:r>
        <w:t>Author at Stars and Stripes.</w:t>
      </w:r>
      <w:proofErr w:type="gramEnd"/>
      <w:r>
        <w:t xml:space="preserve"> “</w:t>
      </w:r>
      <w:r w:rsidRPr="00C84872">
        <w:t>Suit to stop Navy training in Pacific cites impact on marine life</w:t>
      </w:r>
      <w:r>
        <w:t xml:space="preserve">.” January 29, 2014. </w:t>
      </w:r>
      <w:r w:rsidRPr="00C84872">
        <w:t>http://www.stripes.com/news/suit-to-stop-navy-training-in-pacific-cites-impact-on-marine-life-1.264542</w:t>
      </w:r>
      <w:r>
        <w:t>/CH)</w:t>
      </w:r>
    </w:p>
    <w:p w:rsidR="009B02D2" w:rsidRPr="00C84872" w:rsidRDefault="009B02D2" w:rsidP="009B02D2">
      <w:pPr>
        <w:rPr>
          <w:sz w:val="16"/>
        </w:rPr>
      </w:pPr>
      <w:r w:rsidRPr="00C84872">
        <w:rPr>
          <w:sz w:val="16"/>
        </w:rPr>
        <w:t xml:space="preserve">An environmental group has filed suit to prevent </w:t>
      </w:r>
      <w:r w:rsidRPr="00C84872">
        <w:rPr>
          <w:rStyle w:val="StyleUnderline"/>
          <w:highlight w:val="cyan"/>
        </w:rPr>
        <w:t>Navy training exercises in the Pacific</w:t>
      </w:r>
      <w:r w:rsidRPr="00C84872">
        <w:rPr>
          <w:sz w:val="16"/>
        </w:rPr>
        <w:t xml:space="preserve"> that it says will </w:t>
      </w:r>
      <w:r w:rsidRPr="00C84872">
        <w:rPr>
          <w:rStyle w:val="StyleUnderline"/>
          <w:highlight w:val="cyan"/>
        </w:rPr>
        <w:t>harm massive numbers of whales and dolphins</w:t>
      </w:r>
      <w:r w:rsidRPr="00C84872">
        <w:rPr>
          <w:sz w:val="16"/>
        </w:rPr>
        <w:t xml:space="preserve">. The Navy says the maneuvers will have little long-term effect on marine mammals. The National Resources Defense Council suit, filed this week, accuses the National Marine Fisheries Service of violating multiple federal laws by allowing the Navy to ramp up sonar and live-fire training in Hawaii and California during the next five years. The action calls for the Northern California U.S. District Court to halt the training, which began in December. The lawsuit also accuses the Navy of violating the Coastal Zone Management Act, after the service said it would proceed despite the California Coastal Commission’s unanimous rejection of the training plan. The fisheries service rule allows the Navy’s training to incidentally kill up to 13 marine mammals annually in the training areas over the next five years and cause up to about 1.7 million annual incidents of low-level harassment, which includes potential disruption of nursing and breeding. The Navy also asked for authorization to produce up to 266 annual incidents that could result in injuries to marine mammals. The Navy made the requests for mortality and injury allowance as a contingency, and it “does not anticipate any marine mammal </w:t>
      </w:r>
      <w:proofErr w:type="spellStart"/>
      <w:r w:rsidRPr="00C84872">
        <w:rPr>
          <w:sz w:val="16"/>
        </w:rPr>
        <w:t>strandings</w:t>
      </w:r>
      <w:proofErr w:type="spellEnd"/>
      <w:r w:rsidRPr="00C84872">
        <w:rPr>
          <w:sz w:val="16"/>
        </w:rPr>
        <w:t xml:space="preserve"> or that the mortalities predicted by the acoustic modeling will occur,” according to a 2012 Navy study. </w:t>
      </w:r>
      <w:proofErr w:type="gramStart"/>
      <w:r w:rsidRPr="00C84872">
        <w:rPr>
          <w:sz w:val="16"/>
        </w:rPr>
        <w:t>Over a period of 20 years from 1991 to 2010.</w:t>
      </w:r>
      <w:proofErr w:type="gramEnd"/>
      <w:r w:rsidRPr="00C84872">
        <w:rPr>
          <w:sz w:val="16"/>
        </w:rPr>
        <w:t xml:space="preserve"> </w:t>
      </w:r>
      <w:proofErr w:type="gramStart"/>
      <w:r w:rsidRPr="00C84872">
        <w:rPr>
          <w:rStyle w:val="StyleUnderline"/>
          <w:highlight w:val="cyan"/>
        </w:rPr>
        <w:t>there</w:t>
      </w:r>
      <w:proofErr w:type="gramEnd"/>
      <w:r w:rsidRPr="00C84872">
        <w:rPr>
          <w:rStyle w:val="StyleUnderline"/>
          <w:highlight w:val="cyan"/>
        </w:rPr>
        <w:t xml:space="preserve"> have been a total of 16 Navy vessel strikes on marine mammals in Southern California, and five Navy vessel strikes in the Hawaii training area</w:t>
      </w:r>
      <w:r w:rsidRPr="00C84872">
        <w:rPr>
          <w:sz w:val="16"/>
        </w:rPr>
        <w:t xml:space="preserve">. However, the NRDC argues in its lawsuit that both the fisheries service and the Navy are ignoring the “best available science” in their findings, saying </w:t>
      </w:r>
      <w:r w:rsidRPr="00C84872">
        <w:rPr>
          <w:rStyle w:val="StyleUnderline"/>
          <w:highlight w:val="cyan"/>
        </w:rPr>
        <w:t>the noise from sonar, underwater demolition and pile driving</w:t>
      </w:r>
      <w:r w:rsidRPr="00C84872">
        <w:rPr>
          <w:sz w:val="16"/>
        </w:rPr>
        <w:t xml:space="preserve"> will </w:t>
      </w:r>
      <w:r w:rsidRPr="00C84872">
        <w:rPr>
          <w:rStyle w:val="StyleUnderline"/>
          <w:highlight w:val="cyan"/>
        </w:rPr>
        <w:t>cause significant long-term damage to blue whales</w:t>
      </w:r>
      <w:r w:rsidRPr="00C84872">
        <w:rPr>
          <w:sz w:val="16"/>
        </w:rPr>
        <w:t xml:space="preserve">, beaked whales </w:t>
      </w:r>
      <w:r w:rsidRPr="00C84872">
        <w:rPr>
          <w:rStyle w:val="StyleUnderline"/>
          <w:highlight w:val="cyan"/>
        </w:rPr>
        <w:t>and</w:t>
      </w:r>
      <w:r w:rsidRPr="00C84872">
        <w:rPr>
          <w:sz w:val="16"/>
        </w:rPr>
        <w:t xml:space="preserve"> some </w:t>
      </w:r>
      <w:r w:rsidRPr="00C84872">
        <w:rPr>
          <w:rStyle w:val="StyleUnderline"/>
          <w:highlight w:val="cyan"/>
        </w:rPr>
        <w:t>endangered species. “The science proving the link between sonar exposure and population decline is mounting,”</w:t>
      </w:r>
      <w:r w:rsidRPr="00C84872">
        <w:rPr>
          <w:sz w:val="16"/>
        </w:rPr>
        <w:t xml:space="preserve"> said Michael </w:t>
      </w:r>
      <w:proofErr w:type="spellStart"/>
      <w:r w:rsidRPr="00C84872">
        <w:rPr>
          <w:sz w:val="16"/>
        </w:rPr>
        <w:t>Jasny</w:t>
      </w:r>
      <w:proofErr w:type="spellEnd"/>
      <w:r w:rsidRPr="00C84872">
        <w:rPr>
          <w:sz w:val="16"/>
        </w:rPr>
        <w:t>, director of NRDC’s marine mammal protection project, in a statement. “And so are the solutions that could prevent thousands of needless injuries and hundreds of deaths.”</w:t>
      </w:r>
    </w:p>
    <w:p w:rsidR="009B02D2" w:rsidRPr="009B02D2" w:rsidRDefault="009B02D2" w:rsidP="009B02D2"/>
    <w:p w:rsidR="009B02D2" w:rsidRDefault="009B02D2" w:rsidP="009B02D2"/>
    <w:p w:rsidR="009B02D2" w:rsidRPr="008034BB" w:rsidRDefault="009B02D2" w:rsidP="009B02D2">
      <w:pPr>
        <w:pStyle w:val="Heading4"/>
        <w:rPr>
          <w:rStyle w:val="Style13ptBold"/>
          <w:b/>
          <w:sz w:val="28"/>
        </w:rPr>
      </w:pPr>
      <w:r w:rsidRPr="008034BB">
        <w:rPr>
          <w:rStyle w:val="Style13ptBold"/>
          <w:b/>
          <w:sz w:val="28"/>
        </w:rPr>
        <w:t xml:space="preserve">Estimations prove naval training </w:t>
      </w:r>
      <w:r>
        <w:rPr>
          <w:rStyle w:val="Style13ptBold"/>
          <w:b/>
          <w:sz w:val="28"/>
        </w:rPr>
        <w:t>would</w:t>
      </w:r>
      <w:r w:rsidRPr="008034BB">
        <w:rPr>
          <w:rStyle w:val="Style13ptBold"/>
          <w:b/>
          <w:sz w:val="28"/>
        </w:rPr>
        <w:t xml:space="preserve"> kill </w:t>
      </w:r>
      <w:r>
        <w:rPr>
          <w:rStyle w:val="Style13ptBold"/>
          <w:b/>
          <w:sz w:val="28"/>
        </w:rPr>
        <w:t>or injure nearly two million marine mammals</w:t>
      </w:r>
    </w:p>
    <w:p w:rsidR="009B02D2" w:rsidRPr="00824F69" w:rsidRDefault="009B02D2" w:rsidP="009B02D2">
      <w:pPr>
        <w:rPr>
          <w:rStyle w:val="Style13ptBold"/>
          <w:b w:val="0"/>
        </w:rPr>
      </w:pPr>
      <w:r>
        <w:rPr>
          <w:rStyle w:val="Style13ptBold"/>
        </w:rPr>
        <w:t xml:space="preserve">Watson ’13 </w:t>
      </w:r>
      <w:r>
        <w:rPr>
          <w:rStyle w:val="Style13ptBold"/>
          <w:b w:val="0"/>
        </w:rPr>
        <w:t xml:space="preserve">[6-12-13, Julie Watson is a member of the Associated Press, “Bad News for Whales and Dolphins: Navy to Expand Sonar Testing,” </w:t>
      </w:r>
      <w:hyperlink r:id="rId22" w:history="1">
        <w:r w:rsidRPr="006D59C4">
          <w:rPr>
            <w:rStyle w:val="Hyperlink"/>
          </w:rPr>
          <w:t>http://www.nbcnews.com/science/environment/bad-news-whales-dolphins-navy-expand-sonar-testing-f2D11749987</w:t>
        </w:r>
      </w:hyperlink>
      <w:r>
        <w:rPr>
          <w:rStyle w:val="Style13ptBold"/>
          <w:b w:val="0"/>
        </w:rPr>
        <w:t>, HR]</w:t>
      </w:r>
    </w:p>
    <w:p w:rsidR="009B02D2" w:rsidRPr="005751B7" w:rsidRDefault="009B02D2" w:rsidP="009B02D2">
      <w:pPr>
        <w:ind w:left="288" w:right="288"/>
        <w:rPr>
          <w:rStyle w:val="StyleUnderline"/>
        </w:rPr>
      </w:pPr>
      <w:r w:rsidRPr="00606DE6">
        <w:rPr>
          <w:rStyle w:val="StyleUnderline"/>
          <w:highlight w:val="cyan"/>
        </w:rPr>
        <w:t>The California Coastal Commission</w:t>
      </w:r>
      <w:r w:rsidRPr="005751B7">
        <w:rPr>
          <w:rStyle w:val="StyleUnderline"/>
        </w:rPr>
        <w:t xml:space="preserve"> also </w:t>
      </w:r>
      <w:r w:rsidRPr="00606DE6">
        <w:rPr>
          <w:rStyle w:val="StyleUnderline"/>
          <w:highlight w:val="cyan"/>
        </w:rPr>
        <w:t>rejected the Navy's five-year plan</w:t>
      </w:r>
      <w:r w:rsidRPr="005751B7">
        <w:rPr>
          <w:rStyle w:val="StyleUnderline"/>
        </w:rPr>
        <w:t xml:space="preserve"> for exercises </w:t>
      </w:r>
      <w:r w:rsidRPr="00824F69">
        <w:t>that would start in January off Southern California. However, the state agency does not have the power to block the drills, and the Navy has ignored the agency's requested protections in the past.</w:t>
      </w:r>
      <w:r>
        <w:t xml:space="preserve"> </w:t>
      </w:r>
      <w:r w:rsidRPr="005751B7">
        <w:rPr>
          <w:rStyle w:val="StyleUnderline"/>
        </w:rPr>
        <w:t xml:space="preserve">Deaths and injuries estimated </w:t>
      </w:r>
      <w:r w:rsidRPr="00606DE6">
        <w:rPr>
          <w:rStyle w:val="StyleUnderline"/>
          <w:highlight w:val="cyan"/>
        </w:rPr>
        <w:t>The Navy estimates that its activities could</w:t>
      </w:r>
      <w:r w:rsidRPr="005751B7">
        <w:rPr>
          <w:rStyle w:val="StyleUnderline"/>
        </w:rPr>
        <w:t xml:space="preserve"> inadvertently kill 186 whales and dolphins off the East Coast and </w:t>
      </w:r>
      <w:r w:rsidRPr="00606DE6">
        <w:rPr>
          <w:rStyle w:val="StyleUnderline"/>
          <w:highlight w:val="cyan"/>
        </w:rPr>
        <w:t>155 off Hawaii and Southern California,</w:t>
      </w:r>
      <w:r w:rsidRPr="005751B7">
        <w:rPr>
          <w:rStyle w:val="StyleUnderline"/>
        </w:rPr>
        <w:t xml:space="preserve"> mostly </w:t>
      </w:r>
      <w:r w:rsidRPr="00606DE6">
        <w:rPr>
          <w:rStyle w:val="StyleUnderline"/>
          <w:highlight w:val="cyan"/>
        </w:rPr>
        <w:t>from explosive</w:t>
      </w:r>
      <w:r w:rsidRPr="00606DE6">
        <w:rPr>
          <w:highlight w:val="cyan"/>
        </w:rPr>
        <w:t>s.</w:t>
      </w:r>
      <w:r>
        <w:t xml:space="preserve"> </w:t>
      </w:r>
      <w:r w:rsidRPr="00824F69">
        <w:t xml:space="preserve">It calculates more than 11,000 serious injuries off the East Coast and 2,000 off Hawaii and Southern California, </w:t>
      </w:r>
      <w:r w:rsidRPr="00606DE6">
        <w:rPr>
          <w:rStyle w:val="StyleUnderline"/>
          <w:highlight w:val="cyan"/>
        </w:rPr>
        <w:t>along with nearly 2 million minor injuries, such as temporary hearing loss,</w:t>
      </w:r>
      <w:r w:rsidRPr="005751B7">
        <w:rPr>
          <w:rStyle w:val="StyleUnderline"/>
        </w:rPr>
        <w:t xml:space="preserve"> off each coast</w:t>
      </w:r>
      <w:r w:rsidRPr="00824F69">
        <w:t xml:space="preserve">. It also </w:t>
      </w:r>
      <w:r w:rsidRPr="00606DE6">
        <w:rPr>
          <w:highlight w:val="cyan"/>
        </w:rPr>
        <w:t xml:space="preserve">predicts </w:t>
      </w:r>
      <w:r w:rsidRPr="00606DE6">
        <w:rPr>
          <w:rStyle w:val="StyleUnderline"/>
          <w:highlight w:val="cyan"/>
        </w:rPr>
        <w:t>marine mammals might change their behavior</w:t>
      </w:r>
      <w:r w:rsidRPr="005751B7">
        <w:rPr>
          <w:rStyle w:val="StyleUnderline"/>
        </w:rPr>
        <w:t xml:space="preserve"> — such as swimming in a different direction — </w:t>
      </w:r>
      <w:r w:rsidRPr="00606DE6">
        <w:rPr>
          <w:rStyle w:val="StyleUnderline"/>
          <w:highlight w:val="cyan"/>
        </w:rPr>
        <w:t>in 27 million instances.</w:t>
      </w:r>
      <w:r w:rsidRPr="005751B7">
        <w:rPr>
          <w:rStyle w:val="StyleUnderline"/>
        </w:rPr>
        <w:t xml:space="preserve"> </w:t>
      </w:r>
    </w:p>
    <w:p w:rsidR="009B02D2" w:rsidRDefault="009B02D2" w:rsidP="009B02D2"/>
    <w:p w:rsidR="009B02D2" w:rsidRDefault="009B02D2" w:rsidP="009B02D2">
      <w:pPr>
        <w:pStyle w:val="Heading4"/>
      </w:pPr>
      <w:r>
        <w:t>Navy exercises disrupt the day to day activity of marine mammals, harassing them through the use of sonar technology</w:t>
      </w:r>
    </w:p>
    <w:p w:rsidR="009B02D2" w:rsidRPr="00824F69" w:rsidRDefault="009B02D2" w:rsidP="009B02D2">
      <w:pPr>
        <w:rPr>
          <w:rStyle w:val="Style13ptBold"/>
          <w:b w:val="0"/>
        </w:rPr>
      </w:pPr>
      <w:r>
        <w:rPr>
          <w:rStyle w:val="Style13ptBold"/>
        </w:rPr>
        <w:t xml:space="preserve">Joyce ’12 </w:t>
      </w:r>
      <w:r>
        <w:rPr>
          <w:rStyle w:val="Style13ptBold"/>
          <w:b w:val="0"/>
        </w:rPr>
        <w:t xml:space="preserve">[1-26-12, Ed Joyce is an environmental reporter with a B.A. in communications from the University of Washington, “Suit Filed to Restrict Harmful Naval Sonar Training off  West Coast,” </w:t>
      </w:r>
      <w:hyperlink r:id="rId23" w:history="1">
        <w:r w:rsidRPr="006D59C4">
          <w:rPr>
            <w:rStyle w:val="Hyperlink"/>
          </w:rPr>
          <w:t>http://obrag.org/?p=53334</w:t>
        </w:r>
      </w:hyperlink>
      <w:r>
        <w:rPr>
          <w:rStyle w:val="Style13ptBold"/>
          <w:b w:val="0"/>
        </w:rPr>
        <w:t>, HR]</w:t>
      </w:r>
    </w:p>
    <w:p w:rsidR="009B02D2" w:rsidRPr="00824F69" w:rsidRDefault="009B02D2" w:rsidP="009B02D2">
      <w:pPr>
        <w:ind w:left="288" w:right="288"/>
      </w:pPr>
      <w:r w:rsidRPr="00606DE6">
        <w:rPr>
          <w:rStyle w:val="StyleUnderline"/>
          <w:highlight w:val="cyan"/>
        </w:rPr>
        <w:t>The Navy’s Northwest Training Range is the size of the State of California, yet not</w:t>
      </w:r>
      <w:r w:rsidRPr="005751B7">
        <w:rPr>
          <w:rStyle w:val="StyleUnderline"/>
        </w:rPr>
        <w:t xml:space="preserve"> one square inch is </w:t>
      </w:r>
      <w:r w:rsidRPr="00606DE6">
        <w:rPr>
          <w:rStyle w:val="StyleUnderline"/>
          <w:highlight w:val="cyan"/>
        </w:rPr>
        <w:t>off-limits to the most harmful aspects of naval</w:t>
      </w:r>
      <w:r w:rsidRPr="005751B7">
        <w:rPr>
          <w:rStyle w:val="StyleUnderline"/>
        </w:rPr>
        <w:t xml:space="preserve"> testing and training </w:t>
      </w:r>
      <w:r w:rsidRPr="00606DE6">
        <w:rPr>
          <w:rStyle w:val="StyleUnderline"/>
          <w:highlight w:val="cyan"/>
        </w:rPr>
        <w:t>activities,”</w:t>
      </w:r>
      <w:r w:rsidRPr="00824F69">
        <w:t xml:space="preserve"> said Smith. “We are asking for common-sense measures to protect the critical wildlife that lives within the training range from exposure to life-threatening effects of sonar. Biologically rich areas like the Olympic Coast National Marine Sanctuary should be protected.”</w:t>
      </w:r>
      <w:r>
        <w:t xml:space="preserve"> </w:t>
      </w:r>
      <w:r w:rsidRPr="00824F69">
        <w:t>The lawsuit challenges National Marine Fisheries Service approval of the Navy’s training activities in its Northwest Training Range Complex.</w:t>
      </w:r>
      <w:r>
        <w:t xml:space="preserve"> </w:t>
      </w:r>
      <w:r w:rsidRPr="005751B7">
        <w:rPr>
          <w:rStyle w:val="StyleUnderline"/>
        </w:rPr>
        <w:t xml:space="preserve">The lawsuit calls on the federal agency to mitigate anticipated harm to marine mammals and biologically critical areas </w:t>
      </w:r>
      <w:r w:rsidRPr="00824F69">
        <w:t>within the training range that stretches from Northern California to the Canadian border.</w:t>
      </w:r>
      <w:r>
        <w:t xml:space="preserve"> </w:t>
      </w:r>
      <w:r w:rsidRPr="00824F69">
        <w:t>The Navy uses the Pacific Ocean off the entire West Coast for training activities, including anti-submarine warfare exercises involving tracking aircraft and sonar; surface-to-air gunnery and missile exercises; air-to-surface bombing exercises; sink exercises; and extensive testing for several new weapons systems.</w:t>
      </w:r>
      <w:r>
        <w:t xml:space="preserve"> </w:t>
      </w:r>
      <w:r w:rsidRPr="00824F69">
        <w:t>“</w:t>
      </w:r>
      <w:r w:rsidRPr="005751B7">
        <w:rPr>
          <w:rStyle w:val="StyleUnderline"/>
        </w:rPr>
        <w:t xml:space="preserve">The </w:t>
      </w:r>
      <w:r w:rsidRPr="00606DE6">
        <w:rPr>
          <w:rStyle w:val="StyleUnderline"/>
          <w:highlight w:val="cyan"/>
        </w:rPr>
        <w:t>marine mammals are being significantly disrupted from their day-to-day activitie</w:t>
      </w:r>
      <w:r w:rsidRPr="005751B7">
        <w:rPr>
          <w:rStyle w:val="StyleUnderline"/>
        </w:rPr>
        <w:t>s- mating, feeding and avoiding predators,</w:t>
      </w:r>
      <w:r w:rsidRPr="00824F69">
        <w:t>” said Smith. “The Navy training is not just an annoyance to the mammals.”</w:t>
      </w:r>
      <w:r>
        <w:t xml:space="preserve"> </w:t>
      </w:r>
      <w:r w:rsidRPr="00824F69">
        <w:t>A spokeswoman for the Navy declined to comment, saying she had not seen the lawsuit, and the fisheries service did not immediately return an email from The Associated Press seeking comment.</w:t>
      </w:r>
      <w:r>
        <w:t xml:space="preserve"> </w:t>
      </w:r>
      <w:r w:rsidRPr="00824F69">
        <w:t>Smith said the lawsuit, as with previous legal challenges to the use of sonar, is not intended to prevent the training exercises.</w:t>
      </w:r>
      <w:r>
        <w:t xml:space="preserve"> </w:t>
      </w:r>
      <w:r w:rsidRPr="00824F69">
        <w:t>“This particular lawsuit does not request the activities (Navy training) to cease,” said Smith. “We just want certain areas off limits to the training.”</w:t>
      </w:r>
      <w:r>
        <w:t xml:space="preserve"> </w:t>
      </w:r>
      <w:r w:rsidRPr="00824F69">
        <w:t>He said the initial lawsuits challenging the use of sonar by the Navy started with legal cases in Southern California.</w:t>
      </w:r>
      <w:r>
        <w:t xml:space="preserve"> </w:t>
      </w:r>
      <w:r w:rsidRPr="00824F69">
        <w:t>In late 2010, NMFS gave the Navy a permit for five years of expanded naval activity that will harm or “take” marine mammals and other sea life.</w:t>
      </w:r>
      <w:r>
        <w:t xml:space="preserve"> </w:t>
      </w:r>
      <w:r w:rsidRPr="00824F69">
        <w:t xml:space="preserve">Smith said </w:t>
      </w:r>
      <w:r w:rsidRPr="00606DE6">
        <w:rPr>
          <w:rStyle w:val="StyleUnderline"/>
          <w:highlight w:val="cyan"/>
        </w:rPr>
        <w:t>the permit allows the Navy to conduct increased training exercises that</w:t>
      </w:r>
      <w:r w:rsidRPr="005751B7">
        <w:rPr>
          <w:rStyle w:val="StyleUnderline"/>
        </w:rPr>
        <w:t xml:space="preserve"> can </w:t>
      </w:r>
      <w:r w:rsidRPr="00606DE6">
        <w:rPr>
          <w:rStyle w:val="StyleUnderline"/>
          <w:highlight w:val="cyan"/>
        </w:rPr>
        <w:t>harm marine mammals and disrupt their migration, nursing, breeding, or feeding</w:t>
      </w:r>
      <w:r w:rsidRPr="005751B7">
        <w:rPr>
          <w:rStyle w:val="StyleUnderline"/>
        </w:rPr>
        <w:t xml:space="preserve">, primarily </w:t>
      </w:r>
      <w:r w:rsidRPr="00606DE6">
        <w:rPr>
          <w:rStyle w:val="StyleUnderline"/>
          <w:highlight w:val="cyan"/>
        </w:rPr>
        <w:t>as a result of harassment through exposure to the use of sonar.</w:t>
      </w:r>
      <w:r w:rsidRPr="005751B7">
        <w:rPr>
          <w:rStyle w:val="StyleUnderline"/>
        </w:rPr>
        <w:t xml:space="preserve"> The groups said the Navy’s mid-frequency </w:t>
      </w:r>
      <w:r w:rsidRPr="00606DE6">
        <w:rPr>
          <w:rStyle w:val="StyleUnderline"/>
          <w:highlight w:val="cyan"/>
        </w:rPr>
        <w:t xml:space="preserve">sonar has been implicated in mass </w:t>
      </w:r>
      <w:proofErr w:type="spellStart"/>
      <w:r w:rsidRPr="00606DE6">
        <w:rPr>
          <w:rStyle w:val="StyleUnderline"/>
          <w:highlight w:val="cyan"/>
        </w:rPr>
        <w:t>strandings</w:t>
      </w:r>
      <w:proofErr w:type="spellEnd"/>
      <w:r w:rsidRPr="005751B7">
        <w:rPr>
          <w:rStyle w:val="StyleUnderline"/>
        </w:rPr>
        <w:t xml:space="preserve"> of marine mammals </w:t>
      </w:r>
      <w:r w:rsidRPr="00606DE6">
        <w:rPr>
          <w:rStyle w:val="StyleUnderline"/>
          <w:highlight w:val="cyan"/>
        </w:rPr>
        <w:t>and have caused whales to stop feeding</w:t>
      </w:r>
      <w:r w:rsidRPr="00824F69">
        <w:t>.</w:t>
      </w:r>
    </w:p>
    <w:p w:rsidR="009B02D2" w:rsidRDefault="009B02D2" w:rsidP="009B02D2"/>
    <w:p w:rsidR="009B02D2" w:rsidRDefault="009B02D2" w:rsidP="009B02D2">
      <w:pPr>
        <w:pStyle w:val="Heading4"/>
      </w:pPr>
      <w:r>
        <w:t>The navy’s disregard for coastal law will kill and injure thousands of animals through sonar and explosive technology</w:t>
      </w:r>
    </w:p>
    <w:p w:rsidR="009B02D2" w:rsidRPr="005751B7" w:rsidRDefault="009B02D2" w:rsidP="009B02D2">
      <w:pPr>
        <w:rPr>
          <w:rStyle w:val="Style13ptBold"/>
          <w:b w:val="0"/>
        </w:rPr>
      </w:pPr>
      <w:r>
        <w:rPr>
          <w:rStyle w:val="Style13ptBold"/>
        </w:rPr>
        <w:t xml:space="preserve">Beans ’13 </w:t>
      </w:r>
      <w:r>
        <w:rPr>
          <w:rStyle w:val="Style13ptBold"/>
          <w:b w:val="0"/>
        </w:rPr>
        <w:t xml:space="preserve">[8-20-13, Laura Beans is the news curator for </w:t>
      </w:r>
      <w:proofErr w:type="spellStart"/>
      <w:r>
        <w:rPr>
          <w:rStyle w:val="Style13ptBold"/>
          <w:b w:val="0"/>
        </w:rPr>
        <w:t>EcoWatch</w:t>
      </w:r>
      <w:proofErr w:type="spellEnd"/>
      <w:r>
        <w:rPr>
          <w:rStyle w:val="Style13ptBold"/>
          <w:b w:val="0"/>
        </w:rPr>
        <w:t xml:space="preserve"> (reporting website for environmental issues) and received a BA in writing from Ohio University, “U.S. Navy to Increase Sonar Training and Underwater Detonations Despite Injury to Marine Mammals,” </w:t>
      </w:r>
      <w:hyperlink r:id="rId24" w:history="1">
        <w:r w:rsidRPr="006D59C4">
          <w:rPr>
            <w:rStyle w:val="Hyperlink"/>
          </w:rPr>
          <w:t>http://ecowatch.com/2013/08/20/navy-increase-sonar-training-despite-injury-to-mammals/</w:t>
        </w:r>
      </w:hyperlink>
      <w:r>
        <w:rPr>
          <w:rStyle w:val="Style13ptBold"/>
          <w:b w:val="0"/>
        </w:rPr>
        <w:t>, HR]</w:t>
      </w:r>
    </w:p>
    <w:p w:rsidR="009B02D2" w:rsidRDefault="009B02D2" w:rsidP="009B02D2">
      <w:pPr>
        <w:ind w:left="288" w:right="288"/>
      </w:pPr>
      <w:r w:rsidRPr="00606DE6">
        <w:rPr>
          <w:rStyle w:val="StyleUnderline"/>
          <w:highlight w:val="cyan"/>
        </w:rPr>
        <w:t>The</w:t>
      </w:r>
      <w:r w:rsidRPr="00606DE6">
        <w:rPr>
          <w:rStyle w:val="StyleUnderline"/>
        </w:rPr>
        <w:t xml:space="preserve"> U.S. </w:t>
      </w:r>
      <w:r w:rsidRPr="00606DE6">
        <w:rPr>
          <w:rStyle w:val="StyleUnderline"/>
          <w:highlight w:val="cyan"/>
        </w:rPr>
        <w:t>Navy has indicated</w:t>
      </w:r>
      <w:r w:rsidRPr="00824F69">
        <w:t xml:space="preserve"> that </w:t>
      </w:r>
      <w:r w:rsidRPr="00606DE6">
        <w:rPr>
          <w:rStyle w:val="StyleUnderline"/>
          <w:highlight w:val="cyan"/>
        </w:rPr>
        <w:t>it intends to disregard</w:t>
      </w:r>
      <w:r w:rsidRPr="00606DE6">
        <w:rPr>
          <w:rStyle w:val="StyleUnderline"/>
        </w:rPr>
        <w:t xml:space="preserve"> the California Coastal Commission’s (CCC) </w:t>
      </w:r>
      <w:r w:rsidRPr="00606DE6">
        <w:rPr>
          <w:rStyle w:val="StyleUnderline"/>
          <w:highlight w:val="cyan"/>
        </w:rPr>
        <w:t>recommendations to mitigate the harmful effects of Navy</w:t>
      </w:r>
      <w:r w:rsidRPr="00606DE6">
        <w:rPr>
          <w:rStyle w:val="StyleUnderline"/>
        </w:rPr>
        <w:t xml:space="preserve"> sonar and offshore </w:t>
      </w:r>
      <w:r w:rsidRPr="00606DE6">
        <w:rPr>
          <w:rStyle w:val="StyleUnderline"/>
          <w:highlight w:val="cyan"/>
        </w:rPr>
        <w:t>training exercises on the state’s marine mammals</w:t>
      </w:r>
      <w:r w:rsidRPr="00824F69">
        <w:t xml:space="preserve">. In a letter dated July 31, the Navy responded to the CCC’s March objection, which concluded </w:t>
      </w:r>
      <w:r w:rsidRPr="00606DE6">
        <w:rPr>
          <w:rStyle w:val="StyleUnderline"/>
        </w:rPr>
        <w:t xml:space="preserve">that </w:t>
      </w:r>
      <w:r w:rsidRPr="00606DE6">
        <w:rPr>
          <w:rStyle w:val="StyleUnderline"/>
          <w:highlight w:val="cyan"/>
        </w:rPr>
        <w:t>the Navy’s planned training</w:t>
      </w:r>
      <w:r w:rsidRPr="00606DE6">
        <w:rPr>
          <w:rStyle w:val="StyleUnderline"/>
        </w:rPr>
        <w:t xml:space="preserve"> and testing activities in Southern California </w:t>
      </w:r>
      <w:r w:rsidRPr="00606DE6">
        <w:rPr>
          <w:rStyle w:val="StyleUnderline"/>
          <w:highlight w:val="cyan"/>
        </w:rPr>
        <w:t>would not be consistent with</w:t>
      </w:r>
      <w:r w:rsidRPr="00606DE6">
        <w:rPr>
          <w:rStyle w:val="StyleUnderline"/>
        </w:rPr>
        <w:t xml:space="preserve"> California </w:t>
      </w:r>
      <w:r w:rsidRPr="00606DE6">
        <w:rPr>
          <w:rStyle w:val="StyleUnderline"/>
          <w:highlight w:val="cyan"/>
        </w:rPr>
        <w:t>coastal law</w:t>
      </w:r>
      <w:r w:rsidRPr="00606DE6">
        <w:rPr>
          <w:rStyle w:val="StyleUnderline"/>
        </w:rPr>
        <w:t xml:space="preserve">. </w:t>
      </w:r>
      <w:r w:rsidRPr="00824F69">
        <w:t>The Navy’s plans would allow a radical increase in sonar training and underwater detonations off Southern California, beginning in January 2014. While the Navy says it is open to negotiation, it refuses in its letter to abide by any of the state’s recommended mitigation measures, such as avoiding training in globally important foraging habitat for the endangered blue whale.</w:t>
      </w:r>
      <w:r>
        <w:t xml:space="preserve"> </w:t>
      </w:r>
      <w:r w:rsidRPr="00824F69">
        <w:t>The Navy’s review comes in the wake of several new studies showing that its Southern California activities are harming marine mammal species, such as blue whales and beaked whales, far more than was previously known.</w:t>
      </w:r>
      <w:r>
        <w:t xml:space="preserve"> </w:t>
      </w:r>
      <w:r w:rsidRPr="00824F69">
        <w:t>“The Navy’s plan to dramatically increase its sonar training and underwater detonations off the Southern California coast shouldn’t come at the expense of the state’s marine life,” said</w:t>
      </w:r>
      <w:r>
        <w:t xml:space="preserve"> </w:t>
      </w:r>
      <w:r w:rsidRPr="00824F69">
        <w:t xml:space="preserve">Michael </w:t>
      </w:r>
      <w:proofErr w:type="spellStart"/>
      <w:r w:rsidRPr="00824F69">
        <w:t>Jasny</w:t>
      </w:r>
      <w:proofErr w:type="spellEnd"/>
      <w:r w:rsidRPr="00824F69">
        <w:t>,</w:t>
      </w:r>
      <w:r>
        <w:t xml:space="preserve"> </w:t>
      </w:r>
      <w:hyperlink r:id="rId25" w:tgtFrame="_blank" w:history="1">
        <w:r w:rsidRPr="00824F69">
          <w:rPr>
            <w:rStyle w:val="Hyperlink"/>
          </w:rPr>
          <w:t>Natural Resources Defense Council</w:t>
        </w:r>
      </w:hyperlink>
      <w:r w:rsidRPr="00824F69">
        <w:t>’s marine mammal project director. “</w:t>
      </w:r>
      <w:r w:rsidRPr="00606DE6">
        <w:rPr>
          <w:rStyle w:val="StyleUnderline"/>
          <w:highlight w:val="cyan"/>
        </w:rPr>
        <w:t>Its proposal blatantly disregard</w:t>
      </w:r>
      <w:r w:rsidRPr="00606DE6">
        <w:rPr>
          <w:rStyle w:val="StyleUnderline"/>
        </w:rPr>
        <w:t xml:space="preserve">s new science showing </w:t>
      </w:r>
      <w:r w:rsidRPr="00606DE6">
        <w:rPr>
          <w:rStyle w:val="StyleUnderline"/>
          <w:highlight w:val="cyan"/>
        </w:rPr>
        <w:t>that current training levels could already be devastating</w:t>
      </w:r>
      <w:r w:rsidRPr="00606DE6">
        <w:rPr>
          <w:rStyle w:val="StyleUnderline"/>
        </w:rPr>
        <w:t xml:space="preserve"> California’s beaked whale populations </w:t>
      </w:r>
      <w:r w:rsidRPr="00606DE6">
        <w:rPr>
          <w:rStyle w:val="StyleUnderline"/>
          <w:highlight w:val="cyan"/>
        </w:rPr>
        <w:t>and preventing endangered blue whales from recovering from near-extinction</w:t>
      </w:r>
      <w:r w:rsidRPr="00606DE6">
        <w:rPr>
          <w:rStyle w:val="StyleUnderline"/>
        </w:rPr>
        <w:t>.</w:t>
      </w:r>
      <w:r w:rsidRPr="00824F69">
        <w:t>”</w:t>
      </w:r>
      <w:r>
        <w:t xml:space="preserve"> </w:t>
      </w:r>
      <w:r w:rsidRPr="00824F69">
        <w:t xml:space="preserve">“The Coastal Commission has offered reasonable measures that take into account the Navy’s need for flexibility while affording greater protection to vulnerable species,” </w:t>
      </w:r>
      <w:proofErr w:type="spellStart"/>
      <w:r w:rsidRPr="00824F69">
        <w:t>Jasny</w:t>
      </w:r>
      <w:proofErr w:type="spellEnd"/>
      <w:r w:rsidRPr="00824F69">
        <w:t xml:space="preserve"> continues. “The Navy’s refusal to adopt any of these measures puts California’s marine life in jeopardy.”</w:t>
      </w:r>
      <w:r>
        <w:t xml:space="preserve"> </w:t>
      </w:r>
      <w:r w:rsidRPr="00824F69">
        <w:t xml:space="preserve">Beginning next January, </w:t>
      </w:r>
      <w:r w:rsidRPr="00606DE6">
        <w:rPr>
          <w:rStyle w:val="StyleUnderline"/>
          <w:highlight w:val="cyan"/>
        </w:rPr>
        <w:t>the Navy plans to dramatically increase sonar training and underwater detonations</w:t>
      </w:r>
      <w:r w:rsidRPr="00606DE6">
        <w:rPr>
          <w:rStyle w:val="StyleUnderline"/>
        </w:rPr>
        <w:t xml:space="preserve"> off of Southern California over the next five years</w:t>
      </w:r>
      <w:r w:rsidRPr="00824F69">
        <w:t>.</w:t>
      </w:r>
      <w:r>
        <w:t xml:space="preserve"> </w:t>
      </w:r>
      <w:r w:rsidRPr="00824F69">
        <w:t xml:space="preserve">The Navy estimates </w:t>
      </w:r>
      <w:r w:rsidRPr="00606DE6">
        <w:rPr>
          <w:rStyle w:val="StyleUnderline"/>
          <w:highlight w:val="cyan"/>
        </w:rPr>
        <w:t>that it would kill 130 marine mammals outright, permanently deafen another 1,600, and significantly disrupt feeding, calving and other vital behaviors more than 8.8 million times in the process</w:t>
      </w:r>
      <w:r w:rsidRPr="00606DE6">
        <w:rPr>
          <w:rStyle w:val="StyleUnderline"/>
        </w:rPr>
        <w:t xml:space="preserve">. </w:t>
      </w:r>
      <w:r w:rsidRPr="00824F69">
        <w:t xml:space="preserve">Compared with its previous exercises in the region, </w:t>
      </w:r>
      <w:r w:rsidRPr="00606DE6">
        <w:rPr>
          <w:rStyle w:val="StyleUnderline"/>
          <w:highlight w:val="cyan"/>
        </w:rPr>
        <w:t>these numbers represent a 1,300 percent increase. Each year, the Navy would run more than 10,000 hours of the same high-intensity military sonar</w:t>
      </w:r>
      <w:r w:rsidRPr="00606DE6">
        <w:rPr>
          <w:rStyle w:val="StyleUnderline"/>
        </w:rPr>
        <w:t xml:space="preserve"> that has killed and injured whales around the globe. In addition, </w:t>
      </w:r>
      <w:r w:rsidRPr="00606DE6">
        <w:rPr>
          <w:rStyle w:val="StyleUnderline"/>
          <w:highlight w:val="cyan"/>
        </w:rPr>
        <w:t>the Navy would detonate more than 50,000 underwater explosives</w:t>
      </w:r>
      <w:r w:rsidRPr="00606DE6">
        <w:rPr>
          <w:rStyle w:val="StyleUnderline"/>
        </w:rPr>
        <w:t xml:space="preserve"> off the Southern California coast.</w:t>
      </w:r>
      <w:r w:rsidRPr="00824F69">
        <w:t xml:space="preserve"> Hundreds of these explosives would pack enough charge to sink a warship, which is exactly what they’re used for.</w:t>
      </w:r>
      <w:r>
        <w:t xml:space="preserve"> </w:t>
      </w:r>
      <w:r w:rsidRPr="00824F69">
        <w:t xml:space="preserve">For some species, like the magnificent gray whales that migrate up and down our coast, </w:t>
      </w:r>
      <w:r w:rsidRPr="00606DE6">
        <w:rPr>
          <w:rStyle w:val="StyleUnderline"/>
          <w:highlight w:val="cyan"/>
        </w:rPr>
        <w:t>the incidence of harm is several times the size of their entire populations.</w:t>
      </w:r>
      <w:r w:rsidRPr="00606DE6">
        <w:rPr>
          <w:rStyle w:val="StyleUnderline"/>
        </w:rPr>
        <w:t xml:space="preserve"> </w:t>
      </w:r>
      <w:r w:rsidRPr="00824F69">
        <w:t>The most vulnerable marine mammals are the beaked whales, a family of species that are considered acutely sensitive to Navy sonar, with documented injury and death. A government study published earlier this year found that beaked whale populations have indeed declined substantially in the California current over the past 20 years, and suggests that the Navy’s range may have become a population sink, making it difficult for them to breed or bring their calves to maturity.</w:t>
      </w:r>
      <w:r>
        <w:t xml:space="preserve"> </w:t>
      </w:r>
    </w:p>
    <w:p w:rsidR="009B02D2" w:rsidRDefault="009B02D2" w:rsidP="009B02D2">
      <w:pPr>
        <w:ind w:left="288" w:right="288"/>
      </w:pPr>
    </w:p>
    <w:p w:rsidR="00FA24E6" w:rsidRDefault="00FA24E6" w:rsidP="009B02D2">
      <w:pPr>
        <w:ind w:left="288" w:right="288"/>
      </w:pPr>
    </w:p>
    <w:p w:rsidR="00FA24E6" w:rsidRDefault="00FA24E6" w:rsidP="00FA24E6">
      <w:pPr>
        <w:pStyle w:val="Heading4"/>
      </w:pPr>
      <w:r>
        <w:t>Naval explosions hurt whale populations</w:t>
      </w:r>
    </w:p>
    <w:p w:rsidR="00FA24E6" w:rsidRDefault="00FA24E6" w:rsidP="00FA24E6"/>
    <w:p w:rsidR="00FA24E6" w:rsidRPr="00647955" w:rsidRDefault="00FA24E6" w:rsidP="00FA24E6">
      <w:proofErr w:type="spellStart"/>
      <w:proofErr w:type="gramStart"/>
      <w:r w:rsidRPr="00647955">
        <w:rPr>
          <w:rStyle w:val="Style13ptBold"/>
        </w:rPr>
        <w:t>Mcavoy</w:t>
      </w:r>
      <w:proofErr w:type="spellEnd"/>
      <w:r w:rsidRPr="00647955">
        <w:rPr>
          <w:rStyle w:val="Style13ptBold"/>
        </w:rPr>
        <w:t xml:space="preserve"> 13</w:t>
      </w:r>
      <w:r>
        <w:t xml:space="preserve"> (Audrey.</w:t>
      </w:r>
      <w:proofErr w:type="gramEnd"/>
      <w:r>
        <w:t xml:space="preserve"> </w:t>
      </w:r>
      <w:proofErr w:type="gramStart"/>
      <w:r>
        <w:t>Associated Press Reporter covering the environment.</w:t>
      </w:r>
      <w:proofErr w:type="gramEnd"/>
      <w:r>
        <w:t xml:space="preserve"> “</w:t>
      </w:r>
      <w:r w:rsidRPr="009B2EE7">
        <w:t xml:space="preserve">Navy: Training May Kill Hundreds </w:t>
      </w:r>
      <w:proofErr w:type="gramStart"/>
      <w:r w:rsidRPr="009B2EE7">
        <w:t>Of</w:t>
      </w:r>
      <w:proofErr w:type="gramEnd"/>
      <w:r w:rsidRPr="009B2EE7">
        <w:t xml:space="preserve"> Dolphins, Whales</w:t>
      </w:r>
      <w:r>
        <w:t xml:space="preserve">.” 8/30/13. </w:t>
      </w:r>
      <w:r w:rsidRPr="009B2EE7">
        <w:t>http://www.huffingtonpost.com/2013/08/30/navy-dolphins-whales_n_3841924.html</w:t>
      </w:r>
      <w:r>
        <w:t>/CH)</w:t>
      </w:r>
    </w:p>
    <w:p w:rsidR="00FA24E6" w:rsidRPr="009B2EE7" w:rsidRDefault="00FA24E6" w:rsidP="00FA24E6">
      <w:pPr>
        <w:rPr>
          <w:rStyle w:val="StyleUnderline"/>
        </w:rPr>
      </w:pPr>
      <w:r w:rsidRPr="009B2EE7">
        <w:rPr>
          <w:sz w:val="16"/>
        </w:rPr>
        <w:t xml:space="preserve">HONOLULU -- </w:t>
      </w:r>
      <w:r w:rsidRPr="009B2EE7">
        <w:rPr>
          <w:rStyle w:val="StyleUnderline"/>
          <w:highlight w:val="cyan"/>
        </w:rPr>
        <w:t>Navy training and testing could inadvertently kill hundreds of whales and dolphins and injure thousands</w:t>
      </w:r>
      <w:r w:rsidRPr="009B2EE7">
        <w:rPr>
          <w:sz w:val="16"/>
        </w:rPr>
        <w:t xml:space="preserve"> over the next five years, </w:t>
      </w:r>
      <w:r w:rsidRPr="009B2EE7">
        <w:rPr>
          <w:rStyle w:val="StyleUnderline"/>
          <w:highlight w:val="cyan"/>
        </w:rPr>
        <w:t>mostly as a result of detonating explosives underwater</w:t>
      </w:r>
      <w:r w:rsidRPr="009B2EE7">
        <w:rPr>
          <w:sz w:val="16"/>
        </w:rPr>
        <w:t xml:space="preserve">, according to two environmental impact statements released by the military Friday. The Navy said that the studies focused on waters off the East Coast, the Gulf of Mexico, Southern California and Hawaii from 2014 through 2019, the main areas that the service branch tests equipment and trains sailors. The studies were done ahead of the </w:t>
      </w:r>
      <w:proofErr w:type="gramStart"/>
      <w:r w:rsidRPr="009B2EE7">
        <w:rPr>
          <w:sz w:val="16"/>
        </w:rPr>
        <w:t>Navy</w:t>
      </w:r>
      <w:proofErr w:type="gramEnd"/>
      <w:r w:rsidRPr="009B2EE7">
        <w:rPr>
          <w:sz w:val="16"/>
        </w:rPr>
        <w:t xml:space="preserve"> applying to the National Marine Fisheries Service for permits for its activities. The Navy said that it if hadn't done so and was later found to have harmed marine </w:t>
      </w:r>
      <w:proofErr w:type="gramStart"/>
      <w:r w:rsidRPr="009B2EE7">
        <w:rPr>
          <w:sz w:val="16"/>
        </w:rPr>
        <w:t>mammals,</w:t>
      </w:r>
      <w:proofErr w:type="gramEnd"/>
      <w:r w:rsidRPr="009B2EE7">
        <w:rPr>
          <w:sz w:val="16"/>
        </w:rPr>
        <w:t xml:space="preserve"> it would be found in violation of federal environmental law and have to stop its training and testing. </w:t>
      </w:r>
      <w:r w:rsidRPr="009B2EE7">
        <w:rPr>
          <w:rStyle w:val="StyleUnderline"/>
          <w:highlight w:val="cyan"/>
        </w:rPr>
        <w:t>Most of the deaths would come from explosives, though some might come from testing sonar or animals being hit by ships.</w:t>
      </w:r>
    </w:p>
    <w:p w:rsidR="00FA24E6" w:rsidRDefault="00FA24E6" w:rsidP="00FA24E6">
      <w:pPr>
        <w:ind w:right="288"/>
      </w:pPr>
    </w:p>
    <w:p w:rsidR="00FA24E6" w:rsidRDefault="00FA24E6" w:rsidP="00FA24E6">
      <w:pPr>
        <w:pStyle w:val="Heading4"/>
      </w:pPr>
      <w:r>
        <w:t>Navy sonar and weapons testing results in massive whale beaching</w:t>
      </w:r>
    </w:p>
    <w:p w:rsidR="00FA24E6" w:rsidRPr="005877EC" w:rsidRDefault="00FA24E6" w:rsidP="00FA24E6">
      <w:pPr>
        <w:rPr>
          <w:rStyle w:val="Style13ptBold"/>
          <w:b w:val="0"/>
        </w:rPr>
      </w:pPr>
      <w:r>
        <w:rPr>
          <w:rStyle w:val="Style13ptBold"/>
        </w:rPr>
        <w:t xml:space="preserve">Goldman 14 [Patti, 6/21/14, “Protecting Marine Mammals from Navy Sonar in the Pacific Northwest”, Earth Justice, </w:t>
      </w:r>
      <w:hyperlink r:id="rId26" w:history="1">
        <w:r w:rsidRPr="0092634D">
          <w:rPr>
            <w:rStyle w:val="Hyperlink"/>
            <w:sz w:val="26"/>
          </w:rPr>
          <w:t>http://earthjustice.org/our_work/cases/2013/protecting-marine-mammals-from-navy-sonar-in-the-pacific-northwest</w:t>
        </w:r>
      </w:hyperlink>
      <w:r>
        <w:rPr>
          <w:rStyle w:val="Style13ptBold"/>
        </w:rPr>
        <w:t>, accessed 7/7/14]</w:t>
      </w:r>
    </w:p>
    <w:p w:rsidR="00FA24E6" w:rsidRPr="005877EC" w:rsidRDefault="00FA24E6" w:rsidP="00FA24E6">
      <w:pPr>
        <w:rPr>
          <w:rStyle w:val="StyleUnderline"/>
        </w:rPr>
      </w:pPr>
      <w:proofErr w:type="spellStart"/>
      <w:r w:rsidRPr="005877EC">
        <w:t>Earthjustice</w:t>
      </w:r>
      <w:proofErr w:type="spellEnd"/>
      <w:r w:rsidRPr="005877EC">
        <w:t xml:space="preserve">, representing </w:t>
      </w:r>
      <w:proofErr w:type="spellStart"/>
      <w:r w:rsidRPr="005877EC">
        <w:t>InterTribal</w:t>
      </w:r>
      <w:proofErr w:type="spellEnd"/>
      <w:r w:rsidRPr="005877EC">
        <w:t xml:space="preserve"> </w:t>
      </w:r>
      <w:proofErr w:type="spellStart"/>
      <w:r w:rsidRPr="005877EC">
        <w:t>Sinkyone</w:t>
      </w:r>
      <w:proofErr w:type="spellEnd"/>
      <w:r w:rsidRPr="005877EC">
        <w:t xml:space="preserve"> Wilderness Council, Center for Biological Diversity, Friends of the Earth, Friends of the San </w:t>
      </w:r>
      <w:proofErr w:type="spellStart"/>
      <w:r w:rsidRPr="005877EC">
        <w:t>Juans</w:t>
      </w:r>
      <w:proofErr w:type="spellEnd"/>
      <w:r w:rsidRPr="005877EC">
        <w:t xml:space="preserve">, Natural Resources Defense Council (NRDC), and People For Puget Sound, filed a lawsuit in U.S. District Court for the District of Northern California challenging NMFS’s approval of the Navy’s training activities in its Northwest Training Range Complex. </w:t>
      </w:r>
      <w:r w:rsidRPr="005877EC">
        <w:rPr>
          <w:rStyle w:val="StyleUnderline"/>
        </w:rPr>
        <w:t xml:space="preserve">The lawsuit calls on NMFS to mitigate anticipated </w:t>
      </w:r>
      <w:r w:rsidRPr="005877EC">
        <w:rPr>
          <w:rStyle w:val="StyleUnderline"/>
          <w:highlight w:val="green"/>
        </w:rPr>
        <w:t>harm to marine mammals and biologically critical areas within the training range</w:t>
      </w:r>
      <w:r w:rsidRPr="005877EC">
        <w:rPr>
          <w:rStyle w:val="StyleUnderline"/>
        </w:rPr>
        <w:t xml:space="preserve"> that stretches from Northern California to the Canadian border.</w:t>
      </w:r>
    </w:p>
    <w:p w:rsidR="00FA24E6" w:rsidRPr="005877EC" w:rsidRDefault="00FA24E6" w:rsidP="00FA24E6">
      <w:pPr>
        <w:rPr>
          <w:rStyle w:val="StyleUnderline"/>
        </w:rPr>
      </w:pPr>
      <w:r w:rsidRPr="005877EC">
        <w:rPr>
          <w:rStyle w:val="StyleUnderline"/>
          <w:highlight w:val="green"/>
        </w:rPr>
        <w:t>The Navy uses</w:t>
      </w:r>
      <w:r w:rsidRPr="005877EC">
        <w:rPr>
          <w:rStyle w:val="StyleUnderline"/>
        </w:rPr>
        <w:t xml:space="preserve"> a vast </w:t>
      </w:r>
      <w:r w:rsidRPr="005877EC">
        <w:rPr>
          <w:rStyle w:val="StyleUnderline"/>
          <w:highlight w:val="green"/>
        </w:rPr>
        <w:t>area of the West Coast for training activities including anti-submarine warfare exercises involving tracking aircraft and sonar; surface-to-air gunnery and missile exercises; air-to-surface bombing exercises; sink exercises; and extensive testing for several new weapons systems</w:t>
      </w:r>
      <w:r w:rsidRPr="005877EC">
        <w:rPr>
          <w:rStyle w:val="StyleUnderline"/>
        </w:rPr>
        <w:t>.</w:t>
      </w:r>
    </w:p>
    <w:p w:rsidR="00FA24E6" w:rsidRPr="005877EC" w:rsidRDefault="00FA24E6" w:rsidP="00FA24E6">
      <w:pPr>
        <w:rPr>
          <w:rStyle w:val="StyleUnderline"/>
        </w:rPr>
      </w:pPr>
      <w:r w:rsidRPr="005877EC">
        <w:rPr>
          <w:rStyle w:val="StyleUnderline"/>
        </w:rPr>
        <w:t xml:space="preserve">In late 2010, NMFS gave the Navy a permit for five years of expanded naval activity that will harm or “take” marine mammals and other </w:t>
      </w:r>
      <w:proofErr w:type="spellStart"/>
      <w:r w:rsidRPr="005877EC">
        <w:rPr>
          <w:rStyle w:val="StyleUnderline"/>
        </w:rPr>
        <w:t>sealife</w:t>
      </w:r>
      <w:proofErr w:type="spellEnd"/>
      <w:r w:rsidRPr="005877EC">
        <w:rPr>
          <w:rStyle w:val="StyleUnderline"/>
        </w:rPr>
        <w:t xml:space="preserve">. </w:t>
      </w:r>
      <w:r w:rsidRPr="005877EC">
        <w:rPr>
          <w:rStyle w:val="StyleUnderline"/>
          <w:highlight w:val="green"/>
        </w:rPr>
        <w:t>The permit allows the Navy to conduct increased training exercises that can harm marine mammals and disrupt their migration, nursing, breeding, or feeding, primarily as a result of harassment through exposure to the use of sonar.</w:t>
      </w:r>
    </w:p>
    <w:p w:rsidR="00FA24E6" w:rsidRPr="005877EC" w:rsidRDefault="00FA24E6" w:rsidP="00FA24E6">
      <w:pPr>
        <w:rPr>
          <w:rStyle w:val="StyleUnderline"/>
        </w:rPr>
      </w:pPr>
      <w:r w:rsidRPr="005877EC">
        <w:rPr>
          <w:rStyle w:val="StyleUnderline"/>
        </w:rPr>
        <w:t xml:space="preserve">The Navy’s </w:t>
      </w:r>
      <w:r w:rsidRPr="005877EC">
        <w:rPr>
          <w:rStyle w:val="StyleUnderline"/>
          <w:highlight w:val="green"/>
        </w:rPr>
        <w:t>mid-frequency sonar has been implicated in</w:t>
      </w:r>
      <w:r w:rsidRPr="005877EC">
        <w:rPr>
          <w:rStyle w:val="StyleUnderline"/>
        </w:rPr>
        <w:t xml:space="preserve"> mass </w:t>
      </w:r>
      <w:proofErr w:type="spellStart"/>
      <w:r w:rsidRPr="005877EC">
        <w:rPr>
          <w:rStyle w:val="StyleUnderline"/>
          <w:highlight w:val="green"/>
        </w:rPr>
        <w:t>strandings</w:t>
      </w:r>
      <w:proofErr w:type="spellEnd"/>
      <w:r w:rsidRPr="005877EC">
        <w:rPr>
          <w:rStyle w:val="StyleUnderline"/>
          <w:highlight w:val="green"/>
        </w:rPr>
        <w:t xml:space="preserve"> of marine mammals</w:t>
      </w:r>
      <w:r w:rsidRPr="005877EC">
        <w:rPr>
          <w:rStyle w:val="StyleUnderline"/>
        </w:rPr>
        <w:t xml:space="preserve"> in, among other places, the Bahamas, Greece, the Canary Islands, and Spain. In 2004, during war games near </w:t>
      </w:r>
      <w:proofErr w:type="spellStart"/>
      <w:r w:rsidRPr="005877EC">
        <w:rPr>
          <w:rStyle w:val="StyleUnderline"/>
        </w:rPr>
        <w:t>Hawaiʻi</w:t>
      </w:r>
      <w:proofErr w:type="spellEnd"/>
      <w:r w:rsidRPr="005877EC">
        <w:rPr>
          <w:rStyle w:val="StyleUnderline"/>
        </w:rPr>
        <w:t xml:space="preserve">, the Navy’s </w:t>
      </w:r>
      <w:r w:rsidRPr="005877EC">
        <w:rPr>
          <w:rStyle w:val="StyleUnderline"/>
          <w:highlight w:val="green"/>
        </w:rPr>
        <w:t>sonar was implicated in a mass beaching of up to 200</w:t>
      </w:r>
      <w:r w:rsidRPr="005877EC">
        <w:rPr>
          <w:rStyle w:val="StyleUnderline"/>
        </w:rPr>
        <w:t xml:space="preserve"> melon-headed whales in Hanalei Bay. In 2003, the USS </w:t>
      </w:r>
      <w:proofErr w:type="spellStart"/>
      <w:r w:rsidRPr="005877EC">
        <w:rPr>
          <w:rStyle w:val="StyleUnderline"/>
        </w:rPr>
        <w:t>Shoup</w:t>
      </w:r>
      <w:proofErr w:type="spellEnd"/>
      <w:r w:rsidRPr="005877EC">
        <w:rPr>
          <w:rStyle w:val="StyleUnderline"/>
        </w:rPr>
        <w:t xml:space="preserve">, operating in Washington’s </w:t>
      </w:r>
      <w:proofErr w:type="spellStart"/>
      <w:r w:rsidRPr="005877EC">
        <w:rPr>
          <w:rStyle w:val="StyleUnderline"/>
        </w:rPr>
        <w:t>Haro</w:t>
      </w:r>
      <w:proofErr w:type="spellEnd"/>
      <w:r w:rsidRPr="005877EC">
        <w:rPr>
          <w:rStyle w:val="StyleUnderline"/>
        </w:rPr>
        <w:t xml:space="preserve"> Strait, </w:t>
      </w:r>
      <w:r w:rsidRPr="005877EC">
        <w:rPr>
          <w:rStyle w:val="StyleUnderline"/>
          <w:highlight w:val="green"/>
        </w:rPr>
        <w:t xml:space="preserve">exposed a group of endangered Southern Resident killer whales to mid-frequency sonar, causing the animals to stop feeding and </w:t>
      </w:r>
      <w:proofErr w:type="gramStart"/>
      <w:r w:rsidRPr="005877EC">
        <w:rPr>
          <w:rStyle w:val="StyleUnderline"/>
          <w:highlight w:val="green"/>
        </w:rPr>
        <w:t>attempt</w:t>
      </w:r>
      <w:proofErr w:type="gramEnd"/>
      <w:r w:rsidRPr="005877EC">
        <w:rPr>
          <w:rStyle w:val="StyleUnderline"/>
          <w:highlight w:val="green"/>
        </w:rPr>
        <w:t xml:space="preserve"> to flee the sound.</w:t>
      </w:r>
    </w:p>
    <w:p w:rsidR="00FA24E6" w:rsidRPr="005877EC" w:rsidRDefault="00FA24E6" w:rsidP="00FA24E6">
      <w:r w:rsidRPr="005877EC">
        <w:t>The Navy’s mitigation plan for sonar use relies primarily on visual detection of whales or other marine mammals by so-called “watch-standers” with binoculars on the decks of ships. If mammals are seen in the vicinity of an exercise, the Navy is to cease sonar use.</w:t>
      </w:r>
    </w:p>
    <w:p w:rsidR="00FA24E6" w:rsidRDefault="00FA24E6" w:rsidP="00FA24E6">
      <w:r w:rsidRPr="005877EC">
        <w:t>The litigation is not intended to halt the Navy’s exercises, but asks the Court to require NMFS to reassess the permits using the latest science and to order the Navy to stay out of biologically critical areas at least at certain times of the year.</w:t>
      </w:r>
    </w:p>
    <w:p w:rsidR="00FA24E6" w:rsidRDefault="00FA24E6" w:rsidP="00FA24E6"/>
    <w:p w:rsidR="00FA24E6" w:rsidRPr="00EA2787" w:rsidRDefault="00FA24E6" w:rsidP="00FA24E6">
      <w:pPr>
        <w:pStyle w:val="Heading4"/>
        <w:rPr>
          <w:rStyle w:val="Style13ptBold"/>
          <w:b/>
        </w:rPr>
      </w:pPr>
      <w:r w:rsidRPr="00EA2787">
        <w:rPr>
          <w:rStyle w:val="Style13ptBold"/>
        </w:rPr>
        <w:t>Sonar results destroys whales’ diving, feeding, and communication – causes increased death</w:t>
      </w:r>
    </w:p>
    <w:p w:rsidR="00FA24E6" w:rsidRPr="0039701F" w:rsidRDefault="00FA24E6" w:rsidP="00FA24E6">
      <w:pPr>
        <w:rPr>
          <w:rStyle w:val="Style13ptBold"/>
          <w:b w:val="0"/>
        </w:rPr>
      </w:pPr>
      <w:r>
        <w:rPr>
          <w:rStyle w:val="Style13ptBold"/>
        </w:rPr>
        <w:t xml:space="preserve">Chang and Watson 13 [Alicia and Julie, 2/24/13, “Bad News for Whales and Dolphins: Navy to Expand Sonar Testing”, NBC News, </w:t>
      </w:r>
      <w:r w:rsidRPr="0039701F">
        <w:rPr>
          <w:rStyle w:val="Style13ptBold"/>
        </w:rPr>
        <w:t>http://www.nbcnews.com/science/environment/bad-news-whales-dolphins-navy-expand-sonar-testing-f2D11749987</w:t>
      </w:r>
      <w:r>
        <w:rPr>
          <w:rStyle w:val="Style13ptBold"/>
        </w:rPr>
        <w:t>, accessed 7/7/14]</w:t>
      </w:r>
    </w:p>
    <w:p w:rsidR="00FA24E6" w:rsidRPr="0039701F" w:rsidRDefault="00FA24E6" w:rsidP="00FA24E6">
      <w:pPr>
        <w:rPr>
          <w:rStyle w:val="StyleUnderline"/>
        </w:rPr>
      </w:pPr>
      <w:r w:rsidRPr="0039701F">
        <w:t xml:space="preserve">SAN DIEGO — </w:t>
      </w:r>
      <w:r w:rsidRPr="0039701F">
        <w:rPr>
          <w:rStyle w:val="StyleUnderline"/>
          <w:highlight w:val="green"/>
        </w:rPr>
        <w:t>The</w:t>
      </w:r>
      <w:r w:rsidRPr="0039701F">
        <w:rPr>
          <w:rStyle w:val="StyleUnderline"/>
        </w:rPr>
        <w:t xml:space="preserve"> U.S. </w:t>
      </w:r>
      <w:r w:rsidRPr="0039701F">
        <w:rPr>
          <w:rStyle w:val="StyleUnderline"/>
          <w:highlight w:val="green"/>
        </w:rPr>
        <w:t>Navy plans to increase</w:t>
      </w:r>
      <w:r w:rsidRPr="0039701F">
        <w:rPr>
          <w:rStyle w:val="StyleUnderline"/>
        </w:rPr>
        <w:t xml:space="preserve"> sonar </w:t>
      </w:r>
      <w:r w:rsidRPr="0039701F">
        <w:rPr>
          <w:rStyle w:val="StyleUnderline"/>
          <w:highlight w:val="green"/>
        </w:rPr>
        <w:t>testing</w:t>
      </w:r>
      <w:r w:rsidRPr="0039701F">
        <w:rPr>
          <w:rStyle w:val="StyleUnderline"/>
        </w:rPr>
        <w:t xml:space="preserve"> over the next five years, even as </w:t>
      </w:r>
      <w:r w:rsidRPr="0039701F">
        <w:rPr>
          <w:rStyle w:val="StyleUnderline"/>
          <w:highlight w:val="green"/>
        </w:rPr>
        <w:t>research</w:t>
      </w:r>
      <w:r w:rsidRPr="0039701F">
        <w:rPr>
          <w:rStyle w:val="StyleUnderline"/>
        </w:rPr>
        <w:t xml:space="preserve"> it funded </w:t>
      </w:r>
      <w:r w:rsidRPr="0039701F">
        <w:rPr>
          <w:rStyle w:val="StyleUnderline"/>
          <w:highlight w:val="green"/>
        </w:rPr>
        <w:t>reveals</w:t>
      </w:r>
      <w:r w:rsidRPr="0039701F">
        <w:rPr>
          <w:rStyle w:val="StyleUnderline"/>
        </w:rPr>
        <w:t xml:space="preserve"> worrying </w:t>
      </w:r>
      <w:r w:rsidRPr="0039701F">
        <w:rPr>
          <w:rStyle w:val="StyleUnderline"/>
          <w:highlight w:val="green"/>
        </w:rPr>
        <w:t>signs that</w:t>
      </w:r>
      <w:r w:rsidRPr="0039701F">
        <w:rPr>
          <w:rStyle w:val="StyleUnderline"/>
        </w:rPr>
        <w:t xml:space="preserve"> the loud underwater </w:t>
      </w:r>
      <w:r w:rsidRPr="0039701F">
        <w:rPr>
          <w:rStyle w:val="StyleUnderline"/>
          <w:highlight w:val="green"/>
        </w:rPr>
        <w:t>noise</w:t>
      </w:r>
      <w:r w:rsidRPr="0039701F">
        <w:rPr>
          <w:rStyle w:val="StyleUnderline"/>
        </w:rPr>
        <w:t xml:space="preserve"> could </w:t>
      </w:r>
      <w:r w:rsidRPr="0039701F">
        <w:rPr>
          <w:rStyle w:val="StyleUnderline"/>
          <w:highlight w:val="green"/>
        </w:rPr>
        <w:t>disturb whales</w:t>
      </w:r>
      <w:r w:rsidRPr="0039701F">
        <w:rPr>
          <w:rStyle w:val="StyleUnderline"/>
        </w:rPr>
        <w:t xml:space="preserve"> </w:t>
      </w:r>
      <w:r w:rsidRPr="0039701F">
        <w:rPr>
          <w:rStyle w:val="StyleUnderline"/>
          <w:highlight w:val="green"/>
        </w:rPr>
        <w:t>and dolphins.</w:t>
      </w:r>
      <w:r w:rsidRPr="0039701F">
        <w:rPr>
          <w:rStyle w:val="StyleUnderline"/>
        </w:rPr>
        <w:t> </w:t>
      </w:r>
    </w:p>
    <w:p w:rsidR="00FA24E6" w:rsidRPr="0039701F" w:rsidRDefault="00FA24E6" w:rsidP="00FA24E6">
      <w:r w:rsidRPr="0039701F">
        <w:t xml:space="preserve">Reported mass </w:t>
      </w:r>
      <w:proofErr w:type="spellStart"/>
      <w:r w:rsidRPr="0039701F">
        <w:rPr>
          <w:rStyle w:val="StyleUnderline"/>
        </w:rPr>
        <w:t>strandings</w:t>
      </w:r>
      <w:proofErr w:type="spellEnd"/>
      <w:r w:rsidRPr="0039701F">
        <w:rPr>
          <w:rStyle w:val="StyleUnderline"/>
        </w:rPr>
        <w:t xml:space="preserve"> of certain whale species have increased worldwide since the military started using sonar half a century ago. Scientists think the </w:t>
      </w:r>
      <w:r w:rsidRPr="00123322">
        <w:rPr>
          <w:rStyle w:val="StyleUnderline"/>
          <w:highlight w:val="green"/>
        </w:rPr>
        <w:t>sounds scare animals into shallow waters where they can become disoriented and wash ashore</w:t>
      </w:r>
      <w:r w:rsidRPr="0039701F">
        <w:rPr>
          <w:rStyle w:val="StyleUnderline"/>
        </w:rPr>
        <w:t>, but technology capable of close monitoring has emerged only in about the last decade. </w:t>
      </w:r>
    </w:p>
    <w:p w:rsidR="00FA24E6" w:rsidRPr="0039701F" w:rsidRDefault="00FA24E6" w:rsidP="00FA24E6">
      <w:pPr>
        <w:rPr>
          <w:rStyle w:val="StyleUnderline"/>
        </w:rPr>
      </w:pPr>
      <w:r w:rsidRPr="0039701F">
        <w:t xml:space="preserve">Aside from </w:t>
      </w:r>
      <w:proofErr w:type="spellStart"/>
      <w:r w:rsidRPr="0039701F">
        <w:t>strandings</w:t>
      </w:r>
      <w:proofErr w:type="spellEnd"/>
      <w:r w:rsidRPr="0039701F">
        <w:t xml:space="preserve">, biologists are concerned </w:t>
      </w:r>
      <w:r w:rsidRPr="00123322">
        <w:rPr>
          <w:rStyle w:val="StyleUnderline"/>
          <w:highlight w:val="green"/>
        </w:rPr>
        <w:t>marine mammals could suffer prolonged stress from changes in diving, feeding and communication</w:t>
      </w:r>
      <w:r w:rsidRPr="0039701F">
        <w:rPr>
          <w:rStyle w:val="StyleUnderline"/>
        </w:rPr>
        <w:t>. </w:t>
      </w:r>
    </w:p>
    <w:p w:rsidR="00FA24E6" w:rsidRPr="0039701F" w:rsidRDefault="00FA24E6" w:rsidP="00FA24E6">
      <w:pPr>
        <w:rPr>
          <w:rStyle w:val="StyleUnderline"/>
        </w:rPr>
      </w:pPr>
      <w:r w:rsidRPr="0039701F">
        <w:rPr>
          <w:rStyle w:val="StyleUnderline"/>
        </w:rPr>
        <w:t>Two recent studies off the Southern California coast found that certain endangered blue whales and beaked whales stopped feeding and fled from recordings of sounds similar to military sonar. </w:t>
      </w:r>
    </w:p>
    <w:p w:rsidR="00FA24E6" w:rsidRPr="0039701F" w:rsidRDefault="00FA24E6" w:rsidP="00FA24E6">
      <w:r w:rsidRPr="0039701F">
        <w:t xml:space="preserve">'Warning flag' Beaked whales are highly sensitive to sound and account for the majority of </w:t>
      </w:r>
      <w:proofErr w:type="spellStart"/>
      <w:r w:rsidRPr="0039701F">
        <w:t>beachings</w:t>
      </w:r>
      <w:proofErr w:type="spellEnd"/>
      <w:r w:rsidRPr="0039701F">
        <w:t xml:space="preserve"> near military exercises. Scientists, however, were surprised by the reaction of blue whales — the world's largest animal — long thought to be immune to the high-pitched sounds. It's unclear how the change in behavior would affect the overall population, estimated at between 5,000 and 12,000 animals. </w:t>
      </w:r>
    </w:p>
    <w:p w:rsidR="00FA24E6" w:rsidRPr="0039701F" w:rsidRDefault="00FA24E6" w:rsidP="00FA24E6">
      <w:r w:rsidRPr="0039701F">
        <w:t>The studies involved only a small group of tagged whales and noise levels were less intense than what's used by the Navy. Shy species, such as the Cuvier's beaked whale that can dive 3,000 feet below the surface, have taken years to find and monitor. </w:t>
      </w:r>
    </w:p>
    <w:p w:rsidR="00FA24E6" w:rsidRPr="0039701F" w:rsidRDefault="00FA24E6" w:rsidP="00FA24E6">
      <w:r w:rsidRPr="0039701F">
        <w:t xml:space="preserve">"This is a warning flag and deserves more research," said Stanford University biologist Jeremy </w:t>
      </w:r>
      <w:proofErr w:type="spellStart"/>
      <w:r w:rsidRPr="0039701F">
        <w:t>Goldbogen</w:t>
      </w:r>
      <w:proofErr w:type="spellEnd"/>
      <w:r w:rsidRPr="0039701F">
        <w:t>, who led the blue whale study published this summer in the Proceedings of the Royal Society B. </w:t>
      </w:r>
    </w:p>
    <w:p w:rsidR="00FA24E6" w:rsidRPr="0039701F" w:rsidRDefault="00FA24E6" w:rsidP="00FA24E6">
      <w:r w:rsidRPr="0039701F">
        <w:t>Both studies were done by a team of independent scientists as part of a Navy-funded, five-year project launched in 2010 to understand how sonar affects marine mammals. </w:t>
      </w:r>
    </w:p>
    <w:p w:rsidR="00FA24E6" w:rsidRPr="0039701F" w:rsidRDefault="00FA24E6" w:rsidP="00FA24E6">
      <w:r w:rsidRPr="0039701F">
        <w:t>Training seen as vital Navy officials say it's vital to national security that sailors receive sonar training in real-life conditions. </w:t>
      </w:r>
    </w:p>
    <w:p w:rsidR="00FA24E6" w:rsidRPr="0039701F" w:rsidRDefault="00FA24E6" w:rsidP="00FA24E6">
      <w:pPr>
        <w:rPr>
          <w:rStyle w:val="StyleUnderline"/>
        </w:rPr>
      </w:pPr>
      <w:r w:rsidRPr="00123322">
        <w:rPr>
          <w:rStyle w:val="StyleUnderline"/>
          <w:highlight w:val="green"/>
        </w:rPr>
        <w:t>Environmentalists</w:t>
      </w:r>
      <w:r w:rsidRPr="0039701F">
        <w:rPr>
          <w:rStyle w:val="StyleUnderline"/>
        </w:rPr>
        <w:t xml:space="preserve"> have long </w:t>
      </w:r>
      <w:r w:rsidRPr="00123322">
        <w:rPr>
          <w:rStyle w:val="StyleUnderline"/>
          <w:highlight w:val="green"/>
        </w:rPr>
        <w:t>claimed</w:t>
      </w:r>
      <w:r w:rsidRPr="0039701F">
        <w:rPr>
          <w:rStyle w:val="StyleUnderline"/>
        </w:rPr>
        <w:t xml:space="preserve"> that </w:t>
      </w:r>
      <w:r w:rsidRPr="00123322">
        <w:rPr>
          <w:rStyle w:val="StyleUnderline"/>
          <w:highlight w:val="green"/>
        </w:rPr>
        <w:t>sonar harms marine mammals, which use acoustics to mate and forage</w:t>
      </w:r>
      <w:r w:rsidRPr="0039701F">
        <w:rPr>
          <w:rStyle w:val="StyleUnderline"/>
        </w:rPr>
        <w:t>. They want more protections and accuse the Navy of rushing to obtain five-year permits under the Marine Mammal Protection Act from the National Marine Fisheries Service to increase its sonar testing in U.S. waters without considering the latest science. </w:t>
      </w:r>
    </w:p>
    <w:p w:rsidR="00FA24E6" w:rsidRPr="0039701F" w:rsidRDefault="00FA24E6" w:rsidP="00FA24E6">
      <w:pPr>
        <w:rPr>
          <w:rStyle w:val="StyleUnderline"/>
        </w:rPr>
      </w:pPr>
      <w:r w:rsidRPr="0039701F">
        <w:rPr>
          <w:rStyle w:val="StyleUnderline"/>
        </w:rPr>
        <w:t>"</w:t>
      </w:r>
      <w:r w:rsidRPr="00123322">
        <w:rPr>
          <w:rStyle w:val="StyleUnderline"/>
          <w:highlight w:val="green"/>
        </w:rPr>
        <w:t>If you deafen a marine mammal for even a short period time, you are affecting its ability to survive,</w:t>
      </w:r>
      <w:r w:rsidRPr="0039701F">
        <w:rPr>
          <w:rStyle w:val="StyleUnderline"/>
        </w:rPr>
        <w:t xml:space="preserve">" said Michael </w:t>
      </w:r>
      <w:proofErr w:type="spellStart"/>
      <w:r w:rsidRPr="0039701F">
        <w:rPr>
          <w:rStyle w:val="StyleUnderline"/>
        </w:rPr>
        <w:t>Jasny</w:t>
      </w:r>
      <w:proofErr w:type="spellEnd"/>
      <w:r w:rsidRPr="0039701F">
        <w:rPr>
          <w:rStyle w:val="StyleUnderline"/>
        </w:rPr>
        <w:t xml:space="preserve"> of the Natural Resources Defense Council, whose group has sued to force the Navy to add more protections. </w:t>
      </w:r>
    </w:p>
    <w:p w:rsidR="00FA24E6" w:rsidRPr="0039701F" w:rsidRDefault="00FA24E6" w:rsidP="00FA24E6">
      <w:r w:rsidRPr="0039701F">
        <w:t>A federal judge in September ruled that marine fisheries officials did not consider the best available data when it approved permits last year for operations stretching from Northern California to the Canadian border. The agency has until August to reassess how it will protect ocean life. </w:t>
      </w:r>
    </w:p>
    <w:p w:rsidR="00FA24E6" w:rsidRPr="0039701F" w:rsidRDefault="00FA24E6" w:rsidP="00FA24E6">
      <w:r w:rsidRPr="0039701F">
        <w:t>The California Coastal Commission also rejected the Navy's five-year plan for exercises that would start in January off Southern California. However, the state agency does not have the power to block the drills, and the Navy has ignored the agency's requested protections in the past. </w:t>
      </w:r>
    </w:p>
    <w:p w:rsidR="00FA24E6" w:rsidRPr="0039701F" w:rsidRDefault="00FA24E6" w:rsidP="00FA24E6">
      <w:pPr>
        <w:rPr>
          <w:rStyle w:val="StyleUnderline"/>
        </w:rPr>
      </w:pPr>
      <w:r w:rsidRPr="00123322">
        <w:rPr>
          <w:rStyle w:val="StyleUnderline"/>
          <w:highlight w:val="green"/>
        </w:rPr>
        <w:t>Deaths and injuries estimated The Navy estimates that its activities could inadvertently kill 186 whales and dolphins off the East Coast and 155 off Hawaii and Southern California, mostly from explosives.</w:t>
      </w:r>
      <w:r w:rsidRPr="0039701F">
        <w:rPr>
          <w:rStyle w:val="StyleUnderline"/>
        </w:rPr>
        <w:t> </w:t>
      </w:r>
    </w:p>
    <w:p w:rsidR="00FA24E6" w:rsidRPr="0039701F" w:rsidRDefault="00FA24E6" w:rsidP="00FA24E6">
      <w:pPr>
        <w:rPr>
          <w:rStyle w:val="StyleUnderline"/>
        </w:rPr>
      </w:pPr>
      <w:r w:rsidRPr="0039701F">
        <w:rPr>
          <w:rStyle w:val="StyleUnderline"/>
        </w:rPr>
        <w:t xml:space="preserve">It calculates more than </w:t>
      </w:r>
      <w:r w:rsidRPr="00123322">
        <w:rPr>
          <w:rStyle w:val="StyleUnderline"/>
          <w:highlight w:val="green"/>
        </w:rPr>
        <w:t>11,000 serious injuries off the East Coast and 2,000 off Hawaii and Southern California, along with nearly 2 million minor injuries, such as temporary hearing loss, off each coast. It also predicts marine mammals might change their behavior — such as swimming in a different direction — in 27 million instances.</w:t>
      </w:r>
      <w:r w:rsidRPr="0039701F">
        <w:rPr>
          <w:rStyle w:val="StyleUnderline"/>
        </w:rPr>
        <w:t> </w:t>
      </w:r>
    </w:p>
    <w:p w:rsidR="00FA24E6" w:rsidRPr="0039701F" w:rsidRDefault="00FA24E6" w:rsidP="00FA24E6">
      <w:r w:rsidRPr="0039701F">
        <w:t>Navy officials said they considered the latest research available, including the two recent studies, but none proves the activities cause significant harm to the marine populations. </w:t>
      </w:r>
    </w:p>
    <w:p w:rsidR="00FA24E6" w:rsidRPr="0039701F" w:rsidRDefault="00FA24E6" w:rsidP="00FA24E6">
      <w:r w:rsidRPr="0039701F">
        <w:t>Navy spokesman Kenneth Hess emphasized that the studies published this summer involved a small group of animals, and some did not react, indicating the sound's distance and other context may play a role. The Navy uses simulators where possible. </w:t>
      </w:r>
    </w:p>
    <w:p w:rsidR="00FA24E6" w:rsidRPr="00123322" w:rsidRDefault="00FA24E6" w:rsidP="00FA24E6">
      <w:r w:rsidRPr="00123322">
        <w:t>"Overall, the activities we propose are very similar to the training and testing we have done in these areas for the past 60 years, and we have not seen major impacts on marine mammals from these activities," Hess said. </w:t>
      </w:r>
    </w:p>
    <w:p w:rsidR="00FA24E6" w:rsidRPr="0039701F" w:rsidRDefault="00FA24E6" w:rsidP="00FA24E6">
      <w:r w:rsidRPr="0039701F">
        <w:t>Decision expected this month Until now, studies have measured animals' response based on recordings similar to military sonar or depended on the tagging of marine mammals during Navy at-sea training in which scientists could not control the distance or intensity. For the first time, researchers coordinating with the Navy are conducting experiments using mid-frequency active sonar transmissions from ships. This past summer, they tagged six whales and dolphins off the Southern California coast. Those results are still being analyzed. </w:t>
      </w:r>
    </w:p>
    <w:p w:rsidR="00FA24E6" w:rsidRPr="0039701F" w:rsidRDefault="00FA24E6" w:rsidP="00FA24E6">
      <w:pPr>
        <w:rPr>
          <w:rStyle w:val="StyleUnderline"/>
        </w:rPr>
      </w:pPr>
      <w:r w:rsidRPr="0039701F">
        <w:rPr>
          <w:rStyle w:val="StyleUnderline"/>
        </w:rPr>
        <w:t>Marine fisheries officials last month granted the Navy its permit for activities in the Atlantic and Gulf of Mexico, on the condition that the military review the latest science yearly. The Navy must cease exercises if mammals are spotted nearby, and establish a response plan to a mass stranding. A decision on the Pacific permit is expected to be announced this month. </w:t>
      </w:r>
    </w:p>
    <w:p w:rsidR="00FA24E6" w:rsidRPr="0039701F" w:rsidRDefault="00FA24E6" w:rsidP="00FA24E6">
      <w:pPr>
        <w:rPr>
          <w:rStyle w:val="StyleUnderline"/>
        </w:rPr>
      </w:pPr>
      <w:r w:rsidRPr="0039701F">
        <w:rPr>
          <w:rStyle w:val="StyleUnderline"/>
        </w:rPr>
        <w:t>Some scientists want the Navy to create safety zones that would guarantee no high-intensity sonar activity near marine sanctuaries and areas with a high concentration of blue, fin and gray whales seasonally. </w:t>
      </w:r>
    </w:p>
    <w:p w:rsidR="00FA24E6" w:rsidRDefault="00FA24E6" w:rsidP="00FA24E6">
      <w:r w:rsidRPr="0039701F">
        <w:t xml:space="preserve">"There are the ocean equivalent of deserts where sonar exercises could be conducted which would be vastly safer," said Lindy </w:t>
      </w:r>
      <w:proofErr w:type="spellStart"/>
      <w:r w:rsidRPr="0039701F">
        <w:t>Weilgart</w:t>
      </w:r>
      <w:proofErr w:type="spellEnd"/>
      <w:r w:rsidRPr="0039701F">
        <w:t xml:space="preserve">, a biologist at Dalhousie University in Canada who doesn't receive any </w:t>
      </w:r>
      <w:proofErr w:type="gramStart"/>
      <w:r w:rsidRPr="0039701F">
        <w:t>Navy</w:t>
      </w:r>
      <w:proofErr w:type="gramEnd"/>
      <w:r w:rsidRPr="0039701F">
        <w:t xml:space="preserve"> funding.</w:t>
      </w:r>
    </w:p>
    <w:p w:rsidR="00FA24E6" w:rsidRDefault="00FA24E6" w:rsidP="00FA24E6"/>
    <w:p w:rsidR="00FA24E6" w:rsidRDefault="00FA24E6" w:rsidP="00FA24E6"/>
    <w:p w:rsidR="00FA24E6" w:rsidRDefault="00FA24E6" w:rsidP="00FA24E6"/>
    <w:p w:rsidR="00FA24E6" w:rsidRDefault="00FA24E6" w:rsidP="00FA24E6"/>
    <w:p w:rsidR="00FA24E6" w:rsidRDefault="00FA24E6" w:rsidP="00FA24E6">
      <w:pPr>
        <w:pStyle w:val="Heading4"/>
      </w:pPr>
      <w:r>
        <w:t>Navy warfare exercises effect, injure, and kill millions of marine mammals every year</w:t>
      </w:r>
    </w:p>
    <w:p w:rsidR="00FA24E6" w:rsidRPr="004B666B" w:rsidRDefault="00FA24E6" w:rsidP="00FA24E6">
      <w:pPr>
        <w:rPr>
          <w:rStyle w:val="Style13ptBold"/>
          <w:b w:val="0"/>
        </w:rPr>
      </w:pPr>
      <w:proofErr w:type="spellStart"/>
      <w:r>
        <w:rPr>
          <w:rStyle w:val="Style13ptBold"/>
        </w:rPr>
        <w:t>Eisler</w:t>
      </w:r>
      <w:proofErr w:type="spellEnd"/>
      <w:r>
        <w:rPr>
          <w:rStyle w:val="Style13ptBold"/>
        </w:rPr>
        <w:t xml:space="preserve"> 12 [Peter, 8/5/14, “Navy Plan Could Effect More Marine Mammals”, USA Today, </w:t>
      </w:r>
      <w:hyperlink r:id="rId27" w:history="1">
        <w:r w:rsidRPr="0092634D">
          <w:rPr>
            <w:rStyle w:val="Hyperlink"/>
            <w:sz w:val="26"/>
          </w:rPr>
          <w:t>http://usatoday30.usatoday.com/news/washington/environment/2010-08-05-navymammals05_ST_N.htm</w:t>
        </w:r>
      </w:hyperlink>
      <w:r>
        <w:rPr>
          <w:rStyle w:val="Style13ptBold"/>
        </w:rPr>
        <w:t>, accessed 7/7/14]</w:t>
      </w:r>
    </w:p>
    <w:p w:rsidR="00FA24E6" w:rsidRPr="004B666B" w:rsidRDefault="00FA24E6" w:rsidP="00FA24E6">
      <w:pPr>
        <w:rPr>
          <w:rStyle w:val="StyleUnderline"/>
        </w:rPr>
      </w:pPr>
      <w:r w:rsidRPr="004B666B">
        <w:t xml:space="preserve">WASHINGTON — </w:t>
      </w:r>
      <w:r w:rsidRPr="004B666B">
        <w:rPr>
          <w:rStyle w:val="StyleUnderline"/>
          <w:highlight w:val="green"/>
        </w:rPr>
        <w:t>The Navy plans to increase ocean warfare exercises, conduct</w:t>
      </w:r>
      <w:r w:rsidRPr="004B666B">
        <w:rPr>
          <w:rStyle w:val="StyleUnderline"/>
        </w:rPr>
        <w:t xml:space="preserve"> more </w:t>
      </w:r>
      <w:r w:rsidRPr="004B666B">
        <w:rPr>
          <w:rStyle w:val="StyleUnderline"/>
          <w:highlight w:val="green"/>
        </w:rPr>
        <w:t>sonar</w:t>
      </w:r>
      <w:r w:rsidRPr="004B666B">
        <w:rPr>
          <w:rStyle w:val="StyleUnderline"/>
        </w:rPr>
        <w:t xml:space="preserve"> </w:t>
      </w:r>
      <w:r w:rsidRPr="004B666B">
        <w:rPr>
          <w:rStyle w:val="StyleUnderline"/>
          <w:highlight w:val="green"/>
        </w:rPr>
        <w:t>tests and expand coastal training</w:t>
      </w:r>
      <w:r w:rsidRPr="004B666B">
        <w:rPr>
          <w:rStyle w:val="StyleUnderline"/>
        </w:rPr>
        <w:t xml:space="preserve"> areas by hundreds of square miles — activities </w:t>
      </w:r>
      <w:r w:rsidRPr="004B666B">
        <w:rPr>
          <w:rStyle w:val="StyleUnderline"/>
          <w:highlight w:val="green"/>
        </w:rPr>
        <w:t>that</w:t>
      </w:r>
      <w:r w:rsidRPr="004B666B">
        <w:rPr>
          <w:rStyle w:val="StyleUnderline"/>
        </w:rPr>
        <w:t xml:space="preserve"> could </w:t>
      </w:r>
      <w:r w:rsidRPr="004B666B">
        <w:rPr>
          <w:rStyle w:val="StyleUnderline"/>
          <w:highlight w:val="green"/>
        </w:rPr>
        <w:t>harass, injure or disturb</w:t>
      </w:r>
      <w:r w:rsidRPr="004B666B">
        <w:rPr>
          <w:rStyle w:val="StyleUnderline"/>
        </w:rPr>
        <w:t xml:space="preserve"> the habitats of </w:t>
      </w:r>
      <w:r w:rsidRPr="004B666B">
        <w:rPr>
          <w:rStyle w:val="StyleUnderline"/>
          <w:highlight w:val="green"/>
        </w:rPr>
        <w:t>hundreds of thousands of marine mammals</w:t>
      </w:r>
      <w:r w:rsidRPr="004B666B">
        <w:rPr>
          <w:rStyle w:val="StyleUnderline"/>
        </w:rPr>
        <w:t>, federal records show.</w:t>
      </w:r>
    </w:p>
    <w:p w:rsidR="00FA24E6" w:rsidRPr="004B666B" w:rsidRDefault="00FA24E6" w:rsidP="00FA24E6">
      <w:r w:rsidRPr="004B666B">
        <w:t xml:space="preserve">Training areas already are established along most of the continental U.S. coastline, so the Navy is seeking federal permits to broaden an existing range off the Pacific Northwest and dramatically expand exercises and sonar use in the Gulf of </w:t>
      </w:r>
      <w:hyperlink r:id="rId28" w:history="1">
        <w:r w:rsidRPr="004B666B">
          <w:t>Alaska</w:t>
        </w:r>
      </w:hyperlink>
      <w:r w:rsidRPr="004B666B">
        <w:t>.</w:t>
      </w:r>
    </w:p>
    <w:p w:rsidR="00FA24E6" w:rsidRPr="004B666B" w:rsidRDefault="00FA24E6" w:rsidP="00FA24E6">
      <w:r w:rsidRPr="004B666B">
        <w:t>The service also plans to increase training substantially in the Pacific around the Mariana Islands.</w:t>
      </w:r>
    </w:p>
    <w:p w:rsidR="00FA24E6" w:rsidRPr="004B666B" w:rsidRDefault="00FA24E6" w:rsidP="00FA24E6">
      <w:pPr>
        <w:rPr>
          <w:rStyle w:val="StyleUnderline"/>
        </w:rPr>
      </w:pPr>
      <w:r w:rsidRPr="004B666B">
        <w:rPr>
          <w:rStyle w:val="StyleUnderline"/>
        </w:rPr>
        <w:t xml:space="preserve">The </w:t>
      </w:r>
      <w:r w:rsidRPr="004B666B">
        <w:rPr>
          <w:rStyle w:val="StyleUnderline"/>
          <w:highlight w:val="green"/>
        </w:rPr>
        <w:t>Navy estimates</w:t>
      </w:r>
      <w:r w:rsidRPr="004B666B">
        <w:rPr>
          <w:rStyle w:val="StyleUnderline"/>
        </w:rPr>
        <w:t xml:space="preserve"> in federal </w:t>
      </w:r>
      <w:r w:rsidRPr="004B666B">
        <w:rPr>
          <w:rStyle w:val="StyleUnderline"/>
          <w:highlight w:val="green"/>
        </w:rPr>
        <w:t>permit</w:t>
      </w:r>
      <w:r w:rsidRPr="004B666B">
        <w:rPr>
          <w:rStyle w:val="StyleUnderline"/>
        </w:rPr>
        <w:t xml:space="preserve"> applications that its </w:t>
      </w:r>
      <w:r w:rsidRPr="004B666B">
        <w:rPr>
          <w:rStyle w:val="StyleUnderline"/>
          <w:highlight w:val="green"/>
        </w:rPr>
        <w:t>activity</w:t>
      </w:r>
      <w:r w:rsidRPr="004B666B">
        <w:rPr>
          <w:rStyle w:val="StyleUnderline"/>
        </w:rPr>
        <w:t xml:space="preserve"> in those areas </w:t>
      </w:r>
      <w:r w:rsidRPr="004B666B">
        <w:rPr>
          <w:rStyle w:val="StyleUnderline"/>
          <w:highlight w:val="green"/>
        </w:rPr>
        <w:t>will impact about half a million sea mammals each year, including seals, sea lions and whales, some of which are endangered.</w:t>
      </w:r>
    </w:p>
    <w:p w:rsidR="00FA24E6" w:rsidRPr="004B666B" w:rsidRDefault="00FA24E6" w:rsidP="00FA24E6">
      <w:pPr>
        <w:rPr>
          <w:rStyle w:val="StyleUnderline"/>
        </w:rPr>
      </w:pPr>
      <w:r w:rsidRPr="004B666B">
        <w:rPr>
          <w:rStyle w:val="StyleUnderline"/>
        </w:rPr>
        <w:t xml:space="preserve">The </w:t>
      </w:r>
      <w:r w:rsidRPr="004B666B">
        <w:rPr>
          <w:rStyle w:val="StyleUnderline"/>
          <w:highlight w:val="green"/>
        </w:rPr>
        <w:t>effects</w:t>
      </w:r>
      <w:r w:rsidRPr="004B666B">
        <w:rPr>
          <w:rStyle w:val="StyleUnderline"/>
        </w:rPr>
        <w:t xml:space="preserve"> range </w:t>
      </w:r>
      <w:r w:rsidRPr="004B666B">
        <w:rPr>
          <w:rStyle w:val="StyleUnderline"/>
          <w:highlight w:val="green"/>
        </w:rPr>
        <w:t>from</w:t>
      </w:r>
      <w:r w:rsidRPr="004B666B">
        <w:rPr>
          <w:rStyle w:val="StyleUnderline"/>
        </w:rPr>
        <w:t xml:space="preserve"> brief </w:t>
      </w:r>
      <w:r w:rsidRPr="004B666B">
        <w:rPr>
          <w:rStyle w:val="StyleUnderline"/>
          <w:highlight w:val="green"/>
        </w:rPr>
        <w:t>interruptions</w:t>
      </w:r>
      <w:r w:rsidRPr="004B666B">
        <w:rPr>
          <w:rStyle w:val="StyleUnderline"/>
        </w:rPr>
        <w:t xml:space="preserve"> </w:t>
      </w:r>
      <w:r w:rsidRPr="004B666B">
        <w:rPr>
          <w:rStyle w:val="StyleUnderline"/>
          <w:highlight w:val="green"/>
        </w:rPr>
        <w:t>in</w:t>
      </w:r>
      <w:r w:rsidRPr="004B666B">
        <w:rPr>
          <w:rStyle w:val="StyleUnderline"/>
        </w:rPr>
        <w:t xml:space="preserve"> normal </w:t>
      </w:r>
      <w:r w:rsidRPr="004B666B">
        <w:rPr>
          <w:rStyle w:val="StyleUnderline"/>
          <w:highlight w:val="green"/>
        </w:rPr>
        <w:t>feedings to significant injury</w:t>
      </w:r>
      <w:r w:rsidRPr="004B666B">
        <w:rPr>
          <w:rStyle w:val="StyleUnderline"/>
        </w:rPr>
        <w:t xml:space="preserve"> </w:t>
      </w:r>
      <w:r w:rsidRPr="004B666B">
        <w:rPr>
          <w:rStyle w:val="StyleUnderline"/>
          <w:highlight w:val="green"/>
        </w:rPr>
        <w:t>and</w:t>
      </w:r>
      <w:r w:rsidRPr="004B666B">
        <w:rPr>
          <w:rStyle w:val="StyleUnderline"/>
        </w:rPr>
        <w:t xml:space="preserve">, in very rare instances, </w:t>
      </w:r>
      <w:r w:rsidRPr="004B666B">
        <w:rPr>
          <w:rStyle w:val="StyleUnderline"/>
          <w:highlight w:val="green"/>
        </w:rPr>
        <w:t>death</w:t>
      </w:r>
      <w:r w:rsidRPr="004B666B">
        <w:rPr>
          <w:rStyle w:val="StyleUnderline"/>
        </w:rPr>
        <w:t>.</w:t>
      </w:r>
    </w:p>
    <w:p w:rsidR="00FA24E6" w:rsidRPr="004B666B" w:rsidRDefault="00FA24E6" w:rsidP="00FA24E6">
      <w:pPr>
        <w:rPr>
          <w:rStyle w:val="StyleUnderline"/>
        </w:rPr>
      </w:pPr>
      <w:r w:rsidRPr="004B666B">
        <w:rPr>
          <w:rStyle w:val="StyleUnderline"/>
        </w:rPr>
        <w:t xml:space="preserve">Already, </w:t>
      </w:r>
      <w:r w:rsidRPr="004B666B">
        <w:rPr>
          <w:rStyle w:val="StyleUnderline"/>
          <w:highlight w:val="green"/>
        </w:rPr>
        <w:t>2.3 million marine mammals are affected</w:t>
      </w:r>
      <w:r w:rsidRPr="004B666B">
        <w:rPr>
          <w:rStyle w:val="StyleUnderline"/>
        </w:rPr>
        <w:t xml:space="preserve"> similarly </w:t>
      </w:r>
      <w:r w:rsidRPr="004B666B">
        <w:rPr>
          <w:rStyle w:val="StyleUnderline"/>
          <w:highlight w:val="green"/>
        </w:rPr>
        <w:t>each year by</w:t>
      </w:r>
      <w:r w:rsidRPr="004B666B">
        <w:rPr>
          <w:rStyle w:val="StyleUnderline"/>
        </w:rPr>
        <w:t xml:space="preserve"> the </w:t>
      </w:r>
      <w:r w:rsidRPr="004B666B">
        <w:rPr>
          <w:rStyle w:val="StyleUnderline"/>
          <w:highlight w:val="green"/>
        </w:rPr>
        <w:t>Navy's training</w:t>
      </w:r>
      <w:r w:rsidRPr="004B666B">
        <w:rPr>
          <w:rStyle w:val="StyleUnderline"/>
        </w:rPr>
        <w:t xml:space="preserve"> on its ranges on the </w:t>
      </w:r>
      <w:hyperlink r:id="rId29" w:history="1">
        <w:r w:rsidRPr="004B666B">
          <w:rPr>
            <w:rStyle w:val="StyleUnderline"/>
          </w:rPr>
          <w:t>Atlantic</w:t>
        </w:r>
      </w:hyperlink>
      <w:r w:rsidRPr="004B666B">
        <w:rPr>
          <w:rStyle w:val="StyleUnderline"/>
        </w:rPr>
        <w:t xml:space="preserve"> and Pacific coasts, Navy studies show.</w:t>
      </w:r>
    </w:p>
    <w:p w:rsidR="00FA24E6" w:rsidRPr="004B666B" w:rsidRDefault="00FA24E6" w:rsidP="00FA24E6">
      <w:pPr>
        <w:rPr>
          <w:rStyle w:val="StyleUnderline"/>
        </w:rPr>
      </w:pPr>
      <w:r w:rsidRPr="004B666B">
        <w:rPr>
          <w:rStyle w:val="StyleUnderline"/>
        </w:rPr>
        <w:t>The studies find that the vast majority of the animals will suffer only a "temporary" disturbance from the training, which can include live-fire exercises, and anticipate no long-term impact on overall marine mammal populations.</w:t>
      </w:r>
    </w:p>
    <w:p w:rsidR="00FA24E6" w:rsidRPr="004B666B" w:rsidRDefault="00FA24E6" w:rsidP="00FA24E6">
      <w:pPr>
        <w:rPr>
          <w:rStyle w:val="StyleUnderline"/>
        </w:rPr>
      </w:pPr>
      <w:r w:rsidRPr="004B666B">
        <w:t>However</w:t>
      </w:r>
      <w:r w:rsidRPr="004B666B">
        <w:rPr>
          <w:rStyle w:val="StyleUnderline"/>
        </w:rPr>
        <w:t xml:space="preserve">, the Navy's </w:t>
      </w:r>
      <w:r w:rsidRPr="004B666B">
        <w:rPr>
          <w:rStyle w:val="StyleUnderline"/>
          <w:highlight w:val="green"/>
        </w:rPr>
        <w:t>plans</w:t>
      </w:r>
      <w:r w:rsidRPr="004B666B">
        <w:rPr>
          <w:rStyle w:val="StyleUnderline"/>
        </w:rPr>
        <w:t xml:space="preserve"> have </w:t>
      </w:r>
      <w:r w:rsidRPr="004B666B">
        <w:rPr>
          <w:rStyle w:val="StyleUnderline"/>
          <w:highlight w:val="green"/>
        </w:rPr>
        <w:t>ignited</w:t>
      </w:r>
      <w:r w:rsidRPr="004B666B">
        <w:rPr>
          <w:rStyle w:val="StyleUnderline"/>
        </w:rPr>
        <w:t xml:space="preserve"> a </w:t>
      </w:r>
      <w:r w:rsidRPr="004B666B">
        <w:rPr>
          <w:rStyle w:val="StyleUnderline"/>
          <w:highlight w:val="green"/>
        </w:rPr>
        <w:t>debate</w:t>
      </w:r>
      <w:r w:rsidRPr="004B666B">
        <w:rPr>
          <w:rStyle w:val="StyleUnderline"/>
        </w:rPr>
        <w:t xml:space="preserve"> with environmental groups </w:t>
      </w:r>
      <w:r w:rsidRPr="004B666B">
        <w:rPr>
          <w:rStyle w:val="StyleUnderline"/>
          <w:highlight w:val="green"/>
        </w:rPr>
        <w:t>that say the</w:t>
      </w:r>
      <w:r w:rsidRPr="004B666B">
        <w:rPr>
          <w:rStyle w:val="StyleUnderline"/>
        </w:rPr>
        <w:t xml:space="preserve"> </w:t>
      </w:r>
      <w:r w:rsidRPr="004B666B">
        <w:rPr>
          <w:rStyle w:val="StyleUnderline"/>
          <w:highlight w:val="green"/>
        </w:rPr>
        <w:t>service</w:t>
      </w:r>
      <w:r w:rsidRPr="004B666B">
        <w:rPr>
          <w:rStyle w:val="StyleUnderline"/>
        </w:rPr>
        <w:t xml:space="preserve"> </w:t>
      </w:r>
      <w:r w:rsidRPr="004B666B">
        <w:rPr>
          <w:rStyle w:val="StyleUnderline"/>
          <w:highlight w:val="green"/>
        </w:rPr>
        <w:t>underestimates</w:t>
      </w:r>
      <w:r w:rsidRPr="004B666B">
        <w:rPr>
          <w:rStyle w:val="StyleUnderline"/>
        </w:rPr>
        <w:t xml:space="preserve"> the </w:t>
      </w:r>
      <w:r w:rsidRPr="004B666B">
        <w:rPr>
          <w:rStyle w:val="StyleUnderline"/>
          <w:highlight w:val="green"/>
        </w:rPr>
        <w:t>long-term impact</w:t>
      </w:r>
      <w:r w:rsidRPr="004B666B">
        <w:rPr>
          <w:rStyle w:val="StyleUnderline"/>
        </w:rPr>
        <w:t xml:space="preserve"> of its activities and fails to restrict training sufficiently in marine sanctuaries and other areas where it is likely to affect sensitive species. The plans to expand training off the Pacific Northwest, where the service's exercise areas reach into the Olympic Coast National Marine Sanctuary, have drawn about 3,500 public comments, most in opposition.</w:t>
      </w:r>
    </w:p>
    <w:p w:rsidR="00FA24E6" w:rsidRPr="004B666B" w:rsidRDefault="00FA24E6" w:rsidP="00FA24E6">
      <w:r w:rsidRPr="004B666B">
        <w:t xml:space="preserve">Critics of the Navy's plans point to its use of new sonar systems that can disrupt marine mammals' brain function and behavior, noting that even brief disorientation or other "temporary" effects can have serious consequences, such as changes in reproductive activity. Among the most serious concerns is the potential for whales to strand themselves on beaches: Since 2000, there have been at least four instances in which mass </w:t>
      </w:r>
      <w:proofErr w:type="spellStart"/>
      <w:r w:rsidRPr="004B666B">
        <w:t>strandings</w:t>
      </w:r>
      <w:proofErr w:type="spellEnd"/>
      <w:r w:rsidRPr="004B666B">
        <w:t xml:space="preserve"> of whales have been associated with the Navy's sonar use, federal records show.</w:t>
      </w:r>
    </w:p>
    <w:p w:rsidR="00FA24E6" w:rsidRPr="004B666B" w:rsidRDefault="00FA24E6" w:rsidP="00FA24E6">
      <w:pPr>
        <w:rPr>
          <w:rStyle w:val="StyleUnderline"/>
        </w:rPr>
      </w:pPr>
      <w:r w:rsidRPr="004B666B">
        <w:rPr>
          <w:rStyle w:val="StyleUnderline"/>
        </w:rPr>
        <w:t xml:space="preserve">"There's been significant growth in the number of hours of exercises and significant expansion into new areas ... but </w:t>
      </w:r>
      <w:r w:rsidRPr="007801DE">
        <w:rPr>
          <w:rStyle w:val="StyleUnderline"/>
          <w:highlight w:val="green"/>
        </w:rPr>
        <w:t>the Navy is doing very little to understand what wildlife they may be affecting,</w:t>
      </w:r>
      <w:r w:rsidRPr="004B666B">
        <w:rPr>
          <w:rStyle w:val="StyleUnderline"/>
        </w:rPr>
        <w:t xml:space="preserve">" says Michael </w:t>
      </w:r>
      <w:proofErr w:type="spellStart"/>
      <w:r w:rsidRPr="004B666B">
        <w:rPr>
          <w:rStyle w:val="StyleUnderline"/>
        </w:rPr>
        <w:t>Jasny</w:t>
      </w:r>
      <w:proofErr w:type="spellEnd"/>
      <w:r w:rsidRPr="004B666B">
        <w:rPr>
          <w:rStyle w:val="StyleUnderline"/>
        </w:rPr>
        <w:t xml:space="preserve">, senior policy analyst at the </w:t>
      </w:r>
      <w:hyperlink r:id="rId30" w:history="1">
        <w:r w:rsidRPr="004B666B">
          <w:rPr>
            <w:rStyle w:val="StyleUnderline"/>
          </w:rPr>
          <w:t>Natural Resources Defense Council</w:t>
        </w:r>
      </w:hyperlink>
      <w:r w:rsidRPr="004B666B">
        <w:rPr>
          <w:rStyle w:val="StyleUnderline"/>
        </w:rPr>
        <w:t>. "The Navy says it knows enough to analyze impacts, but it doesn't know enough to recommend any areas within these hundreds of thousand square nautical miles for avoidance."</w:t>
      </w:r>
    </w:p>
    <w:p w:rsidR="00FA24E6" w:rsidRPr="004B666B" w:rsidRDefault="00FA24E6" w:rsidP="00FA24E6">
      <w:r w:rsidRPr="004B666B">
        <w:t>Navy plans reflect the need for flexibility to train in areas that offer a wide variety of ocean environments, particularly along the seafloor, says John Quinn, deputy director of the service's Energy and Environmental Readiness division.</w:t>
      </w:r>
    </w:p>
    <w:p w:rsidR="00FA24E6" w:rsidRDefault="00FA24E6" w:rsidP="00FA24E6">
      <w:pPr>
        <w:rPr>
          <w:rStyle w:val="StyleUnderline"/>
        </w:rPr>
      </w:pPr>
      <w:r w:rsidRPr="004B666B">
        <w:rPr>
          <w:rStyle w:val="StyleUnderline"/>
        </w:rPr>
        <w:t>The Navy tries hard to ensure that its activities have minimal impacts on marine life, Quinn says. He notes, for example, that training is restricted off Florida in areas frequented by endangered right whales during their calving season.</w:t>
      </w:r>
    </w:p>
    <w:p w:rsidR="00FA24E6" w:rsidRDefault="00FA24E6" w:rsidP="00FA24E6">
      <w:pPr>
        <w:rPr>
          <w:rStyle w:val="StyleUnderline"/>
        </w:rPr>
      </w:pPr>
    </w:p>
    <w:p w:rsidR="00FA24E6" w:rsidRPr="00FA24E6" w:rsidRDefault="00FA24E6" w:rsidP="00FA24E6">
      <w:pPr>
        <w:pStyle w:val="Heading4"/>
      </w:pPr>
      <w:r w:rsidRPr="00FA24E6">
        <w:t>Military training releases chemicals and toxins and uses sonar – all increase injury and death of whales</w:t>
      </w:r>
    </w:p>
    <w:p w:rsidR="00FA24E6" w:rsidRPr="007801DE" w:rsidRDefault="00FA24E6" w:rsidP="00FA24E6">
      <w:pPr>
        <w:rPr>
          <w:rStyle w:val="Style13ptBold"/>
          <w:b w:val="0"/>
        </w:rPr>
      </w:pPr>
      <w:r w:rsidRPr="00FA24E6">
        <w:rPr>
          <w:rStyle w:val="Style13ptBold"/>
        </w:rPr>
        <w:t>Olney 10</w:t>
      </w:r>
      <w:r>
        <w:rPr>
          <w:rStyle w:val="Style13ptBold"/>
        </w:rPr>
        <w:t xml:space="preserve"> [</w:t>
      </w:r>
      <w:r w:rsidRPr="00FA24E6">
        <w:t>Jennifer, 12/14/10, “Environmentalists Outraged at Increased Military Training”, ABC News, http://abc7news.com/archive/7838655/, accessed 7/7/14]</w:t>
      </w:r>
    </w:p>
    <w:p w:rsidR="00FA24E6" w:rsidRPr="007801DE" w:rsidRDefault="00FA24E6" w:rsidP="00FA24E6">
      <w:pPr>
        <w:rPr>
          <w:rStyle w:val="StyleUnderline"/>
        </w:rPr>
      </w:pPr>
      <w:r w:rsidRPr="007801DE">
        <w:t xml:space="preserve">The Obama administration has approved a </w:t>
      </w:r>
      <w:r w:rsidRPr="007801DE">
        <w:rPr>
          <w:rStyle w:val="StyleUnderline"/>
          <w:highlight w:val="green"/>
        </w:rPr>
        <w:t>U.S. Navy plan to increase military training</w:t>
      </w:r>
      <w:r w:rsidRPr="007801DE">
        <w:rPr>
          <w:rStyle w:val="StyleUnderline"/>
        </w:rPr>
        <w:t xml:space="preserve"> along the Northern Pacific Coast and many environmentalists are outraged. The Navy says it needs to try out new technology critical to national security, but critics say the </w:t>
      </w:r>
      <w:r w:rsidRPr="007801DE">
        <w:rPr>
          <w:rStyle w:val="StyleUnderline"/>
          <w:highlight w:val="green"/>
        </w:rPr>
        <w:t>training threatens</w:t>
      </w:r>
      <w:r w:rsidRPr="007801DE">
        <w:rPr>
          <w:rStyle w:val="StyleUnderline"/>
        </w:rPr>
        <w:t xml:space="preserve"> </w:t>
      </w:r>
      <w:r w:rsidRPr="007801DE">
        <w:rPr>
          <w:rStyle w:val="StyleUnderline"/>
          <w:highlight w:val="green"/>
        </w:rPr>
        <w:t>whales and other species</w:t>
      </w:r>
      <w:r w:rsidRPr="007801DE">
        <w:rPr>
          <w:rStyle w:val="StyleUnderline"/>
        </w:rPr>
        <w:t xml:space="preserve"> and they want the </w:t>
      </w:r>
      <w:r w:rsidRPr="007801DE">
        <w:rPr>
          <w:rStyle w:val="StyleUnderline"/>
          <w:highlight w:val="green"/>
        </w:rPr>
        <w:t>Navy</w:t>
      </w:r>
      <w:r w:rsidRPr="007801DE">
        <w:rPr>
          <w:rStyle w:val="StyleUnderline"/>
        </w:rPr>
        <w:t xml:space="preserve"> to </w:t>
      </w:r>
      <w:r w:rsidRPr="007801DE">
        <w:rPr>
          <w:rStyle w:val="StyleUnderline"/>
          <w:highlight w:val="green"/>
        </w:rPr>
        <w:t>stay out of the most sensitive underwater habitat.</w:t>
      </w:r>
      <w:r>
        <w:rPr>
          <w:rStyle w:val="StyleUnderline"/>
        </w:rPr>
        <w:t xml:space="preserve"> </w:t>
      </w:r>
      <w:r w:rsidRPr="007801DE">
        <w:rPr>
          <w:rStyle w:val="StyleUnderline"/>
        </w:rPr>
        <w:t>The Navy's northwest training range stretches from Humboldt County in Northern California up to the Canadian border and more than 280 miles west into the Pacific Ocean.</w:t>
      </w:r>
      <w:r>
        <w:rPr>
          <w:rStyle w:val="StyleUnderline"/>
        </w:rPr>
        <w:t xml:space="preserve"> </w:t>
      </w:r>
      <w:r w:rsidRPr="007801DE">
        <w:rPr>
          <w:rStyle w:val="StyleUnderline"/>
        </w:rPr>
        <w:t xml:space="preserve">A Navy video shows the training that has been going on there for decades. Now </w:t>
      </w:r>
      <w:r w:rsidRPr="007801DE">
        <w:rPr>
          <w:rStyle w:val="StyleUnderline"/>
          <w:highlight w:val="green"/>
        </w:rPr>
        <w:t>the Navy wants more frequent exercises involving aircraft, submarines, and</w:t>
      </w:r>
      <w:r w:rsidRPr="007801DE">
        <w:rPr>
          <w:rStyle w:val="StyleUnderline"/>
        </w:rPr>
        <w:t xml:space="preserve"> new </w:t>
      </w:r>
      <w:r w:rsidRPr="007801DE">
        <w:rPr>
          <w:rStyle w:val="StyleUnderline"/>
          <w:highlight w:val="green"/>
        </w:rPr>
        <w:t>advanced weapons</w:t>
      </w:r>
      <w:r w:rsidRPr="007801DE">
        <w:rPr>
          <w:rStyle w:val="StyleUnderline"/>
        </w:rPr>
        <w:t xml:space="preserve"> -- such as underwater mine fields and air to air missiles</w:t>
      </w:r>
      <w:r w:rsidRPr="007801DE">
        <w:t>.</w:t>
      </w:r>
      <w:r>
        <w:t xml:space="preserve"> </w:t>
      </w:r>
      <w:r w:rsidRPr="007801DE">
        <w:t>ABC7 spoke via satellite with John Mosher, the environmental program manager for the Navy's Pacific fleet.</w:t>
      </w:r>
      <w:r>
        <w:t xml:space="preserve"> </w:t>
      </w:r>
      <w:r w:rsidRPr="007801DE">
        <w:t>"It's a wide variety of training events that are conducted, absolutely critical to the Navy's mission and to be ready to do that mission at any time," says Mosher.</w:t>
      </w:r>
      <w:r>
        <w:t xml:space="preserve"> </w:t>
      </w:r>
      <w:r w:rsidRPr="007801DE">
        <w:rPr>
          <w:rStyle w:val="StyleUnderline"/>
        </w:rPr>
        <w:t xml:space="preserve">But while they are doing that training, many </w:t>
      </w:r>
      <w:r w:rsidRPr="007801DE">
        <w:rPr>
          <w:rStyle w:val="StyleUnderline"/>
          <w:highlight w:val="green"/>
        </w:rPr>
        <w:t>environmentalists believe the Navy should also be doing more to protect the ocean from toxic chemicals, explosives and sonar</w:t>
      </w:r>
      <w:r w:rsidRPr="007801DE">
        <w:rPr>
          <w:rStyle w:val="StyleUnderline"/>
        </w:rPr>
        <w:t>.</w:t>
      </w:r>
      <w:r>
        <w:rPr>
          <w:rStyle w:val="StyleUnderline"/>
        </w:rPr>
        <w:t xml:space="preserve"> </w:t>
      </w:r>
      <w:r w:rsidRPr="007801DE">
        <w:rPr>
          <w:rStyle w:val="StyleUnderline"/>
        </w:rPr>
        <w:t xml:space="preserve">"It's such a big range that the Navy is operating in up there. It's roughly the size of the state of California and </w:t>
      </w:r>
      <w:r w:rsidRPr="007801DE">
        <w:rPr>
          <w:rStyle w:val="StyleUnderline"/>
          <w:highlight w:val="green"/>
        </w:rPr>
        <w:t>they are not proposing to set aside even a square inch for important biological habitat for marine mammals</w:t>
      </w:r>
      <w:r w:rsidRPr="007801DE">
        <w:rPr>
          <w:rStyle w:val="StyleUnderline"/>
        </w:rPr>
        <w:t xml:space="preserve">," says Taryn </w:t>
      </w:r>
      <w:proofErr w:type="spellStart"/>
      <w:r w:rsidRPr="007801DE">
        <w:rPr>
          <w:rStyle w:val="StyleUnderline"/>
        </w:rPr>
        <w:t>Kiekow</w:t>
      </w:r>
      <w:proofErr w:type="spellEnd"/>
      <w:r w:rsidRPr="007801DE">
        <w:rPr>
          <w:rStyle w:val="StyleUnderline"/>
        </w:rPr>
        <w:t xml:space="preserve"> from the Natural Resources Defense Council.</w:t>
      </w:r>
      <w:r>
        <w:rPr>
          <w:rStyle w:val="StyleUnderline"/>
        </w:rPr>
        <w:t xml:space="preserve"> </w:t>
      </w:r>
      <w:r w:rsidRPr="007801DE">
        <w:rPr>
          <w:rStyle w:val="StyleUnderline"/>
        </w:rPr>
        <w:t>The Natural Resources Defense Council is especially concerned about the Olympic Coast National Marine Sanctuary - a treasure trove of biological diversity used by 29 species of marine mammals, including a pod of endangered killer whales.</w:t>
      </w:r>
      <w:r>
        <w:rPr>
          <w:rStyle w:val="StyleUnderline"/>
        </w:rPr>
        <w:t xml:space="preserve"> </w:t>
      </w:r>
      <w:r w:rsidRPr="007801DE">
        <w:t xml:space="preserve">When ABC7 asked, "Why can't the Navy just stay out of that </w:t>
      </w:r>
      <w:proofErr w:type="gramStart"/>
      <w:r w:rsidRPr="007801DE">
        <w:t>area altogether, do</w:t>
      </w:r>
      <w:proofErr w:type="gramEnd"/>
      <w:r w:rsidRPr="007801DE">
        <w:t xml:space="preserve"> you really need to be there?" Mosher responded, "Based on its proximity to where the ships and aircraft are based, out of Puget Sound, it doesn't make it practical to avoid it entirely."</w:t>
      </w:r>
      <w:r>
        <w:t xml:space="preserve"> </w:t>
      </w:r>
      <w:r w:rsidRPr="007801DE">
        <w:rPr>
          <w:rStyle w:val="StyleUnderline"/>
        </w:rPr>
        <w:t xml:space="preserve">The Navy </w:t>
      </w:r>
      <w:r w:rsidRPr="007801DE">
        <w:rPr>
          <w:rStyle w:val="StyleUnderline"/>
          <w:highlight w:val="green"/>
        </w:rPr>
        <w:t>environmental impact statement says the increased training could affect up to 130,000 marine mammals a year</w:t>
      </w:r>
      <w:r w:rsidRPr="007801DE">
        <w:rPr>
          <w:rStyle w:val="StyleUnderline"/>
        </w:rPr>
        <w:t>. They might be disturbed or harassed or injured in some way, but the Navy does not believe any will be killed.</w:t>
      </w:r>
      <w:r>
        <w:rPr>
          <w:rStyle w:val="StyleUnderline"/>
        </w:rPr>
        <w:t xml:space="preserve"> </w:t>
      </w:r>
      <w:r w:rsidRPr="007801DE">
        <w:t>Still, environmentalists are worried, especially about sonar which the Navy already uses in the Pacific Northwest.</w:t>
      </w:r>
      <w:r>
        <w:t xml:space="preserve"> </w:t>
      </w:r>
      <w:r w:rsidRPr="007801DE">
        <w:rPr>
          <w:rStyle w:val="StyleUnderline"/>
        </w:rPr>
        <w:t xml:space="preserve">"We know </w:t>
      </w:r>
      <w:r w:rsidRPr="007801DE">
        <w:rPr>
          <w:rStyle w:val="StyleUnderline"/>
          <w:highlight w:val="green"/>
        </w:rPr>
        <w:t>sonar harms marine mammals.</w:t>
      </w:r>
      <w:r w:rsidRPr="007801DE">
        <w:rPr>
          <w:rStyle w:val="StyleUnderline"/>
        </w:rPr>
        <w:t xml:space="preserve"> We know that </w:t>
      </w:r>
      <w:r w:rsidRPr="007801DE">
        <w:rPr>
          <w:rStyle w:val="StyleUnderline"/>
          <w:highlight w:val="green"/>
        </w:rPr>
        <w:t>it disrupts behavior and feeding and mating and can lead to even injury and death,</w:t>
      </w:r>
      <w:r w:rsidRPr="007801DE">
        <w:rPr>
          <w:rStyle w:val="StyleUnderline"/>
        </w:rPr>
        <w:t xml:space="preserve">" says </w:t>
      </w:r>
      <w:proofErr w:type="spellStart"/>
      <w:r w:rsidRPr="007801DE">
        <w:rPr>
          <w:rStyle w:val="StyleUnderline"/>
        </w:rPr>
        <w:t>Keikow</w:t>
      </w:r>
      <w:proofErr w:type="spellEnd"/>
      <w:r w:rsidRPr="007801DE">
        <w:rPr>
          <w:rStyle w:val="StyleUnderline"/>
        </w:rPr>
        <w:t>.</w:t>
      </w:r>
      <w:r>
        <w:rPr>
          <w:rStyle w:val="StyleUnderline"/>
        </w:rPr>
        <w:t xml:space="preserve"> </w:t>
      </w:r>
      <w:r w:rsidRPr="007801DE">
        <w:t>The Natural Resources Defense Council helped produce a video which cites numerous cases in other areas of animals reacting strangely during sonar testing, sometimes washing ashore dead in the days that follow. The Navy does not expect that kind of result in the Pacific Northwest training.</w:t>
      </w:r>
      <w:r>
        <w:t xml:space="preserve"> </w:t>
      </w:r>
      <w:r w:rsidRPr="007801DE">
        <w:t>Mosher was also asked, "Does some of the Navy's research show the sonar the Navy uses kills or severely injures whales?" He answered, "Under the operating parameters and the mitigations that are in place, generally not. The marine mammal would have to be extremely close to the sonar system to allow injury of that sort. So that's why we have mitigations in place that require powering down the sonar or shutting down the sonar if marine mammals are detected coming close."</w:t>
      </w:r>
      <w:r>
        <w:t xml:space="preserve"> </w:t>
      </w:r>
      <w:r w:rsidRPr="007801DE">
        <w:t>The Navy uses shipboard lookouts to watch for animals that may be too close.</w:t>
      </w:r>
      <w:r>
        <w:t xml:space="preserve"> </w:t>
      </w:r>
      <w:r w:rsidRPr="007801DE">
        <w:t>ABC7 then asked Mosher, "Whales can be underwater and tough to spot. Is that just a P.R. move to placate critics?"</w:t>
      </w:r>
      <w:r>
        <w:t xml:space="preserve"> </w:t>
      </w:r>
      <w:r w:rsidRPr="007801DE">
        <w:t>Mosher said, "</w:t>
      </w:r>
      <w:r w:rsidRPr="007801DE">
        <w:rPr>
          <w:rStyle w:val="StyleUnderline"/>
        </w:rPr>
        <w:t xml:space="preserve">We feel it is a very effective mitigation right now with the information we have. It's not just a simple lookout on the deck of the ship, </w:t>
      </w:r>
      <w:proofErr w:type="gramStart"/>
      <w:r w:rsidRPr="007801DE">
        <w:rPr>
          <w:rStyle w:val="StyleUnderline"/>
        </w:rPr>
        <w:t>it's</w:t>
      </w:r>
      <w:proofErr w:type="gramEnd"/>
      <w:r w:rsidRPr="007801DE">
        <w:rPr>
          <w:rStyle w:val="StyleUnderline"/>
        </w:rPr>
        <w:t xml:space="preserve"> multiple lookouts and if we are using active sonar, then the number of lookouts is increased. The lookouts have very specific training in what to look for."</w:t>
      </w:r>
      <w:r>
        <w:rPr>
          <w:rStyle w:val="StyleUnderline"/>
        </w:rPr>
        <w:t xml:space="preserve"> </w:t>
      </w:r>
      <w:r w:rsidRPr="007801DE">
        <w:t>Only a small percentage of the training will be done off the Northern California Coast. Rep. Mike Thompson, D-Humboldt County, represents that area and agrees the Navy needs to train, but thinks the expansion is moving too fast.</w:t>
      </w:r>
      <w:r>
        <w:t xml:space="preserve"> </w:t>
      </w:r>
      <w:r w:rsidRPr="007801DE">
        <w:t>"The Navy seems to think because they are the Navy and because they have a mission, that everything else be dammed, that they are going to go ahead and do what they want to do," says Thompson.</w:t>
      </w:r>
      <w:r>
        <w:t xml:space="preserve"> </w:t>
      </w:r>
      <w:r w:rsidRPr="007801DE">
        <w:rPr>
          <w:rStyle w:val="StyleUnderline"/>
        </w:rPr>
        <w:t xml:space="preserve">The National Oceanic and Atmospheric Administration, otherwise known as NOAA, </w:t>
      </w:r>
      <w:proofErr w:type="gramStart"/>
      <w:r w:rsidRPr="007801DE">
        <w:rPr>
          <w:rStyle w:val="StyleUnderline"/>
        </w:rPr>
        <w:t>has</w:t>
      </w:r>
      <w:proofErr w:type="gramEnd"/>
      <w:r w:rsidRPr="007801DE">
        <w:rPr>
          <w:rStyle w:val="StyleUnderline"/>
        </w:rPr>
        <w:t xml:space="preserve"> issued a permit for the increased training. However, at the same time, the agency is starting a comprehensive review of the effects of sonar. Thompson wants the Navy to wait for the results.</w:t>
      </w:r>
      <w:r>
        <w:rPr>
          <w:rStyle w:val="StyleUnderline"/>
        </w:rPr>
        <w:t xml:space="preserve"> </w:t>
      </w:r>
      <w:r w:rsidRPr="007801DE">
        <w:rPr>
          <w:rStyle w:val="StyleUnderline"/>
        </w:rPr>
        <w:t>"The science has to drive this. I'm not willing to take a wink and nod from the Navy that everything is going to be fine, 'Just trust us,'" says Thompson.</w:t>
      </w:r>
      <w:r>
        <w:rPr>
          <w:rStyle w:val="StyleUnderline"/>
        </w:rPr>
        <w:t xml:space="preserve"> </w:t>
      </w:r>
      <w:r w:rsidRPr="007801DE">
        <w:t>The Navy told ABC7 they use the best available science and their training cannot wait. They also say they might change their procedures depending on what future research shows. The Navy will be holding public meetings in Fort Bragg and Eureka in the next two days to answer questions about the training.</w:t>
      </w:r>
      <w:r>
        <w:t xml:space="preserve"> </w:t>
      </w:r>
      <w:r w:rsidRPr="007801DE">
        <w:t>Notice of Public Meeting 12/15 and 12/16 from Rep. Mike Thompson:</w:t>
      </w:r>
      <w:r>
        <w:t xml:space="preserve"> </w:t>
      </w:r>
      <w:r w:rsidRPr="007801DE">
        <w:t xml:space="preserve">A representative from the United States Navy will hold public meetings regarding the Northwest Training Range Complex (NWTRC) on Wednesday, December 15th from 5 p.m. to 7 p.m. at the </w:t>
      </w:r>
      <w:proofErr w:type="spellStart"/>
      <w:r w:rsidRPr="007801DE">
        <w:t>Wharfinger</w:t>
      </w:r>
      <w:proofErr w:type="spellEnd"/>
      <w:r w:rsidRPr="007801DE">
        <w:t xml:space="preserve"> Building in Eureka and on Thursday, December 16th from 5 p.m. to 7 p.m. at Pentecost Hall at 822 Stewart Street in Fort Bragg.</w:t>
      </w:r>
      <w:r>
        <w:t xml:space="preserve"> </w:t>
      </w:r>
      <w:r w:rsidRPr="007801DE">
        <w:rPr>
          <w:rStyle w:val="StyleUnderline"/>
        </w:rPr>
        <w:t xml:space="preserve">The NWTRC is one of many Navy Range Complexes used for training of operational forces, equipment and other military activities. Based at Whidbey Island, near Puget Sound in Washington, the Navy has been training in the NWTRC since World War II. The bulk of the air, surface and subsurface activity takes place in waters off the state of Washington but the scope of influence covers approximately 122,400 nautical miles and extends from Washington to the southern tip of Humboldt. </w:t>
      </w:r>
      <w:r w:rsidRPr="007801DE">
        <w:rPr>
          <w:rStyle w:val="StyleUnderline"/>
          <w:highlight w:val="green"/>
        </w:rPr>
        <w:t>Training exercises vary in scope and effect, and in California are carried out between 12 and 250 miles offshore.</w:t>
      </w:r>
    </w:p>
    <w:p w:rsidR="00FA24E6" w:rsidRDefault="00FA24E6" w:rsidP="00FA24E6">
      <w:pPr>
        <w:rPr>
          <w:rStyle w:val="StyleUnderline"/>
        </w:rPr>
      </w:pPr>
    </w:p>
    <w:p w:rsidR="00FA24E6" w:rsidRPr="004B666B" w:rsidRDefault="00FA24E6" w:rsidP="00FA24E6">
      <w:pPr>
        <w:rPr>
          <w:rStyle w:val="StyleUnderline"/>
        </w:rPr>
      </w:pPr>
    </w:p>
    <w:p w:rsidR="00FA24E6" w:rsidRDefault="00FA24E6" w:rsidP="00FA24E6">
      <w:pPr>
        <w:ind w:right="288"/>
      </w:pPr>
    </w:p>
    <w:p w:rsidR="009B02D2" w:rsidRPr="00824F69" w:rsidRDefault="009B02D2" w:rsidP="009B02D2">
      <w:pPr>
        <w:ind w:left="288" w:right="288"/>
      </w:pPr>
    </w:p>
    <w:p w:rsidR="009B02D2" w:rsidRPr="00B50F01" w:rsidRDefault="009B02D2" w:rsidP="009B02D2"/>
    <w:p w:rsidR="005742D9" w:rsidRDefault="005742D9" w:rsidP="00E81D44">
      <w:pPr>
        <w:pStyle w:val="Heading1"/>
      </w:pPr>
      <w:proofErr w:type="gramStart"/>
      <w:r>
        <w:t>whale</w:t>
      </w:r>
      <w:proofErr w:type="gramEnd"/>
      <w:r>
        <w:t xml:space="preserve"> extensions</w:t>
      </w:r>
    </w:p>
    <w:p w:rsidR="005742D9" w:rsidRDefault="005742D9" w:rsidP="005742D9"/>
    <w:p w:rsidR="00AF2196" w:rsidRDefault="00AF2196" w:rsidP="0055051F">
      <w:pPr>
        <w:pStyle w:val="Heading2"/>
      </w:pPr>
      <w:proofErr w:type="gramStart"/>
      <w:r>
        <w:t>at</w:t>
      </w:r>
      <w:proofErr w:type="gramEnd"/>
      <w:r>
        <w:t>: whaling good</w:t>
      </w:r>
    </w:p>
    <w:p w:rsidR="00AF2196" w:rsidRDefault="00AF2196" w:rsidP="00AF2196"/>
    <w:p w:rsidR="00AF2196" w:rsidRDefault="00AF2196" w:rsidP="00AF2196">
      <w:pPr>
        <w:pStyle w:val="Heading4"/>
      </w:pPr>
      <w:r>
        <w:t>Whales are critical to solve the "whale pump"--- sustains ocean ecosystem and solves warming-- whaling good arguments are unfounded and now is key</w:t>
      </w:r>
    </w:p>
    <w:p w:rsidR="00AF2196" w:rsidRDefault="00AF2196" w:rsidP="00AF2196">
      <w:r>
        <w:t xml:space="preserve">Joe Roman,  James J. McCarthy 10/11/10 ("The Whale Pump: Marine Mammals Enhance Primary Productivity in a Coastal Basin", Joe Roman </w:t>
      </w:r>
      <w:proofErr w:type="spellStart"/>
      <w:r>
        <w:t>Gund</w:t>
      </w:r>
      <w:proofErr w:type="spellEnd"/>
      <w:r>
        <w:t xml:space="preserve"> Institute for Ecological Economics, University of Vermont, Burlington, Vermont, United States of America James J. McCarthy Museum of Comparative Zoology, Harvard University, Cambridge, Massachusetts, United States of America</w:t>
      </w:r>
    </w:p>
    <w:p w:rsidR="00AF2196" w:rsidRDefault="00AF2196" w:rsidP="00AF2196">
      <w:r w:rsidRPr="00A154E3">
        <w:t>http://www.plosone.org/article/info%3Adoi%2F10.1371%2Fjournal.pone.0013255</w:t>
      </w:r>
      <w:r>
        <w:t>//AKP)</w:t>
      </w:r>
    </w:p>
    <w:p w:rsidR="00AF2196" w:rsidRDefault="00AF2196" w:rsidP="00AF2196"/>
    <w:p w:rsidR="00AF2196" w:rsidRPr="0072548E" w:rsidRDefault="00AF2196" w:rsidP="00AF2196">
      <w:pPr>
        <w:rPr>
          <w:rStyle w:val="Emphasis"/>
        </w:rPr>
      </w:pPr>
      <w:r w:rsidRPr="0072548E">
        <w:rPr>
          <w:rStyle w:val="StyleUnderline"/>
        </w:rPr>
        <w:t>Looking beyond the Gulf of Maine, it is important to consider the roles of present and past stocks of large air-breathing predators in the nutrient cycle of marine ecosystems</w:t>
      </w:r>
      <w:r>
        <w:t xml:space="preserve">. </w:t>
      </w:r>
      <w:r w:rsidRPr="0072548E">
        <w:rPr>
          <w:rStyle w:val="StyleUnderline"/>
        </w:rPr>
        <w:t>In the North Pacific, whale populations consume approximately 26% of the average daily net primary productivity; pre-exploitation populations may have required more than twice this sum</w:t>
      </w:r>
      <w:r>
        <w:t xml:space="preserve"> [34]. </w:t>
      </w:r>
      <w:r w:rsidRPr="0072548E">
        <w:rPr>
          <w:rStyle w:val="Emphasis"/>
        </w:rPr>
        <w:t>Might primary productivity have been higher in the past as a result of a stronger whale pump?</w:t>
      </w:r>
      <w:r>
        <w:t xml:space="preserve"> One recent study provides evidence </w:t>
      </w:r>
      <w:r w:rsidRPr="0072548E">
        <w:rPr>
          <w:rStyle w:val="Emphasis"/>
        </w:rPr>
        <w:t>that phytoplankton abundance has declined in 8 of 10 oceanic region</w:t>
      </w:r>
      <w:r>
        <w:t>s over the past century, and the authors suggest that this can be explained by ocean warming over this period [35</w:t>
      </w:r>
      <w:r w:rsidRPr="0072548E">
        <w:rPr>
          <w:rStyle w:val="StyleUnderline"/>
        </w:rPr>
        <w:t>]. Yet declines in both the Arctic and Southern Ocean regions, areas with especially high harvests of whale and seal populations over the past century, are in excess of the mean global rate</w:t>
      </w:r>
      <w:r>
        <w:t xml:space="preserve">. </w:t>
      </w:r>
      <w:r w:rsidRPr="0072548E">
        <w:rPr>
          <w:rStyle w:val="StyleUnderline"/>
        </w:rPr>
        <w:t>Full recovery from one serious anthropogenic impact on marine ecosystems, namely the dramatic depletion of whale populations, can help to counter the impacts of another now underway—the decline in nutrients for phytoplankton growth caused by ocean warming</w:t>
      </w:r>
      <w:r w:rsidRPr="0072548E">
        <w:rPr>
          <w:rStyle w:val="Emphasis"/>
        </w:rPr>
        <w:t>. The whale pump may have even played a role in helping to support a greater number of apex consumer</w:t>
      </w:r>
      <w:r>
        <w:t xml:space="preserve">s. In the Southern Hemisphere, Willis has noted that a decrease in krill abundance followed the near elimination of large whales [36]. He hypothesized that one factor in this counterintuitive decline is a shift in krill behavior. </w:t>
      </w:r>
      <w:r w:rsidRPr="0072548E">
        <w:rPr>
          <w:rStyle w:val="StyleUnderline"/>
        </w:rPr>
        <w:t>Another factor could be the diminished whale pump, which would have affected productivity by reducing the recycling of nutrients to near-surface waters</w:t>
      </w:r>
      <w:r>
        <w:t xml:space="preserve">: </w:t>
      </w:r>
      <w:proofErr w:type="spellStart"/>
      <w:r>
        <w:t>Smetacek</w:t>
      </w:r>
      <w:proofErr w:type="spellEnd"/>
      <w:r>
        <w:t xml:space="preserve"> and </w:t>
      </w:r>
      <w:proofErr w:type="spellStart"/>
      <w:r>
        <w:t>Nicol</w:t>
      </w:r>
      <w:proofErr w:type="spellEnd"/>
      <w:r>
        <w:t xml:space="preserve"> et al. </w:t>
      </w:r>
      <w:r w:rsidRPr="0072548E">
        <w:rPr>
          <w:rStyle w:val="Emphasis"/>
        </w:rPr>
        <w:t>have shown that whales recycle iron in surface waters of the Southern Ocean</w:t>
      </w:r>
      <w:r>
        <w:t xml:space="preserve"> [23], [37]. The fertilization events of the whale pump can apply to nitrogen, iron, or other limiting nutrients. </w:t>
      </w:r>
      <w:r w:rsidRPr="0072548E">
        <w:rPr>
          <w:rStyle w:val="StyleUnderline"/>
        </w:rPr>
        <w:t>These findings have important implications for the management of ocean resources</w:t>
      </w:r>
      <w:r>
        <w:t xml:space="preserve">. As marine mammal populations recover, it has been suggested that whales and other predators should be culled to limit competition with human fishing efforts, an idea that has been championed to challenge international restrictions on whaling [38]. </w:t>
      </w:r>
      <w:r w:rsidRPr="0072548E">
        <w:rPr>
          <w:rStyle w:val="Emphasis"/>
        </w:rPr>
        <w:t>Yet no data have been forthcoming to support the logic of this assertion</w:t>
      </w:r>
      <w:r>
        <w:t>. Furthermore, recent studies suggest that marine mammals have a negligible effect on fisheries in the North Atlantic [39], [40]; simulated reductions in large whale abundance in the Caribbean did not produce any appreciable increase in biomass of commercially important fish species [41</w:t>
      </w:r>
      <w:r w:rsidRPr="0072548E">
        <w:rPr>
          <w:rStyle w:val="StyleUnderline"/>
        </w:rPr>
        <w:t>]. On the contrary, marine mammals provide important ecosystem services.</w:t>
      </w:r>
      <w:r>
        <w:t xml:space="preserve"> </w:t>
      </w:r>
      <w:r w:rsidRPr="0072548E">
        <w:rPr>
          <w:rStyle w:val="Emphasis"/>
        </w:rPr>
        <w:t>On a global scale, they can influence climate, through fertilization events and the export of carbon from surface waters to the deep sea through sinking whale carcasse</w:t>
      </w:r>
      <w:r>
        <w:t xml:space="preserve">s [42]. </w:t>
      </w:r>
      <w:r w:rsidRPr="0072548E">
        <w:rPr>
          <w:rStyle w:val="Emphasis"/>
        </w:rPr>
        <w:t>In coastal areas, whales retain nutrients locally, increasing ecosystem productivity an</w:t>
      </w:r>
      <w:r>
        <w:t xml:space="preserve">d </w:t>
      </w:r>
      <w:r w:rsidRPr="0072548E">
        <w:rPr>
          <w:rStyle w:val="StyleUnderline"/>
        </w:rPr>
        <w:t xml:space="preserve">perhaps raising the carrying capacity for other marine consumers, including commercial fish species. </w:t>
      </w:r>
      <w:r w:rsidRPr="0072548E">
        <w:rPr>
          <w:rStyle w:val="Emphasis"/>
        </w:rPr>
        <w:t>An unintended effect of bounty programs and culls could be reduced availability of nitrogen in the euphotic zone and decreased overall productivity.</w:t>
      </w:r>
    </w:p>
    <w:p w:rsidR="00AF2196" w:rsidRDefault="00AF2196" w:rsidP="00AF2196"/>
    <w:p w:rsidR="00AF2196" w:rsidRDefault="00AF2196" w:rsidP="00AF2196">
      <w:pPr>
        <w:pStyle w:val="Heading4"/>
      </w:pPr>
      <w:r>
        <w:t xml:space="preserve">Their turns are unfounded-- whales are uniquely </w:t>
      </w:r>
      <w:proofErr w:type="gramStart"/>
      <w:r>
        <w:t>key</w:t>
      </w:r>
      <w:proofErr w:type="gramEnd"/>
      <w:r>
        <w:t xml:space="preserve"> to preserving fish stocks. (</w:t>
      </w:r>
      <w:proofErr w:type="gramStart"/>
      <w:r>
        <w:t>humans</w:t>
      </w:r>
      <w:proofErr w:type="gramEnd"/>
      <w:r>
        <w:t xml:space="preserve"> are the root cause of failing fish stocks)</w:t>
      </w:r>
    </w:p>
    <w:p w:rsidR="00AF2196" w:rsidRPr="003F64C0" w:rsidRDefault="00AF2196" w:rsidP="00AF2196">
      <w:pPr>
        <w:rPr>
          <w:sz w:val="12"/>
        </w:rPr>
      </w:pPr>
      <w:r>
        <w:t xml:space="preserve"> Leah </w:t>
      </w:r>
      <w:proofErr w:type="spellStart"/>
      <w:r>
        <w:t>R.Gerber</w:t>
      </w:r>
      <w:proofErr w:type="spellEnd"/>
      <w:r>
        <w:t xml:space="preserve">, </w:t>
      </w:r>
      <w:proofErr w:type="spellStart"/>
      <w:r>
        <w:t>Lyne</w:t>
      </w:r>
      <w:proofErr w:type="spellEnd"/>
      <w:r>
        <w:t xml:space="preserve"> </w:t>
      </w:r>
      <w:proofErr w:type="spellStart"/>
      <w:r>
        <w:t>Morissette</w:t>
      </w:r>
      <w:proofErr w:type="spellEnd"/>
      <w:r>
        <w:t xml:space="preserve">, Kristin </w:t>
      </w:r>
      <w:proofErr w:type="spellStart"/>
      <w:r>
        <w:t>Kaschner</w:t>
      </w:r>
      <w:proofErr w:type="spellEnd"/>
      <w:r>
        <w:t xml:space="preserve">, Daniel </w:t>
      </w:r>
      <w:proofErr w:type="spellStart"/>
      <w:r>
        <w:t>Pauly</w:t>
      </w:r>
      <w:proofErr w:type="spellEnd"/>
      <w:r>
        <w:t>, (</w:t>
      </w:r>
      <w:r w:rsidRPr="003F64C0">
        <w:rPr>
          <w:sz w:val="12"/>
        </w:rPr>
        <w:t xml:space="preserve">M. Komatsu, S. </w:t>
      </w:r>
      <w:proofErr w:type="spellStart"/>
      <w:r w:rsidRPr="003F64C0">
        <w:rPr>
          <w:sz w:val="12"/>
        </w:rPr>
        <w:t>Misaki</w:t>
      </w:r>
      <w:proofErr w:type="spellEnd"/>
      <w:r w:rsidRPr="003F64C0">
        <w:rPr>
          <w:sz w:val="12"/>
        </w:rPr>
        <w:t xml:space="preserve">, </w:t>
      </w:r>
      <w:proofErr w:type="gramStart"/>
      <w:r w:rsidRPr="003F64C0">
        <w:rPr>
          <w:sz w:val="12"/>
        </w:rPr>
        <w:t>The</w:t>
      </w:r>
      <w:proofErr w:type="gramEnd"/>
      <w:r w:rsidRPr="003F64C0">
        <w:rPr>
          <w:sz w:val="12"/>
        </w:rPr>
        <w:t xml:space="preserve"> Truth Behind the Whaling</w:t>
      </w:r>
    </w:p>
    <w:p w:rsidR="00AF2196" w:rsidRDefault="00AF2196" w:rsidP="00AF2196">
      <w:r w:rsidRPr="003F64C0">
        <w:rPr>
          <w:sz w:val="12"/>
        </w:rPr>
        <w:t xml:space="preserve">Dispute (Institute of Cetacean Research, Tokyo, 2001). 2. K. </w:t>
      </w:r>
      <w:proofErr w:type="spellStart"/>
      <w:r w:rsidRPr="003F64C0">
        <w:rPr>
          <w:sz w:val="12"/>
        </w:rPr>
        <w:t>Kaschner</w:t>
      </w:r>
      <w:proofErr w:type="spellEnd"/>
      <w:r w:rsidRPr="003F64C0">
        <w:rPr>
          <w:sz w:val="12"/>
        </w:rPr>
        <w:t xml:space="preserve">, D. </w:t>
      </w:r>
      <w:proofErr w:type="spellStart"/>
      <w:r w:rsidRPr="003F64C0">
        <w:rPr>
          <w:sz w:val="12"/>
        </w:rPr>
        <w:t>Pauly</w:t>
      </w:r>
      <w:proofErr w:type="spellEnd"/>
      <w:r w:rsidRPr="003F64C0">
        <w:rPr>
          <w:sz w:val="12"/>
        </w:rPr>
        <w:t xml:space="preserve">, in </w:t>
      </w:r>
      <w:proofErr w:type="gramStart"/>
      <w:r w:rsidRPr="003F64C0">
        <w:rPr>
          <w:sz w:val="12"/>
        </w:rPr>
        <w:t>The</w:t>
      </w:r>
      <w:proofErr w:type="gramEnd"/>
      <w:r w:rsidRPr="003F64C0">
        <w:rPr>
          <w:sz w:val="12"/>
        </w:rPr>
        <w:t xml:space="preserve"> State of Animals III: 2005, D. J. Salem and A. N. Rowan, Eds. (The Humane Society of the United States Press, Gaithersburg, MD, 2005). pp. 95–117. 3. L. Busby, in Global Corruption Report, R. </w:t>
      </w:r>
      <w:proofErr w:type="spellStart"/>
      <w:r w:rsidRPr="003F64C0">
        <w:rPr>
          <w:sz w:val="12"/>
        </w:rPr>
        <w:t>Hodess</w:t>
      </w:r>
      <w:proofErr w:type="spellEnd"/>
      <w:r w:rsidRPr="003F64C0">
        <w:rPr>
          <w:sz w:val="12"/>
        </w:rPr>
        <w:t xml:space="preserve">, T. </w:t>
      </w:r>
      <w:proofErr w:type="spellStart"/>
      <w:r w:rsidRPr="003F64C0">
        <w:rPr>
          <w:sz w:val="12"/>
        </w:rPr>
        <w:t>Inowlocki</w:t>
      </w:r>
      <w:proofErr w:type="spellEnd"/>
      <w:r w:rsidRPr="003F64C0">
        <w:rPr>
          <w:sz w:val="12"/>
        </w:rPr>
        <w:t>, D. Rodriguez, T. Wolfe, Eds. (Transparency International and Pluto Press, London, 2004), pp. 76–88."Should Whales Be Culled to Increase Fishery Yield</w:t>
      </w:r>
      <w:r>
        <w:t xml:space="preserve">?" Policy Forum Ecology, Sea </w:t>
      </w:r>
      <w:proofErr w:type="gramStart"/>
      <w:r>
        <w:t>Around</w:t>
      </w:r>
      <w:proofErr w:type="gramEnd"/>
      <w:r>
        <w:t xml:space="preserve"> Us, http://www.seaaroundus.org/magazines/2009/Science_ShouldWhalesBeCulledToIncreaseFisheryYield.pdf//AKP0</w:t>
      </w:r>
    </w:p>
    <w:p w:rsidR="00AF2196" w:rsidRDefault="00AF2196" w:rsidP="00AF2196"/>
    <w:p w:rsidR="00AF2196" w:rsidRDefault="00AF2196" w:rsidP="00AF2196">
      <w:r w:rsidRPr="003F64C0">
        <w:rPr>
          <w:rStyle w:val="StyleUnderline"/>
        </w:rPr>
        <w:t xml:space="preserve">Our approach to addressing concerns about scientific uncertainty was to conduct extensive sensitivity analyses to explore the results emerging from a range of assumptions about ecosystem structure and the quality of our input data </w:t>
      </w:r>
      <w:r>
        <w:t xml:space="preserve">(table S2). </w:t>
      </w:r>
      <w:r w:rsidRPr="003F64C0">
        <w:rPr>
          <w:rStyle w:val="StyleUnderline"/>
        </w:rPr>
        <w:t xml:space="preserve">For a wide range of assumptions about whale abundance, feeding rates, and fish biomass, </w:t>
      </w:r>
      <w:r w:rsidRPr="003F64C0">
        <w:rPr>
          <w:rStyle w:val="Emphasis"/>
        </w:rPr>
        <w:t xml:space="preserve">even a complete </w:t>
      </w:r>
      <w:proofErr w:type="spellStart"/>
      <w:r w:rsidRPr="003F64C0">
        <w:rPr>
          <w:rStyle w:val="Emphasis"/>
        </w:rPr>
        <w:t>erad</w:t>
      </w:r>
      <w:proofErr w:type="spellEnd"/>
      <w:r w:rsidRPr="003F64C0">
        <w:rPr>
          <w:rStyle w:val="Emphasis"/>
        </w:rPr>
        <w:t xml:space="preserve">- </w:t>
      </w:r>
      <w:proofErr w:type="spellStart"/>
      <w:r w:rsidRPr="003F64C0">
        <w:rPr>
          <w:rStyle w:val="Emphasis"/>
        </w:rPr>
        <w:t>ication</w:t>
      </w:r>
      <w:proofErr w:type="spellEnd"/>
      <w:r w:rsidRPr="003F64C0">
        <w:rPr>
          <w:rStyle w:val="Emphasis"/>
        </w:rPr>
        <w:t xml:space="preserve"> of baleen whales in these tropical areas does not lead to any appreciable increase in the biomass of commercially exploited fish</w:t>
      </w:r>
      <w:r w:rsidRPr="003F64C0">
        <w:rPr>
          <w:rStyle w:val="StyleUnderline"/>
        </w:rPr>
        <w:t>.</w:t>
      </w:r>
      <w:r>
        <w:t xml:space="preserve"> In contrast, </w:t>
      </w:r>
      <w:r w:rsidRPr="003F64C0">
        <w:rPr>
          <w:rStyle w:val="Emphasis"/>
        </w:rPr>
        <w:t>just small changes in fishing rates lead to considerable increases in fish biomass</w:t>
      </w:r>
      <w:r>
        <w:t xml:space="preserve"> (see figure, p. 880). </w:t>
      </w:r>
      <w:r w:rsidRPr="003F64C0">
        <w:rPr>
          <w:rStyle w:val="StyleUnderline"/>
        </w:rPr>
        <w:t xml:space="preserve">We found little overlap between fisheries and whale consumption in terms of prey types, and </w:t>
      </w:r>
      <w:r w:rsidRPr="003F64C0">
        <w:rPr>
          <w:rStyle w:val="Emphasis"/>
        </w:rPr>
        <w:t>we also found that fisheries remove far more fish biomass than whales consume</w:t>
      </w:r>
      <w:r>
        <w:t xml:space="preserve"> (9). Moreover, </w:t>
      </w:r>
      <w:r w:rsidRPr="003F64C0">
        <w:rPr>
          <w:rStyle w:val="StyleUnderline"/>
        </w:rPr>
        <w:t xml:space="preserve">because some whale prey species compete with commercially targeted fish for plankton and prey occupying a lower trophic level in the food web, it </w:t>
      </w:r>
      <w:r w:rsidRPr="003F64C0">
        <w:rPr>
          <w:rStyle w:val="Emphasis"/>
        </w:rPr>
        <w:t>is possible that removing</w:t>
      </w:r>
      <w:r>
        <w:rPr>
          <w:rStyle w:val="Emphasis"/>
        </w:rPr>
        <w:t xml:space="preserve"> </w:t>
      </w:r>
      <w:r w:rsidRPr="003F64C0">
        <w:rPr>
          <w:rStyle w:val="Emphasis"/>
        </w:rPr>
        <w:t>whales from marine ecosystems could result in fewer fish available to the fisheries</w:t>
      </w:r>
      <w:r>
        <w:t xml:space="preserve"> (9). Today, the majority of fish stocks (33) and many whale populations (34) are seriously depleted, </w:t>
      </w:r>
      <w:r w:rsidRPr="003F64C0">
        <w:rPr>
          <w:rStyle w:val="Emphasis"/>
        </w:rPr>
        <w:t>but most available evidence points toward human overexploitation as the root of the problem</w:t>
      </w:r>
      <w:r>
        <w:t xml:space="preserve">. </w:t>
      </w:r>
      <w:r w:rsidRPr="003F64C0">
        <w:rPr>
          <w:rStyle w:val="StyleUnderline"/>
        </w:rPr>
        <w:t>When developing tropical countries are encouraged to focus on the notion that “whales eat fish,” they risk being diverted from addressing the real problems that their own fisheries face, primarily, over- exploitation of their marine resources by distant-water fleets (35).</w:t>
      </w:r>
    </w:p>
    <w:p w:rsidR="00AF2196" w:rsidRDefault="00AF2196" w:rsidP="00AF2196">
      <w:pPr>
        <w:pStyle w:val="Heading4"/>
      </w:pPr>
      <w:r>
        <w:t>FALSE-- whaling in the modern era has destroyed the cycle of whale detritus</w:t>
      </w:r>
    </w:p>
    <w:p w:rsidR="00AF2196" w:rsidRDefault="00AF2196" w:rsidP="00AF2196"/>
    <w:p w:rsidR="00AF2196" w:rsidRDefault="00AF2196" w:rsidP="00AF2196">
      <w:r>
        <w:t xml:space="preserve">Craig R. Smith 2006 ("Bigger is Better: The Role of Whales as Detritus in Marine Ecosystems",) </w:t>
      </w:r>
      <w:proofErr w:type="spellStart"/>
      <w:r>
        <w:t>Departmetn</w:t>
      </w:r>
      <w:proofErr w:type="spellEnd"/>
      <w:r>
        <w:t xml:space="preserve"> of Oceanography University of Hawaii at </w:t>
      </w:r>
      <w:proofErr w:type="spellStart"/>
      <w:r>
        <w:t>Manoa</w:t>
      </w:r>
      <w:proofErr w:type="spellEnd"/>
      <w:r>
        <w:t>, 7/7/14</w:t>
      </w:r>
      <w:proofErr w:type="gramStart"/>
      <w:r>
        <w:t>,  http</w:t>
      </w:r>
      <w:proofErr w:type="gramEnd"/>
      <w:r>
        <w:t>://www.soest.hawaii.edu/oceanography/faculty/csmith/Files/Smith-%20Bigger%20is%20Better.pdf//AKP</w:t>
      </w:r>
    </w:p>
    <w:p w:rsidR="00AF2196" w:rsidRDefault="00AF2196" w:rsidP="00AF2196"/>
    <w:p w:rsidR="00AF2196" w:rsidRDefault="00AF2196" w:rsidP="00AF2196">
      <w:pPr>
        <w:rPr>
          <w:rStyle w:val="Emphasis"/>
        </w:rPr>
      </w:pPr>
      <w:r w:rsidRPr="00AD251F">
        <w:rPr>
          <w:rStyle w:val="StyleUnderline"/>
        </w:rPr>
        <w:t xml:space="preserve">As for shallow marine systems, whaling must ultimately have led to a dramatic decline in whale-fall habitats at the deep-sea floor, potentially yielding extinction of whale-fall specialists, and limiting the dispersal of species dependent on sulfide-rich whale skeletons as </w:t>
      </w:r>
      <w:r w:rsidRPr="00AD251F">
        <w:rPr>
          <w:rStyle w:val="Emphasis"/>
        </w:rPr>
        <w:t>habitat stepping stones</w:t>
      </w:r>
      <w:r>
        <w:t xml:space="preserve"> (</w:t>
      </w:r>
      <w:proofErr w:type="spellStart"/>
      <w:r>
        <w:t>Butman</w:t>
      </w:r>
      <w:proofErr w:type="spellEnd"/>
      <w:r>
        <w:t xml:space="preserve"> et al. 1995, 1996, Committee on Biological Diversity in Marine Systems 1995, Smith and </w:t>
      </w:r>
      <w:proofErr w:type="spellStart"/>
      <w:r>
        <w:t>Baco</w:t>
      </w:r>
      <w:proofErr w:type="spellEnd"/>
      <w:r>
        <w:t xml:space="preserve"> 2003). However, the effects of whaling on whale-fall abundance in the deep sea were not necessarily monotonic because of two opposing factors. (1) </w:t>
      </w:r>
      <w:r w:rsidRPr="00AD251F">
        <w:rPr>
          <w:rStyle w:val="StyleUnderline"/>
        </w:rPr>
        <w:t>Prior to ~1900, the initiation of whaling in a region increased flux of whale carcasses to the seafloor because whale carcasses were discarded to sink after removal of blubber, baleen, spermaceti and minor components</w:t>
      </w:r>
      <w:r>
        <w:t xml:space="preserve"> (</w:t>
      </w:r>
      <w:proofErr w:type="spellStart"/>
      <w:r>
        <w:t>Tonnenssen</w:t>
      </w:r>
      <w:proofErr w:type="spellEnd"/>
      <w:r>
        <w:t xml:space="preserve"> and </w:t>
      </w:r>
      <w:proofErr w:type="spellStart"/>
      <w:r>
        <w:t>Johnsen</w:t>
      </w:r>
      <w:proofErr w:type="spellEnd"/>
      <w:r>
        <w:t xml:space="preserve"> 1982, </w:t>
      </w:r>
      <w:proofErr w:type="spellStart"/>
      <w:r>
        <w:t>Butman</w:t>
      </w:r>
      <w:proofErr w:type="spellEnd"/>
      <w:r>
        <w:t xml:space="preserve"> et al. 1995). </w:t>
      </w:r>
      <w:r w:rsidRPr="00AD251F">
        <w:rPr>
          <w:rStyle w:val="StyleUnderline"/>
        </w:rPr>
        <w:t xml:space="preserve">The flux of carcasses to the deep-sea floor must also have been redistributed by carcass discards relative to natural whale </w:t>
      </w:r>
      <w:proofErr w:type="spellStart"/>
      <w:r w:rsidRPr="00AD251F">
        <w:rPr>
          <w:rStyle w:val="StyleUnderline"/>
        </w:rPr>
        <w:t>mortaility</w:t>
      </w:r>
      <w:proofErr w:type="spellEnd"/>
      <w:r w:rsidRPr="00AD251F">
        <w:rPr>
          <w:rStyle w:val="StyleUnderline"/>
        </w:rPr>
        <w:t xml:space="preserve"> because early whaling was initiated near home ports, and then moved further afield as local populations became depleted</w:t>
      </w:r>
      <w:r>
        <w:t xml:space="preserve"> (e.g., </w:t>
      </w:r>
      <w:proofErr w:type="spellStart"/>
      <w:r>
        <w:t>Butman</w:t>
      </w:r>
      <w:proofErr w:type="spellEnd"/>
      <w:r>
        <w:t xml:space="preserve"> et al. 1995, Springer et al. 2003). In contrast, </w:t>
      </w:r>
      <w:r w:rsidRPr="00AD251F">
        <w:rPr>
          <w:rStyle w:val="StyleUnderline"/>
        </w:rPr>
        <w:t>natural whale mortality is likely to have been distributed along migration routes, in calving grounds, or in regions where whales spend substantial portions of their life cycles</w:t>
      </w:r>
      <w:r>
        <w:t xml:space="preserve"> (</w:t>
      </w:r>
      <w:proofErr w:type="spellStart"/>
      <w:r>
        <w:t>Butman</w:t>
      </w:r>
      <w:proofErr w:type="spellEnd"/>
      <w:r>
        <w:t xml:space="preserve"> et al. 1995, </w:t>
      </w:r>
      <w:proofErr w:type="spellStart"/>
      <w:r>
        <w:t>Rugh</w:t>
      </w:r>
      <w:proofErr w:type="spellEnd"/>
      <w:r>
        <w:t xml:space="preserve"> et al. 1999, Smith and </w:t>
      </w:r>
      <w:proofErr w:type="spellStart"/>
      <w:r>
        <w:t>Baco</w:t>
      </w:r>
      <w:proofErr w:type="spellEnd"/>
      <w:r>
        <w:t xml:space="preserve"> 2003). (2) </w:t>
      </w:r>
      <w:r w:rsidRPr="00AD251F">
        <w:rPr>
          <w:rStyle w:val="Emphasis"/>
        </w:rPr>
        <w:t>Ultimately (and immediately in the modern era), whaling decreased the flux of carcasses to the deep-sea floor because whale populations were driven downward</w:t>
      </w:r>
      <w:r>
        <w:t xml:space="preserve">, </w:t>
      </w:r>
      <w:r w:rsidRPr="00AD251F">
        <w:rPr>
          <w:rStyle w:val="Emphasis"/>
        </w:rPr>
        <w:t>leaving far fewer whales to suffer natural mortality and sink to the seafloor.</w:t>
      </w:r>
    </w:p>
    <w:p w:rsidR="00AF2196" w:rsidRPr="00AF2196" w:rsidRDefault="00AF2196" w:rsidP="00AF2196"/>
    <w:p w:rsidR="00B37BDE" w:rsidRDefault="00B37BDE" w:rsidP="00E81D44">
      <w:pPr>
        <w:pStyle w:val="Heading2"/>
      </w:pPr>
      <w:proofErr w:type="gramStart"/>
      <w:r>
        <w:t>whales</w:t>
      </w:r>
      <w:proofErr w:type="gramEnd"/>
      <w:r>
        <w:t xml:space="preserve"> good</w:t>
      </w:r>
    </w:p>
    <w:p w:rsidR="00E81D44" w:rsidRDefault="00E81D44" w:rsidP="00E81D44"/>
    <w:p w:rsidR="00E81D44" w:rsidRPr="00E81D44" w:rsidRDefault="00E844DF" w:rsidP="00E81D44">
      <w:pPr>
        <w:pStyle w:val="Heading3"/>
      </w:pPr>
      <w:proofErr w:type="gramStart"/>
      <w:r>
        <w:t>ocean</w:t>
      </w:r>
      <w:proofErr w:type="gramEnd"/>
      <w:r>
        <w:t xml:space="preserve"> health</w:t>
      </w:r>
    </w:p>
    <w:p w:rsidR="00B37BDE" w:rsidRDefault="00B37BDE" w:rsidP="00B37BDE"/>
    <w:p w:rsidR="002D003F" w:rsidRPr="00005EE7" w:rsidRDefault="002D003F" w:rsidP="002D003F">
      <w:pPr>
        <w:pStyle w:val="Heading4"/>
      </w:pPr>
      <w:r>
        <w:t>Whale population recovery is key to the stability of marine ecosystems- solves all alt causes including warming and overfishing</w:t>
      </w:r>
    </w:p>
    <w:p w:rsidR="002D003F" w:rsidRPr="0072548E" w:rsidRDefault="002D003F" w:rsidP="002D003F">
      <w:r>
        <w:t>Science20.com (staff writer) "</w:t>
      </w:r>
      <w:r w:rsidRPr="0072548E">
        <w:t xml:space="preserve">Like Fishing </w:t>
      </w:r>
      <w:proofErr w:type="gramStart"/>
      <w:r w:rsidRPr="0072548E">
        <w:t>And The</w:t>
      </w:r>
      <w:proofErr w:type="gramEnd"/>
      <w:r w:rsidRPr="0072548E">
        <w:t xml:space="preserve"> Ocean Ecosystem? Thank Whales</w:t>
      </w:r>
      <w:r>
        <w:t>"</w:t>
      </w:r>
      <w:r w:rsidRPr="0072548E">
        <w:t xml:space="preserve"> July 5th 2014</w:t>
      </w:r>
      <w:r>
        <w:t>, http://www.science20.com/news_articles/like_fishing_and_the_ocean_ecosystem_thank_whales-139883//AKP)</w:t>
      </w:r>
    </w:p>
    <w:p w:rsidR="002D003F" w:rsidRPr="0072548E" w:rsidRDefault="002D003F" w:rsidP="002D003F">
      <w:r w:rsidRPr="0072548E">
        <w:t xml:space="preserve">      </w:t>
      </w:r>
    </w:p>
    <w:p w:rsidR="002D003F" w:rsidRPr="0072548E" w:rsidRDefault="002D003F" w:rsidP="002D003F">
      <w:r w:rsidRPr="0072548E">
        <w:rPr>
          <w:rStyle w:val="StyleUnderline"/>
        </w:rPr>
        <w:t>Whales are relatively rare and so they probably don't make much of a difference in the overall ocean.</w:t>
      </w:r>
      <w:r>
        <w:t xml:space="preserve"> </w:t>
      </w:r>
      <w:r w:rsidRPr="0072548E">
        <w:rPr>
          <w:rStyle w:val="Emphasis"/>
        </w:rPr>
        <w:t>A team of biologists disagrees</w:t>
      </w:r>
      <w:r w:rsidRPr="0072548E">
        <w:t xml:space="preserve">. They reviewed several decades of research on whales from around the world and found </w:t>
      </w:r>
      <w:r w:rsidRPr="0072548E">
        <w:rPr>
          <w:rStyle w:val="Emphasis"/>
        </w:rPr>
        <w:t xml:space="preserve">that </w:t>
      </w:r>
      <w:r w:rsidRPr="002A3D13">
        <w:rPr>
          <w:rStyle w:val="Emphasis"/>
          <w:highlight w:val="cyan"/>
        </w:rPr>
        <w:t>whales make a huge difference</w:t>
      </w:r>
      <w:r w:rsidRPr="0072548E">
        <w:rPr>
          <w:rStyle w:val="Emphasis"/>
        </w:rPr>
        <w:t xml:space="preserve"> and have a powerful and positive influence </w:t>
      </w:r>
      <w:r w:rsidRPr="002A3D13">
        <w:rPr>
          <w:rStyle w:val="Emphasis"/>
          <w:highlight w:val="cyan"/>
        </w:rPr>
        <w:t>on the function of oceans, global carbon storage, and the health of commercial fisheries</w:t>
      </w:r>
      <w:r w:rsidRPr="0072548E">
        <w:rPr>
          <w:rStyle w:val="Emphasis"/>
        </w:rPr>
        <w:t>.</w:t>
      </w:r>
      <w:r w:rsidRPr="0072548E">
        <w:t xml:space="preserve"> "</w:t>
      </w:r>
      <w:r w:rsidRPr="00005EE7">
        <w:rPr>
          <w:rStyle w:val="StyleUnderline"/>
        </w:rPr>
        <w:t>The decline in great whale numbers, estimated to be at least 66% and perhaps as high as 90%, has likely altered the structure and function of the oceans," claims University of Vermont conservationist Joe Roman and colleagues in Frontiers in Ecology and the Environment</w:t>
      </w:r>
      <w:r w:rsidRPr="0072548E">
        <w:t>, "but recovery is possible and in many cases is already underway."</w:t>
      </w:r>
      <w:r>
        <w:t xml:space="preserve"> </w:t>
      </w:r>
      <w:r w:rsidRPr="0072548E">
        <w:t>"</w:t>
      </w:r>
      <w:r w:rsidRPr="002A3D13">
        <w:rPr>
          <w:rStyle w:val="Emphasis"/>
          <w:highlight w:val="cyan"/>
        </w:rPr>
        <w:t>The continued recovery of great whales may help to buffer marine ecosystems from destabilizing stresses</w:t>
      </w:r>
      <w:r w:rsidRPr="0072548E">
        <w:t xml:space="preserve">," they write. </w:t>
      </w:r>
      <w:r w:rsidRPr="002A3D13">
        <w:rPr>
          <w:rStyle w:val="StyleUnderline"/>
          <w:highlight w:val="cyan"/>
        </w:rPr>
        <w:t>This</w:t>
      </w:r>
      <w:r w:rsidRPr="00005EE7">
        <w:rPr>
          <w:rStyle w:val="StyleUnderline"/>
        </w:rPr>
        <w:t xml:space="preserve"> recovered role </w:t>
      </w:r>
      <w:r w:rsidRPr="002A3D13">
        <w:rPr>
          <w:rStyle w:val="StyleUnderline"/>
          <w:highlight w:val="cyan"/>
        </w:rPr>
        <w:t>may be especially important as climate change threatens ocean ecosystems</w:t>
      </w:r>
      <w:r w:rsidRPr="00005EE7">
        <w:rPr>
          <w:rStyle w:val="StyleUnderline"/>
        </w:rPr>
        <w:t xml:space="preserve"> with rising temperatures and acidification. </w:t>
      </w:r>
      <w:proofErr w:type="gramStart"/>
      <w:r w:rsidRPr="00005EE7">
        <w:rPr>
          <w:rStyle w:val="StyleUnderline"/>
        </w:rPr>
        <w:t>"</w:t>
      </w:r>
      <w:r>
        <w:t xml:space="preserve"> </w:t>
      </w:r>
      <w:r w:rsidRPr="00005EE7">
        <w:rPr>
          <w:rStyle w:val="StyleUnderline"/>
        </w:rPr>
        <w:t>Baleen</w:t>
      </w:r>
      <w:proofErr w:type="gramEnd"/>
      <w:r w:rsidRPr="00005EE7">
        <w:rPr>
          <w:rStyle w:val="StyleUnderline"/>
        </w:rPr>
        <w:t xml:space="preserve"> and sperm whales, known collectively as the "great whales," include the largest animals to have ever lived on Earth. With huge metabolic demands—and large populations before humans started hunting them—</w:t>
      </w:r>
      <w:r w:rsidRPr="002C3869">
        <w:rPr>
          <w:rStyle w:val="StyleUnderline"/>
          <w:highlight w:val="cyan"/>
        </w:rPr>
        <w:t xml:space="preserve">great whales are the ocean's </w:t>
      </w:r>
      <w:r w:rsidRPr="002C3869">
        <w:rPr>
          <w:rStyle w:val="Emphasis"/>
          <w:highlight w:val="cyan"/>
        </w:rPr>
        <w:t>ecosystem engineers</w:t>
      </w:r>
      <w:r w:rsidRPr="00005EE7">
        <w:rPr>
          <w:rStyle w:val="StyleUnderline"/>
        </w:rPr>
        <w:t>: they eat many fish and invertebrates, are themselves prey to other predators like killer whales, and distribute nutrients through the water</w:t>
      </w:r>
      <w:r w:rsidRPr="0072548E">
        <w:t xml:space="preserve">. </w:t>
      </w:r>
      <w:r w:rsidRPr="00005EE7">
        <w:rPr>
          <w:rStyle w:val="StyleUnderline"/>
        </w:rPr>
        <w:t>Even their carcasses, dropping to the seafloor, provide habitat for many species that only exist on these "whale falls."</w:t>
      </w:r>
      <w:r w:rsidRPr="0072548E">
        <w:t xml:space="preserve"> </w:t>
      </w:r>
      <w:r w:rsidRPr="00005EE7">
        <w:rPr>
          <w:rStyle w:val="Emphasis"/>
        </w:rPr>
        <w:t>Commercial whaling dramatically reduced the biomass and abundance of great whales</w:t>
      </w:r>
      <w:r w:rsidRPr="0072548E">
        <w:t>.</w:t>
      </w:r>
      <w:r>
        <w:t xml:space="preserve"> </w:t>
      </w:r>
      <w:r w:rsidRPr="0072548E">
        <w:t xml:space="preserve">Huge blue whales plunge to 500 feet or deeper and feed on tiny krill. Then they return to the surface—and poop. </w:t>
      </w:r>
      <w:r w:rsidRPr="00005EE7">
        <w:rPr>
          <w:rStyle w:val="StyleUnderline"/>
        </w:rPr>
        <w:t xml:space="preserve">This </w:t>
      </w:r>
      <w:r w:rsidRPr="00204103">
        <w:rPr>
          <w:rStyle w:val="Emphasis"/>
          <w:highlight w:val="cyan"/>
        </w:rPr>
        <w:t>'whale</w:t>
      </w:r>
      <w:r w:rsidRPr="00204103">
        <w:rPr>
          <w:rStyle w:val="Emphasis"/>
        </w:rPr>
        <w:t xml:space="preserve"> pump'</w:t>
      </w:r>
      <w:r w:rsidRPr="00005EE7">
        <w:rPr>
          <w:rStyle w:val="StyleUnderline"/>
        </w:rPr>
        <w:t xml:space="preserve"> provides many nutrients, in the form of feces, to </w:t>
      </w:r>
      <w:r w:rsidRPr="00204103">
        <w:rPr>
          <w:rStyle w:val="StyleUnderline"/>
          <w:highlight w:val="cyan"/>
        </w:rPr>
        <w:t>support plankton growth</w:t>
      </w:r>
      <w:r w:rsidRPr="0072548E">
        <w:t>. It's one of many examples of how whales maintain the health of oceans described in a new scientific paper by the University of Vermont's Joe Roman and nine other whale biologists from around the globe. Credit: Frontiers in Ecology and the Environment</w:t>
      </w:r>
      <w:r>
        <w:t xml:space="preserve"> </w:t>
      </w:r>
      <w:r w:rsidRPr="00005EE7">
        <w:rPr>
          <w:rStyle w:val="Emphasis"/>
        </w:rPr>
        <w:t xml:space="preserve">As long-lived species, </w:t>
      </w:r>
      <w:r w:rsidRPr="00204103">
        <w:rPr>
          <w:rStyle w:val="Emphasis"/>
          <w:highlight w:val="cyan"/>
        </w:rPr>
        <w:t>they enhance the</w:t>
      </w:r>
      <w:r w:rsidRPr="00005EE7">
        <w:rPr>
          <w:rStyle w:val="Emphasis"/>
        </w:rPr>
        <w:t xml:space="preserve"> predictability and </w:t>
      </w:r>
      <w:r w:rsidRPr="00204103">
        <w:rPr>
          <w:rStyle w:val="Emphasis"/>
          <w:highlight w:val="cyan"/>
        </w:rPr>
        <w:t>stability of marine ecosystems</w:t>
      </w:r>
      <w:r w:rsidRPr="00005EE7">
        <w:rPr>
          <w:rStyle w:val="Emphasis"/>
        </w:rPr>
        <w:t>,"</w:t>
      </w:r>
      <w:r w:rsidRPr="0072548E">
        <w:t xml:space="preserve"> Roman said. "As </w:t>
      </w:r>
      <w:r w:rsidRPr="00005EE7">
        <w:rPr>
          <w:rStyle w:val="StyleUnderline"/>
        </w:rPr>
        <w:t>humpbacks, gray whales, sperm whales and other cetaceans recover from centuries of overhunting, we are beginning to see that they also play an important role in the ocean,</w:t>
      </w:r>
      <w:r w:rsidRPr="0072548E">
        <w:t>" Roman said. "</w:t>
      </w:r>
      <w:r w:rsidRPr="00005EE7">
        <w:rPr>
          <w:rStyle w:val="StyleUnderline"/>
        </w:rPr>
        <w:t xml:space="preserve">Among their many ecological roles, </w:t>
      </w:r>
      <w:r w:rsidRPr="00204103">
        <w:rPr>
          <w:rStyle w:val="StyleUnderline"/>
          <w:highlight w:val="cyan"/>
        </w:rPr>
        <w:t>whales</w:t>
      </w:r>
      <w:r w:rsidRPr="00005EE7">
        <w:rPr>
          <w:rStyle w:val="StyleUnderline"/>
        </w:rPr>
        <w:t xml:space="preserve"> recycle nutrients and </w:t>
      </w:r>
      <w:r w:rsidRPr="00204103">
        <w:rPr>
          <w:rStyle w:val="StyleUnderline"/>
          <w:highlight w:val="cyan"/>
        </w:rPr>
        <w:t>enhance</w:t>
      </w:r>
      <w:r w:rsidRPr="00005EE7">
        <w:rPr>
          <w:rStyle w:val="StyleUnderline"/>
        </w:rPr>
        <w:t xml:space="preserve"> primary </w:t>
      </w:r>
      <w:r w:rsidRPr="00204103">
        <w:rPr>
          <w:rStyle w:val="StyleUnderline"/>
          <w:highlight w:val="cyan"/>
        </w:rPr>
        <w:t>productivity in areas where they feed."</w:t>
      </w:r>
      <w:r w:rsidRPr="00005EE7">
        <w:rPr>
          <w:rStyle w:val="StyleUnderline"/>
        </w:rPr>
        <w:t xml:space="preserve"> They do this by feeding at depth and releasing fecal plumes near the surface—which supports plankton growth—a remarkable process described as a "whale pump." Whales also move nutrients thousands of miles from productive feeding areas at high latitudes to calving areas at lower latitudes. Sometimes, 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72548E">
        <w:t>," supporting more robust fisheries.</w:t>
      </w:r>
      <w:r>
        <w:t xml:space="preserve"> </w:t>
      </w:r>
      <w:r w:rsidRPr="0072548E">
        <w:t xml:space="preserve">As whales recover, there may be increased whale predation on aquaculture stocks and increased competition—real or perceived—with some commercial fisheries. But the new paper notes </w:t>
      </w:r>
      <w:proofErr w:type="gramStart"/>
      <w:r w:rsidRPr="0072548E">
        <w:t>" a</w:t>
      </w:r>
      <w:proofErr w:type="gramEnd"/>
      <w:r w:rsidRPr="0072548E">
        <w:t xml:space="preserve"> </w:t>
      </w:r>
      <w:r w:rsidRPr="00005EE7">
        <w:rPr>
          <w:rStyle w:val="StyleUnderline"/>
        </w:rPr>
        <w:t xml:space="preserve">recent investigation of four coastal ecosystems has demonstrated </w:t>
      </w:r>
      <w:r w:rsidRPr="00005EE7">
        <w:rPr>
          <w:rStyle w:val="Emphasis"/>
        </w:rPr>
        <w:t>the potential for large increases in whale abundance without major changes to existing food-web structures or substantial impacts on fishery production</w:t>
      </w:r>
      <w:r w:rsidRPr="0072548E">
        <w:t>."</w:t>
      </w:r>
      <w:r>
        <w:t xml:space="preserve"> </w:t>
      </w:r>
      <w:r w:rsidRPr="0072548E">
        <w:t xml:space="preserve">In death, </w:t>
      </w:r>
      <w:r w:rsidRPr="00C32B15">
        <w:rPr>
          <w:rStyle w:val="Emphasis"/>
          <w:highlight w:val="cyan"/>
        </w:rPr>
        <w:t>whale carcasses store a remarkable amount of carbon</w:t>
      </w:r>
      <w:r w:rsidRPr="00005EE7">
        <w:rPr>
          <w:rStyle w:val="Emphasis"/>
        </w:rPr>
        <w:t xml:space="preserve"> in the deep sea and provide habitat and food for an amazing assortment of creatures that only live on these carcasses</w:t>
      </w:r>
      <w:r w:rsidRPr="0072548E">
        <w:t>. "Dozens, possibly hundreds, of species depend on these whale falls in the deep sea," Roman notes.</w:t>
      </w:r>
      <w:r>
        <w:t xml:space="preserve"> </w:t>
      </w:r>
      <w:r w:rsidRPr="0072548E">
        <w:t>"Our models show that the earliest human-caused extinctions in the sea may have been whale fall invertebrates, species that evolved and adapted to whale falls," Roman said, "These species would have disappeared before we had a chance to discover them."</w:t>
      </w:r>
      <w:r>
        <w:t xml:space="preserve"> </w:t>
      </w:r>
      <w:r w:rsidRPr="0072548E">
        <w:t>Until recently, ocean scientists have lacked the ability to study and observe directly the functional roles of whales in marine ecosystems. Now with radio tagging and other technologies they can better understand these roles. "The focus of much marine ecological research has been on smaller organisms, such as algae and planktonic animals. These small organisms are essential to life in the sea, but they are not the whole story," Roman said</w:t>
      </w:r>
      <w:r w:rsidRPr="00005EE7">
        <w:rPr>
          <w:rStyle w:val="StyleUnderline"/>
        </w:rPr>
        <w:t>. New observations of whales will provide a more accurate understanding of historical population dynamics and "are likely to provide evidence of undervalued whale ecosystem services," note the ten scientists who co-authored this new paper, "this area of research will improve estimates of the benefits—some of which, no doubt, remain to be discovered—of an ocean repopulated by the great whales."</w:t>
      </w:r>
    </w:p>
    <w:p w:rsidR="002D003F" w:rsidRDefault="002D003F" w:rsidP="002D003F"/>
    <w:p w:rsidR="002D003F" w:rsidRPr="000D7B7A" w:rsidRDefault="002D003F" w:rsidP="002D003F"/>
    <w:p w:rsidR="002D003F" w:rsidRPr="00FD2E87" w:rsidRDefault="002D003F" w:rsidP="002D003F"/>
    <w:p w:rsidR="002D003F" w:rsidRDefault="002D003F" w:rsidP="002D003F"/>
    <w:p w:rsidR="00E844DF" w:rsidRDefault="00E844DF" w:rsidP="00E844DF">
      <w:pPr>
        <w:pStyle w:val="Heading4"/>
      </w:pPr>
      <w:r>
        <w:t xml:space="preserve">Whales key to the ecosystem </w:t>
      </w:r>
    </w:p>
    <w:p w:rsidR="00E844DF" w:rsidRPr="00237708" w:rsidRDefault="00E844DF" w:rsidP="00E844DF">
      <w:hyperlink r:id="rId31" w:history="1">
        <w:r w:rsidRPr="00237708">
          <w:t xml:space="preserve">Catherine </w:t>
        </w:r>
        <w:r w:rsidRPr="00237708">
          <w:rPr>
            <w:rStyle w:val="Style13ptBold"/>
          </w:rPr>
          <w:t>Griffin</w:t>
        </w:r>
      </w:hyperlink>
      <w:r>
        <w:t xml:space="preserve"> </w:t>
      </w:r>
      <w:r w:rsidRPr="00237708">
        <w:rPr>
          <w:rStyle w:val="Style13ptBold"/>
        </w:rPr>
        <w:t>Jul 04, 2014</w:t>
      </w:r>
      <w:r w:rsidRPr="00237708">
        <w:t xml:space="preserve"> Recovering Whales Have a Large and Positive Influence on the World's Oceans</w:t>
      </w:r>
      <w:r>
        <w:t xml:space="preserve">; </w:t>
      </w:r>
      <w:r w:rsidRPr="00237708">
        <w:t>http://www.scienceworldreport.com/articles/15835/20140704/recovering-whales-large-positive-influence-worlds-oceans.htm</w:t>
      </w:r>
    </w:p>
    <w:p w:rsidR="00E844DF" w:rsidRDefault="00E844DF" w:rsidP="00E844DF"/>
    <w:p w:rsidR="00E844DF" w:rsidRPr="002F0125" w:rsidRDefault="00E844DF" w:rsidP="00E844DF">
      <w:pPr>
        <w:rPr>
          <w:sz w:val="16"/>
        </w:rPr>
      </w:pPr>
      <w:r w:rsidRPr="00237708">
        <w:rPr>
          <w:rStyle w:val="StyleUnderline"/>
        </w:rPr>
        <w:t>Whales may seem like they're rare and as if they wouldn't have a large impact on the world's ecosystem, but that's entirely incorrect.</w:t>
      </w:r>
      <w:r w:rsidRPr="002F0125">
        <w:rPr>
          <w:sz w:val="16"/>
        </w:rPr>
        <w:t xml:space="preserve"> It </w:t>
      </w:r>
      <w:r w:rsidRPr="00237708">
        <w:rPr>
          <w:rStyle w:val="StyleUnderline"/>
        </w:rPr>
        <w:t>turns out that these large mammals have a powerful and positive influence on the function of the world's oceans, global carbon storage and the health of commercial fisheries</w:t>
      </w:r>
      <w:r w:rsidRPr="002F0125">
        <w:rPr>
          <w:sz w:val="16"/>
        </w:rPr>
        <w:t>.</w:t>
      </w:r>
      <w:r w:rsidRPr="002F0125">
        <w:rPr>
          <w:sz w:val="12"/>
        </w:rPr>
        <w:t>¶</w:t>
      </w:r>
      <w:r w:rsidRPr="002F0125">
        <w:rPr>
          <w:sz w:val="16"/>
        </w:rPr>
        <w:t xml:space="preserve"> Baleen and sperm whales, which are known collectively as the "great whales," include the largest animals to have ever lived on Earth. They have large metabolic demands and eat many fish and invertebrates. </w:t>
      </w:r>
      <w:r w:rsidRPr="00237708">
        <w:rPr>
          <w:rStyle w:val="StyleUnderline"/>
        </w:rPr>
        <w:t>They, themselves, are pretty to predators like killer whales and also help distribute nutrients through the water when their bodies drop to the seafloor after they die.</w:t>
      </w:r>
      <w:r w:rsidRPr="002F0125">
        <w:rPr>
          <w:rStyle w:val="StyleUnderline"/>
          <w:sz w:val="12"/>
        </w:rPr>
        <w:t>¶</w:t>
      </w:r>
      <w:r w:rsidRPr="002F0125">
        <w:rPr>
          <w:sz w:val="16"/>
        </w:rPr>
        <w:t xml:space="preserve"> "As humpbacks, grey </w:t>
      </w:r>
      <w:r w:rsidRPr="00237708">
        <w:rPr>
          <w:rStyle w:val="StyleUnderline"/>
        </w:rPr>
        <w:t>whales,</w:t>
      </w:r>
      <w:r w:rsidRPr="002F0125">
        <w:rPr>
          <w:sz w:val="16"/>
        </w:rPr>
        <w:t xml:space="preserve"> sperm whales and other cetaceans recover from centuries of overhunting, we are beginning to see that they </w:t>
      </w:r>
      <w:r w:rsidRPr="00237708">
        <w:rPr>
          <w:rStyle w:val="StyleUnderline"/>
        </w:rPr>
        <w:t>also play an important role in the ocean</w:t>
      </w:r>
      <w:r w:rsidRPr="002F0125">
        <w:rPr>
          <w:sz w:val="16"/>
        </w:rPr>
        <w:t xml:space="preserve">," said Joe Roman, one of the researchers, </w:t>
      </w:r>
      <w:hyperlink r:id="rId32" w:history="1">
        <w:r w:rsidRPr="002F0125">
          <w:rPr>
            <w:sz w:val="16"/>
          </w:rPr>
          <w:t>in a news release.</w:t>
        </w:r>
      </w:hyperlink>
      <w:r w:rsidRPr="002F0125">
        <w:rPr>
          <w:sz w:val="16"/>
        </w:rPr>
        <w:t xml:space="preserve"> "Among their many ecological roles, whales recycle nutrients and enhance primary productivity in areas where they feed."</w:t>
      </w:r>
      <w:r w:rsidRPr="002F0125">
        <w:rPr>
          <w:sz w:val="12"/>
        </w:rPr>
        <w:t>¶</w:t>
      </w:r>
      <w:r w:rsidRPr="002F0125">
        <w:rPr>
          <w:sz w:val="16"/>
        </w:rPr>
        <w:t xml:space="preserve"> In order to get a better understanding at the role whales play in the ecosystem, the researchers tallied several decades-worth of research on whales from around the world. They found that whales </w:t>
      </w:r>
      <w:r w:rsidRPr="00237708">
        <w:rPr>
          <w:rStyle w:val="StyleUnderline"/>
        </w:rPr>
        <w:t>make a positive change in the ocean. Unfortunately, the decline in whale numbers is estimated to be anywhere between 66 and 90 percent. This new study shows the importance of protecting whales in order to help ocean ecosystems.</w:t>
      </w:r>
      <w:r w:rsidRPr="002F0125">
        <w:rPr>
          <w:rStyle w:val="StyleUnderline"/>
          <w:sz w:val="12"/>
        </w:rPr>
        <w:t>¶</w:t>
      </w:r>
      <w:r w:rsidRPr="00237708">
        <w:rPr>
          <w:rStyle w:val="StyleUnderline"/>
        </w:rPr>
        <w:t xml:space="preserve"> "The continued recovery of great whales may help to buffer marine ecosystems from destabilizing stresses," the team of scientists write</w:t>
      </w:r>
      <w:r w:rsidRPr="002F0125">
        <w:rPr>
          <w:sz w:val="16"/>
        </w:rPr>
        <w:t xml:space="preserve">. Roman further went on to say, "As </w:t>
      </w:r>
      <w:r w:rsidRPr="00237708">
        <w:rPr>
          <w:rStyle w:val="StyleUnderline"/>
        </w:rPr>
        <w:t>long-lived species, they enhance the predictability and stability of marine ecosystems."</w:t>
      </w:r>
      <w:r w:rsidRPr="002F0125">
        <w:rPr>
          <w:rStyle w:val="StyleUnderline"/>
          <w:sz w:val="12"/>
        </w:rPr>
        <w:t>¶</w:t>
      </w:r>
      <w:r w:rsidRPr="00237708">
        <w:rPr>
          <w:rStyle w:val="StyleUnderline"/>
        </w:rPr>
        <w:t xml:space="preserve"> </w:t>
      </w:r>
      <w:proofErr w:type="gramStart"/>
      <w:r w:rsidRPr="00237708">
        <w:rPr>
          <w:rStyle w:val="StyleUnderline"/>
        </w:rPr>
        <w:t>The</w:t>
      </w:r>
      <w:proofErr w:type="gramEnd"/>
      <w:r w:rsidRPr="00237708">
        <w:rPr>
          <w:rStyle w:val="StyleUnderline"/>
        </w:rPr>
        <w:t xml:space="preserve"> findings reveal the importance of preserving these species for the future. Not only that, but the observations reveal a bit more about the historical population dynamics of these mammals</w:t>
      </w:r>
      <w:r w:rsidRPr="002F0125">
        <w:rPr>
          <w:sz w:val="16"/>
        </w:rPr>
        <w:t>.</w:t>
      </w:r>
    </w:p>
    <w:p w:rsidR="00E844DF" w:rsidRPr="0000609A" w:rsidRDefault="00E844DF" w:rsidP="00E844DF">
      <w:pPr>
        <w:rPr>
          <w:rFonts w:ascii="Times" w:eastAsia="Times New Roman" w:hAnsi="Times" w:cs="Times New Roman"/>
          <w:sz w:val="20"/>
          <w:szCs w:val="20"/>
        </w:rPr>
      </w:pPr>
    </w:p>
    <w:p w:rsidR="00E844DF" w:rsidRDefault="00E844DF" w:rsidP="00E844DF"/>
    <w:p w:rsidR="00E844DF" w:rsidRDefault="00E844DF" w:rsidP="00E844DF">
      <w:pPr>
        <w:pStyle w:val="Heading4"/>
      </w:pPr>
      <w:r>
        <w:t xml:space="preserve">Whales good- creates stable and resilient ecosystems </w:t>
      </w:r>
    </w:p>
    <w:p w:rsidR="00E844DF" w:rsidRPr="004E6D74" w:rsidRDefault="00E844DF" w:rsidP="00E844DF">
      <w:pPr>
        <w:rPr>
          <w:rFonts w:ascii="Times" w:eastAsia="Times New Roman" w:hAnsi="Times" w:cs="Times New Roman"/>
          <w:sz w:val="20"/>
          <w:szCs w:val="20"/>
        </w:rPr>
      </w:pPr>
      <w:r>
        <w:t xml:space="preserve">Joshua E. </w:t>
      </w:r>
      <w:r w:rsidRPr="0093225E">
        <w:rPr>
          <w:rStyle w:val="Style13ptBold"/>
        </w:rPr>
        <w:t>Brown</w:t>
      </w:r>
      <w:r>
        <w:t xml:space="preserve"> </w:t>
      </w:r>
      <w:r w:rsidRPr="0093225E">
        <w:t>07-03-20</w:t>
      </w:r>
      <w:r w:rsidRPr="0093225E">
        <w:rPr>
          <w:rStyle w:val="Style13ptBold"/>
        </w:rPr>
        <w:t>14</w:t>
      </w:r>
      <w:r w:rsidRPr="0093225E">
        <w:t xml:space="preserve"> </w:t>
      </w:r>
      <w:hyperlink r:id="rId33" w:history="1">
        <w:r w:rsidRPr="0093225E">
          <w:t>http://www.uvm.edu/~uvmpr/?Page=news&amp;storyID=18797&amp;category=ucommall</w:t>
        </w:r>
      </w:hyperlink>
      <w:r>
        <w:t xml:space="preserve"> </w:t>
      </w:r>
      <w:r w:rsidRPr="004E6D74">
        <w:t xml:space="preserve">The new study was written by Joe Roman, University of Vermont; James A Estes and Daniel Costa, University of California, Santa Cruz;  </w:t>
      </w:r>
      <w:proofErr w:type="spellStart"/>
      <w:r w:rsidRPr="004E6D74">
        <w:t>Lyne</w:t>
      </w:r>
      <w:proofErr w:type="spellEnd"/>
      <w:r w:rsidRPr="004E6D74">
        <w:t xml:space="preserve"> </w:t>
      </w:r>
      <w:proofErr w:type="spellStart"/>
      <w:r w:rsidRPr="004E6D74">
        <w:t>Morissette</w:t>
      </w:r>
      <w:proofErr w:type="spellEnd"/>
      <w:r w:rsidRPr="004E6D74">
        <w:t xml:space="preserve">, M Expertise Marine, Sainte-Luce, Canada; Craig Smith, University of Hawaii, </w:t>
      </w:r>
      <w:proofErr w:type="spellStart"/>
      <w:r w:rsidRPr="004E6D74">
        <w:t>Manoa</w:t>
      </w:r>
      <w:proofErr w:type="spellEnd"/>
      <w:r w:rsidRPr="004E6D74">
        <w:t xml:space="preserve">; James McCarthy, Harvard University; JB Nation, University of Hawaii, Honolulu;  Stephen </w:t>
      </w:r>
      <w:proofErr w:type="spellStart"/>
      <w:r w:rsidRPr="004E6D74">
        <w:t>Nicol</w:t>
      </w:r>
      <w:proofErr w:type="spellEnd"/>
      <w:r w:rsidRPr="004E6D74">
        <w:t xml:space="preserve">, University of Tasmania, Tasmania, Australia; Andrew Pershing, University of Maine, </w:t>
      </w:r>
      <w:proofErr w:type="spellStart"/>
      <w:r w:rsidRPr="004E6D74">
        <w:t>Orono</w:t>
      </w:r>
      <w:proofErr w:type="spellEnd"/>
      <w:r w:rsidRPr="004E6D74">
        <w:t xml:space="preserve">, and Gulf of Maine Institute; and Victor </w:t>
      </w:r>
      <w:proofErr w:type="spellStart"/>
      <w:r w:rsidRPr="004E6D74">
        <w:t>Smetacek</w:t>
      </w:r>
      <w:proofErr w:type="spellEnd"/>
      <w:r w:rsidRPr="004E6D74">
        <w:t>, Alfred Wegener Institute, Helmholtz Centre for Polar and Marine Research, Bremerhaven, Germany.</w:t>
      </w:r>
    </w:p>
    <w:p w:rsidR="00E844DF" w:rsidRPr="004E6D74" w:rsidRDefault="00E844DF" w:rsidP="00E844DF">
      <w:pPr>
        <w:rPr>
          <w:rStyle w:val="StyleUnderline"/>
        </w:rPr>
      </w:pPr>
      <w:r w:rsidRPr="004E6D74">
        <w:rPr>
          <w:rStyle w:val="StyleUnderline"/>
        </w:rPr>
        <w:t>“The continued recovery of great whales may help to buffer marine ecosystems from destabilizing stresses</w:t>
      </w:r>
      <w:r w:rsidRPr="004E6D74">
        <w:rPr>
          <w:sz w:val="16"/>
        </w:rPr>
        <w:t xml:space="preserve">,” the team of scientists writes. </w:t>
      </w:r>
      <w:r w:rsidRPr="004E6D74">
        <w:rPr>
          <w:rStyle w:val="StyleUnderline"/>
        </w:rPr>
        <w:t>This recovered role may be especially important as climate change threatens ocean ecosystems with rising temperatures and acidification. “As long-lived species, they enhance the predictability and stability of marine ecosystems,</w:t>
      </w:r>
      <w:r w:rsidRPr="004E6D74">
        <w:rPr>
          <w:sz w:val="16"/>
        </w:rPr>
        <w:t xml:space="preserve">” Roman said. </w:t>
      </w:r>
      <w:r w:rsidRPr="004E6D74">
        <w:rPr>
          <w:sz w:val="12"/>
        </w:rPr>
        <w:t>¶</w:t>
      </w:r>
      <w:r w:rsidRPr="004E6D74">
        <w:rPr>
          <w:sz w:val="16"/>
        </w:rPr>
        <w:t xml:space="preserve"> Baleen and sperm whales, known collectively as the “great whales,” include the largest animals to have ever lived on Earth. </w:t>
      </w:r>
      <w:r w:rsidRPr="004E6D74">
        <w:rPr>
          <w:rStyle w:val="StyleUnderline"/>
        </w:rPr>
        <w:t>With huge metabolic demands — and large populations before humans started hunting them — great whales are the ocean’s ecosystem engineers: they eat many fish and invertebrates, are themselves prey to other predators like killer whales, and distribute nutrients through the water</w:t>
      </w:r>
      <w:r w:rsidRPr="004E6D74">
        <w:rPr>
          <w:sz w:val="16"/>
        </w:rPr>
        <w:t>. Even their carcasses, dropping to the seafloor, provide habitat for many species that only exist on these "whale falls." Commercial whaling dramatically reduced the biomass and abundance of great whales.</w:t>
      </w:r>
      <w:r w:rsidRPr="004E6D74">
        <w:rPr>
          <w:sz w:val="12"/>
        </w:rPr>
        <w:t>¶</w:t>
      </w:r>
      <w:r w:rsidRPr="004E6D74">
        <w:rPr>
          <w:sz w:val="16"/>
        </w:rPr>
        <w:t xml:space="preserve"> “As humpbacks, gray whales, sperm whales and other cetaceans recover from centuries of overhunting, </w:t>
      </w:r>
      <w:r w:rsidRPr="004E6D74">
        <w:rPr>
          <w:rStyle w:val="StyleUnderline"/>
        </w:rPr>
        <w:t>we are beginning to see that they also play an important role in the ocean,” Roman said. “Among their many ecological roles, whales recycle nutrients and enhance primary productivity in areas where they feed</w:t>
      </w:r>
      <w:r w:rsidRPr="004E6D74">
        <w:rPr>
          <w:sz w:val="16"/>
        </w:rPr>
        <w:t>." They do this by feeding at depth and releasing fecal plumes near the surface — which supports plankton growth — a remarkable process described as a “whale pump.” Whales also move nutrients thousands of miles from productive feeding areas at high latitudes to calving areas at lower latitudes.</w:t>
      </w:r>
      <w:r w:rsidRPr="004E6D74">
        <w:rPr>
          <w:sz w:val="12"/>
        </w:rPr>
        <w:t>¶</w:t>
      </w:r>
      <w:r w:rsidRPr="004E6D74">
        <w:rPr>
          <w:sz w:val="16"/>
        </w:rPr>
        <w:t xml:space="preserve"> </w:t>
      </w:r>
      <w:proofErr w:type="gramStart"/>
      <w:r w:rsidRPr="004E6D74">
        <w:rPr>
          <w:sz w:val="16"/>
        </w:rPr>
        <w:t>Sometimes</w:t>
      </w:r>
      <w:proofErr w:type="gramEnd"/>
      <w:r w:rsidRPr="004E6D74">
        <w:rPr>
          <w:sz w:val="16"/>
        </w:rPr>
        <w:t xml:space="preserve">, </w:t>
      </w:r>
      <w:r w:rsidRPr="004E6D74">
        <w:rPr>
          <w:rStyle w:val="StyleUnderline"/>
        </w:rPr>
        <w:t>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4E6D74">
        <w:rPr>
          <w:sz w:val="16"/>
        </w:rPr>
        <w:t>,” supporting more robust fisheries.</w:t>
      </w:r>
      <w:r w:rsidRPr="004E6D74">
        <w:rPr>
          <w:sz w:val="12"/>
        </w:rPr>
        <w:t>¶</w:t>
      </w:r>
      <w:r w:rsidRPr="004E6D74">
        <w:rPr>
          <w:sz w:val="16"/>
        </w:rPr>
        <w:t xml:space="preserve"> </w:t>
      </w:r>
      <w:r w:rsidRPr="004E6D74">
        <w:rPr>
          <w:rStyle w:val="StyleUnderline"/>
        </w:rPr>
        <w:t xml:space="preserve">As whales recover, there may be increased whale predation on aquaculture stocks and increased competition — real or perceived — with some commercial fisheries. But the new paper notes </w:t>
      </w:r>
      <w:proofErr w:type="gramStart"/>
      <w:r w:rsidRPr="004E6D74">
        <w:rPr>
          <w:rStyle w:val="StyleUnderline"/>
        </w:rPr>
        <w:t>“ a</w:t>
      </w:r>
      <w:proofErr w:type="gramEnd"/>
      <w:r w:rsidRPr="004E6D74">
        <w:rPr>
          <w:rStyle w:val="StyleUnderline"/>
        </w:rPr>
        <w:t xml:space="preserve"> recent investigation of four coastal ecosystems has demonstrated the potential for large increases in whale abundance without major changes to existing food-web structures or substantial impacts on fishery production.”</w:t>
      </w:r>
    </w:p>
    <w:p w:rsidR="00E844DF" w:rsidRPr="002F0125" w:rsidRDefault="00E844DF" w:rsidP="00E844DF">
      <w:pPr>
        <w:rPr>
          <w:rFonts w:ascii="Times" w:eastAsia="Times New Roman" w:hAnsi="Times" w:cs="Times New Roman"/>
          <w:sz w:val="20"/>
          <w:szCs w:val="20"/>
        </w:rPr>
      </w:pPr>
    </w:p>
    <w:p w:rsidR="00E844DF" w:rsidRDefault="00E844DF" w:rsidP="00E844DF"/>
    <w:p w:rsidR="00E844DF" w:rsidRDefault="00E844DF" w:rsidP="00E844DF">
      <w:pPr>
        <w:pStyle w:val="Heading4"/>
      </w:pPr>
      <w:r>
        <w:t>Recovery of whales key to ecosystems</w:t>
      </w:r>
    </w:p>
    <w:p w:rsidR="00E844DF" w:rsidRDefault="00E844DF" w:rsidP="00E844DF">
      <w:r w:rsidRPr="006A18AD">
        <w:rPr>
          <w:rStyle w:val="Style13ptBold"/>
        </w:rPr>
        <w:t>News Tonight Africa 7/7</w:t>
      </w:r>
      <w:r>
        <w:t xml:space="preserve"> (“Whales Play Key Role in Maintaining Ocean’s Functionality,” </w:t>
      </w:r>
      <w:r w:rsidRPr="006A18AD">
        <w:rPr>
          <w:i/>
        </w:rPr>
        <w:t>News Tonight Africa</w:t>
      </w:r>
      <w:r>
        <w:rPr>
          <w:i/>
        </w:rPr>
        <w:t xml:space="preserve">, </w:t>
      </w:r>
      <w:r>
        <w:t>July 7, 2014, http://newstonight.co.za/content/whales-play-key-role-maintaining-ocean-s-functionality#ixzz36pVj56m0)</w:t>
      </w:r>
    </w:p>
    <w:p w:rsidR="00E844DF" w:rsidRPr="007F713F" w:rsidRDefault="00E844DF" w:rsidP="00E844DF">
      <w:r w:rsidRPr="007F713F">
        <w:t xml:space="preserve">After endeavoring for several decades to divulge significant information about whales, </w:t>
      </w:r>
      <w:r w:rsidRPr="007F713F">
        <w:rPr>
          <w:rStyle w:val="StyleUnderline"/>
        </w:rPr>
        <w:t xml:space="preserve">researchers have revealed that whales are the engineers of the sea. </w:t>
      </w:r>
      <w:r w:rsidRPr="007F713F">
        <w:t xml:space="preserve">The researchers found that </w:t>
      </w:r>
      <w:r w:rsidRPr="007F713F">
        <w:rPr>
          <w:rStyle w:val="StyleUnderline"/>
        </w:rPr>
        <w:t>whales play an important role in maintaining ocean's functionality, global carbon storage and the health of commercial fisheries</w:t>
      </w:r>
      <w:r w:rsidRPr="007F713F">
        <w:t>.¶ "</w:t>
      </w:r>
      <w:r w:rsidRPr="007F713F">
        <w:rPr>
          <w:rStyle w:val="StyleUnderline"/>
        </w:rPr>
        <w:t>The decline in great whale numbers, estimated to be at least 66 percent and perhaps as high as 90 percent, has likely altered the structure and function of the oceans, but recovery is possible</w:t>
      </w:r>
      <w:r w:rsidRPr="007F713F">
        <w:t xml:space="preserve"> and in many cases is already underway", said University of Vermont conservation biologist Joe Roman and his colleagues in a study published in the journal Frontiers in Ecology and the Environment.¶ The biologists said </w:t>
      </w:r>
      <w:r w:rsidRPr="007F713F">
        <w:rPr>
          <w:rStyle w:val="StyleUnderline"/>
        </w:rPr>
        <w:t>the continued recovery of great whales will be pivotal to protect marine ecosystems from destabilizing stresses</w:t>
      </w:r>
      <w:r w:rsidRPr="007F713F">
        <w:t xml:space="preserve">. The scientists said that baleen and sperm whales are the ocean's engineers. They are together known as the great whales and feed on great numbers of fish and invertebrates. </w:t>
      </w:r>
      <w:r w:rsidRPr="007F713F">
        <w:rPr>
          <w:rStyle w:val="StyleUnderline"/>
        </w:rPr>
        <w:t>Whales themselves are also the food of other predators. Also, there are many species that live on whale carcasses that drop to the seafloor</w:t>
      </w:r>
      <w:r w:rsidRPr="007F713F">
        <w:t xml:space="preserve">.¶ </w:t>
      </w:r>
      <w:r w:rsidRPr="007F713F">
        <w:rPr>
          <w:rStyle w:val="StyleUnderline"/>
        </w:rPr>
        <w:t>The recovery of humpbacks, gray whales, sperm whales and other cetaceans after being threatened by overhunting is a positive sign for the ecosystem</w:t>
      </w:r>
      <w:r w:rsidRPr="007F713F">
        <w:t xml:space="preserve"> of the ocean, said Roman. Nutrients are recycles by whales and primary productivity is enhanced as well in areas where they feed</w:t>
      </w:r>
      <w:r>
        <w:t>.</w:t>
      </w:r>
    </w:p>
    <w:p w:rsidR="00E844DF" w:rsidRDefault="00E844DF" w:rsidP="00E844DF"/>
    <w:p w:rsidR="006B797A" w:rsidRDefault="006B797A" w:rsidP="006B797A">
      <w:pPr>
        <w:pStyle w:val="Heading4"/>
        <w:rPr>
          <w:rStyle w:val="StyleUnderline"/>
          <w:u w:val="none"/>
        </w:rPr>
      </w:pPr>
      <w:r>
        <w:rPr>
          <w:rStyle w:val="StyleUnderline"/>
          <w:u w:val="none"/>
        </w:rPr>
        <w:t>Whales good for marine ecosystems</w:t>
      </w:r>
    </w:p>
    <w:p w:rsidR="006B797A" w:rsidRPr="00425B42" w:rsidRDefault="006B797A" w:rsidP="006B797A">
      <w:r>
        <w:rPr>
          <w:rStyle w:val="Style13ptBold"/>
        </w:rPr>
        <w:t xml:space="preserve">Wall Street OTC 7/6- </w:t>
      </w:r>
      <w:r w:rsidRPr="00425B42">
        <w:t xml:space="preserve">Wall Street OTC, 2014 (“Scientists Declare Whales as ‘engineers’ of the Sea,” Alvin Barnes, July 6th, Available online at </w:t>
      </w:r>
      <w:hyperlink r:id="rId34" w:history="1">
        <w:r w:rsidRPr="00425B42">
          <w:rPr>
            <w:rStyle w:val="Hyperlink"/>
          </w:rPr>
          <w:t>http://www.wallstreetotc.com/scientists-decalare-whales-as-engineers-of-the-sea/25551/</w:t>
        </w:r>
      </w:hyperlink>
      <w:r w:rsidRPr="00425B42">
        <w:t xml:space="preserve">, Accessed 7-7-14) </w:t>
      </w:r>
    </w:p>
    <w:p w:rsidR="006B797A" w:rsidRDefault="006B797A" w:rsidP="006B797A">
      <w:pPr>
        <w:rPr>
          <w:rStyle w:val="StyleUnderline"/>
        </w:rPr>
      </w:pPr>
      <w:r w:rsidRPr="00425B42">
        <w:rPr>
          <w:rStyle w:val="StyleUnderline"/>
        </w:rPr>
        <w:t>Marine experts</w:t>
      </w:r>
      <w:r w:rsidRPr="00425B42">
        <w:rPr>
          <w:sz w:val="16"/>
        </w:rPr>
        <w:t xml:space="preserve"> from a University of Vermont have </w:t>
      </w:r>
      <w:r w:rsidRPr="00425B42">
        <w:rPr>
          <w:rStyle w:val="StyleUnderline"/>
        </w:rPr>
        <w:t>conducted an investigation suggesting the importance of 13 types of extraordinary whale.</w:t>
      </w:r>
      <w:r w:rsidRPr="00425B42">
        <w:rPr>
          <w:rStyle w:val="StyleUnderline"/>
        </w:rPr>
        <w:br/>
      </w:r>
      <w:r w:rsidRPr="00425B42">
        <w:rPr>
          <w:sz w:val="16"/>
        </w:rPr>
        <w:t xml:space="preserve">The latest study believes that </w:t>
      </w:r>
      <w:r w:rsidRPr="00425B42">
        <w:rPr>
          <w:rStyle w:val="StyleUnderline"/>
        </w:rPr>
        <w:t>whales show huge positive impact on the globe’s carbon storage and has a good impact on health when it comes to fisheries.</w:t>
      </w:r>
      <w:r w:rsidRPr="00425B42">
        <w:rPr>
          <w:rStyle w:val="StyleUnderline"/>
        </w:rPr>
        <w:br/>
      </w:r>
      <w:r w:rsidRPr="00425B42">
        <w:rPr>
          <w:sz w:val="16"/>
        </w:rPr>
        <w:t>It has to be noted that scientists and researchers in the past has suggested that whales are excessively uncommon and are least likely to have any effect on the marine, ocean environment.</w:t>
      </w:r>
      <w:r w:rsidRPr="00425B42">
        <w:rPr>
          <w:sz w:val="16"/>
        </w:rPr>
        <w:br/>
      </w:r>
      <w:r w:rsidRPr="00425B42">
        <w:rPr>
          <w:rStyle w:val="StyleUnderline"/>
        </w:rPr>
        <w:t>The study distributed in the journal Frontiers in Ecology and the Environment declares whales as the “engineers” of the oceans and curators of the deep.</w:t>
      </w:r>
      <w:r w:rsidRPr="00425B42">
        <w:rPr>
          <w:rStyle w:val="StyleUnderline"/>
        </w:rPr>
        <w:br/>
      </w:r>
      <w:r w:rsidRPr="00425B42">
        <w:rPr>
          <w:sz w:val="16"/>
        </w:rPr>
        <w:t>Baleen and sperm whales, known collectively as th</w:t>
      </w:r>
      <w:r w:rsidRPr="00425B42">
        <w:rPr>
          <w:rStyle w:val="StyleUnderline"/>
        </w:rPr>
        <w:t>e “great whales,”</w:t>
      </w:r>
      <w:r w:rsidRPr="00425B42">
        <w:rPr>
          <w:sz w:val="16"/>
        </w:rPr>
        <w:t xml:space="preserve"> include the largest animals to have ever lived on Earth. They </w:t>
      </w:r>
      <w:r w:rsidRPr="00425B42">
        <w:rPr>
          <w:rStyle w:val="StyleUnderline"/>
        </w:rPr>
        <w:t>eat many fish and invertebrates, and distribute nutrients in the ocean and their carcasses, dropping to the seafloor also provide as habitat for many species of animals</w:t>
      </w:r>
      <w:proofErr w:type="gramStart"/>
      <w:r w:rsidRPr="00425B42">
        <w:rPr>
          <w:rStyle w:val="StyleUnderline"/>
        </w:rPr>
        <w:t>.</w:t>
      </w:r>
      <w:proofErr w:type="gramEnd"/>
      <w:r w:rsidRPr="00425B42">
        <w:rPr>
          <w:rStyle w:val="StyleUnderline"/>
        </w:rPr>
        <w:br/>
      </w:r>
      <w:r w:rsidRPr="00425B42">
        <w:rPr>
          <w:sz w:val="16"/>
        </w:rPr>
        <w:t>“</w:t>
      </w:r>
      <w:r w:rsidRPr="00425B42">
        <w:rPr>
          <w:rStyle w:val="StyleUnderline"/>
        </w:rPr>
        <w:t>Among their many ecological roles, whales recycle nutrients and enhance primary productivity in areas where they feed,” said</w:t>
      </w:r>
      <w:r w:rsidRPr="00425B42">
        <w:rPr>
          <w:sz w:val="16"/>
        </w:rPr>
        <w:t xml:space="preserve"> Joe </w:t>
      </w:r>
      <w:r w:rsidRPr="00425B42">
        <w:rPr>
          <w:rStyle w:val="StyleUnderline"/>
        </w:rPr>
        <w:t>Roman</w:t>
      </w:r>
      <w:r w:rsidRPr="00425B42">
        <w:rPr>
          <w:sz w:val="16"/>
        </w:rPr>
        <w:t xml:space="preserve">, who is </w:t>
      </w:r>
      <w:r w:rsidRPr="00425B42">
        <w:rPr>
          <w:rStyle w:val="StyleUnderline"/>
        </w:rPr>
        <w:t>a biologist at the University of Vermont. Whales do this by feeding at depth and releasing fecal plumes near the surface — which supports plankton growth — a remarkable process described as a “whale pump.”</w:t>
      </w:r>
      <w:r w:rsidRPr="00425B42">
        <w:rPr>
          <w:rStyle w:val="StyleUnderline"/>
        </w:rPr>
        <w:br/>
      </w:r>
      <w:r w:rsidRPr="00425B42">
        <w:rPr>
          <w:sz w:val="16"/>
        </w:rPr>
        <w:t xml:space="preserve">He said that </w:t>
      </w:r>
      <w:r w:rsidRPr="00425B42">
        <w:rPr>
          <w:rStyle w:val="StyleUnderline"/>
        </w:rPr>
        <w:t>the ability of whales to recover can help improve predictability and stability of marine ecosystems</w:t>
      </w:r>
      <w:proofErr w:type="gramStart"/>
      <w:r w:rsidRPr="00425B42">
        <w:rPr>
          <w:rStyle w:val="StyleUnderline"/>
        </w:rPr>
        <w:t>.</w:t>
      </w:r>
      <w:proofErr w:type="gramEnd"/>
      <w:r w:rsidRPr="00425B42">
        <w:rPr>
          <w:rStyle w:val="StyleUnderline"/>
        </w:rPr>
        <w:br/>
      </w:r>
      <w:r w:rsidRPr="00425B42">
        <w:rPr>
          <w:sz w:val="16"/>
        </w:rPr>
        <w:t>“</w:t>
      </w:r>
      <w:r w:rsidRPr="00425B42">
        <w:rPr>
          <w:rStyle w:val="StyleUnderline"/>
        </w:rPr>
        <w:t>The decline in great whale numbers</w:t>
      </w:r>
      <w:r w:rsidRPr="00425B42">
        <w:rPr>
          <w:sz w:val="16"/>
        </w:rPr>
        <w:t xml:space="preserve"> estimated to be at least 66 percent and perhaps as high as 90 per cent, </w:t>
      </w:r>
      <w:r w:rsidRPr="00425B42">
        <w:rPr>
          <w:rStyle w:val="StyleUnderline"/>
        </w:rPr>
        <w:t>has likely altered the structure and function of the oceans</w:t>
      </w:r>
      <w:r w:rsidRPr="00425B42">
        <w:rPr>
          <w:sz w:val="16"/>
        </w:rPr>
        <w:t>, but recovery is possible and in many cases is already underway,” Roman and his colleagues wrote in the journal.</w:t>
      </w:r>
      <w:r w:rsidRPr="00425B42">
        <w:rPr>
          <w:sz w:val="16"/>
        </w:rPr>
        <w:br/>
        <w:t xml:space="preserve">“The continued </w:t>
      </w:r>
      <w:r w:rsidRPr="00425B42">
        <w:rPr>
          <w:rStyle w:val="StyleUnderline"/>
        </w:rPr>
        <w:t>recovery of great whales may help to buffer marine ecosystems from destabilizing stresses,”</w:t>
      </w:r>
      <w:r w:rsidRPr="00425B42">
        <w:rPr>
          <w:sz w:val="16"/>
        </w:rPr>
        <w:t xml:space="preserve"> the researchers wrote. </w:t>
      </w:r>
      <w:r w:rsidRPr="00425B42">
        <w:rPr>
          <w:rStyle w:val="StyleUnderline"/>
        </w:rPr>
        <w:t>This recovered role may be especially important as climate change threatens ocean ecosystems with rising temperatures and acidification.</w:t>
      </w:r>
    </w:p>
    <w:p w:rsidR="006B797A" w:rsidRDefault="006B797A" w:rsidP="006B797A">
      <w:pPr>
        <w:rPr>
          <w:rStyle w:val="StyleUnderline"/>
        </w:rPr>
      </w:pPr>
    </w:p>
    <w:p w:rsidR="006B797A" w:rsidRDefault="006B797A" w:rsidP="006B797A">
      <w:pPr>
        <w:pStyle w:val="Heading4"/>
      </w:pPr>
      <w:r>
        <w:t>Whales are good for ocean health</w:t>
      </w:r>
    </w:p>
    <w:p w:rsidR="006B797A" w:rsidRPr="00C33031" w:rsidRDefault="006B797A" w:rsidP="006B797A">
      <w:r>
        <w:rPr>
          <w:rStyle w:val="Style13ptBold"/>
        </w:rPr>
        <w:t xml:space="preserve">Mother Jones 7/7- </w:t>
      </w:r>
      <w:r w:rsidRPr="00C33031">
        <w:t xml:space="preserve">Mother Jones, 2014 (“The Incredible Thing </w:t>
      </w:r>
      <w:proofErr w:type="gramStart"/>
      <w:r w:rsidRPr="00C33031">
        <w:t>About</w:t>
      </w:r>
      <w:proofErr w:type="gramEnd"/>
      <w:r w:rsidRPr="00C33031">
        <w:t xml:space="preserve"> Whale Poop Is That It Fights Climate Change,” John Metcalfe, July 7th, Available online at </w:t>
      </w:r>
      <w:hyperlink r:id="rId35" w:history="1">
        <w:r w:rsidRPr="00C33031">
          <w:rPr>
            <w:rStyle w:val="Hyperlink"/>
          </w:rPr>
          <w:t>http://www.motherjones.com/environment/2014/07/incredible-whale-poop-might-help-fight-climate-change</w:t>
        </w:r>
      </w:hyperlink>
      <w:r w:rsidRPr="00C33031">
        <w:t xml:space="preserve">, Accessed 7-7-14) </w:t>
      </w:r>
    </w:p>
    <w:p w:rsidR="006B797A" w:rsidRPr="00C33031" w:rsidRDefault="006B797A" w:rsidP="006B797A">
      <w:pPr>
        <w:rPr>
          <w:sz w:val="16"/>
        </w:rPr>
      </w:pPr>
      <w:r w:rsidRPr="00C33031">
        <w:rPr>
          <w:sz w:val="16"/>
        </w:rPr>
        <w:t xml:space="preserve">But a group of scientists from the University of Vermont and elsewhere think </w:t>
      </w:r>
      <w:r w:rsidRPr="00C33031">
        <w:rPr>
          <w:rStyle w:val="StyleUnderline"/>
        </w:rPr>
        <w:t>the ocean's future health has one thing going for it: the restoration of whale populations.</w:t>
      </w:r>
      <w:r w:rsidRPr="00C33031">
        <w:rPr>
          <w:sz w:val="16"/>
        </w:rPr>
        <w:t xml:space="preserve"> They believe that </w:t>
      </w:r>
      <w:r w:rsidRPr="00C33031">
        <w:rPr>
          <w:rStyle w:val="StyleUnderline"/>
        </w:rPr>
        <w:t>having more whales in the water creates a more stable marine environment, partly through</w:t>
      </w:r>
      <w:r w:rsidRPr="00C33031">
        <w:rPr>
          <w:sz w:val="16"/>
        </w:rPr>
        <w:t xml:space="preserve"> something called </w:t>
      </w:r>
      <w:r w:rsidRPr="00C33031">
        <w:rPr>
          <w:rStyle w:val="StyleUnderline"/>
        </w:rPr>
        <w:t>a "whale pump"—</w:t>
      </w:r>
      <w:proofErr w:type="gramStart"/>
      <w:r w:rsidRPr="00C33031">
        <w:rPr>
          <w:rStyle w:val="StyleUnderline"/>
        </w:rPr>
        <w:t>a polite term for how these majestic animals defecate</w:t>
      </w:r>
      <w:proofErr w:type="gramEnd"/>
      <w:r w:rsidRPr="00C33031">
        <w:rPr>
          <w:rStyle w:val="StyleUnderline"/>
        </w:rPr>
        <w:t>.</w:t>
      </w:r>
      <w:r w:rsidRPr="00C33031">
        <w:rPr>
          <w:rStyle w:val="StyleUnderline"/>
        </w:rPr>
        <w:br/>
        <w:t>Commercial hunting of great whales,</w:t>
      </w:r>
      <w:r w:rsidRPr="00C33031">
        <w:rPr>
          <w:sz w:val="16"/>
        </w:rPr>
        <w:t xml:space="preserve"> meaning the baleen and sperm variety, </w:t>
      </w:r>
      <w:r w:rsidRPr="00C33031">
        <w:rPr>
          <w:rStyle w:val="StyleUnderline"/>
        </w:rPr>
        <w:t>led to a decline in their numbers as high as 66 percent to 90 percent</w:t>
      </w:r>
      <w:r w:rsidRPr="00C33031">
        <w:rPr>
          <w:sz w:val="16"/>
        </w:rPr>
        <w:t xml:space="preserve">, the scientists write in a new study in Frontiers in Ecology and the Environment. </w:t>
      </w:r>
      <w:r w:rsidRPr="00C33031">
        <w:rPr>
          <w:rStyle w:val="StyleUnderline"/>
        </w:rPr>
        <w:t>This mammalian decimation "likely altered the structure and function of the oceans,"</w:t>
      </w:r>
      <w:r w:rsidRPr="00C33031">
        <w:rPr>
          <w:sz w:val="16"/>
        </w:rPr>
        <w:t xml:space="preserve"> says lead author Joe Roman, "but recovery is possible and in many cases is already under way."</w:t>
      </w:r>
      <w:r w:rsidRPr="00C33031">
        <w:rPr>
          <w:sz w:val="16"/>
        </w:rPr>
        <w:br/>
        <w:t xml:space="preserve">The researchers—who are </w:t>
      </w:r>
      <w:r w:rsidRPr="00C33031">
        <w:rPr>
          <w:rStyle w:val="StyleUnderline"/>
        </w:rPr>
        <w:t>whale biologists</w:t>
      </w:r>
      <w:r w:rsidRPr="00C33031">
        <w:rPr>
          <w:sz w:val="16"/>
        </w:rPr>
        <w:t>—</w:t>
      </w:r>
      <w:r w:rsidRPr="00C33031">
        <w:rPr>
          <w:rStyle w:val="StyleUnderline"/>
        </w:rPr>
        <w:t>present a couple of arguments for how these animals help secure the climate-threatened ocean. The first is their bathroom behavior</w:t>
      </w:r>
      <w:r w:rsidRPr="00C33031">
        <w:rPr>
          <w:sz w:val="16"/>
        </w:rPr>
        <w:t xml:space="preserve">: </w:t>
      </w:r>
      <w:r w:rsidRPr="00C33031">
        <w:rPr>
          <w:rStyle w:val="StyleUnderline"/>
        </w:rPr>
        <w:t>After feeding on krill in the briny deep, whales head back to the surface to take massive No. 2s.</w:t>
      </w:r>
      <w:r w:rsidRPr="00C33031">
        <w:rPr>
          <w:sz w:val="16"/>
        </w:rPr>
        <w:t xml:space="preserve"> You can see the "pumping" process in action amid this group of sperm whales off the coast of Sri Lanka</w:t>
      </w:r>
      <w:proofErr w:type="gramStart"/>
      <w:r w:rsidRPr="00C33031">
        <w:rPr>
          <w:sz w:val="16"/>
        </w:rPr>
        <w:t>:</w:t>
      </w:r>
      <w:proofErr w:type="gramEnd"/>
      <w:r w:rsidRPr="00C33031">
        <w:rPr>
          <w:sz w:val="16"/>
        </w:rPr>
        <w:br/>
        <w:t xml:space="preserve">You have to feel for the person who took that photo. But </w:t>
      </w:r>
      <w:r w:rsidRPr="00C33031">
        <w:rPr>
          <w:rStyle w:val="StyleUnderline"/>
        </w:rPr>
        <w:t>these "flocculent fecal plumes" happen to be laden with nutrients and are widely consumed by plankton, which in turn takes away carbon from the atmosphere when they photosynthesize, die, and wind up on the ocean floor</w:t>
      </w:r>
      <w:r w:rsidRPr="00C33031">
        <w:rPr>
          <w:sz w:val="16"/>
        </w:rPr>
        <w:t xml:space="preserve">. A previous study of the Southern Ocean, to cite just one example, indicated that </w:t>
      </w:r>
      <w:r w:rsidRPr="00C33031">
        <w:rPr>
          <w:rStyle w:val="StyleUnderline"/>
        </w:rPr>
        <w:t>sperm-whale defecation might remove hundreds of thousands of tons of atmospheric carbon each year by enhancing such plankton growth.</w:t>
      </w:r>
      <w:r w:rsidRPr="00C33031">
        <w:rPr>
          <w:sz w:val="16"/>
        </w:rPr>
        <w:t xml:space="preserve"> Thus, these </w:t>
      </w:r>
      <w:r w:rsidRPr="00C33031">
        <w:rPr>
          <w:rStyle w:val="StyleUnderline"/>
        </w:rPr>
        <w:t>large whales "may help to buffer marine ecosystems from destabilizing stresses" like warmer temperatures and acidification,</w:t>
      </w:r>
      <w:r w:rsidRPr="00C33031">
        <w:rPr>
          <w:sz w:val="16"/>
        </w:rPr>
        <w:t xml:space="preserve"> the researchers claim.</w:t>
      </w:r>
      <w:r w:rsidRPr="00C33031">
        <w:rPr>
          <w:sz w:val="16"/>
        </w:rPr>
        <w:br/>
      </w:r>
      <w:r w:rsidRPr="00C33031">
        <w:rPr>
          <w:rStyle w:val="StyleUnderline"/>
        </w:rPr>
        <w:t>The other nice thing whales do for the climate is eat tons of food and then die. In life, they are fantastic predators. But in death, their swollen bodies are huge sarcophagi for carbon.</w:t>
      </w:r>
      <w:r w:rsidRPr="00C33031">
        <w:rPr>
          <w:sz w:val="16"/>
        </w:rPr>
        <w:t xml:space="preserve"> When the Grim Reaper </w:t>
      </w:r>
      <w:proofErr w:type="gramStart"/>
      <w:r w:rsidRPr="00C33031">
        <w:rPr>
          <w:sz w:val="16"/>
        </w:rPr>
        <w:t>comes</w:t>
      </w:r>
      <w:proofErr w:type="gramEnd"/>
      <w:r w:rsidRPr="00C33031">
        <w:rPr>
          <w:sz w:val="16"/>
        </w:rPr>
        <w:t xml:space="preserve"> calling, </w:t>
      </w:r>
      <w:r w:rsidRPr="00C33031">
        <w:rPr>
          <w:rStyle w:val="StyleUnderline"/>
        </w:rPr>
        <w:t>whales sink and sequester lots and lots of carbon at the bottom of the sea</w:t>
      </w:r>
      <w:r w:rsidRPr="00C33031">
        <w:rPr>
          <w:sz w:val="16"/>
        </w:rPr>
        <w:t>, like this dearly departed fellow:</w:t>
      </w:r>
    </w:p>
    <w:p w:rsidR="006B797A" w:rsidRDefault="006B797A" w:rsidP="006B797A"/>
    <w:p w:rsidR="00E81D44" w:rsidRDefault="00E81D44" w:rsidP="00E81D44">
      <w:pPr>
        <w:pStyle w:val="Heading3"/>
      </w:pPr>
      <w:proofErr w:type="gramStart"/>
      <w:r>
        <w:t>nitrogen</w:t>
      </w:r>
      <w:proofErr w:type="gramEnd"/>
    </w:p>
    <w:p w:rsidR="00B37BDE" w:rsidRDefault="00B37BDE" w:rsidP="00B37BDE">
      <w:pPr>
        <w:pStyle w:val="Heading4"/>
      </w:pPr>
      <w:r>
        <w:t>Whales sustain the "whale pump"--solves nitrogen cycling</w:t>
      </w:r>
    </w:p>
    <w:p w:rsidR="00B37BDE" w:rsidRDefault="00B37BDE" w:rsidP="00B37BDE">
      <w:r>
        <w:t xml:space="preserve">Joe Roman,  James J. McCarthy 10/11/10 ("The Whale Pump: Marine Mammals Enhance Primary Productivity in a Coastal Basin", Joe Roman </w:t>
      </w:r>
      <w:proofErr w:type="spellStart"/>
      <w:r>
        <w:t>Gund</w:t>
      </w:r>
      <w:proofErr w:type="spellEnd"/>
      <w:r>
        <w:t xml:space="preserve"> Institute for Ecological Economics, University of Vermont, Burlington, Vermont, United States of America James J. McCarthy Museum of Comparative Zoology, Harvard University, Cambridge, Massachusetts, United States of America</w:t>
      </w:r>
    </w:p>
    <w:p w:rsidR="00B37BDE" w:rsidRDefault="00B37BDE" w:rsidP="00B37BDE">
      <w:r w:rsidRPr="00A154E3">
        <w:t>http://www.plosone.org/article/info%3Adoi%2F10.1371%2Fjournal.pone.0013255</w:t>
      </w:r>
      <w:r>
        <w:t>//AKP)</w:t>
      </w:r>
    </w:p>
    <w:p w:rsidR="00B37BDE" w:rsidRDefault="00B37BDE" w:rsidP="00B37BDE"/>
    <w:p w:rsidR="00B37BDE" w:rsidRDefault="00B37BDE" w:rsidP="00B37BDE">
      <w:pPr>
        <w:rPr>
          <w:rStyle w:val="Emphasis"/>
        </w:rPr>
      </w:pPr>
      <w:r>
        <w:t xml:space="preserve">It is well known that </w:t>
      </w:r>
      <w:r w:rsidRPr="0072548E">
        <w:rPr>
          <w:rStyle w:val="StyleUnderline"/>
        </w:rPr>
        <w:t>microbes, zooplankton, and fish are important sources of recycled nitrogen in coastal waters, yet marine mammals have largely been ignored or dismissed in this cycle</w:t>
      </w:r>
      <w:r>
        <w:t xml:space="preserve">. Using field measurements and population data, we find </w:t>
      </w:r>
      <w:r w:rsidRPr="0072548E">
        <w:rPr>
          <w:rStyle w:val="Emphasis"/>
        </w:rPr>
        <w:t xml:space="preserve">that marine mammals can enhance primary productivity in their feeding areas by concentrating nitrogen near the surface through the release of flocculent fecal plumes. </w:t>
      </w:r>
      <w:r w:rsidRPr="0072548E">
        <w:rPr>
          <w:rStyle w:val="StyleUnderline"/>
        </w:rPr>
        <w:t>Whales and seals may be responsible for replenishing 2.3×104 metric tons of N per year in the Gulf of Maine's euphotic zone, more than the input of all rivers combined</w:t>
      </w:r>
      <w:r>
        <w:t xml:space="preserve">. </w:t>
      </w:r>
      <w:r w:rsidRPr="0072548E">
        <w:rPr>
          <w:rStyle w:val="StyleUnderline"/>
        </w:rPr>
        <w:t xml:space="preserve">This upward </w:t>
      </w:r>
      <w:r w:rsidRPr="0072548E">
        <w:rPr>
          <w:rStyle w:val="Emphasis"/>
        </w:rPr>
        <w:t>“whale pump”</w:t>
      </w:r>
      <w:r w:rsidRPr="0072548E">
        <w:rPr>
          <w:rStyle w:val="StyleUnderline"/>
        </w:rPr>
        <w:t xml:space="preserve"> played a much larger role before commercial harvest, when marine mammal recycling of nitrogen was likely more than three times atmospheric N input</w:t>
      </w:r>
      <w:r>
        <w:t xml:space="preserve">. Even with reduced populations, marine mammals provide an </w:t>
      </w:r>
      <w:r w:rsidRPr="0072548E">
        <w:rPr>
          <w:rStyle w:val="Emphasis"/>
        </w:rPr>
        <w:t>important ecosystem service by sustaining productivity in regions where they occur in high densities.</w:t>
      </w:r>
    </w:p>
    <w:p w:rsidR="00885B9F" w:rsidRDefault="00885B9F" w:rsidP="00B37BDE"/>
    <w:p w:rsidR="00B37BDE" w:rsidRDefault="00885B9F" w:rsidP="00885B9F">
      <w:pPr>
        <w:pStyle w:val="Heading3"/>
      </w:pPr>
      <w:proofErr w:type="gramStart"/>
      <w:r>
        <w:t>whale</w:t>
      </w:r>
      <w:proofErr w:type="gramEnd"/>
      <w:r>
        <w:t xml:space="preserve"> carcasses</w:t>
      </w:r>
    </w:p>
    <w:p w:rsidR="00B37BDE" w:rsidRDefault="00B37BDE" w:rsidP="00B37BDE">
      <w:pPr>
        <w:pStyle w:val="Heading4"/>
      </w:pPr>
      <w:r>
        <w:t>Whales are critical to the environment-- their detritus feeds entire ecosystems (whaling kills this cycle)</w:t>
      </w:r>
    </w:p>
    <w:p w:rsidR="00B37BDE" w:rsidRDefault="00B37BDE" w:rsidP="00B37BDE">
      <w:r>
        <w:t xml:space="preserve">Craig R. Smith 2006 ("Bigger is Better: The Role of Whales as Detritus in Marine Ecosystems",) </w:t>
      </w:r>
      <w:proofErr w:type="spellStart"/>
      <w:r>
        <w:t>Departmetn</w:t>
      </w:r>
      <w:proofErr w:type="spellEnd"/>
      <w:r>
        <w:t xml:space="preserve"> of Oceanography University of Hawaii at </w:t>
      </w:r>
      <w:proofErr w:type="spellStart"/>
      <w:r>
        <w:t>Manoa</w:t>
      </w:r>
      <w:proofErr w:type="spellEnd"/>
      <w:r>
        <w:t>, 7/7/14</w:t>
      </w:r>
      <w:proofErr w:type="gramStart"/>
      <w:r>
        <w:t>,  http</w:t>
      </w:r>
      <w:proofErr w:type="gramEnd"/>
      <w:r>
        <w:t>://www.soest.hawaii.edu/oceanography/faculty/csmith/Files/Smith-%20Bigger%20is%20Better.pdf//AKP</w:t>
      </w:r>
    </w:p>
    <w:p w:rsidR="00B37BDE" w:rsidRDefault="00B37BDE" w:rsidP="00B37BDE"/>
    <w:p w:rsidR="00B37BDE" w:rsidRDefault="00B37BDE" w:rsidP="00B37BDE">
      <w:r>
        <w:t xml:space="preserve">  </w:t>
      </w:r>
      <w:r w:rsidRPr="00AD251F">
        <w:rPr>
          <w:rStyle w:val="StyleUnderline"/>
        </w:rPr>
        <w:t>Whale carcasses are end members in the spectrum of marine detritus, constituting the largest, most energy-rich organic particles in the ocean</w:t>
      </w:r>
      <w:r>
        <w:t xml:space="preserve">. </w:t>
      </w:r>
      <w:r w:rsidRPr="00AD251F">
        <w:rPr>
          <w:rStyle w:val="StyleUnderline"/>
        </w:rPr>
        <w:t xml:space="preserve">Most great-whale carcasses sink essentially intact to the deep-sea floor, where they are recycled by a succession of scavenger, enrichment-opportunist, and </w:t>
      </w:r>
      <w:proofErr w:type="spellStart"/>
      <w:r w:rsidRPr="00AD251F">
        <w:rPr>
          <w:rStyle w:val="StyleUnderline"/>
        </w:rPr>
        <w:t>sulfophilic</w:t>
      </w:r>
      <w:proofErr w:type="spellEnd"/>
      <w:r w:rsidRPr="00AD251F">
        <w:rPr>
          <w:rStyle w:val="StyleUnderline"/>
        </w:rPr>
        <w:t xml:space="preserve"> assemblage</w:t>
      </w:r>
      <w:r>
        <w:t xml:space="preserve">s. Although the flux of organic carbon in whale falls is small compared to total detrital flux, </w:t>
      </w:r>
      <w:r w:rsidRPr="00AD251F">
        <w:rPr>
          <w:rStyle w:val="Emphasis"/>
        </w:rPr>
        <w:t>the massive energy concentrated in a whale fall can support a diverse deep-sea community (~370 species in the northeast Pacific) for decades</w:t>
      </w:r>
      <w:r>
        <w:t xml:space="preserve">, including a significant number of potential whale-fall specialists (&gt; 32 species). </w:t>
      </w:r>
      <w:r w:rsidRPr="00AD251F">
        <w:rPr>
          <w:rStyle w:val="StyleUnderline"/>
        </w:rPr>
        <w:t>The ecosystem impacts of detrital whales in epipelagic, shelf, and intertidal ecosystems is poorly known but appears to be small, although some highly mobile intertidal scavengers (e.g., polar bears) could obtain important nutritional inputs from whale carrion</w:t>
      </w:r>
      <w:r>
        <w:t xml:space="preserve">.  </w:t>
      </w:r>
      <w:r w:rsidRPr="00AD251F">
        <w:rPr>
          <w:rStyle w:val="Emphasis"/>
        </w:rPr>
        <w:t>Commercial whaling has drastically reduced the flux of whale detritus to all marine ecosystems</w:t>
      </w:r>
      <w:r>
        <w:t xml:space="preserve">. In intertidal habitats, this may have caused population declines in some scavenging species (e.g., the California condor) dependent on whale carrion. </w:t>
      </w:r>
      <w:r w:rsidRPr="00AD251F">
        <w:rPr>
          <w:rStyle w:val="StyleUnderline"/>
        </w:rPr>
        <w:t>At the deep-sea floor, whaling led to substantial habitat loss to whale-fall communities and likely caused the first anthropogenic extinctions of marine invertebrates in the 1800’s in the North Atlantic</w:t>
      </w:r>
      <w:r>
        <w:t xml:space="preserve">. </w:t>
      </w:r>
      <w:r w:rsidRPr="00AD251F">
        <w:rPr>
          <w:rStyle w:val="Emphasis"/>
        </w:rPr>
        <w:t>Extinctions of whale-fall specialists are probably ongoing</w:t>
      </w:r>
      <w:r>
        <w:t>, and to date are likely to have been most severe in North  Atlantic, intermediate in Southern Ocean, and least intense in northeast Pacific whale-fall communities</w:t>
      </w:r>
    </w:p>
    <w:p w:rsidR="001166FF" w:rsidRDefault="00E844DF" w:rsidP="00E844DF">
      <w:pPr>
        <w:pStyle w:val="Heading3"/>
      </w:pPr>
      <w:proofErr w:type="gramStart"/>
      <w:r>
        <w:t>food</w:t>
      </w:r>
      <w:proofErr w:type="gramEnd"/>
      <w:r>
        <w:t xml:space="preserve"> security</w:t>
      </w:r>
    </w:p>
    <w:p w:rsidR="001166FF" w:rsidRDefault="001166FF" w:rsidP="00E844DF">
      <w:pPr>
        <w:pStyle w:val="Heading4"/>
      </w:pPr>
      <w:r>
        <w:t>Whales key to food security and environmental health</w:t>
      </w:r>
    </w:p>
    <w:p w:rsidR="001166FF" w:rsidRPr="0093225E" w:rsidRDefault="001166FF" w:rsidP="001166FF">
      <w:pPr>
        <w:rPr>
          <w:sz w:val="8"/>
          <w:szCs w:val="8"/>
        </w:rPr>
      </w:pPr>
      <w:r>
        <w:rPr>
          <w:rFonts w:eastAsia="Times New Roman" w:cs="Times New Roman"/>
          <w:sz w:val="21"/>
          <w:szCs w:val="21"/>
          <w:shd w:val="clear" w:color="auto" w:fill="FFFFFF"/>
        </w:rPr>
        <w:t xml:space="preserve">Eli </w:t>
      </w:r>
      <w:proofErr w:type="spellStart"/>
      <w:r w:rsidRPr="0093225E">
        <w:rPr>
          <w:rStyle w:val="Style13ptBold"/>
        </w:rPr>
        <w:t>Kintisch</w:t>
      </w:r>
      <w:proofErr w:type="spellEnd"/>
      <w:r>
        <w:rPr>
          <w:rFonts w:eastAsia="Times New Roman" w:cs="Times New Roman"/>
          <w:sz w:val="21"/>
          <w:szCs w:val="21"/>
          <w:shd w:val="clear" w:color="auto" w:fill="FFFFFF"/>
        </w:rPr>
        <w:t xml:space="preserve"> </w:t>
      </w:r>
      <w:r w:rsidRPr="0093225E">
        <w:rPr>
          <w:rFonts w:eastAsia="Times New Roman" w:cs="Times New Roman"/>
          <w:sz w:val="21"/>
          <w:szCs w:val="21"/>
          <w:shd w:val="clear" w:color="auto" w:fill="FFFFFF"/>
        </w:rPr>
        <w:t xml:space="preserve">3 July </w:t>
      </w:r>
      <w:proofErr w:type="gramStart"/>
      <w:r w:rsidRPr="0093225E">
        <w:rPr>
          <w:rFonts w:eastAsia="Times New Roman" w:cs="Times New Roman"/>
          <w:sz w:val="21"/>
          <w:szCs w:val="21"/>
          <w:shd w:val="clear" w:color="auto" w:fill="FFFFFF"/>
        </w:rPr>
        <w:t>20</w:t>
      </w:r>
      <w:r w:rsidRPr="0093225E">
        <w:rPr>
          <w:rStyle w:val="Style13ptBold"/>
        </w:rPr>
        <w:t>14</w:t>
      </w:r>
      <w:r w:rsidRPr="0093225E">
        <w:rPr>
          <w:rFonts w:eastAsia="Times New Roman" w:cs="Times New Roman"/>
          <w:sz w:val="21"/>
          <w:szCs w:val="21"/>
          <w:shd w:val="clear" w:color="auto" w:fill="FFFFFF"/>
        </w:rPr>
        <w:t xml:space="preserve"> </w:t>
      </w:r>
      <w:r>
        <w:rPr>
          <w:rFonts w:eastAsia="Times New Roman" w:cs="Times New Roman"/>
          <w:sz w:val="21"/>
          <w:szCs w:val="21"/>
          <w:shd w:val="clear" w:color="auto" w:fill="FFFFFF"/>
        </w:rPr>
        <w:t xml:space="preserve"> </w:t>
      </w:r>
      <w:r w:rsidRPr="0093225E">
        <w:rPr>
          <w:sz w:val="8"/>
          <w:szCs w:val="8"/>
        </w:rPr>
        <w:t>covers</w:t>
      </w:r>
      <w:proofErr w:type="gramEnd"/>
      <w:r w:rsidRPr="0093225E">
        <w:rPr>
          <w:sz w:val="8"/>
          <w:szCs w:val="8"/>
        </w:rPr>
        <w:t xml:space="preserve"> policy news for Science with an emphasis on climate and energy research. Since joining Science in 2005 he has covered patent policy, science budgets, cabinet officials and the politicization of science. His scoops include breaking the story of President Barack Obama's science adviser, John </w:t>
      </w:r>
      <w:proofErr w:type="spellStart"/>
      <w:r w:rsidRPr="0093225E">
        <w:rPr>
          <w:sz w:val="8"/>
          <w:szCs w:val="8"/>
        </w:rPr>
        <w:t>Holdren</w:t>
      </w:r>
      <w:proofErr w:type="spellEnd"/>
      <w:r w:rsidRPr="0093225E">
        <w:rPr>
          <w:sz w:val="8"/>
          <w:szCs w:val="8"/>
        </w:rPr>
        <w:t>, before he was named.</w:t>
      </w:r>
    </w:p>
    <w:p w:rsidR="001166FF" w:rsidRPr="0093225E" w:rsidRDefault="001166FF" w:rsidP="001166FF">
      <w:r w:rsidRPr="0093225E">
        <w:rPr>
          <w:sz w:val="8"/>
          <w:szCs w:val="8"/>
        </w:rPr>
        <w:t xml:space="preserve">Eli's work has appeared in The Washington Post, Slate, Discover, MIT Technology Review, The Daily Beast was a 2009 </w:t>
      </w:r>
      <w:proofErr w:type="spellStart"/>
      <w:r w:rsidRPr="0093225E">
        <w:rPr>
          <w:sz w:val="8"/>
          <w:szCs w:val="8"/>
        </w:rPr>
        <w:t>Kavli</w:t>
      </w:r>
      <w:proofErr w:type="spellEnd"/>
      <w:r w:rsidRPr="0093225E">
        <w:rPr>
          <w:sz w:val="8"/>
          <w:szCs w:val="8"/>
        </w:rPr>
        <w:t xml:space="preserve"> fellow and he has delivered talks at Columbia University, the National Center for Atmospheric Research, the American Association for the Advancement of Science, and other institutions.</w:t>
      </w:r>
      <w:r>
        <w:rPr>
          <w:sz w:val="8"/>
          <w:szCs w:val="8"/>
        </w:rPr>
        <w:t xml:space="preserve"> </w:t>
      </w:r>
      <w:r w:rsidRPr="0093225E">
        <w:t>Rebounding whale populations are good for ocean ecosystems</w:t>
      </w:r>
      <w:r>
        <w:t>;</w:t>
      </w:r>
      <w:r w:rsidRPr="0093225E">
        <w:t xml:space="preserve"> http://news.sciencemag.org/environment/2014/07/rebounding-whale-populations-are-good-ocean-ecosystems</w:t>
      </w:r>
    </w:p>
    <w:p w:rsidR="001166FF" w:rsidRPr="0093225E" w:rsidRDefault="001166FF" w:rsidP="001166FF">
      <w:pPr>
        <w:rPr>
          <w:sz w:val="8"/>
          <w:szCs w:val="8"/>
        </w:rPr>
      </w:pPr>
    </w:p>
    <w:p w:rsidR="001166FF" w:rsidRPr="00583B19" w:rsidRDefault="001166FF" w:rsidP="001166FF">
      <w:pPr>
        <w:rPr>
          <w:rStyle w:val="StyleUnderline"/>
        </w:rPr>
      </w:pPr>
      <w:r w:rsidRPr="00583B19">
        <w:rPr>
          <w:rStyle w:val="StyleUnderline"/>
        </w:rPr>
        <w:t>Far from depleting the resources of ocean ecosystems, growing numbers of large whales may be critical to keeping these environments healthy</w:t>
      </w:r>
      <w:r w:rsidRPr="00583B19">
        <w:rPr>
          <w:sz w:val="14"/>
        </w:rPr>
        <w:t xml:space="preserve">. That’s the conclusion of a new study, which finds that </w:t>
      </w:r>
      <w:r w:rsidRPr="00583B19">
        <w:rPr>
          <w:rStyle w:val="StyleUnderline"/>
        </w:rPr>
        <w:t>rebounding populations of baleen and sperm whales may be boosting marine food webs around the world.</w:t>
      </w:r>
      <w:r w:rsidRPr="00583B19">
        <w:rPr>
          <w:sz w:val="14"/>
        </w:rPr>
        <w:t xml:space="preserve"> The work is the latest volley in a long-running debate about the ecological role of whales and how their return to the oceans may affect global fisheries that face myriad threats.</w:t>
      </w:r>
      <w:r w:rsidRPr="00583B19">
        <w:rPr>
          <w:sz w:val="12"/>
        </w:rPr>
        <w:t>¶</w:t>
      </w:r>
      <w:r w:rsidRPr="00583B19">
        <w:rPr>
          <w:sz w:val="14"/>
        </w:rPr>
        <w:t xml:space="preserve"> </w:t>
      </w:r>
      <w:r w:rsidRPr="00583B19">
        <w:rPr>
          <w:rStyle w:val="StyleUnderline"/>
        </w:rPr>
        <w:t xml:space="preserve">Scientists have noted the </w:t>
      </w:r>
      <w:hyperlink r:id="rId36" w:history="1">
        <w:r w:rsidRPr="00583B19">
          <w:rPr>
            <w:rStyle w:val="StyleUnderline"/>
          </w:rPr>
          <w:t>gradual global recovery</w:t>
        </w:r>
      </w:hyperlink>
      <w:r w:rsidRPr="00583B19">
        <w:rPr>
          <w:rStyle w:val="StyleUnderline"/>
        </w:rPr>
        <w:t xml:space="preserve"> of various species of large whales. But many disagree about the impact this is having on ocean ecosystems</w:t>
      </w:r>
      <w:r w:rsidRPr="00583B19">
        <w:rPr>
          <w:sz w:val="14"/>
        </w:rPr>
        <w:t xml:space="preserve">. Some have cast whales as potential competitors to fishing fleets, because they vacuum up tons of invertebrates and small fish that might otherwise be available to commercially valuable species. Under that line of reasoning, some have argued in favor of </w:t>
      </w:r>
      <w:hyperlink r:id="rId37" w:history="1">
        <w:r w:rsidRPr="00583B19">
          <w:rPr>
            <w:sz w:val="14"/>
          </w:rPr>
          <w:t>the continuation of commercial whaling</w:t>
        </w:r>
      </w:hyperlink>
      <w:r w:rsidRPr="00583B19">
        <w:rPr>
          <w:sz w:val="14"/>
        </w:rPr>
        <w:t xml:space="preserve">. In the 1970s and 1980s, for example, researchers argued that reducing certain whale populations would aid </w:t>
      </w:r>
      <w:hyperlink r:id="rId38" w:history="1">
        <w:r w:rsidRPr="00583B19">
          <w:rPr>
            <w:sz w:val="14"/>
          </w:rPr>
          <w:t>stocks of krill, a ubiquitous crustacean in the Southern Ocean that is a key food source for baleen whales and other marine species.</w:t>
        </w:r>
      </w:hyperlink>
      <w:r w:rsidRPr="00583B19">
        <w:rPr>
          <w:sz w:val="12"/>
        </w:rPr>
        <w:t>¶</w:t>
      </w:r>
      <w:r w:rsidRPr="00583B19">
        <w:rPr>
          <w:sz w:val="14"/>
        </w:rPr>
        <w:t xml:space="preserve"> </w:t>
      </w:r>
      <w:proofErr w:type="gramStart"/>
      <w:r w:rsidRPr="00583B19">
        <w:rPr>
          <w:sz w:val="14"/>
        </w:rPr>
        <w:t>But</w:t>
      </w:r>
      <w:proofErr w:type="gramEnd"/>
      <w:r w:rsidRPr="00583B19">
        <w:rPr>
          <w:sz w:val="14"/>
        </w:rPr>
        <w:t xml:space="preserve"> the new study notes that krill populations remained constant or even declined after great whales </w:t>
      </w:r>
      <w:hyperlink r:id="rId39" w:history="1">
        <w:r w:rsidRPr="00583B19">
          <w:rPr>
            <w:sz w:val="14"/>
          </w:rPr>
          <w:t>experienced big declines</w:t>
        </w:r>
      </w:hyperlink>
      <w:r w:rsidRPr="00583B19">
        <w:rPr>
          <w:sz w:val="14"/>
        </w:rPr>
        <w:t>. How so?</w:t>
      </w:r>
      <w:r w:rsidRPr="00583B19">
        <w:rPr>
          <w:rStyle w:val="StyleUnderline"/>
        </w:rPr>
        <w:t xml:space="preserve"> </w:t>
      </w:r>
      <w:r w:rsidRPr="00583B19">
        <w:rPr>
          <w:sz w:val="14"/>
        </w:rPr>
        <w:t xml:space="preserve">The authors reason that the </w:t>
      </w:r>
      <w:r w:rsidRPr="00583B19">
        <w:rPr>
          <w:rStyle w:val="StyleUnderline"/>
        </w:rPr>
        <w:t>whales helped provide nutrients critical to krill and other species low on the food web. For instance, the mammals release massive "fecal plumes" and urine streams that fertilize surface waters with nitrogen and iron, the authors note, and help enhance productivity by mixing up the top layers of the ocean when diving.</w:t>
      </w:r>
      <w:r w:rsidRPr="00583B19">
        <w:rPr>
          <w:rStyle w:val="StyleUnderline"/>
          <w:sz w:val="12"/>
        </w:rPr>
        <w:t>¶</w:t>
      </w:r>
      <w:r w:rsidRPr="00583B19">
        <w:rPr>
          <w:rStyle w:val="StyleUnderline"/>
        </w:rPr>
        <w:t xml:space="preserve"> </w:t>
      </w:r>
      <w:r w:rsidRPr="00583B19">
        <w:rPr>
          <w:sz w:val="14"/>
        </w:rPr>
        <w:t xml:space="preserve">Whales also move nutrients horizontally around the ocean. Humpback whales, for example, are a species of baleen whale known for grand migrations from the upper latitudes—like Pacific waters near Alaska—to the subtropics where nutrients are </w:t>
      </w:r>
      <w:proofErr w:type="gramStart"/>
      <w:r w:rsidRPr="00583B19">
        <w:rPr>
          <w:sz w:val="14"/>
        </w:rPr>
        <w:t>more scarce</w:t>
      </w:r>
      <w:proofErr w:type="gramEnd"/>
      <w:r w:rsidRPr="00583B19">
        <w:rPr>
          <w:sz w:val="14"/>
        </w:rPr>
        <w:t xml:space="preserve">, near Hawaii and Mexico. Using historic and current population data, the study’s authors calculate </w:t>
      </w:r>
      <w:proofErr w:type="spellStart"/>
      <w:r w:rsidRPr="00583B19">
        <w:rPr>
          <w:sz w:val="14"/>
        </w:rPr>
        <w:t>that</w:t>
      </w:r>
      <w:hyperlink r:id="rId40" w:history="1">
        <w:r w:rsidRPr="00583B19">
          <w:rPr>
            <w:rStyle w:val="StyleUnderline"/>
          </w:rPr>
          <w:t>rebounded</w:t>
        </w:r>
        <w:proofErr w:type="spellEnd"/>
        <w:r w:rsidRPr="00583B19">
          <w:rPr>
            <w:rStyle w:val="StyleUnderline"/>
          </w:rPr>
          <w:t xml:space="preserve"> populations of whales could increase the productivity of phytoplankton in some subtropical waters by as much as 15% above the current level</w:t>
        </w:r>
      </w:hyperlink>
      <w:r w:rsidRPr="00583B19">
        <w:rPr>
          <w:rStyle w:val="StyleUnderline"/>
        </w:rPr>
        <w:t>.</w:t>
      </w:r>
      <w:r w:rsidRPr="00583B19">
        <w:rPr>
          <w:rStyle w:val="StyleUnderline"/>
          <w:sz w:val="12"/>
        </w:rPr>
        <w:t>¶</w:t>
      </w:r>
      <w:r w:rsidRPr="00583B19">
        <w:rPr>
          <w:sz w:val="14"/>
        </w:rPr>
        <w:t xml:space="preserve"> Another underappreciated contribution to marine ecosystems, the authors report online today </w:t>
      </w:r>
      <w:proofErr w:type="spellStart"/>
      <w:r w:rsidRPr="00583B19">
        <w:rPr>
          <w:sz w:val="14"/>
        </w:rPr>
        <w:t>inFrontiers</w:t>
      </w:r>
      <w:proofErr w:type="spellEnd"/>
      <w:r w:rsidRPr="00583B19">
        <w:rPr>
          <w:sz w:val="14"/>
        </w:rPr>
        <w:t xml:space="preserve"> in Ecology and the Environment, is the bounty of organic material the animals provide to deep-sea ecosystems when they die. A so-called whale fall of a 40-ton gray whale </w:t>
      </w:r>
      <w:hyperlink r:id="rId41" w:history="1">
        <w:r w:rsidRPr="00583B19">
          <w:rPr>
            <w:sz w:val="14"/>
          </w:rPr>
          <w:t>provides a boost of carbon</w:t>
        </w:r>
      </w:hyperlink>
      <w:r w:rsidRPr="00583B19">
        <w:rPr>
          <w:sz w:val="14"/>
        </w:rPr>
        <w:t xml:space="preserve"> to the seafloor community equivalent to more than 2000 years of normal detritus and nutrient cycling.</w:t>
      </w:r>
      <w:r w:rsidRPr="00583B19">
        <w:rPr>
          <w:sz w:val="12"/>
        </w:rPr>
        <w:t>¶</w:t>
      </w:r>
      <w:r w:rsidRPr="00583B19">
        <w:rPr>
          <w:sz w:val="14"/>
        </w:rPr>
        <w:t xml:space="preserve"> “</w:t>
      </w:r>
      <w:r w:rsidRPr="00583B19">
        <w:rPr>
          <w:rStyle w:val="StyleUnderline"/>
        </w:rPr>
        <w:t>The reduction of whale carcasses during the age of commercial whaling may have caused some of the earliest human-caused extinctions in the ocean</w:t>
      </w:r>
      <w:r w:rsidRPr="00583B19">
        <w:rPr>
          <w:sz w:val="14"/>
        </w:rPr>
        <w:t>,” writes the study’s first author, conservation biologist Joe Roman of the University of Vermont in Burlington, in an e-mail. “</w:t>
      </w:r>
      <w:r w:rsidRPr="00583B19">
        <w:rPr>
          <w:rStyle w:val="StyleUnderline"/>
        </w:rPr>
        <w:t>More than 60 species have been discovered that are found only on whale falls in recent decades. By removing this habitat through hunting, we may well have lost many species before we even knew they existed</w:t>
      </w:r>
      <w:r w:rsidRPr="00583B19">
        <w:rPr>
          <w:sz w:val="14"/>
        </w:rPr>
        <w:t>.”</w:t>
      </w:r>
      <w:r w:rsidRPr="00583B19">
        <w:rPr>
          <w:sz w:val="12"/>
        </w:rPr>
        <w:t>¶</w:t>
      </w:r>
      <w:r w:rsidRPr="00583B19">
        <w:rPr>
          <w:sz w:val="14"/>
        </w:rPr>
        <w:t xml:space="preserve"> </w:t>
      </w:r>
      <w:proofErr w:type="gramStart"/>
      <w:r w:rsidRPr="00583B19">
        <w:rPr>
          <w:sz w:val="14"/>
        </w:rPr>
        <w:t>Such</w:t>
      </w:r>
      <w:proofErr w:type="gramEnd"/>
      <w:r w:rsidRPr="00583B19">
        <w:rPr>
          <w:sz w:val="14"/>
        </w:rPr>
        <w:t xml:space="preserve"> new understandings, Roman and his colleagues write, “warrants a shift in view from whales being positively valued as exploitable goods … to one that recognizes that these animals play key roles in healthy marine ecosystems.”</w:t>
      </w:r>
      <w:r w:rsidRPr="00583B19">
        <w:rPr>
          <w:sz w:val="12"/>
        </w:rPr>
        <w:t>¶</w:t>
      </w:r>
      <w:r w:rsidRPr="00583B19">
        <w:rPr>
          <w:sz w:val="14"/>
        </w:rPr>
        <w:t xml:space="preserve"> </w:t>
      </w:r>
      <w:proofErr w:type="gramStart"/>
      <w:r w:rsidRPr="00583B19">
        <w:rPr>
          <w:sz w:val="14"/>
        </w:rPr>
        <w:t>The</w:t>
      </w:r>
      <w:proofErr w:type="gramEnd"/>
      <w:r w:rsidRPr="00583B19">
        <w:rPr>
          <w:sz w:val="14"/>
        </w:rPr>
        <w:t xml:space="preserve"> new study is a useful addition to the debate on the role of whales in global ecosystems, writes marine ecologist Lisa </w:t>
      </w:r>
      <w:proofErr w:type="spellStart"/>
      <w:r w:rsidRPr="00583B19">
        <w:rPr>
          <w:sz w:val="14"/>
        </w:rPr>
        <w:t>Ballance</w:t>
      </w:r>
      <w:proofErr w:type="spellEnd"/>
      <w:r w:rsidRPr="00583B19">
        <w:rPr>
          <w:sz w:val="14"/>
        </w:rPr>
        <w:t xml:space="preserve"> of the National Oceanic and Atmospheric Administration in San Diego, California, in an e-mail. “As </w:t>
      </w:r>
      <w:r w:rsidRPr="00583B19">
        <w:rPr>
          <w:rStyle w:val="StyleUnderline"/>
        </w:rPr>
        <w:t>[whales] recover, we can indeed expect their influence on marine ecosystems to change the structure and function of those systems relative to the past 100 years.”</w:t>
      </w:r>
    </w:p>
    <w:p w:rsidR="001166FF" w:rsidRDefault="00E844DF" w:rsidP="00E844DF">
      <w:pPr>
        <w:pStyle w:val="Heading3"/>
      </w:pPr>
      <w:proofErr w:type="gramStart"/>
      <w:r>
        <w:t>warming</w:t>
      </w:r>
      <w:proofErr w:type="gramEnd"/>
    </w:p>
    <w:p w:rsidR="00CC348B" w:rsidRDefault="00CC348B" w:rsidP="00CC348B">
      <w:pPr>
        <w:pStyle w:val="Heading4"/>
      </w:pPr>
      <w:r>
        <w:t>Whales key to solve for Climate Change</w:t>
      </w:r>
    </w:p>
    <w:p w:rsidR="00CC348B" w:rsidRPr="00B07636" w:rsidRDefault="00CC348B" w:rsidP="00CC348B">
      <w:proofErr w:type="spellStart"/>
      <w:r w:rsidRPr="00B07636">
        <w:rPr>
          <w:rStyle w:val="Style13ptBold"/>
        </w:rPr>
        <w:t>Revell</w:t>
      </w:r>
      <w:proofErr w:type="spellEnd"/>
      <w:r w:rsidRPr="00B07636">
        <w:rPr>
          <w:rStyle w:val="Style13ptBold"/>
        </w:rPr>
        <w:t xml:space="preserve"> 7/5</w:t>
      </w:r>
      <w:r w:rsidRPr="00B07636">
        <w:t xml:space="preserve"> (Tom, graduated with an undergraduate journalism degree in 2012 and a master's degree in history in 2013, both from the University of Lincoln, </w:t>
      </w:r>
      <w:r>
        <w:t>“</w:t>
      </w:r>
      <w:r w:rsidRPr="00B07636">
        <w:t>More whales may help oceans deal with climate change</w:t>
      </w:r>
      <w:r>
        <w:t xml:space="preserve">,” </w:t>
      </w:r>
      <w:r>
        <w:rPr>
          <w:i/>
        </w:rPr>
        <w:t xml:space="preserve">Blue and Green Tomorrow, </w:t>
      </w:r>
      <w:r>
        <w:t xml:space="preserve">July 5, 2014, </w:t>
      </w:r>
      <w:r w:rsidRPr="00B07636">
        <w:t>http://blueandgreentomorrow.com/2014/07/05/more-whales-may-help-oceans-deal-with-climate-change/</w:t>
      </w:r>
      <w:r>
        <w:t>)</w:t>
      </w:r>
    </w:p>
    <w:p w:rsidR="00CC348B" w:rsidRDefault="00CC348B" w:rsidP="00CC348B">
      <w:pPr>
        <w:rPr>
          <w:rStyle w:val="StyleUnderline"/>
        </w:rPr>
      </w:pPr>
      <w:r w:rsidRPr="00B07636">
        <w:rPr>
          <w:rStyle w:val="StyleUnderline"/>
        </w:rPr>
        <w:t>As concern grows about the health of the world’s oceans, threatened by rising temperatures, acidification and overfishing</w:t>
      </w:r>
      <w:r w:rsidRPr="00B07636">
        <w:t xml:space="preserve">, a new report has claimed there is at least </w:t>
      </w:r>
      <w:r w:rsidRPr="00B07636">
        <w:rPr>
          <w:rStyle w:val="StyleUnderline"/>
        </w:rPr>
        <w:t>one reason to be optimistic</w:t>
      </w:r>
      <w:r w:rsidRPr="00B07636">
        <w:t xml:space="preserve"> about the future of the depths: </w:t>
      </w:r>
      <w:r w:rsidRPr="00B07636">
        <w:rPr>
          <w:rStyle w:val="StyleUnderline"/>
        </w:rPr>
        <w:t>the return of whale populations</w:t>
      </w:r>
      <w:r w:rsidRPr="00B07636">
        <w:t xml:space="preserve">.¶ Scientists have previously suggested that whales are too rare and nomadic to have much of an impact on the wider marine ecosystem. However, a new study published in the journal Frontiers in Ecology and the Environment casts whales as “engineers” of the seas. ¶ </w:t>
      </w:r>
      <w:proofErr w:type="gramStart"/>
      <w:r w:rsidRPr="00B07636">
        <w:t>In</w:t>
      </w:r>
      <w:proofErr w:type="gramEnd"/>
      <w:r w:rsidRPr="00B07636">
        <w:t xml:space="preserve"> the paper, researchers from the University of Vermont suggest that the 13 species of great whale have an important and positive influence on the function of oceans, on carbon storage, and on the state of fisheries around the world.¶ </w:t>
      </w:r>
      <w:r w:rsidRPr="00B07636">
        <w:rPr>
          <w:rStyle w:val="StyleUnderline"/>
        </w:rPr>
        <w:t>An ocean repopulated with whales would therefore be an ocean better prepared for the challenge of climate change</w:t>
      </w:r>
      <w:r w:rsidRPr="00B07636">
        <w:t>. ¶ “</w:t>
      </w:r>
      <w:r w:rsidRPr="00B07636">
        <w:rPr>
          <w:rStyle w:val="StyleUnderline"/>
        </w:rPr>
        <w:t>As humpbacks, grey whales, sperm whales and other cetaceans recover from centuries of overhunting, we are beginning to see that they also play an important role in the ocean”</w:t>
      </w:r>
      <w:r w:rsidRPr="00B07636">
        <w:t xml:space="preserve">, said study author Joe Roman. ¶ </w:t>
      </w:r>
      <w:r w:rsidRPr="00B07636">
        <w:rPr>
          <w:rStyle w:val="StyleUnderline"/>
        </w:rPr>
        <w:t>They do this</w:t>
      </w:r>
      <w:r w:rsidRPr="00B07636">
        <w:t xml:space="preserve">, the paper suggests, primarily </w:t>
      </w:r>
      <w:r w:rsidRPr="00B07636">
        <w:rPr>
          <w:rStyle w:val="StyleUnderline"/>
        </w:rPr>
        <w:t>by spreading nutrients across the seas in their feces</w:t>
      </w:r>
      <w:r w:rsidRPr="00B07636">
        <w:t>.¶ In a slightly grim process known as “whale pump</w:t>
      </w:r>
      <w:r w:rsidRPr="00B07636">
        <w:rPr>
          <w:rStyle w:val="StyleUnderline"/>
        </w:rPr>
        <w:t xml:space="preserve">“, the huge mammals feed in the depths and releasing </w:t>
      </w:r>
      <w:proofErr w:type="spellStart"/>
      <w:r w:rsidRPr="00B07636">
        <w:rPr>
          <w:rStyle w:val="StyleUnderline"/>
        </w:rPr>
        <w:t>faecal</w:t>
      </w:r>
      <w:proofErr w:type="spellEnd"/>
      <w:r w:rsidRPr="00B07636">
        <w:rPr>
          <w:rStyle w:val="StyleUnderline"/>
        </w:rPr>
        <w:t xml:space="preserve"> plumes near the surface, providing food for plankton and boosting the productivity of threatened ecosystems</w:t>
      </w:r>
      <w:r w:rsidRPr="00B07636">
        <w:t xml:space="preserve">. </w:t>
      </w:r>
      <w:r w:rsidRPr="00B07636">
        <w:rPr>
          <w:rStyle w:val="StyleUnderline"/>
        </w:rPr>
        <w:t>Due to the vast distances whales travel, these benefits are spread far and wide.</w:t>
      </w:r>
    </w:p>
    <w:p w:rsidR="006B797A" w:rsidRDefault="006B797A" w:rsidP="00CC348B">
      <w:pPr>
        <w:rPr>
          <w:rStyle w:val="StyleUnderline"/>
        </w:rPr>
      </w:pPr>
    </w:p>
    <w:p w:rsidR="006B797A" w:rsidRDefault="006B797A" w:rsidP="006B797A">
      <w:pPr>
        <w:pStyle w:val="Heading4"/>
      </w:pPr>
      <w:r>
        <w:t>Whales key for sequestering carbon</w:t>
      </w:r>
    </w:p>
    <w:p w:rsidR="006B797A" w:rsidRPr="00F56137" w:rsidRDefault="006B797A" w:rsidP="006B797A">
      <w:r>
        <w:rPr>
          <w:rStyle w:val="Style13ptBold"/>
        </w:rPr>
        <w:t xml:space="preserve">Pershing </w:t>
      </w:r>
      <w:proofErr w:type="gramStart"/>
      <w:r>
        <w:rPr>
          <w:rStyle w:val="Style13ptBold"/>
        </w:rPr>
        <w:t>et</w:t>
      </w:r>
      <w:proofErr w:type="gramEnd"/>
      <w:r>
        <w:rPr>
          <w:rStyle w:val="Style13ptBold"/>
        </w:rPr>
        <w:t xml:space="preserve">. al. 10- </w:t>
      </w:r>
      <w:r w:rsidRPr="00F56137">
        <w:t xml:space="preserve">Andrew J. Pershing, School of Marine Sciences, University of Maine, Gulf of Maine Research Institute, 2010 (“The Impact of Whaling on the Ocean Carbon Cycle: Why Bigger Was Better,” </w:t>
      </w:r>
      <w:proofErr w:type="spellStart"/>
      <w:r w:rsidRPr="00F56137">
        <w:t>Plos</w:t>
      </w:r>
      <w:proofErr w:type="spellEnd"/>
      <w:r w:rsidRPr="00F56137">
        <w:t xml:space="preserve"> One, August 26th, Available online at </w:t>
      </w:r>
      <w:hyperlink r:id="rId42" w:history="1">
        <w:r w:rsidRPr="00F56137">
          <w:rPr>
            <w:rStyle w:val="Hyperlink"/>
          </w:rPr>
          <w:t>http://www.plosone.org/article/info%3Adoi%2F10.1371%2Fjournal.pone.0012444</w:t>
        </w:r>
      </w:hyperlink>
      <w:r w:rsidRPr="00F56137">
        <w:t>, Accessed 7-7-14)</w:t>
      </w:r>
    </w:p>
    <w:p w:rsidR="006B797A" w:rsidRDefault="006B797A" w:rsidP="006B797A">
      <w:pPr>
        <w:rPr>
          <w:rStyle w:val="StyleUnderline"/>
        </w:rPr>
      </w:pPr>
      <w:r w:rsidRPr="00C33031">
        <w:rPr>
          <w:rStyle w:val="StyleUnderline"/>
        </w:rPr>
        <w:t>Humans have reduced the abundance of many</w:t>
      </w:r>
      <w:r w:rsidRPr="00F56137">
        <w:rPr>
          <w:sz w:val="16"/>
        </w:rPr>
        <w:t xml:space="preserve"> large marine vertebrates, including </w:t>
      </w:r>
      <w:r w:rsidRPr="00F56137">
        <w:rPr>
          <w:rStyle w:val="StyleUnderline"/>
        </w:rPr>
        <w:t>whales</w:t>
      </w:r>
      <w:r w:rsidRPr="00F56137">
        <w:rPr>
          <w:sz w:val="16"/>
        </w:rPr>
        <w:t xml:space="preserve">, large fish, and sharks, to only a small percentage of their pre-exploitation levels. </w:t>
      </w:r>
      <w:r w:rsidRPr="00F56137">
        <w:rPr>
          <w:rStyle w:val="StyleUnderline"/>
        </w:rPr>
        <w:t>Industrial fishing and whaling also tended to preferentially harvest the largest species</w:t>
      </w:r>
      <w:r w:rsidRPr="00F56137">
        <w:rPr>
          <w:sz w:val="16"/>
        </w:rPr>
        <w:t xml:space="preserve"> and largest individuals within a population</w:t>
      </w:r>
      <w:r w:rsidRPr="00F56137">
        <w:rPr>
          <w:rStyle w:val="StyleUnderline"/>
        </w:rPr>
        <w:t>. We consider the consequences of removing these animals on the ocean's ability to store carbon.</w:t>
      </w:r>
      <w:r w:rsidRPr="00F56137">
        <w:rPr>
          <w:rStyle w:val="StyleUnderline"/>
        </w:rPr>
        <w:br/>
      </w:r>
      <w:r w:rsidRPr="00F56137">
        <w:rPr>
          <w:sz w:val="16"/>
        </w:rPr>
        <w:t>Methodology/Principal Findings</w:t>
      </w:r>
      <w:r w:rsidRPr="00F56137">
        <w:rPr>
          <w:sz w:val="16"/>
        </w:rPr>
        <w:br/>
      </w:r>
      <w:proofErr w:type="gramStart"/>
      <w:r w:rsidRPr="00F56137">
        <w:rPr>
          <w:sz w:val="16"/>
        </w:rPr>
        <w:t>Because</w:t>
      </w:r>
      <w:proofErr w:type="gramEnd"/>
      <w:r w:rsidRPr="00F56137">
        <w:rPr>
          <w:sz w:val="16"/>
        </w:rPr>
        <w:t xml:space="preserve"> body size is critical to our arguments, </w:t>
      </w:r>
      <w:r w:rsidRPr="00F56137">
        <w:rPr>
          <w:rStyle w:val="StyleUnderline"/>
        </w:rPr>
        <w:t>our analysis focuses on populations of baleen whales.</w:t>
      </w:r>
      <w:r w:rsidRPr="00F56137">
        <w:rPr>
          <w:sz w:val="16"/>
        </w:rPr>
        <w:t xml:space="preserve"> Using reconstructions of pre-whaling and modern abundances, </w:t>
      </w:r>
      <w:r w:rsidRPr="00F56137">
        <w:rPr>
          <w:rStyle w:val="StyleUnderline"/>
        </w:rPr>
        <w:t>we consider the impact of whaling on the amount of carbon stored in living whales and on the amount of carbon exported to the deep sea by sinking whale carcasses. Populations of large baleen whales now store 9.1×106 tons less carbon than before whaling.</w:t>
      </w:r>
      <w:r w:rsidRPr="00F56137">
        <w:rPr>
          <w:sz w:val="16"/>
        </w:rPr>
        <w:t xml:space="preserve"> Some of the lost storage has been offset by increases in smaller competitors; however, due to the relative metabolic efficiency of larger organisms</w:t>
      </w:r>
      <w:r w:rsidRPr="00F56137">
        <w:rPr>
          <w:rStyle w:val="StyleUnderline"/>
        </w:rPr>
        <w:t>, a shift toward smaller animals could decrease the total community biomass by 30% or more.</w:t>
      </w:r>
      <w:r w:rsidRPr="00F56137">
        <w:rPr>
          <w:sz w:val="16"/>
        </w:rPr>
        <w:t xml:space="preserve"> Because of their large size and few predators, </w:t>
      </w:r>
      <w:r w:rsidRPr="00F56137">
        <w:rPr>
          <w:rStyle w:val="StyleUnderline"/>
        </w:rPr>
        <w:t>whales</w:t>
      </w:r>
      <w:r w:rsidRPr="00F56137">
        <w:rPr>
          <w:sz w:val="16"/>
        </w:rPr>
        <w:t xml:space="preserve"> and other large marine vertebrates </w:t>
      </w:r>
      <w:r w:rsidRPr="00F56137">
        <w:rPr>
          <w:rStyle w:val="StyleUnderline"/>
        </w:rPr>
        <w:t>can efficiently export carbon from the surface waters to the deep sea. We estimate that rebuilding whale populations would remove 1.6×105 tons of carbon each year through sinking whale carcasses.</w:t>
      </w:r>
      <w:r w:rsidRPr="00F56137">
        <w:rPr>
          <w:rStyle w:val="StyleUnderline"/>
        </w:rPr>
        <w:br/>
      </w:r>
      <w:r w:rsidRPr="00F56137">
        <w:rPr>
          <w:sz w:val="16"/>
        </w:rPr>
        <w:t>Conclusions/Significance</w:t>
      </w:r>
      <w:r w:rsidRPr="00F56137">
        <w:rPr>
          <w:sz w:val="16"/>
        </w:rPr>
        <w:br/>
        <w:t xml:space="preserve">Even though fish and whales are only a small portion of the ocean's overall biomass, </w:t>
      </w:r>
      <w:r w:rsidRPr="00F56137">
        <w:rPr>
          <w:rStyle w:val="StyleUnderline"/>
        </w:rPr>
        <w:t>fishing and whaling have altered the ocean's ability to store and sequester carbon.</w:t>
      </w:r>
      <w:r w:rsidRPr="00F56137">
        <w:rPr>
          <w:sz w:val="16"/>
        </w:rPr>
        <w:t xml:space="preserve"> Although these changes are small relative to the total ocean carbon sink, </w:t>
      </w:r>
      <w:r w:rsidRPr="00F56137">
        <w:rPr>
          <w:rStyle w:val="StyleUnderline"/>
        </w:rPr>
        <w:t>rebuilding populations of fish and whales would be comparable to other carbon management schemes, including ocean iron fertilization.</w:t>
      </w:r>
    </w:p>
    <w:p w:rsidR="006B797A" w:rsidRDefault="006B797A" w:rsidP="006B797A">
      <w:pPr>
        <w:rPr>
          <w:rStyle w:val="StyleUnderline"/>
        </w:rPr>
      </w:pPr>
    </w:p>
    <w:p w:rsidR="006B797A" w:rsidRDefault="006B797A" w:rsidP="006B797A">
      <w:pPr>
        <w:pStyle w:val="Heading4"/>
        <w:rPr>
          <w:rStyle w:val="StyleUnderline"/>
          <w:u w:val="none"/>
        </w:rPr>
      </w:pPr>
      <w:r>
        <w:rPr>
          <w:rStyle w:val="StyleUnderline"/>
          <w:u w:val="none"/>
        </w:rPr>
        <w:t>Whales a key carbon sink</w:t>
      </w:r>
    </w:p>
    <w:p w:rsidR="006B797A" w:rsidRPr="00F56137" w:rsidRDefault="006B797A" w:rsidP="006B797A">
      <w:r>
        <w:rPr>
          <w:rStyle w:val="Style13ptBold"/>
        </w:rPr>
        <w:t xml:space="preserve">Harvard Kennedy School 10- </w:t>
      </w:r>
      <w:r w:rsidRPr="00F56137">
        <w:t xml:space="preserve">Harvard Kennedy School, 2010 (“Impact of whaling on the ocean carbon cycle,” Leighton Walter </w:t>
      </w:r>
      <w:proofErr w:type="spellStart"/>
      <w:r w:rsidRPr="00F56137">
        <w:t>Kille</w:t>
      </w:r>
      <w:proofErr w:type="spellEnd"/>
      <w:r w:rsidRPr="00F56137">
        <w:t xml:space="preserve">, November 29th, Available online at </w:t>
      </w:r>
      <w:hyperlink r:id="rId43" w:history="1">
        <w:r w:rsidRPr="00F56137">
          <w:rPr>
            <w:rStyle w:val="Hyperlink"/>
          </w:rPr>
          <w:t>http://journalistsresource.org/studies/environment/climate-change/impact-of-whaling-on-the-ocean-carbon-cycle#</w:t>
        </w:r>
      </w:hyperlink>
      <w:r w:rsidRPr="00F56137">
        <w:t>, Accessed 7-7-14)</w:t>
      </w:r>
    </w:p>
    <w:p w:rsidR="006B797A" w:rsidRPr="00F56137" w:rsidRDefault="006B797A" w:rsidP="006B797A">
      <w:pPr>
        <w:rPr>
          <w:rStyle w:val="StyleUnderline"/>
        </w:rPr>
      </w:pPr>
      <w:r w:rsidRPr="00F56137">
        <w:rPr>
          <w:rStyle w:val="StyleUnderline"/>
        </w:rPr>
        <w:t>When humans hunt and fish, they tend to favor animals that provide significant resources</w:t>
      </w:r>
      <w:r w:rsidRPr="00F56137">
        <w:rPr>
          <w:sz w:val="16"/>
        </w:rPr>
        <w:t xml:space="preserve">. In the oceans, </w:t>
      </w:r>
      <w:r w:rsidRPr="00F56137">
        <w:rPr>
          <w:rStyle w:val="StyleUnderline"/>
        </w:rPr>
        <w:t>whales</w:t>
      </w:r>
      <w:r w:rsidRPr="00F56137">
        <w:rPr>
          <w:sz w:val="16"/>
        </w:rPr>
        <w:t xml:space="preserve">, sharks and other large vertebrates </w:t>
      </w:r>
      <w:r w:rsidRPr="00F56137">
        <w:rPr>
          <w:rStyle w:val="StyleUnderline"/>
        </w:rPr>
        <w:t xml:space="preserve">have been targeted for centuries, and consequently their </w:t>
      </w:r>
      <w:proofErr w:type="gramStart"/>
      <w:r w:rsidRPr="00F56137">
        <w:rPr>
          <w:rStyle w:val="StyleUnderline"/>
        </w:rPr>
        <w:t>populations</w:t>
      </w:r>
      <w:proofErr w:type="gramEnd"/>
      <w:r w:rsidRPr="00F56137">
        <w:rPr>
          <w:rStyle w:val="StyleUnderline"/>
        </w:rPr>
        <w:t xml:space="preserve"> levels have fallen to a fraction of their natural levels.</w:t>
      </w:r>
      <w:r w:rsidRPr="00F56137">
        <w:rPr>
          <w:rStyle w:val="StyleUnderline"/>
        </w:rPr>
        <w:br/>
        <w:t>This has a negative effect on species and ecosystems, and can also impact the climate: When whales</w:t>
      </w:r>
      <w:r w:rsidRPr="00F56137">
        <w:rPr>
          <w:sz w:val="16"/>
        </w:rPr>
        <w:t xml:space="preserve"> and other large animals </w:t>
      </w:r>
      <w:r w:rsidRPr="00F56137">
        <w:rPr>
          <w:rStyle w:val="StyleUnderline"/>
        </w:rPr>
        <w:t>flourish in the ocean, they carry a substantial amount of carbon to the sea floor upon dying. Whales</w:t>
      </w:r>
      <w:r w:rsidRPr="00F56137">
        <w:rPr>
          <w:sz w:val="16"/>
        </w:rPr>
        <w:t xml:space="preserve"> and other large marine vertebrates </w:t>
      </w:r>
      <w:r w:rsidRPr="00F56137">
        <w:rPr>
          <w:rStyle w:val="StyleUnderline"/>
        </w:rPr>
        <w:t>could effectively function as carbon credits.</w:t>
      </w:r>
      <w:r w:rsidRPr="00F56137">
        <w:rPr>
          <w:sz w:val="16"/>
        </w:rPr>
        <w:t xml:space="preserve"> To better understand this process, researchers from the University of Maine, Gulf of Maine Research Institute and the University of British Columbia conducted a study, “The Impact of Whaling on the Ocean Carbon Cycle: Why Bigger Was Better.” The 2010 study was published in </w:t>
      </w:r>
      <w:proofErr w:type="spellStart"/>
      <w:r w:rsidRPr="00F56137">
        <w:rPr>
          <w:sz w:val="16"/>
        </w:rPr>
        <w:t>PLoS</w:t>
      </w:r>
      <w:proofErr w:type="spellEnd"/>
      <w:r w:rsidRPr="00F56137">
        <w:rPr>
          <w:sz w:val="16"/>
        </w:rPr>
        <w:t xml:space="preserve"> ONE, a peer-reviewed, open-access online publication.</w:t>
      </w:r>
      <w:r w:rsidRPr="00F56137">
        <w:rPr>
          <w:sz w:val="16"/>
        </w:rPr>
        <w:br/>
        <w:t>The study’s key findings include</w:t>
      </w:r>
      <w:proofErr w:type="gramStart"/>
      <w:r w:rsidRPr="00F56137">
        <w:rPr>
          <w:sz w:val="16"/>
        </w:rPr>
        <w:t>:</w:t>
      </w:r>
      <w:proofErr w:type="gramEnd"/>
      <w:r w:rsidRPr="00F56137">
        <w:rPr>
          <w:sz w:val="16"/>
        </w:rPr>
        <w:br/>
      </w:r>
      <w:r w:rsidRPr="00F56137">
        <w:rPr>
          <w:rStyle w:val="StyleUnderline"/>
        </w:rPr>
        <w:t>Compared to pre-exploitation levels, the current populations of large baleen whales store 9.1 million fewer tons of carbon.</w:t>
      </w:r>
      <w:r w:rsidRPr="00F56137">
        <w:rPr>
          <w:sz w:val="16"/>
        </w:rPr>
        <w:br/>
        <w:t xml:space="preserve">About </w:t>
      </w:r>
      <w:r w:rsidRPr="00F56137">
        <w:rPr>
          <w:rStyle w:val="StyleUnderline"/>
        </w:rPr>
        <w:t>160,000 tons of carbon per year could be removed from the atmosphere if whale populations were restored to pre-industrial levels. This amount is equivalent to adding 843 hectares of forest.</w:t>
      </w:r>
      <w:r w:rsidRPr="00F56137">
        <w:rPr>
          <w:rStyle w:val="StyleUnderline"/>
        </w:rPr>
        <w:br/>
        <w:t>Restoring the whale populations compares favorably with unproven schemes such as iron fertilization in removing carbon from the ocean surface.</w:t>
      </w:r>
    </w:p>
    <w:p w:rsidR="006B797A" w:rsidRDefault="006B797A" w:rsidP="006B797A">
      <w:pPr>
        <w:pStyle w:val="Heading4"/>
      </w:pPr>
      <w:r>
        <w:t>Whales have the potential to solve for climate change</w:t>
      </w:r>
    </w:p>
    <w:p w:rsidR="006B797A" w:rsidRDefault="006B797A" w:rsidP="006B797A">
      <w:r>
        <w:t>Metcalfe, 14, (John, correspondent for City Lab, 7/4/14, http://www.citylab.com/weather/2014/07/whale-poop-might-help-fight-climate-change/373957/)</w:t>
      </w:r>
    </w:p>
    <w:p w:rsidR="006B797A" w:rsidRPr="00894405" w:rsidRDefault="006B797A" w:rsidP="006B797A">
      <w:pPr>
        <w:pStyle w:val="NormalWeb"/>
        <w:spacing w:line="390" w:lineRule="atLeast"/>
        <w:rPr>
          <w:rFonts w:ascii="Calibri" w:hAnsi="Calibri"/>
          <w:spacing w:val="3"/>
          <w:sz w:val="22"/>
          <w:szCs w:val="22"/>
        </w:rPr>
      </w:pPr>
      <w:r w:rsidRPr="00894405">
        <w:rPr>
          <w:rFonts w:ascii="Calibri" w:hAnsi="Calibri"/>
          <w:spacing w:val="3"/>
          <w:sz w:val="22"/>
          <w:szCs w:val="22"/>
          <w:u w:val="single"/>
        </w:rPr>
        <w:t>The seas are becoming ever more acidic due to humanity's CO2 flooding the atmosphere</w:t>
      </w:r>
      <w:r w:rsidRPr="00894405">
        <w:rPr>
          <w:rFonts w:ascii="Calibri" w:hAnsi="Calibri"/>
          <w:spacing w:val="3"/>
          <w:sz w:val="22"/>
          <w:szCs w:val="22"/>
        </w:rPr>
        <w:t xml:space="preserve">. </w:t>
      </w:r>
      <w:r w:rsidRPr="00894405">
        <w:rPr>
          <w:rFonts w:ascii="Calibri" w:hAnsi="Calibri"/>
          <w:spacing w:val="3"/>
          <w:sz w:val="22"/>
          <w:szCs w:val="22"/>
          <w:u w:val="single"/>
        </w:rPr>
        <w:t>The altered PH of the water makes for a bevy of problems, from making fish act in really</w:t>
      </w:r>
      <w:r>
        <w:rPr>
          <w:rFonts w:ascii="Calibri" w:hAnsi="Calibri"/>
          <w:spacing w:val="3"/>
          <w:sz w:val="22"/>
          <w:szCs w:val="22"/>
          <w:u w:val="single"/>
        </w:rPr>
        <w:t xml:space="preserve"> </w:t>
      </w:r>
      <w:hyperlink r:id="rId44" w:history="1">
        <w:r w:rsidRPr="00894405">
          <w:rPr>
            <w:rFonts w:ascii="Calibri" w:hAnsi="Calibri"/>
            <w:spacing w:val="3"/>
            <w:sz w:val="22"/>
            <w:szCs w:val="22"/>
            <w:u w:val="single"/>
          </w:rPr>
          <w:t>weird</w:t>
        </w:r>
      </w:hyperlink>
      <w:r>
        <w:rPr>
          <w:rFonts w:ascii="Calibri" w:hAnsi="Calibri"/>
          <w:spacing w:val="3"/>
          <w:sz w:val="22"/>
          <w:szCs w:val="22"/>
          <w:u w:val="single"/>
        </w:rPr>
        <w:t xml:space="preserve"> </w:t>
      </w:r>
      <w:hyperlink r:id="rId45" w:history="1">
        <w:r w:rsidRPr="00894405">
          <w:rPr>
            <w:rFonts w:ascii="Calibri" w:hAnsi="Calibri"/>
            <w:spacing w:val="3"/>
            <w:sz w:val="22"/>
            <w:szCs w:val="22"/>
            <w:u w:val="single"/>
          </w:rPr>
          <w:t>ways</w:t>
        </w:r>
      </w:hyperlink>
      <w:r>
        <w:rPr>
          <w:rFonts w:ascii="Calibri" w:hAnsi="Calibri"/>
          <w:spacing w:val="3"/>
          <w:sz w:val="22"/>
          <w:szCs w:val="22"/>
          <w:u w:val="single"/>
        </w:rPr>
        <w:t xml:space="preserve"> </w:t>
      </w:r>
      <w:r w:rsidRPr="00894405">
        <w:rPr>
          <w:rFonts w:ascii="Calibri" w:hAnsi="Calibri"/>
          <w:spacing w:val="3"/>
          <w:sz w:val="22"/>
          <w:szCs w:val="22"/>
          <w:u w:val="single"/>
        </w:rPr>
        <w:t>to dissolving the shells of creatures</w:t>
      </w:r>
      <w:r w:rsidRPr="00894405">
        <w:rPr>
          <w:rFonts w:ascii="Calibri" w:hAnsi="Calibri"/>
          <w:spacing w:val="3"/>
          <w:sz w:val="22"/>
          <w:szCs w:val="22"/>
        </w:rPr>
        <w:t xml:space="preserve"> critical to the marine</w:t>
      </w:r>
      <w:r>
        <w:rPr>
          <w:rFonts w:ascii="Calibri" w:hAnsi="Calibri"/>
          <w:spacing w:val="3"/>
          <w:sz w:val="22"/>
          <w:szCs w:val="22"/>
        </w:rPr>
        <w:t xml:space="preserve"> </w:t>
      </w:r>
      <w:r w:rsidRPr="00894405">
        <w:rPr>
          <w:rFonts w:ascii="Calibri" w:hAnsi="Calibri"/>
          <w:spacing w:val="3"/>
          <w:sz w:val="22"/>
          <w:szCs w:val="22"/>
        </w:rPr>
        <w:t xml:space="preserve">food chain. But a group of </w:t>
      </w:r>
      <w:r w:rsidRPr="00894405">
        <w:rPr>
          <w:rFonts w:ascii="Calibri" w:hAnsi="Calibri"/>
          <w:spacing w:val="3"/>
          <w:sz w:val="22"/>
          <w:szCs w:val="22"/>
          <w:u w:val="single"/>
        </w:rPr>
        <w:t>scientists from the</w:t>
      </w:r>
      <w:r>
        <w:rPr>
          <w:rFonts w:ascii="Calibri" w:hAnsi="Calibri"/>
          <w:spacing w:val="3"/>
          <w:sz w:val="22"/>
          <w:szCs w:val="22"/>
          <w:u w:val="single"/>
        </w:rPr>
        <w:t xml:space="preserve"> </w:t>
      </w:r>
      <w:r w:rsidRPr="00894405">
        <w:rPr>
          <w:rFonts w:ascii="Calibri" w:hAnsi="Calibri"/>
          <w:spacing w:val="3"/>
          <w:sz w:val="22"/>
          <w:szCs w:val="22"/>
          <w:u w:val="single"/>
          <w:bdr w:val="single" w:sz="6" w:space="0" w:color="auto" w:frame="1"/>
        </w:rPr>
        <w:t>University of Vermont</w:t>
      </w:r>
      <w:r>
        <w:rPr>
          <w:rFonts w:ascii="Calibri" w:hAnsi="Calibri"/>
          <w:spacing w:val="3"/>
          <w:sz w:val="22"/>
          <w:szCs w:val="22"/>
          <w:u w:val="single"/>
        </w:rPr>
        <w:t xml:space="preserve"> </w:t>
      </w:r>
      <w:r w:rsidRPr="00894405">
        <w:rPr>
          <w:rFonts w:ascii="Calibri" w:hAnsi="Calibri"/>
          <w:spacing w:val="3"/>
          <w:sz w:val="22"/>
          <w:szCs w:val="22"/>
        </w:rPr>
        <w:t xml:space="preserve">and elsewhere </w:t>
      </w:r>
      <w:r w:rsidRPr="00894405">
        <w:rPr>
          <w:rFonts w:ascii="Calibri" w:hAnsi="Calibri"/>
          <w:spacing w:val="3"/>
          <w:sz w:val="22"/>
          <w:szCs w:val="22"/>
          <w:u w:val="single"/>
        </w:rPr>
        <w:t>think the ocean's future health has one thing going for it: the restoration of whale populations. They believe that having more whales in the water</w:t>
      </w:r>
      <w:r>
        <w:rPr>
          <w:rFonts w:ascii="Calibri" w:hAnsi="Calibri"/>
          <w:spacing w:val="3"/>
          <w:sz w:val="22"/>
          <w:szCs w:val="22"/>
          <w:u w:val="single"/>
        </w:rPr>
        <w:t xml:space="preserve"> </w:t>
      </w:r>
      <w:hyperlink r:id="rId46" w:history="1">
        <w:r w:rsidRPr="00894405">
          <w:rPr>
            <w:rFonts w:ascii="Calibri" w:hAnsi="Calibri"/>
            <w:spacing w:val="3"/>
            <w:sz w:val="22"/>
            <w:szCs w:val="22"/>
            <w:u w:val="single"/>
          </w:rPr>
          <w:t>creates a more stable marine environment</w:t>
        </w:r>
      </w:hyperlink>
      <w:r w:rsidRPr="00894405">
        <w:rPr>
          <w:rFonts w:ascii="Calibri" w:hAnsi="Calibri"/>
          <w:spacing w:val="3"/>
          <w:sz w:val="22"/>
          <w:szCs w:val="22"/>
          <w:u w:val="single"/>
        </w:rPr>
        <w:t>, partly through something called a "whale pump"</w:t>
      </w:r>
      <w:r w:rsidRPr="00894405">
        <w:rPr>
          <w:rFonts w:ascii="Calibri" w:hAnsi="Calibri"/>
          <w:spacing w:val="3"/>
          <w:sz w:val="22"/>
          <w:szCs w:val="22"/>
        </w:rPr>
        <w:t>—</w:t>
      </w:r>
      <w:proofErr w:type="gramStart"/>
      <w:r w:rsidRPr="00894405">
        <w:rPr>
          <w:rFonts w:ascii="Calibri" w:hAnsi="Calibri"/>
          <w:spacing w:val="3"/>
          <w:sz w:val="22"/>
          <w:szCs w:val="22"/>
        </w:rPr>
        <w:t>a polite term for how these majestic animals defecate</w:t>
      </w:r>
      <w:proofErr w:type="gramEnd"/>
      <w:r w:rsidRPr="00894405">
        <w:rPr>
          <w:rFonts w:ascii="Calibri" w:hAnsi="Calibri"/>
          <w:spacing w:val="3"/>
          <w:sz w:val="22"/>
          <w:szCs w:val="22"/>
        </w:rPr>
        <w:t>. Commercial hunting of great whales, meaning the baleen and sperm variety, led to a decline in their numbers as high as 66 percent to 90 percent, the scientists write in a new study in</w:t>
      </w:r>
      <w:r>
        <w:rPr>
          <w:rFonts w:ascii="Calibri" w:hAnsi="Calibri"/>
          <w:spacing w:val="3"/>
          <w:sz w:val="22"/>
          <w:szCs w:val="22"/>
        </w:rPr>
        <w:t xml:space="preserve"> </w:t>
      </w:r>
      <w:hyperlink r:id="rId47" w:history="1">
        <w:r w:rsidRPr="00894405">
          <w:rPr>
            <w:rFonts w:ascii="Calibri" w:hAnsi="Calibri"/>
            <w:i/>
            <w:iCs/>
            <w:spacing w:val="3"/>
            <w:sz w:val="22"/>
            <w:szCs w:val="22"/>
            <w:u w:val="single"/>
          </w:rPr>
          <w:t>Frontiers in Ecology and the Environment</w:t>
        </w:r>
      </w:hyperlink>
      <w:r w:rsidRPr="00894405">
        <w:rPr>
          <w:rFonts w:ascii="Calibri" w:hAnsi="Calibri"/>
          <w:spacing w:val="3"/>
          <w:sz w:val="22"/>
          <w:szCs w:val="22"/>
        </w:rPr>
        <w:t xml:space="preserve">. </w:t>
      </w:r>
      <w:r w:rsidRPr="00894405">
        <w:rPr>
          <w:rFonts w:ascii="Calibri" w:hAnsi="Calibri"/>
          <w:spacing w:val="3"/>
          <w:sz w:val="22"/>
          <w:szCs w:val="22"/>
          <w:u w:val="single"/>
        </w:rPr>
        <w:t>This mammalian decimation "likely altered the structure and function of the oceans,"</w:t>
      </w:r>
      <w:r w:rsidRPr="00894405">
        <w:rPr>
          <w:rFonts w:ascii="Calibri" w:hAnsi="Calibri"/>
          <w:spacing w:val="3"/>
          <w:sz w:val="22"/>
          <w:szCs w:val="22"/>
        </w:rPr>
        <w:t xml:space="preserve"> says lead author Joe Roman, </w:t>
      </w:r>
      <w:r w:rsidRPr="00894405">
        <w:rPr>
          <w:rFonts w:ascii="Calibri" w:hAnsi="Calibri"/>
          <w:spacing w:val="3"/>
          <w:sz w:val="22"/>
          <w:szCs w:val="22"/>
          <w:u w:val="single"/>
        </w:rPr>
        <w:t>"but recovery is possible and in many cases is already under way."</w:t>
      </w:r>
      <w:r w:rsidRPr="00894405">
        <w:rPr>
          <w:rFonts w:ascii="Calibri" w:hAnsi="Calibri"/>
          <w:spacing w:val="3"/>
          <w:sz w:val="22"/>
          <w:szCs w:val="22"/>
        </w:rPr>
        <w:t xml:space="preserve"> The researchers—who are whale biologists—present a couple of arguments for how these animals help secure the climate-threatened ocean. The first is their bathroom behavior: </w:t>
      </w:r>
      <w:r w:rsidRPr="00894405">
        <w:rPr>
          <w:rFonts w:ascii="Calibri" w:hAnsi="Calibri"/>
          <w:spacing w:val="3"/>
          <w:sz w:val="22"/>
          <w:szCs w:val="22"/>
          <w:u w:val="single"/>
        </w:rPr>
        <w:t>After feeding on krill in the briny deep, whales head</w:t>
      </w:r>
      <w:r>
        <w:rPr>
          <w:rFonts w:ascii="Calibri" w:hAnsi="Calibri"/>
          <w:spacing w:val="3"/>
          <w:sz w:val="22"/>
          <w:szCs w:val="22"/>
          <w:u w:val="single"/>
        </w:rPr>
        <w:t xml:space="preserve"> </w:t>
      </w:r>
      <w:r w:rsidRPr="00894405">
        <w:rPr>
          <w:rFonts w:ascii="Calibri" w:hAnsi="Calibri"/>
          <w:spacing w:val="3"/>
          <w:sz w:val="22"/>
          <w:szCs w:val="22"/>
          <w:u w:val="single"/>
          <w:bdr w:val="single" w:sz="6" w:space="0" w:color="auto" w:frame="1"/>
        </w:rPr>
        <w:t>back</w:t>
      </w:r>
      <w:r>
        <w:rPr>
          <w:rFonts w:ascii="Calibri" w:hAnsi="Calibri"/>
          <w:spacing w:val="3"/>
          <w:sz w:val="22"/>
          <w:szCs w:val="22"/>
          <w:u w:val="single"/>
        </w:rPr>
        <w:t xml:space="preserve"> </w:t>
      </w:r>
      <w:r w:rsidRPr="00894405">
        <w:rPr>
          <w:rFonts w:ascii="Calibri" w:hAnsi="Calibri"/>
          <w:spacing w:val="3"/>
          <w:sz w:val="22"/>
          <w:szCs w:val="22"/>
          <w:u w:val="single"/>
        </w:rPr>
        <w:t>to the surface to take massive No. 2s.</w:t>
      </w:r>
      <w:r w:rsidRPr="00894405">
        <w:rPr>
          <w:rFonts w:ascii="Calibri" w:hAnsi="Calibri"/>
          <w:spacing w:val="3"/>
          <w:sz w:val="22"/>
          <w:szCs w:val="22"/>
        </w:rPr>
        <w:t xml:space="preserve"> You can see the "pumping"</w:t>
      </w:r>
      <w:r>
        <w:rPr>
          <w:rFonts w:ascii="Calibri" w:hAnsi="Calibri"/>
          <w:spacing w:val="3"/>
          <w:sz w:val="22"/>
          <w:szCs w:val="22"/>
        </w:rPr>
        <w:t xml:space="preserve"> </w:t>
      </w:r>
      <w:r w:rsidRPr="00894405">
        <w:rPr>
          <w:rFonts w:ascii="Calibri" w:hAnsi="Calibri"/>
          <w:spacing w:val="3"/>
          <w:sz w:val="22"/>
          <w:szCs w:val="22"/>
        </w:rPr>
        <w:t xml:space="preserve">process in action amid this group of sperm whales off the coast of Sri Lanka: </w:t>
      </w:r>
      <w:r w:rsidRPr="00894405">
        <w:rPr>
          <w:rFonts w:ascii="Calibri" w:hAnsi="Calibri"/>
          <w:color w:val="000000"/>
          <w:spacing w:val="3"/>
          <w:sz w:val="22"/>
          <w:szCs w:val="22"/>
        </w:rPr>
        <w:t>You have to feel for the person who took that photo</w:t>
      </w:r>
      <w:r w:rsidRPr="00894405">
        <w:rPr>
          <w:rFonts w:ascii="Calibri" w:hAnsi="Calibri"/>
          <w:color w:val="000000"/>
          <w:spacing w:val="3"/>
          <w:sz w:val="22"/>
          <w:szCs w:val="22"/>
          <w:u w:val="single"/>
        </w:rPr>
        <w:t xml:space="preserve">. </w:t>
      </w:r>
      <w:r w:rsidRPr="00894405">
        <w:rPr>
          <w:rFonts w:ascii="Calibri" w:hAnsi="Calibri"/>
          <w:spacing w:val="3"/>
          <w:sz w:val="22"/>
          <w:szCs w:val="22"/>
          <w:u w:val="single"/>
        </w:rPr>
        <w:t>But these "</w:t>
      </w:r>
      <w:hyperlink r:id="rId48" w:history="1">
        <w:r w:rsidRPr="00894405">
          <w:rPr>
            <w:rFonts w:ascii="Calibri" w:hAnsi="Calibri"/>
            <w:spacing w:val="3"/>
            <w:sz w:val="22"/>
            <w:szCs w:val="22"/>
            <w:u w:val="single"/>
          </w:rPr>
          <w:t>flocculent fecal plumes</w:t>
        </w:r>
      </w:hyperlink>
      <w:r w:rsidRPr="00894405">
        <w:rPr>
          <w:rFonts w:ascii="Calibri" w:hAnsi="Calibri"/>
          <w:spacing w:val="3"/>
          <w:sz w:val="22"/>
          <w:szCs w:val="22"/>
          <w:u w:val="single"/>
        </w:rPr>
        <w:t>"</w:t>
      </w:r>
      <w:r>
        <w:rPr>
          <w:rFonts w:ascii="Calibri" w:hAnsi="Calibri"/>
          <w:spacing w:val="3"/>
          <w:sz w:val="22"/>
          <w:szCs w:val="22"/>
          <w:u w:val="single"/>
        </w:rPr>
        <w:t xml:space="preserve"> </w:t>
      </w:r>
      <w:r w:rsidRPr="00894405">
        <w:rPr>
          <w:rFonts w:ascii="Calibri" w:hAnsi="Calibri"/>
          <w:spacing w:val="3"/>
          <w:sz w:val="22"/>
          <w:szCs w:val="22"/>
          <w:u w:val="single"/>
        </w:rPr>
        <w:t xml:space="preserve">happen to be laden with nutrients and are widely consumed by plankton, which in turn takes away carbon from the atmosphere when they photosynthesize, die, and wind up on the ocean floor. </w:t>
      </w:r>
      <w:r w:rsidRPr="00894405">
        <w:rPr>
          <w:rFonts w:ascii="Calibri" w:hAnsi="Calibri"/>
          <w:spacing w:val="3"/>
          <w:sz w:val="22"/>
          <w:szCs w:val="22"/>
        </w:rPr>
        <w:t xml:space="preserve">A previous study of the </w:t>
      </w:r>
      <w:hyperlink r:id="rId49" w:history="1">
        <w:r w:rsidRPr="00894405">
          <w:rPr>
            <w:rFonts w:ascii="Calibri" w:hAnsi="Calibri"/>
            <w:spacing w:val="3"/>
            <w:sz w:val="22"/>
            <w:szCs w:val="22"/>
          </w:rPr>
          <w:t>Southern Ocean</w:t>
        </w:r>
      </w:hyperlink>
      <w:r w:rsidRPr="00894405">
        <w:rPr>
          <w:rFonts w:ascii="Calibri" w:hAnsi="Calibri"/>
          <w:spacing w:val="3"/>
          <w:sz w:val="22"/>
          <w:szCs w:val="22"/>
        </w:rPr>
        <w:t xml:space="preserve">, to cite just one example, indicated </w:t>
      </w:r>
      <w:r w:rsidRPr="00894405">
        <w:rPr>
          <w:rFonts w:ascii="Calibri" w:hAnsi="Calibri"/>
          <w:spacing w:val="3"/>
          <w:sz w:val="22"/>
          <w:szCs w:val="22"/>
          <w:u w:val="single"/>
        </w:rPr>
        <w:t>that sperm-whale defecation might</w:t>
      </w:r>
      <w:r>
        <w:rPr>
          <w:rFonts w:ascii="Calibri" w:hAnsi="Calibri"/>
          <w:spacing w:val="3"/>
          <w:sz w:val="22"/>
          <w:szCs w:val="22"/>
          <w:u w:val="single"/>
        </w:rPr>
        <w:t xml:space="preserve"> </w:t>
      </w:r>
      <w:hyperlink r:id="rId50" w:history="1">
        <w:r w:rsidRPr="00894405">
          <w:rPr>
            <w:rFonts w:ascii="Calibri" w:hAnsi="Calibri"/>
            <w:spacing w:val="3"/>
            <w:sz w:val="22"/>
            <w:szCs w:val="22"/>
            <w:u w:val="single"/>
          </w:rPr>
          <w:t>remove hundreds of thousands of tons</w:t>
        </w:r>
      </w:hyperlink>
      <w:r>
        <w:rPr>
          <w:rFonts w:ascii="Calibri" w:hAnsi="Calibri"/>
          <w:spacing w:val="3"/>
          <w:sz w:val="22"/>
          <w:szCs w:val="22"/>
          <w:u w:val="single"/>
        </w:rPr>
        <w:t xml:space="preserve"> </w:t>
      </w:r>
      <w:r w:rsidRPr="00894405">
        <w:rPr>
          <w:rFonts w:ascii="Calibri" w:hAnsi="Calibri"/>
          <w:spacing w:val="3"/>
          <w:sz w:val="22"/>
          <w:szCs w:val="22"/>
          <w:u w:val="single"/>
        </w:rPr>
        <w:t>of atmospheric carbon each year by enhancing such plankton growth.</w:t>
      </w:r>
      <w:r>
        <w:rPr>
          <w:rFonts w:ascii="Calibri" w:hAnsi="Calibri"/>
          <w:spacing w:val="3"/>
          <w:sz w:val="22"/>
          <w:szCs w:val="22"/>
          <w:u w:val="single"/>
        </w:rPr>
        <w:t xml:space="preserve"> </w:t>
      </w:r>
      <w:r w:rsidRPr="00894405">
        <w:rPr>
          <w:rFonts w:ascii="Calibri" w:hAnsi="Calibri"/>
          <w:spacing w:val="3"/>
          <w:sz w:val="22"/>
          <w:szCs w:val="22"/>
        </w:rPr>
        <w:t>Thus, these large whales "may help to buffer marine ecosystems from destabilizing stresses" like warmer temperatures and acidification, the researchers claim.</w:t>
      </w:r>
      <w:r>
        <w:rPr>
          <w:rFonts w:ascii="Calibri" w:hAnsi="Calibri"/>
          <w:spacing w:val="3"/>
          <w:sz w:val="22"/>
          <w:szCs w:val="22"/>
        </w:rPr>
        <w:t xml:space="preserve"> </w:t>
      </w:r>
      <w:r w:rsidRPr="00894405">
        <w:rPr>
          <w:rFonts w:ascii="Calibri" w:hAnsi="Calibri"/>
          <w:spacing w:val="3"/>
          <w:sz w:val="22"/>
          <w:szCs w:val="22"/>
          <w:u w:val="single"/>
        </w:rPr>
        <w:t>The other nice thing whales do for the climate is eat tons of food and then die. In life, they are fantastic predators. But in death, their swollen bodies are huge sarcophagi for carbon</w:t>
      </w:r>
      <w:r w:rsidRPr="00894405">
        <w:rPr>
          <w:rFonts w:ascii="Calibri" w:hAnsi="Calibri"/>
          <w:spacing w:val="3"/>
          <w:sz w:val="22"/>
          <w:szCs w:val="22"/>
        </w:rPr>
        <w:t xml:space="preserve">. When the Grim Reaper </w:t>
      </w:r>
      <w:proofErr w:type="gramStart"/>
      <w:r w:rsidRPr="00894405">
        <w:rPr>
          <w:rFonts w:ascii="Calibri" w:hAnsi="Calibri"/>
          <w:spacing w:val="3"/>
          <w:sz w:val="22"/>
          <w:szCs w:val="22"/>
        </w:rPr>
        <w:t>comes</w:t>
      </w:r>
      <w:proofErr w:type="gramEnd"/>
      <w:r w:rsidRPr="00894405">
        <w:rPr>
          <w:rFonts w:ascii="Calibri" w:hAnsi="Calibri"/>
          <w:spacing w:val="3"/>
          <w:sz w:val="22"/>
          <w:szCs w:val="22"/>
        </w:rPr>
        <w:t xml:space="preserve"> calling, whales sink and sequester lots and lots of carbon at the bottom of the sea, like this dearly departed fellow:</w:t>
      </w:r>
    </w:p>
    <w:p w:rsidR="006B797A" w:rsidRDefault="006B797A" w:rsidP="006B797A"/>
    <w:p w:rsidR="006B797A" w:rsidRPr="00B37BDE" w:rsidRDefault="006B797A" w:rsidP="006B797A"/>
    <w:p w:rsidR="006B797A" w:rsidRPr="00B07636" w:rsidRDefault="006B797A" w:rsidP="006B797A">
      <w:pPr>
        <w:pStyle w:val="Heading3"/>
      </w:pPr>
      <w:proofErr w:type="spellStart"/>
      <w:proofErr w:type="gramStart"/>
      <w:r>
        <w:t>biod</w:t>
      </w:r>
      <w:proofErr w:type="spellEnd"/>
      <w:proofErr w:type="gramEnd"/>
    </w:p>
    <w:p w:rsidR="005A0D80" w:rsidRDefault="005A0D80" w:rsidP="005A0D80">
      <w:pPr>
        <w:pStyle w:val="Heading4"/>
      </w:pPr>
      <w:r>
        <w:t xml:space="preserve">Whaling causes mass biodiversity loss </w:t>
      </w:r>
    </w:p>
    <w:p w:rsidR="005A0D80" w:rsidRDefault="005A0D80" w:rsidP="005A0D80">
      <w:r w:rsidRPr="005215AB">
        <w:rPr>
          <w:rStyle w:val="Style13ptBold"/>
        </w:rPr>
        <w:t>Smith</w:t>
      </w:r>
      <w:r>
        <w:t xml:space="preserve">, Department of Oceanography at the University of Hawaii at </w:t>
      </w:r>
      <w:proofErr w:type="spellStart"/>
      <w:r>
        <w:t>Manoa</w:t>
      </w:r>
      <w:proofErr w:type="spellEnd"/>
      <w:r>
        <w:t xml:space="preserve">, </w:t>
      </w:r>
      <w:r w:rsidRPr="005215AB">
        <w:rPr>
          <w:rStyle w:val="Style13ptBold"/>
        </w:rPr>
        <w:t>3</w:t>
      </w:r>
    </w:p>
    <w:p w:rsidR="005A0D80" w:rsidRDefault="005A0D80" w:rsidP="005A0D80">
      <w:r>
        <w:t xml:space="preserve">[Craig R., </w:t>
      </w:r>
      <w:r>
        <w:rPr>
          <w:i/>
        </w:rPr>
        <w:t>Whales, Whaling and Marine Ecosystems</w:t>
      </w:r>
      <w:r>
        <w:t>, University of California Press, “Bigger is Better: The Role of Whales as Detritus in Marine Ecosystems”, December 2003</w:t>
      </w:r>
      <w:proofErr w:type="gramStart"/>
      <w:r>
        <w:t xml:space="preserve">,  </w:t>
      </w:r>
      <w:proofErr w:type="gramEnd"/>
      <w:r>
        <w:fldChar w:fldCharType="begin"/>
      </w:r>
      <w:r>
        <w:instrText xml:space="preserve"> HYPERLINK "http://www.soest.hawaii.edu/oceanography/faculty/csmith/Files/Smith-%20Bigger%20is%20Better.pdf" </w:instrText>
      </w:r>
      <w:r>
        <w:fldChar w:fldCharType="separate"/>
      </w:r>
      <w:r w:rsidRPr="00EE2A16">
        <w:rPr>
          <w:rStyle w:val="Hyperlink"/>
        </w:rPr>
        <w:t>http://www.soest.hawaii.edu/oceanography/faculty/csmith/Files/Smith-%20Bigger%20is%20Better.pdf</w:t>
      </w:r>
      <w:r>
        <w:fldChar w:fldCharType="end"/>
      </w:r>
      <w:r>
        <w:t>, ML]</w:t>
      </w:r>
    </w:p>
    <w:p w:rsidR="005A0D80" w:rsidRDefault="005A0D80" w:rsidP="005A0D80">
      <w:r w:rsidRPr="00B9330E">
        <w:rPr>
          <w:rStyle w:val="StyleUnderline"/>
        </w:rPr>
        <w:t>Whale carcasses</w:t>
      </w:r>
      <w:r>
        <w:t xml:space="preserve"> are end members in the spectrum of marine detritus, </w:t>
      </w:r>
      <w:r w:rsidRPr="00B9330E">
        <w:rPr>
          <w:rStyle w:val="StyleUnderline"/>
        </w:rPr>
        <w:t>constituting the largest, most energy-rich organic particles in the ocean. Most</w:t>
      </w:r>
      <w:r>
        <w:t xml:space="preserve"> great-whale </w:t>
      </w:r>
      <w:r w:rsidRPr="00B9330E">
        <w:rPr>
          <w:rStyle w:val="StyleUnderline"/>
        </w:rPr>
        <w:t>carcasses sink</w:t>
      </w:r>
      <w:r>
        <w:t xml:space="preserve"> essentially </w:t>
      </w:r>
      <w:r w:rsidRPr="00B9330E">
        <w:rPr>
          <w:rStyle w:val="StyleUnderline"/>
        </w:rPr>
        <w:t>intact to the deep-sea floor, where they are recycled</w:t>
      </w:r>
      <w:r>
        <w:t xml:space="preserve"> by a succession of scavenger, enrichment-opportunist, and </w:t>
      </w:r>
      <w:proofErr w:type="spellStart"/>
      <w:r>
        <w:t>sulfophilic</w:t>
      </w:r>
      <w:proofErr w:type="spellEnd"/>
      <w:r>
        <w:t xml:space="preserve"> assemblages. Although the flux of organic carbon in whale falls is small compared to total detrital flux, </w:t>
      </w:r>
      <w:r w:rsidRPr="00B9330E">
        <w:rPr>
          <w:rStyle w:val="StyleUnderline"/>
        </w:rPr>
        <w:t>the massive energy concentrated in a whale fall can support a diverse deep-sea community</w:t>
      </w:r>
      <w:r>
        <w:t xml:space="preserve"> (~370 species in the northeast Pacific) for decades, including a significant number of potential whale-fall specialists (&gt; 32 species). The ecosystem impacts of detrital whales in epipelagic, shelf, and intertidal ecosystems is poorly known but appears to be small, although some highly mobile intertidal </w:t>
      </w:r>
      <w:r w:rsidRPr="00A3195B">
        <w:rPr>
          <w:rStyle w:val="StyleUnderline"/>
        </w:rPr>
        <w:t>scavengers</w:t>
      </w:r>
      <w:r>
        <w:t xml:space="preserve"> (e.g., polar bears) </w:t>
      </w:r>
      <w:r w:rsidRPr="00A3195B">
        <w:rPr>
          <w:rStyle w:val="StyleUnderline"/>
        </w:rPr>
        <w:t>could obtain important nutritional inputs from whale carrion</w:t>
      </w:r>
      <w:r>
        <w:t xml:space="preserve">. Commercial </w:t>
      </w:r>
      <w:r w:rsidRPr="00A3195B">
        <w:rPr>
          <w:rStyle w:val="StyleUnderline"/>
        </w:rPr>
        <w:t>whaling has drastically reduced the flux of whale detritus to all marine ecosystems.</w:t>
      </w:r>
      <w:r>
        <w:t xml:space="preserve"> In intertidal habitats, </w:t>
      </w:r>
      <w:r w:rsidRPr="00A3195B">
        <w:rPr>
          <w:rStyle w:val="StyleUnderline"/>
        </w:rPr>
        <w:t>this may have caused population declines in some scavenging species</w:t>
      </w:r>
      <w:r>
        <w:t xml:space="preserve"> (e.g., the California condor) dependent on whale carrion. At the deep-sea floor, </w:t>
      </w:r>
      <w:r w:rsidRPr="00A3195B">
        <w:rPr>
          <w:rStyle w:val="StyleUnderline"/>
        </w:rPr>
        <w:t>whaling led to substantial habitat loss to whale-fall communities and likely caused the first anthropogenic extinctions of marine invertebrates</w:t>
      </w:r>
      <w:r>
        <w:t xml:space="preserve"> in the 1800’s in the North Atlantic. Extinctions of whale-fall specialists are probably ongoing, and to date are likely to have been most severe in North Atlantic, intermediate in Southern Ocean, and least intense in northeast Pacific whale-fall communities.</w:t>
      </w:r>
    </w:p>
    <w:p w:rsidR="005A0D80" w:rsidRDefault="005A0D80" w:rsidP="005A0D80">
      <w:pPr>
        <w:pStyle w:val="Heading4"/>
      </w:pPr>
      <w:r>
        <w:t xml:space="preserve">Whales good – keystone species, boost the economy, and intrinsic moral value </w:t>
      </w:r>
    </w:p>
    <w:p w:rsidR="005A0D80" w:rsidRDefault="005A0D80" w:rsidP="005A0D80">
      <w:pPr>
        <w:rPr>
          <w:rStyle w:val="Style13ptBold"/>
        </w:rPr>
      </w:pPr>
      <w:r w:rsidRPr="00595F96">
        <w:rPr>
          <w:rStyle w:val="Style13ptBold"/>
        </w:rPr>
        <w:t xml:space="preserve"> DEFRA, </w:t>
      </w:r>
      <w:r>
        <w:rPr>
          <w:rStyle w:val="Style13ptBold"/>
        </w:rPr>
        <w:t>7</w:t>
      </w:r>
    </w:p>
    <w:p w:rsidR="005A0D80" w:rsidRPr="00595F96" w:rsidRDefault="005A0D80" w:rsidP="005A0D80">
      <w:r w:rsidRPr="00595F96">
        <w:t>[</w:t>
      </w:r>
      <w:r>
        <w:t xml:space="preserve">Department for Environment Food and Rural Affairs, “Protecting Whales A global responsibility”, November 1, 2007, </w:t>
      </w:r>
      <w:hyperlink r:id="rId51" w:history="1">
        <w:r w:rsidRPr="00EE2A16">
          <w:rPr>
            <w:rStyle w:val="Hyperlink"/>
          </w:rPr>
          <w:t>https://www.gov.uk/government/uploads/system/uploads/attachment_data/file/183344/protecting-whales__1_.pdf</w:t>
        </w:r>
      </w:hyperlink>
      <w:r>
        <w:t>, ML]</w:t>
      </w:r>
    </w:p>
    <w:p w:rsidR="005A0D80" w:rsidRDefault="005A0D80" w:rsidP="005A0D80">
      <w:r>
        <w:t xml:space="preserve">The ecological argument: </w:t>
      </w:r>
      <w:r w:rsidRPr="000403EA">
        <w:rPr>
          <w:rStyle w:val="StyleUnderline"/>
        </w:rPr>
        <w:t>Whales are at the top of the ocean’s complex food</w:t>
      </w:r>
      <w:r>
        <w:rPr>
          <w:rStyle w:val="StyleUnderline"/>
        </w:rPr>
        <w:t xml:space="preserve"> </w:t>
      </w:r>
      <w:r w:rsidRPr="000403EA">
        <w:rPr>
          <w:rStyle w:val="StyleUnderline"/>
        </w:rPr>
        <w:t>web</w:t>
      </w:r>
      <w:r>
        <w:t xml:space="preserve"> and so have an important place in marine ecosystems. </w:t>
      </w:r>
      <w:r w:rsidRPr="000403EA">
        <w:rPr>
          <w:rStyle w:val="StyleUnderline"/>
        </w:rPr>
        <w:t>When a marine predator is removed,</w:t>
      </w:r>
      <w:r>
        <w:rPr>
          <w:rStyle w:val="StyleUnderline"/>
        </w:rPr>
        <w:t xml:space="preserve"> </w:t>
      </w:r>
      <w:r w:rsidRPr="000403EA">
        <w:rPr>
          <w:rStyle w:val="StyleUnderline"/>
        </w:rPr>
        <w:t>this can have dramatic consequences for the rest</w:t>
      </w:r>
      <w:r>
        <w:rPr>
          <w:rStyle w:val="StyleUnderline"/>
        </w:rPr>
        <w:t xml:space="preserve"> </w:t>
      </w:r>
      <w:r w:rsidRPr="000403EA">
        <w:rPr>
          <w:rStyle w:val="StyleUnderline"/>
        </w:rPr>
        <w:t>of the ecosystem, causing negative changes in the</w:t>
      </w:r>
      <w:r>
        <w:rPr>
          <w:rStyle w:val="StyleUnderline"/>
        </w:rPr>
        <w:t xml:space="preserve"> </w:t>
      </w:r>
      <w:r w:rsidRPr="000403EA">
        <w:rPr>
          <w:rStyle w:val="StyleUnderline"/>
        </w:rPr>
        <w:t>presence and numbers of other species, which can</w:t>
      </w:r>
      <w:r>
        <w:rPr>
          <w:rStyle w:val="StyleUnderline"/>
        </w:rPr>
        <w:t xml:space="preserve"> </w:t>
      </w:r>
      <w:r w:rsidRPr="000403EA">
        <w:rPr>
          <w:rStyle w:val="StyleUnderline"/>
        </w:rPr>
        <w:t>lead to a loss in biodiversity</w:t>
      </w:r>
      <w:r>
        <w:t>. These changes can have economic implications. The economic argument: There is no economic need to kill whales because there are alternatives to all products derived from whales. There is, moreover, a sustainable profitable alternative to slaughter</w:t>
      </w:r>
      <w:r w:rsidRPr="000403EA">
        <w:rPr>
          <w:rStyle w:val="StyleUnderline"/>
        </w:rPr>
        <w:t>. Whale watching is a growing industry</w:t>
      </w:r>
      <w:r>
        <w:t xml:space="preserve">, operating in over 90 countries and territories, </w:t>
      </w:r>
      <w:r w:rsidRPr="000403EA">
        <w:rPr>
          <w:rStyle w:val="StyleUnderline"/>
        </w:rPr>
        <w:t>generating</w:t>
      </w:r>
      <w:r>
        <w:rPr>
          <w:rStyle w:val="StyleUnderline"/>
        </w:rPr>
        <w:t xml:space="preserve"> </w:t>
      </w:r>
      <w:r w:rsidRPr="000403EA">
        <w:rPr>
          <w:rStyle w:val="StyleUnderline"/>
        </w:rPr>
        <w:t>income which is estimated at over 1 billion US dollars</w:t>
      </w:r>
      <w:r>
        <w:rPr>
          <w:rStyle w:val="StyleUnderline"/>
        </w:rPr>
        <w:t xml:space="preserve"> </w:t>
      </w:r>
      <w:r w:rsidRPr="000403EA">
        <w:rPr>
          <w:rStyle w:val="StyleUnderline"/>
        </w:rPr>
        <w:t>a year. It provides employment in coastal communities</w:t>
      </w:r>
      <w:r>
        <w:t xml:space="preserve">, both in the whale watching operations themselves and in services to meet tourists’ needs for accommodation and food. Local communities can derive huge economic benefits from whales without killing them. See also the Information Sheet on Whale watching – the benefits Japan claims that the IWC moratorium on commercial whaling is reducing commercial fish stocks because whales both eat large quantities of fish and compete with fish for food. It claims that whales and other marine mammals worldwide eat more than five times the amount of fish caught by commercial fishermen. The implication is that fewer whales would mean more fish available to fishermen. However, Japan has been using questionable figures and simplistic arguments to convince countries which rely heavily on fishing that whaling is justified for the wider common good. The UK and other countries think that these arguments are deeply flawed. Many experts in the IWC Scientific Committee and elsewhere have </w:t>
      </w:r>
      <w:proofErr w:type="spellStart"/>
      <w:r>
        <w:t>criticised</w:t>
      </w:r>
      <w:proofErr w:type="spellEnd"/>
      <w:r>
        <w:t xml:space="preserve"> Japanese science in this area for its biased approach and for ignoring the complex way in which species interact in ecosystems. It is far too simplistic to argue that the removal of whales will automatically result in an increase in fish stocks. Those making such claims see predator-prey relations as a simple food chain but the reality is that oceans have complex food webs. For example, not many fish species eaten by whales are targeted by commercial fisheries, and some species eaten by whales may in fact be major predators of other commercially important fish. Equally, it has been shown that over-exploitation by humans is mainly responsible for the low stocks or collapse of many commercial fisheries. Removal of other top predators will not solve the fundamental problem of over-fishing. A small, and declining, number of people in the world eat whale meat. In Norway it is confined to two or three coastal areas and in Iceland very few people eat whale. In Japan a recent survey suggested that less than 1% of the population – and hardly any young people – eat whale. Only in a few coastal places is there a history of eating whale and demand is so low that stockpiles of whale meat are growing. This counters arguments that anti-whaling countries are attacking the cultural tastes of the whaling nations. </w:t>
      </w:r>
      <w:r w:rsidRPr="007B7767">
        <w:rPr>
          <w:rStyle w:val="StyleUnderline"/>
        </w:rPr>
        <w:t>The moral argument</w:t>
      </w:r>
      <w:r>
        <w:t xml:space="preserve">: Whales are intelligent, social and sensitive. Scientists therefore make the reasonable assumption that they are susceptible to cruelty both individually as victims and, through bereavement, as family groups. </w:t>
      </w:r>
      <w:r w:rsidRPr="007B7767">
        <w:rPr>
          <w:rStyle w:val="StyleUnderline"/>
        </w:rPr>
        <w:t>Whaling</w:t>
      </w:r>
      <w:r>
        <w:rPr>
          <w:rStyle w:val="StyleUnderline"/>
        </w:rPr>
        <w:t xml:space="preserve"> </w:t>
      </w:r>
      <w:r w:rsidRPr="007B7767">
        <w:rPr>
          <w:rStyle w:val="StyleUnderline"/>
        </w:rPr>
        <w:t>methods are inherently and inescapably cruel, involving</w:t>
      </w:r>
      <w:r>
        <w:rPr>
          <w:rStyle w:val="StyleUnderline"/>
        </w:rPr>
        <w:t xml:space="preserve"> </w:t>
      </w:r>
      <w:r w:rsidRPr="007B7767">
        <w:rPr>
          <w:rStyle w:val="StyleUnderline"/>
        </w:rPr>
        <w:t>an unacceptable level of suffering.</w:t>
      </w:r>
      <w:r>
        <w:t xml:space="preserve"> Death is caused by a harpoon with an explosive grenade head which penetrates into the whale before detonating. It is fired from a moving ship at a submerged, moving target often in difficult sea conditions with poor visibility. Whales are often not killed instantaneously, so a gunshot or second harpoon follows. The IWC has expressed concern about Japanese hunting methods, with 60% of whales not dying instantaneously and some taking hours to die. Japan is now refusing to provide data to the IWC on time to death of whales killed in its hunts. If such inhumane methods were used for the slaughter of similarly intelligent land animals there would be international outrage. Japan compares whaling to cattle slaughter but this is not credible. Cattle are not pursued, are stunned before being killed and have an instant death under carefully controlled conditions. This contrasts with the fate suffered by whales: the stress of the chase, the first harpoon strike followed by an often long and potentially painful time before death. </w:t>
      </w:r>
      <w:r w:rsidRPr="007B7767">
        <w:rPr>
          <w:rStyle w:val="StyleUnderline"/>
        </w:rPr>
        <w:t>The intrinsic value argument:</w:t>
      </w:r>
      <w:r>
        <w:rPr>
          <w:rStyle w:val="StyleUnderline"/>
        </w:rPr>
        <w:t xml:space="preserve"> </w:t>
      </w:r>
      <w:r w:rsidRPr="007B7767">
        <w:rPr>
          <w:rStyle w:val="StyleUnderline"/>
        </w:rPr>
        <w:t>We value whales because they are complex, advanced</w:t>
      </w:r>
      <w:r>
        <w:rPr>
          <w:rStyle w:val="StyleUnderline"/>
        </w:rPr>
        <w:t xml:space="preserve"> </w:t>
      </w:r>
      <w:r w:rsidRPr="007B7767">
        <w:rPr>
          <w:rStyle w:val="StyleUnderline"/>
        </w:rPr>
        <w:t>creatures</w:t>
      </w:r>
      <w:r>
        <w:t xml:space="preserve">. Blue whales can measure up to 30 </w:t>
      </w:r>
      <w:proofErr w:type="spellStart"/>
      <w:r>
        <w:t>metres</w:t>
      </w:r>
      <w:proofErr w:type="spellEnd"/>
      <w:r>
        <w:t xml:space="preserve"> long and weigh up to 150 </w:t>
      </w:r>
      <w:proofErr w:type="spellStart"/>
      <w:r>
        <w:t>tonnes</w:t>
      </w:r>
      <w:proofErr w:type="spellEnd"/>
      <w:r>
        <w:t xml:space="preserve">. Fin and bowhead whales can live for over 100 years. The gray whales’ migration between their winter breeding grounds off Mexico and feeding area in the Bering Sea is a round distance of about 10,000 </w:t>
      </w:r>
      <w:proofErr w:type="spellStart"/>
      <w:r>
        <w:t>kilometres</w:t>
      </w:r>
      <w:proofErr w:type="spellEnd"/>
      <w:r>
        <w:t xml:space="preserve"> – one of the longest migrations by any mammal. We also value whales because they are highly intelligent and social animals. Many whales are known to cooperate in finding food and have been seen to defend themselves by forming a circle surrounding calves and wounded animals. Some whales also help injured individuals of the same species, even lifting them to the surface to breathe. Whales can communicate across vast distances – it is believed that some species can hear each other as much as 800 </w:t>
      </w:r>
      <w:proofErr w:type="spellStart"/>
      <w:r>
        <w:t>kilometres</w:t>
      </w:r>
      <w:proofErr w:type="spellEnd"/>
      <w:r>
        <w:t xml:space="preserve"> apart. Individuals have their own unique signature calls and many people enjoy and are inspired by hearing whale ‘songs’. Whilst considerable research effort goes towards estimating the numbers of whales in the oceans, science is only just beginning to understand the enigmatic lives of the largest animals on earth and the impact of our activities upon them. </w:t>
      </w:r>
      <w:r w:rsidRPr="00595F96">
        <w:rPr>
          <w:rStyle w:val="StyleUnderline"/>
        </w:rPr>
        <w:t>It is our global responsibility to protect whales for future generations</w:t>
      </w:r>
      <w:r>
        <w:t xml:space="preserve">. The UK’s policy on whaling is not solely based on ecological, economic and moral arguments and values informed by science, but takes account of the precautionary principles of international law. </w:t>
      </w:r>
      <w:r w:rsidRPr="00595F96">
        <w:rPr>
          <w:rStyle w:val="StyleUnderline"/>
        </w:rPr>
        <w:t>If whaling continues without a rigorous and robust management scheme, many whale species could become extinct</w:t>
      </w:r>
      <w:r>
        <w:t xml:space="preserve"> within our lifetime. Whales are a common heritage that is truly global, as most travel vast distances across the world’s oceans. Whales are the responsibility of all countries, whether or not they have coasts. All countries should therefore </w:t>
      </w:r>
      <w:proofErr w:type="spellStart"/>
      <w:r>
        <w:t>recognise</w:t>
      </w:r>
      <w:proofErr w:type="spellEnd"/>
      <w:r>
        <w:t xml:space="preserve"> their responsibility to protect whales.</w:t>
      </w:r>
    </w:p>
    <w:p w:rsidR="00CC348B" w:rsidRDefault="00CC348B" w:rsidP="00B37BDE"/>
    <w:p w:rsidR="005742D9" w:rsidRDefault="005742D9" w:rsidP="006B797A">
      <w:pPr>
        <w:pStyle w:val="Heading2"/>
      </w:pPr>
      <w:proofErr w:type="spellStart"/>
      <w:proofErr w:type="gramStart"/>
      <w:r>
        <w:t>biod</w:t>
      </w:r>
      <w:proofErr w:type="spellEnd"/>
      <w:proofErr w:type="gramEnd"/>
      <w:r>
        <w:t xml:space="preserve"> impacts</w:t>
      </w:r>
    </w:p>
    <w:p w:rsidR="005742D9" w:rsidRDefault="005742D9" w:rsidP="005742D9"/>
    <w:p w:rsidR="005742D9" w:rsidRDefault="008115BB" w:rsidP="005742D9">
      <w:pPr>
        <w:pStyle w:val="Heading4"/>
      </w:pPr>
      <w:r>
        <w:t xml:space="preserve"> </w:t>
      </w:r>
      <w:r w:rsidR="005742D9">
        <w:t>(  ) Biodiversity loss risks extinction.</w:t>
      </w:r>
    </w:p>
    <w:p w:rsidR="005742D9" w:rsidRPr="001C21F5" w:rsidRDefault="005742D9" w:rsidP="005742D9"/>
    <w:p w:rsidR="005742D9" w:rsidRPr="00180247" w:rsidRDefault="005742D9" w:rsidP="005742D9">
      <w:pPr>
        <w:rPr>
          <w:rStyle w:val="Style13ptBold"/>
        </w:rPr>
      </w:pPr>
      <w:r w:rsidRPr="00180247">
        <w:rPr>
          <w:rStyle w:val="Style13ptBold"/>
        </w:rPr>
        <w:t xml:space="preserve">Raj </w:t>
      </w:r>
      <w:r>
        <w:rPr>
          <w:rStyle w:val="Style13ptBold"/>
        </w:rPr>
        <w:t>‘</w:t>
      </w:r>
      <w:r w:rsidRPr="00180247">
        <w:rPr>
          <w:rStyle w:val="Style13ptBold"/>
        </w:rPr>
        <w:t xml:space="preserve">12 </w:t>
      </w:r>
    </w:p>
    <w:p w:rsidR="005742D9" w:rsidRPr="00180247" w:rsidRDefault="005742D9" w:rsidP="005742D9">
      <w:pPr>
        <w:rPr>
          <w:sz w:val="18"/>
          <w:szCs w:val="18"/>
        </w:rPr>
      </w:pPr>
      <w:r w:rsidRPr="00180247">
        <w:rPr>
          <w:sz w:val="18"/>
          <w:szCs w:val="18"/>
        </w:rPr>
        <w:t xml:space="preserve">(P. J. </w:t>
      </w:r>
      <w:proofErr w:type="spellStart"/>
      <w:r w:rsidRPr="00180247">
        <w:rPr>
          <w:sz w:val="18"/>
          <w:szCs w:val="18"/>
        </w:rPr>
        <w:t>Sanjeeva</w:t>
      </w:r>
      <w:proofErr w:type="spellEnd"/>
      <w:r w:rsidRPr="00180247">
        <w:rPr>
          <w:sz w:val="18"/>
          <w:szCs w:val="18"/>
        </w:rPr>
        <w:t xml:space="preserve"> Raj, former Head of Zoology Department, Madras Christian College, “Beware the Loss of Biodiversity,” The Hindu, September 23, 2012, http://www.thehindu.com/opinion/open-page/beware-the-loss-of-biodiversity/article3927062.ece)</w:t>
      </w:r>
    </w:p>
    <w:p w:rsidR="005742D9" w:rsidRDefault="005742D9" w:rsidP="005742D9">
      <w:pPr>
        <w:rPr>
          <w:sz w:val="14"/>
        </w:rPr>
      </w:pPr>
      <w:r w:rsidRPr="00DB0C19">
        <w:rPr>
          <w:sz w:val="14"/>
        </w:rPr>
        <w:t>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w:t>
      </w:r>
      <w:proofErr w:type="spellStart"/>
      <w:r w:rsidRPr="00DB0C19">
        <w:rPr>
          <w:sz w:val="14"/>
        </w:rPr>
        <w:t>Eremozoic</w:t>
      </w:r>
      <w:proofErr w:type="spellEnd"/>
      <w:r w:rsidRPr="00DB0C19">
        <w:rPr>
          <w:sz w:val="14"/>
        </w:rPr>
        <w:t xml:space="preserve"> Era, the Age of Loneliness.” </w:t>
      </w:r>
      <w:r w:rsidRPr="00DB0C19">
        <w:rPr>
          <w:rStyle w:val="StyleUnderline"/>
          <w:highlight w:val="magenta"/>
        </w:rPr>
        <w:t>Loss of biodiversity is a much greater threat to human survival than even climate change</w:t>
      </w:r>
      <w:r w:rsidRPr="00DB0C19">
        <w:rPr>
          <w:sz w:val="14"/>
        </w:rPr>
        <w:t xml:space="preserve">. Both could act, synergistically too, to escalate human extinction faster. </w:t>
      </w:r>
      <w:r w:rsidRPr="00DB0C19">
        <w:rPr>
          <w:rStyle w:val="StyleUnderline"/>
          <w:highlight w:val="magenta"/>
        </w:rPr>
        <w:t>Biodiversity is</w:t>
      </w:r>
      <w:r w:rsidRPr="00DB0C19">
        <w:rPr>
          <w:sz w:val="14"/>
        </w:rPr>
        <w:t xml:space="preserve"> so </w:t>
      </w:r>
      <w:r w:rsidRPr="00DB0C19">
        <w:rPr>
          <w:rStyle w:val="StyleUnderline"/>
          <w:highlight w:val="magenta"/>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DB0C19">
        <w:rPr>
          <w:sz w:val="14"/>
        </w:rPr>
        <w:t>MoEF</w:t>
      </w:r>
      <w:proofErr w:type="spellEnd"/>
      <w:r w:rsidRPr="00DB0C19">
        <w:rPr>
          <w:sz w:val="14"/>
        </w:rPr>
        <w:t xml:space="preserve">) is the nodal agency for CoP-11. Today, India is one of the 17 mega-diverse (richest biodiversity) countries. </w:t>
      </w:r>
      <w:r w:rsidRPr="00DB0C19">
        <w:rPr>
          <w:rStyle w:val="StyleUnderline"/>
          <w:highlight w:val="magenta"/>
        </w:rPr>
        <w:t>Biodiversity provides all basic needs for our healthy survival</w:t>
      </w:r>
      <w:r w:rsidRPr="00DB0C19">
        <w:rPr>
          <w:rStyle w:val="Style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w:t>
      </w:r>
      <w:proofErr w:type="spellStart"/>
      <w:r w:rsidRPr="00DB0C19">
        <w:rPr>
          <w:sz w:val="14"/>
        </w:rPr>
        <w:t>fibre</w:t>
      </w:r>
      <w:proofErr w:type="spellEnd"/>
      <w:r w:rsidRPr="00DB0C19">
        <w:rPr>
          <w:sz w:val="14"/>
        </w:rPr>
        <w:t xml:space="preserve">, fuel, energy, fertilizers, fodder and waste-disposal, etc. </w:t>
      </w:r>
      <w:r w:rsidRPr="00DB0C19">
        <w:rPr>
          <w:rStyle w:val="StyleUnderline"/>
          <w:highlight w:val="magenta"/>
        </w:rPr>
        <w:t>Fast vanishing</w:t>
      </w:r>
      <w:r w:rsidRPr="00DB0C19">
        <w:rPr>
          <w:sz w:val="14"/>
        </w:rPr>
        <w:t xml:space="preserve"> honeybees, dragonflies, bats, frogs, house sparrows, filter (suspension)-feeder oysters and all </w:t>
      </w:r>
      <w:r w:rsidRPr="00DB0C19">
        <w:rPr>
          <w:rStyle w:val="StyleUnderline"/>
          <w:highlight w:val="magenta"/>
        </w:rPr>
        <w:t>keystone species are</w:t>
      </w:r>
      <w:r w:rsidRPr="00DB0C19">
        <w:rPr>
          <w:sz w:val="14"/>
        </w:rPr>
        <w:t xml:space="preserve"> causing great economic loss as well as </w:t>
      </w:r>
      <w:r w:rsidRPr="00DB0C19">
        <w:rPr>
          <w:rStyle w:val="StyleUnderline"/>
          <w:highlight w:val="magenta"/>
        </w:rPr>
        <w:t>posing an imminent threat to human</w:t>
      </w:r>
      <w:r w:rsidRPr="00DB0C19">
        <w:rPr>
          <w:sz w:val="14"/>
        </w:rPr>
        <w:t xml:space="preserve"> peace and </w:t>
      </w:r>
      <w:r w:rsidRPr="00DB0C19">
        <w:rPr>
          <w:rStyle w:val="StyleUnderline"/>
          <w:highlight w:val="magenta"/>
        </w:rPr>
        <w:t>survival.</w:t>
      </w:r>
      <w:r w:rsidRPr="00DB0C19">
        <w:rPr>
          <w:sz w:val="14"/>
        </w:rPr>
        <w:t xml:space="preserve"> The three-fold biodiversity mission before us is to </w:t>
      </w:r>
      <w:proofErr w:type="spellStart"/>
      <w:r w:rsidRPr="00DB0C19">
        <w:rPr>
          <w:sz w:val="14"/>
        </w:rPr>
        <w:t>inventorise</w:t>
      </w:r>
      <w:proofErr w:type="spellEnd"/>
      <w:r w:rsidRPr="00DB0C19">
        <w:rPr>
          <w:sz w:val="14"/>
        </w:rPr>
        <w:t xml:space="preserve"> the existing biodiversity, conserve it, and, above all, equitably share the sustainable benefits out of it.</w:t>
      </w:r>
    </w:p>
    <w:p w:rsidR="005742D9" w:rsidRDefault="005742D9" w:rsidP="005742D9">
      <w:pPr>
        <w:rPr>
          <w:sz w:val="14"/>
        </w:rPr>
      </w:pPr>
    </w:p>
    <w:p w:rsidR="005742D9" w:rsidRDefault="005742D9" w:rsidP="005742D9">
      <w:pPr>
        <w:pStyle w:val="Heading4"/>
      </w:pPr>
      <w:r>
        <w:t>Hotspot conservation key to human survival</w:t>
      </w:r>
    </w:p>
    <w:p w:rsidR="005742D9" w:rsidRDefault="005742D9" w:rsidP="005742D9"/>
    <w:p w:rsidR="005742D9" w:rsidRPr="008D4D74" w:rsidRDefault="005742D9" w:rsidP="005742D9">
      <w:pPr>
        <w:rPr>
          <w:rStyle w:val="Style13ptBold"/>
        </w:rPr>
      </w:pPr>
      <w:r w:rsidRPr="008D4D74">
        <w:rPr>
          <w:rStyle w:val="Style13ptBold"/>
        </w:rPr>
        <w:t>C.E.P.F. ‘8</w:t>
      </w:r>
    </w:p>
    <w:p w:rsidR="005742D9" w:rsidRPr="008D4D74" w:rsidRDefault="005742D9" w:rsidP="005742D9">
      <w:pPr>
        <w:rPr>
          <w:sz w:val="18"/>
          <w:szCs w:val="18"/>
        </w:rPr>
      </w:pPr>
      <w:proofErr w:type="gramStart"/>
      <w:r w:rsidRPr="008D4D74">
        <w:rPr>
          <w:sz w:val="18"/>
          <w:szCs w:val="18"/>
        </w:rPr>
        <w:t>Critical Ecosystem Partnership Fund.</w:t>
      </w:r>
      <w:proofErr w:type="gramEnd"/>
      <w:r w:rsidRPr="008D4D74">
        <w:rPr>
          <w:sz w:val="18"/>
          <w:szCs w:val="18"/>
        </w:rPr>
        <w:t xml:space="preserve"> The Critical Ecosystem Partnership Fund unites seven entities committed to enabling nongovernmental and private sector organizations to help protect vital ecosystems. </w:t>
      </w:r>
      <w:proofErr w:type="spellStart"/>
      <w:r w:rsidRPr="008D4D74">
        <w:rPr>
          <w:sz w:val="18"/>
          <w:szCs w:val="18"/>
        </w:rPr>
        <w:t>L’Agence</w:t>
      </w:r>
      <w:proofErr w:type="spellEnd"/>
      <w:r w:rsidRPr="008D4D74">
        <w:rPr>
          <w:sz w:val="18"/>
          <w:szCs w:val="18"/>
        </w:rPr>
        <w:t xml:space="preserve"> </w:t>
      </w:r>
      <w:proofErr w:type="spellStart"/>
      <w:r w:rsidRPr="008D4D74">
        <w:rPr>
          <w:sz w:val="18"/>
          <w:szCs w:val="18"/>
        </w:rPr>
        <w:t>Française</w:t>
      </w:r>
      <w:proofErr w:type="spellEnd"/>
      <w:r w:rsidRPr="008D4D74">
        <w:rPr>
          <w:sz w:val="18"/>
          <w:szCs w:val="18"/>
        </w:rPr>
        <w:t xml:space="preserve"> de </w:t>
      </w:r>
      <w:proofErr w:type="spellStart"/>
      <w:r w:rsidRPr="008D4D74">
        <w:rPr>
          <w:sz w:val="18"/>
          <w:szCs w:val="18"/>
        </w:rPr>
        <w:t>Développement</w:t>
      </w:r>
      <w:proofErr w:type="spellEnd"/>
      <w:r w:rsidRPr="008D4D74">
        <w:rPr>
          <w:sz w:val="18"/>
          <w:szCs w:val="18"/>
        </w:rPr>
        <w:t>, Conservation International, The European Union, The Global Environment Facility, The Government of Japan, The John D. and Catherine T. MacArthur Foundation and The World Bank “Rationale for Investment – Strategic Framework, FY 2008-2012” – http://www.cepf.net/about_cepf/strategy/strategic_framework/Pages/rationale_for_investment.aspx</w:t>
      </w:r>
    </w:p>
    <w:p w:rsidR="005742D9" w:rsidRDefault="005742D9" w:rsidP="005742D9"/>
    <w:p w:rsidR="005742D9" w:rsidRPr="008D4D74" w:rsidRDefault="005742D9" w:rsidP="005742D9">
      <w:pPr>
        <w:rPr>
          <w:sz w:val="14"/>
        </w:rPr>
      </w:pPr>
      <w:r w:rsidRPr="008D4D74">
        <w:rPr>
          <w:sz w:val="14"/>
        </w:rPr>
        <w:t xml:space="preserve">As might be expected, </w:t>
      </w:r>
      <w:r w:rsidRPr="008D4D74">
        <w:rPr>
          <w:rStyle w:val="StyleUnderline"/>
          <w:highlight w:val="magenta"/>
        </w:rPr>
        <w:t>very large proportions of threatened species</w:t>
      </w:r>
      <w:r w:rsidRPr="008D4D74">
        <w:rPr>
          <w:sz w:val="14"/>
        </w:rPr>
        <w:t xml:space="preserve"> occur within and </w:t>
      </w:r>
      <w:r w:rsidRPr="008D4D74">
        <w:rPr>
          <w:rStyle w:val="StyleUnderline"/>
          <w:highlight w:val="magenta"/>
        </w:rPr>
        <w:t>are</w:t>
      </w:r>
      <w:r w:rsidRPr="008D4D74">
        <w:rPr>
          <w:sz w:val="14"/>
        </w:rPr>
        <w:t xml:space="preserve"> often </w:t>
      </w:r>
      <w:r w:rsidRPr="008D4D74">
        <w:rPr>
          <w:rStyle w:val="StyleUnderline"/>
          <w:highlight w:val="magenta"/>
        </w:rPr>
        <w:t>unique to</w:t>
      </w:r>
      <w:r w:rsidRPr="008D4D74">
        <w:rPr>
          <w:sz w:val="14"/>
        </w:rPr>
        <w:t xml:space="preserve"> </w:t>
      </w:r>
      <w:r w:rsidRPr="008D4D74">
        <w:rPr>
          <w:rStyle w:val="StyleUnderline"/>
          <w:highlight w:val="magenta"/>
        </w:rPr>
        <w:t>the hotspots.</w:t>
      </w:r>
      <w:r w:rsidRPr="008D4D74">
        <w:rPr>
          <w:sz w:val="14"/>
        </w:rPr>
        <w:t xml:space="preserve"> Between them, the </w:t>
      </w:r>
      <w:r w:rsidRPr="008D4D74">
        <w:rPr>
          <w:rStyle w:val="StyleUnderline"/>
          <w:highlight w:val="magenta"/>
        </w:rPr>
        <w:t>hotspots hold</w:t>
      </w:r>
      <w:r w:rsidRPr="008D4D74">
        <w:rPr>
          <w:sz w:val="14"/>
        </w:rPr>
        <w:t xml:space="preserve"> at least 150,000 plant species found nowhere else on Earth, 50 percent of the world’s total endemic species. In addition, </w:t>
      </w:r>
      <w:r w:rsidRPr="008D4D74">
        <w:rPr>
          <w:rStyle w:val="StyleUnderline"/>
          <w:highlight w:val="magenta"/>
        </w:rPr>
        <w:t>77 percent of threatened amphibian species</w:t>
      </w:r>
      <w:r w:rsidRPr="008D4D74">
        <w:rPr>
          <w:sz w:val="14"/>
        </w:rPr>
        <w:t xml:space="preserve"> are hotspot endemics, along with 73 percent of threatened bird species and 51 percent of threatened mammal species. The </w:t>
      </w:r>
      <w:r w:rsidRPr="008D4D74">
        <w:rPr>
          <w:rStyle w:val="StyleUnderline"/>
          <w:highlight w:val="magenta"/>
        </w:rPr>
        <w:t>status of species can be one of the most important indicators of ecosystem health. Their demise can endanger the</w:t>
      </w:r>
      <w:r w:rsidRPr="008D4D74">
        <w:rPr>
          <w:sz w:val="14"/>
        </w:rPr>
        <w:t xml:space="preserve"> vitality and </w:t>
      </w:r>
      <w:r w:rsidRPr="008D4D74">
        <w:rPr>
          <w:rStyle w:val="StyleUnderline"/>
          <w:highlight w:val="magenta"/>
        </w:rPr>
        <w:t xml:space="preserve">ability of ecosystems to provide services important for </w:t>
      </w:r>
      <w:r w:rsidRPr="008D4D74">
        <w:rPr>
          <w:rStyle w:val="Emphasis"/>
          <w:highlight w:val="magenta"/>
        </w:rPr>
        <w:t>human survival</w:t>
      </w:r>
      <w:r w:rsidRPr="008D4D74">
        <w:rPr>
          <w:sz w:val="14"/>
        </w:rPr>
        <w:t xml:space="preserve">: </w:t>
      </w:r>
      <w:r w:rsidRPr="008D4D74">
        <w:rPr>
          <w:rStyle w:val="StyleUnderline"/>
        </w:rPr>
        <w:t>air and water cleansing</w:t>
      </w:r>
      <w:r w:rsidRPr="008D4D74">
        <w:rPr>
          <w:sz w:val="14"/>
        </w:rPr>
        <w:t xml:space="preserve">, </w:t>
      </w:r>
      <w:r w:rsidRPr="008D4D74">
        <w:rPr>
          <w:rStyle w:val="StyleUnderline"/>
        </w:rPr>
        <w:t>flood and climate control,</w:t>
      </w:r>
      <w:r w:rsidRPr="008D4D74">
        <w:rPr>
          <w:sz w:val="14"/>
        </w:rPr>
        <w:t xml:space="preserve"> soil regeneration, crop pollination, food, medicines, </w:t>
      </w:r>
      <w:r w:rsidRPr="008D4D74">
        <w:rPr>
          <w:rStyle w:val="StyleUnderline"/>
        </w:rPr>
        <w:t>and raw materials</w:t>
      </w:r>
      <w:r w:rsidRPr="008D4D74">
        <w:rPr>
          <w:sz w:val="14"/>
        </w:rPr>
        <w:t xml:space="preserve">. Many </w:t>
      </w:r>
      <w:r w:rsidRPr="008D4D74">
        <w:rPr>
          <w:rStyle w:val="StyleUnderline"/>
          <w:highlight w:val="magenta"/>
        </w:rPr>
        <w:t>people and</w:t>
      </w:r>
      <w:r w:rsidRPr="008D4D74">
        <w:rPr>
          <w:sz w:val="14"/>
        </w:rPr>
        <w:t xml:space="preserve"> many </w:t>
      </w:r>
      <w:r w:rsidRPr="008D4D74">
        <w:rPr>
          <w:rStyle w:val="StyleUnderline"/>
          <w:highlight w:val="magenta"/>
        </w:rPr>
        <w:t>species share a common vulnerability</w:t>
      </w:r>
      <w:r w:rsidRPr="008D4D74">
        <w:rPr>
          <w:sz w:val="14"/>
        </w:rPr>
        <w:t xml:space="preserve">. By strategically focusing on the hotspots in developing countries, CEPF provides critically needed resources to assist civil society groups in helping preserve the diversity of life and healthy ecosystems as essential components of stable and thriving societies. The hotspots concept complements other systems for assessing global conservation priorities. All hotspots contain at least one Global 200 Ecoregion identified by WWF for their species richness, endemism, taxonomic uniqueness, unusual ecological or evolutionary phenomena, and global rarity. All but three contain at least one Endemic Bird Area identified by </w:t>
      </w:r>
      <w:proofErr w:type="spellStart"/>
      <w:r w:rsidRPr="008D4D74">
        <w:rPr>
          <w:sz w:val="14"/>
        </w:rPr>
        <w:t>BirdLife</w:t>
      </w:r>
      <w:proofErr w:type="spellEnd"/>
      <w:r w:rsidRPr="008D4D74">
        <w:rPr>
          <w:sz w:val="14"/>
        </w:rPr>
        <w:t xml:space="preserve"> International for holding two or more endemic bird species. In addition, nearly 80 percent of the sites identified by the Alliance for Zero Extinction1 are located in the hotspots. These high-priority areas for conservation hold threatened species as endemics to a single site. </w:t>
      </w:r>
      <w:r w:rsidRPr="008D4D74">
        <w:rPr>
          <w:rStyle w:val="Emphasis"/>
          <w:highlight w:val="magenta"/>
        </w:rPr>
        <w:t>No matter how successful conservation activities are elsewhere, the state of the hotspots is the real measure of the conservation challenge.</w:t>
      </w:r>
      <w:r w:rsidRPr="008D4D74">
        <w:rPr>
          <w:rStyle w:val="Emphasis"/>
        </w:rPr>
        <w:t xml:space="preserve"> </w:t>
      </w:r>
      <w:r w:rsidRPr="008D4D74">
        <w:rPr>
          <w:rStyle w:val="StyleUnderline"/>
          <w:highlight w:val="magenta"/>
        </w:rPr>
        <w:t>Unless the global community succeeds in conserving this small fraction of</w:t>
      </w:r>
      <w:r w:rsidRPr="008D4D74">
        <w:rPr>
          <w:rStyle w:val="StyleUnderline"/>
        </w:rPr>
        <w:t xml:space="preserve"> </w:t>
      </w:r>
      <w:r w:rsidRPr="008D4D74">
        <w:rPr>
          <w:sz w:val="14"/>
        </w:rPr>
        <w:t xml:space="preserve">the planet’s land </w:t>
      </w:r>
      <w:r w:rsidRPr="008D4D74">
        <w:rPr>
          <w:rStyle w:val="StyleUnderline"/>
          <w:highlight w:val="magenta"/>
        </w:rPr>
        <w:t>area, more than half of Earth’s diversity of life will be lost</w:t>
      </w:r>
      <w:r w:rsidRPr="008D4D74">
        <w:rPr>
          <w:sz w:val="14"/>
        </w:rPr>
        <w:t xml:space="preserve">. </w:t>
      </w:r>
    </w:p>
    <w:p w:rsidR="005742D9" w:rsidRDefault="005742D9" w:rsidP="005742D9"/>
    <w:p w:rsidR="005742D9" w:rsidRDefault="005742D9" w:rsidP="00766F6E">
      <w:pPr>
        <w:pStyle w:val="Heading2"/>
      </w:pPr>
      <w:proofErr w:type="gramStart"/>
      <w:r>
        <w:t>at</w:t>
      </w:r>
      <w:proofErr w:type="gramEnd"/>
      <w:r>
        <w:t xml:space="preserve">: marine </w:t>
      </w:r>
      <w:proofErr w:type="spellStart"/>
      <w:r>
        <w:t>biod</w:t>
      </w:r>
      <w:proofErr w:type="spellEnd"/>
      <w:r>
        <w:t xml:space="preserve"> =resilient/alt causes</w:t>
      </w:r>
    </w:p>
    <w:p w:rsidR="005742D9" w:rsidRDefault="005742D9" w:rsidP="005742D9"/>
    <w:p w:rsidR="00642D82" w:rsidRDefault="00642D82" w:rsidP="00642D82">
      <w:pPr>
        <w:pStyle w:val="Heading4"/>
      </w:pPr>
      <w:r>
        <w:t xml:space="preserve">Marine Ecosystems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w:t>
      </w:r>
      <w:proofErr w:type="spellStart"/>
      <w:r>
        <w:t>Aff</w:t>
      </w:r>
      <w:proofErr w:type="spellEnd"/>
      <w:r>
        <w:t>.</w:t>
      </w:r>
    </w:p>
    <w:p w:rsidR="00642D82" w:rsidRDefault="00642D82" w:rsidP="00642D82"/>
    <w:p w:rsidR="00642D82" w:rsidRPr="00391682" w:rsidRDefault="00642D82" w:rsidP="00642D82">
      <w:pPr>
        <w:rPr>
          <w:rStyle w:val="Style13ptBold"/>
        </w:rPr>
      </w:pPr>
      <w:r w:rsidRPr="00391682">
        <w:rPr>
          <w:rStyle w:val="Style13ptBold"/>
        </w:rPr>
        <w:t>Langston ‘11</w:t>
      </w:r>
    </w:p>
    <w:p w:rsidR="00642D82" w:rsidRPr="00391682" w:rsidRDefault="00642D82" w:rsidP="00642D82">
      <w:pPr>
        <w:rPr>
          <w:sz w:val="18"/>
          <w:szCs w:val="18"/>
        </w:rPr>
      </w:pPr>
      <w:r w:rsidRPr="00391682">
        <w:rPr>
          <w:sz w:val="18"/>
          <w:szCs w:val="18"/>
        </w:rPr>
        <w:t>(</w:t>
      </w:r>
      <w:proofErr w:type="gramStart"/>
      <w:r w:rsidRPr="00391682">
        <w:rPr>
          <w:sz w:val="18"/>
          <w:szCs w:val="18"/>
        </w:rPr>
        <w:t>internally</w:t>
      </w:r>
      <w:proofErr w:type="gramEnd"/>
      <w:r w:rsidRPr="00391682">
        <w:rPr>
          <w:sz w:val="18"/>
          <w:szCs w:val="18"/>
        </w:rPr>
        <w:t xml:space="preserve">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rsidR="00642D82" w:rsidRDefault="00642D82" w:rsidP="00642D82"/>
    <w:p w:rsidR="00642D82" w:rsidRPr="00391682" w:rsidRDefault="00642D82" w:rsidP="00642D82">
      <w:pPr>
        <w:rPr>
          <w:sz w:val="16"/>
        </w:rPr>
      </w:pPr>
      <w:r w:rsidRPr="003051EE">
        <w:rPr>
          <w:rStyle w:val="StyleUnderline"/>
          <w:highlight w:val="magenta"/>
        </w:rPr>
        <w:t>Some might argue that oceans are resilient places</w:t>
      </w:r>
      <w:r w:rsidRPr="00391682">
        <w:rPr>
          <w:sz w:val="16"/>
        </w:rPr>
        <w:t xml:space="preserve">, that nature abhors a vacuum, </w:t>
      </w:r>
      <w:r w:rsidRPr="003051EE">
        <w:rPr>
          <w:rStyle w:val="StyleUnderline"/>
          <w:highlight w:val="magenta"/>
        </w:rPr>
        <w:t>and that other kinds of algae</w:t>
      </w:r>
      <w:r w:rsidRPr="00391682">
        <w:rPr>
          <w:sz w:val="16"/>
        </w:rPr>
        <w:t xml:space="preserve"> or grasses that thrive in more acidic seas </w:t>
      </w:r>
      <w:r w:rsidRPr="003051EE">
        <w:rPr>
          <w:rStyle w:val="StyleUnderline"/>
          <w:highlight w:val="magenta"/>
        </w:rPr>
        <w:t>could replace losses at the bottom of the food web</w:t>
      </w:r>
      <w:r w:rsidRPr="00391682">
        <w:rPr>
          <w:sz w:val="16"/>
        </w:rPr>
        <w:t xml:space="preserve">. </w:t>
      </w:r>
      <w:r w:rsidRPr="003051EE">
        <w:rPr>
          <w:rStyle w:val="StyleUnderline"/>
          <w:highlight w:val="magenta"/>
        </w:rPr>
        <w:t>In truth, we don’t yet know how</w:t>
      </w:r>
      <w:r w:rsidRPr="00391682">
        <w:rPr>
          <w:sz w:val="16"/>
        </w:rPr>
        <w:t xml:space="preserve"> complicated</w:t>
      </w:r>
      <w:r w:rsidRPr="003051EE">
        <w:rPr>
          <w:rStyle w:val="StyleUnderline"/>
          <w:highlight w:val="magenta"/>
        </w:rPr>
        <w:t xml:space="preserve"> marine ecosystems will adapt</w:t>
      </w:r>
      <w:r w:rsidRPr="00391682">
        <w:rPr>
          <w:sz w:val="16"/>
        </w:rPr>
        <w:t xml:space="preserve"> to ocean acidification. </w:t>
      </w:r>
      <w:r w:rsidRPr="003051EE">
        <w:rPr>
          <w:rStyle w:val="StyleUnderline"/>
          <w:highlight w:val="magenta"/>
        </w:rPr>
        <w:t xml:space="preserve">The effects could range </w:t>
      </w:r>
      <w:r w:rsidRPr="003051EE">
        <w:rPr>
          <w:rStyle w:val="Emphasis"/>
          <w:highlight w:val="magenta"/>
        </w:rPr>
        <w:t>from minor to apocalyptic.</w:t>
      </w:r>
      <w:r>
        <w:rPr>
          <w:rStyle w:val="StyleUnderline"/>
        </w:rPr>
        <w:t xml:space="preserve"> </w:t>
      </w:r>
      <w:r w:rsidRPr="00391682">
        <w:rPr>
          <w:sz w:val="16"/>
        </w:rPr>
        <w:t xml:space="preserve">In that sense, you get to choose how scared you want to be, </w:t>
      </w:r>
      <w:r w:rsidRPr="00391682">
        <w:rPr>
          <w:rStyle w:val="StyleUnderline"/>
        </w:rPr>
        <w:t>says Brad Warren, who directs the Sustainable Fisheries Partnership</w:t>
      </w:r>
      <w:r w:rsidRPr="00391682">
        <w:rPr>
          <w:sz w:val="16"/>
        </w:rPr>
        <w:t xml:space="preserve">’s ocean acidification program. </w:t>
      </w:r>
      <w:r w:rsidRPr="003051EE">
        <w:rPr>
          <w:rStyle w:val="Emphasis"/>
          <w:highlight w:val="magenta"/>
        </w:rPr>
        <w:t>But the most knowledgeable scientists tend to eschew the more optimistic view,</w:t>
      </w:r>
      <w:r w:rsidRPr="00391682">
        <w:rPr>
          <w:sz w:val="16"/>
        </w:rPr>
        <w:t xml:space="preserve"> he said. </w:t>
      </w:r>
      <w:r w:rsidRPr="003051EE">
        <w:rPr>
          <w:rStyle w:val="StyleUnderline"/>
          <w:highlight w:val="magenta"/>
        </w:rPr>
        <w:t>And a smart</w:t>
      </w:r>
      <w:r w:rsidRPr="00391682">
        <w:rPr>
          <w:sz w:val="16"/>
        </w:rPr>
        <w:t xml:space="preserve"> business</w:t>
      </w:r>
      <w:r w:rsidRPr="003051EE">
        <w:rPr>
          <w:rStyle w:val="StyleUnderline"/>
          <w:highlight w:val="magenta"/>
        </w:rPr>
        <w:t>person</w:t>
      </w:r>
      <w:r w:rsidRPr="00391682">
        <w:rPr>
          <w:sz w:val="16"/>
        </w:rPr>
        <w:t xml:space="preserve"> </w:t>
      </w:r>
      <w:r w:rsidRPr="003051EE">
        <w:rPr>
          <w:rStyle w:val="StyleUnderline"/>
          <w:highlight w:val="magenta"/>
        </w:rPr>
        <w:t xml:space="preserve">pays attention to signs of trouble, </w:t>
      </w:r>
      <w:r w:rsidRPr="004F16D2">
        <w:rPr>
          <w:rStyle w:val="StyleUnderline"/>
        </w:rPr>
        <w:t xml:space="preserve">tries not to get caught behind the curve, </w:t>
      </w:r>
      <w:r w:rsidRPr="003051EE">
        <w:rPr>
          <w:rStyle w:val="StyleUnderline"/>
          <w:highlight w:val="magenta"/>
        </w:rPr>
        <w:t>and</w:t>
      </w:r>
      <w:r w:rsidRPr="004F16D2">
        <w:rPr>
          <w:rStyle w:val="StyleUnderline"/>
        </w:rPr>
        <w:t xml:space="preserve"> </w:t>
      </w:r>
      <w:r w:rsidRPr="003051EE">
        <w:rPr>
          <w:rStyle w:val="StyleUnderline"/>
          <w:highlight w:val="magenta"/>
        </w:rPr>
        <w:t>needs to rethink old strategies when they’re no longer working</w:t>
      </w:r>
      <w:r w:rsidRPr="00391682">
        <w:rPr>
          <w:sz w:val="16"/>
        </w:rPr>
        <w:t xml:space="preserve">. </w:t>
      </w:r>
      <w:r w:rsidRPr="003051EE">
        <w:rPr>
          <w:rStyle w:val="StyleUnderline"/>
          <w:highlight w:val="magenta"/>
        </w:rPr>
        <w:t>In other word</w:t>
      </w:r>
      <w:r w:rsidRPr="00391682">
        <w:rPr>
          <w:sz w:val="16"/>
        </w:rPr>
        <w:t xml:space="preserve">s, says Warren: </w:t>
      </w:r>
      <w:r w:rsidRPr="003051EE">
        <w:rPr>
          <w:rStyle w:val="StyleUnderline"/>
          <w:highlight w:val="magenta"/>
        </w:rPr>
        <w:t>If you think of someone who has a</w:t>
      </w:r>
      <w:r w:rsidRPr="00391682">
        <w:rPr>
          <w:sz w:val="16"/>
        </w:rPr>
        <w:t xml:space="preserve"> fiduciary </w:t>
      </w:r>
      <w:r w:rsidRPr="003051EE">
        <w:rPr>
          <w:rStyle w:val="StyleUnderline"/>
          <w:highlight w:val="magenta"/>
        </w:rPr>
        <w:t>duty for the systems that feed</w:t>
      </w:r>
      <w:r w:rsidRPr="00391682">
        <w:rPr>
          <w:sz w:val="16"/>
        </w:rPr>
        <w:t xml:space="preserve"> us and provide jobs to half </w:t>
      </w:r>
      <w:r w:rsidRPr="003051EE">
        <w:rPr>
          <w:rStyle w:val="StyleUnderline"/>
          <w:highlight w:val="magenta"/>
        </w:rPr>
        <w:t>a billion people in the world—</w:t>
      </w:r>
      <w:r w:rsidRPr="00391682">
        <w:rPr>
          <w:sz w:val="16"/>
        </w:rPr>
        <w:t>from subsistence hunting to those making a lot of money—</w:t>
      </w:r>
      <w:r w:rsidRPr="003051EE">
        <w:rPr>
          <w:rStyle w:val="StyleUnderline"/>
          <w:highlight w:val="magenta"/>
        </w:rPr>
        <w:t>one can view that with a gambler’s instinct or with a stewardship instinct.</w:t>
      </w:r>
      <w:r w:rsidRPr="00391682">
        <w:rPr>
          <w:rStyle w:val="StyleUnderline"/>
        </w:rPr>
        <w:t xml:space="preserve"> </w:t>
      </w:r>
      <w:r w:rsidRPr="003051EE">
        <w:rPr>
          <w:rStyle w:val="StyleUnderline"/>
          <w:highlight w:val="magenta"/>
        </w:rPr>
        <w:t>What would you rather be—a banker or a gambler—with this resource?</w:t>
      </w:r>
    </w:p>
    <w:p w:rsidR="00642D82" w:rsidRDefault="00642D82" w:rsidP="00642D82"/>
    <w:p w:rsidR="00642D82" w:rsidRPr="00766D2D" w:rsidRDefault="00642D82" w:rsidP="00642D82">
      <w:pPr>
        <w:pStyle w:val="Heading4"/>
      </w:pPr>
      <w:r>
        <w:t xml:space="preserve">(  ) </w:t>
      </w:r>
      <w:r w:rsidRPr="00766D2D">
        <w:t>Resilience is misleading. Recovery is possible – but not if we cross forthcoming tipping points.</w:t>
      </w:r>
    </w:p>
    <w:p w:rsidR="00642D82" w:rsidRDefault="00642D82" w:rsidP="00642D82"/>
    <w:p w:rsidR="00642D82" w:rsidRPr="00E338FF" w:rsidRDefault="00642D82" w:rsidP="00642D82">
      <w:pPr>
        <w:rPr>
          <w:rStyle w:val="Style13ptBold"/>
        </w:rPr>
      </w:pPr>
      <w:r w:rsidRPr="00E338FF">
        <w:rPr>
          <w:rStyle w:val="Style13ptBold"/>
        </w:rPr>
        <w:t>Ayers ‘13</w:t>
      </w:r>
    </w:p>
    <w:p w:rsidR="00642D82" w:rsidRPr="00037B80" w:rsidRDefault="00642D82" w:rsidP="00642D82">
      <w:pPr>
        <w:rPr>
          <w:sz w:val="18"/>
          <w:szCs w:val="18"/>
        </w:rPr>
      </w:pPr>
      <w:proofErr w:type="gramStart"/>
      <w:r w:rsidRPr="00E338FF">
        <w:rPr>
          <w:sz w:val="18"/>
          <w:szCs w:val="18"/>
        </w:rPr>
        <w:t>Internally quoting Dr. Sylvia Alice Earle – who is a marine biologist, explorer, author, and lecturer.</w:t>
      </w:r>
      <w:proofErr w:type="gramEnd"/>
      <w:r w:rsidRPr="00E338FF">
        <w:rPr>
          <w:sz w:val="18"/>
          <w:szCs w:val="18"/>
        </w:rPr>
        <w:t xml:space="preserve">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w:t>
      </w:r>
      <w:proofErr w:type="spellStart"/>
      <w:proofErr w:type="gramStart"/>
      <w:r w:rsidRPr="00E338FF">
        <w:rPr>
          <w:sz w:val="18"/>
          <w:szCs w:val="18"/>
        </w:rPr>
        <w:t>Truthout</w:t>
      </w:r>
      <w:proofErr w:type="spellEnd"/>
      <w:proofErr w:type="gramEnd"/>
      <w:r w:rsidRPr="00E338FF">
        <w:rPr>
          <w:sz w:val="18"/>
          <w:szCs w:val="18"/>
        </w:rPr>
        <w:t xml:space="preserve">. She is also Director of her own Media outlet. “Women Say 'Enough is </w:t>
      </w:r>
      <w:proofErr w:type="gramStart"/>
      <w:r w:rsidRPr="00E338FF">
        <w:rPr>
          <w:sz w:val="18"/>
          <w:szCs w:val="18"/>
        </w:rPr>
        <w:t>Enough</w:t>
      </w:r>
      <w:proofErr w:type="gramEnd"/>
      <w:r w:rsidRPr="00E338FF">
        <w:rPr>
          <w:sz w:val="18"/>
          <w:szCs w:val="18"/>
        </w:rPr>
        <w:t>' to Climate Changes Worldwide” – NATION OF CHANGE – Published: Friday 11 October 2013 – http://www.nationofchange.org/women-say-enough-enough-climate-changes-worldwide-1381498329</w:t>
      </w:r>
    </w:p>
    <w:p w:rsidR="00642D82" w:rsidRDefault="00642D82" w:rsidP="00642D82"/>
    <w:p w:rsidR="00642D82" w:rsidRPr="00766D2D" w:rsidRDefault="00642D82" w:rsidP="00642D82">
      <w:pPr>
        <w:rPr>
          <w:sz w:val="16"/>
        </w:rPr>
      </w:pPr>
      <w:r w:rsidRPr="00766D2D">
        <w:rPr>
          <w:sz w:val="16"/>
        </w:rPr>
        <w:t xml:space="preserve">Concerning the Fukushima nuclear disaster, Dr. Earle lamented, “Radioactivity is one more impact we have infected into the ocean system. </w:t>
      </w:r>
      <w:r w:rsidRPr="00766D2D">
        <w:rPr>
          <w:rStyle w:val="StyleUnderline"/>
          <w:highlight w:val="magenta"/>
        </w:rPr>
        <w:t>Oceans are resilient</w:t>
      </w:r>
      <w:r w:rsidRPr="00766D2D">
        <w:rPr>
          <w:rStyle w:val="Emphasis"/>
          <w:highlight w:val="magenta"/>
        </w:rPr>
        <w:t xml:space="preserve"> but we are facing tipping points</w:t>
      </w:r>
      <w:r w:rsidRPr="00766D2D">
        <w:rPr>
          <w:sz w:val="16"/>
        </w:rPr>
        <w:t xml:space="preserve">. With carbon at 400/ we have crossed the line. How much decline in plankton is acceptable? We all like to breathe but if we destroy the systems that make oxygen and that take up the carbon, then what? </w:t>
      </w:r>
      <w:r w:rsidRPr="00766D2D">
        <w:rPr>
          <w:rStyle w:val="StyleUnderline"/>
          <w:highlight w:val="magenta"/>
        </w:rPr>
        <w:t xml:space="preserve">This is </w:t>
      </w:r>
      <w:r w:rsidRPr="00766D2D">
        <w:rPr>
          <w:rStyle w:val="Emphasis"/>
          <w:highlight w:val="magenta"/>
        </w:rPr>
        <w:t>the last time we have to</w:t>
      </w:r>
      <w:r w:rsidRPr="00766D2D">
        <w:rPr>
          <w:rStyle w:val="StyleUnderline"/>
        </w:rPr>
        <w:t xml:space="preserve"> assert ourselves and </w:t>
      </w:r>
      <w:r w:rsidRPr="00766D2D">
        <w:rPr>
          <w:rStyle w:val="Emphasis"/>
          <w:highlight w:val="magenta"/>
        </w:rPr>
        <w:t>make it right</w:t>
      </w:r>
      <w:r w:rsidRPr="00766D2D">
        <w:rPr>
          <w:sz w:val="16"/>
        </w:rPr>
        <w:t xml:space="preserve">. </w:t>
      </w:r>
      <w:r w:rsidRPr="00766D2D">
        <w:rPr>
          <w:rStyle w:val="StyleUnderline"/>
          <w:highlight w:val="magenta"/>
        </w:rPr>
        <w:t>Most oxygen is generated by creatures in the sea. Everyone has a stake in this.</w:t>
      </w:r>
      <w:r w:rsidRPr="00766D2D">
        <w:rPr>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766D2D">
        <w:rPr>
          <w:rStyle w:val="StyleUnderline"/>
          <w:highlight w:val="magenta"/>
        </w:rPr>
        <w:t>seriously, we are in a moment in time, at a crossroads,</w:t>
      </w:r>
      <w:r w:rsidRPr="00766D2D">
        <w:rPr>
          <w:sz w:val="16"/>
        </w:rPr>
        <w:t xml:space="preserve"> where we are facing global rising sea levels, floods increasing, etc. </w:t>
      </w:r>
      <w:r w:rsidRPr="00766D2D">
        <w:rPr>
          <w:rStyle w:val="Emphasis"/>
          <w:highlight w:val="magenta"/>
        </w:rPr>
        <w:t>We are at a pivotal point in time</w:t>
      </w:r>
      <w:r w:rsidRPr="00766D2D">
        <w:rPr>
          <w:sz w:val="16"/>
        </w:rPr>
        <w:t xml:space="preserve">, and I am emphasizing the role of oceans to governments, and the world. The plankton </w:t>
      </w:r>
      <w:proofErr w:type="gramStart"/>
      <w:r w:rsidRPr="00766D2D">
        <w:rPr>
          <w:sz w:val="16"/>
        </w:rPr>
        <w:t>play</w:t>
      </w:r>
      <w:proofErr w:type="gramEnd"/>
      <w:r w:rsidRPr="00766D2D">
        <w:rPr>
          <w:sz w:val="16"/>
        </w:rPr>
        <w:t xml:space="preserve"> a largely neglected role but they generate the oxygen that takes up the carbon. </w:t>
      </w:r>
      <w:r w:rsidRPr="00766D2D">
        <w:rPr>
          <w:rStyle w:val="StyleUnderline"/>
        </w:rPr>
        <w:t xml:space="preserve">The </w:t>
      </w:r>
      <w:r w:rsidRPr="00766D2D">
        <w:rPr>
          <w:rStyle w:val="StyleUnderline"/>
          <w:highlight w:val="magenta"/>
        </w:rPr>
        <w:t xml:space="preserve">plankton </w:t>
      </w:r>
      <w:proofErr w:type="gramStart"/>
      <w:r w:rsidRPr="00766D2D">
        <w:rPr>
          <w:rStyle w:val="StyleUnderline"/>
          <w:highlight w:val="magenta"/>
        </w:rPr>
        <w:t>are</w:t>
      </w:r>
      <w:proofErr w:type="gramEnd"/>
      <w:r w:rsidRPr="00766D2D">
        <w:rPr>
          <w:rStyle w:val="StyleUnderline"/>
          <w:highlight w:val="magenta"/>
        </w:rPr>
        <w:t xml:space="preserve"> most important to humankind surviving, and makes the planet function properly</w:t>
      </w:r>
      <w:r w:rsidRPr="00766D2D">
        <w:rPr>
          <w:sz w:val="16"/>
        </w:rPr>
        <w:t xml:space="preserve">. </w:t>
      </w:r>
      <w:proofErr w:type="gramStart"/>
      <w:r w:rsidRPr="00766D2D">
        <w:rPr>
          <w:sz w:val="16"/>
        </w:rPr>
        <w:t>“ Stating</w:t>
      </w:r>
      <w:proofErr w:type="gramEnd"/>
      <w:r w:rsidRPr="00766D2D">
        <w:rPr>
          <w:sz w:val="16"/>
        </w:rPr>
        <w:t xml:space="preserve"> that the ocean keeps us alive, Dr. Earle explained, “Most people might think the ocean is only a source of recreation or fishing. But </w:t>
      </w:r>
      <w:r w:rsidRPr="00766D2D">
        <w:rPr>
          <w:rStyle w:val="StyleUnderline"/>
          <w:highlight w:val="magenta"/>
        </w:rPr>
        <w:t xml:space="preserve">we must recognize that the </w:t>
      </w:r>
      <w:r w:rsidRPr="00766D2D">
        <w:rPr>
          <w:rStyle w:val="Emphasis"/>
          <w:highlight w:val="magenta"/>
        </w:rPr>
        <w:t>ocean keeps us alive</w:t>
      </w:r>
      <w:r w:rsidRPr="00766D2D">
        <w:rPr>
          <w:rStyle w:val="StyleUnderline"/>
          <w:highlight w:val="magenta"/>
        </w:rPr>
        <w:t>. It is a cornerstone of life’s system</w:t>
      </w:r>
      <w:r w:rsidRPr="00766D2D">
        <w:rPr>
          <w:sz w:val="16"/>
        </w:rPr>
        <w:t xml:space="preserve">, and only now are we appreciating how important oceans are to every breath we take, to every drink of water we </w:t>
      </w:r>
      <w:proofErr w:type="spellStart"/>
      <w:r w:rsidRPr="00766D2D">
        <w:rPr>
          <w:sz w:val="16"/>
        </w:rPr>
        <w:t>injest</w:t>
      </w:r>
      <w:proofErr w:type="spellEnd"/>
      <w:r w:rsidRPr="00766D2D">
        <w:rPr>
          <w:sz w:val="16"/>
        </w:rPr>
        <w:t xml:space="preserve">. </w:t>
      </w:r>
      <w:r w:rsidRPr="00766D2D">
        <w:rPr>
          <w:rStyle w:val="StyleUnderline"/>
          <w:highlight w:val="magenta"/>
        </w:rPr>
        <w:t>We have impacted the oceans over the last fifty years, and now we have an unprecedented chance to solve some of these problems.”</w:t>
      </w:r>
      <w:r w:rsidRPr="00766D2D">
        <w:rPr>
          <w:sz w:val="16"/>
        </w:rPr>
        <w:t xml:space="preserve"> </w:t>
      </w:r>
    </w:p>
    <w:p w:rsidR="00642D82" w:rsidRPr="00C13B19" w:rsidRDefault="00642D82" w:rsidP="00642D82"/>
    <w:p w:rsidR="00642D82" w:rsidRDefault="00642D82" w:rsidP="00642D82">
      <w:pPr>
        <w:pStyle w:val="Heading4"/>
      </w:pPr>
      <w:proofErr w:type="gramStart"/>
      <w:r>
        <w:rPr>
          <w:rFonts w:eastAsiaTheme="minorHAnsi" w:cs="Calibri"/>
          <w:sz w:val="22"/>
        </w:rPr>
        <w:t xml:space="preserve">(  ) </w:t>
      </w:r>
      <w:r>
        <w:t>Resiliency not infinite.</w:t>
      </w:r>
      <w:proofErr w:type="gramEnd"/>
      <w:r>
        <w:t xml:space="preserve"> </w:t>
      </w:r>
      <w:proofErr w:type="gramStart"/>
      <w:r>
        <w:t>Must reverse trends now in order to recover from damage already-done.</w:t>
      </w:r>
      <w:proofErr w:type="gramEnd"/>
    </w:p>
    <w:p w:rsidR="00642D82" w:rsidRDefault="00642D82" w:rsidP="00642D82"/>
    <w:p w:rsidR="00642D82" w:rsidRPr="00841567" w:rsidRDefault="00642D82" w:rsidP="00642D82">
      <w:pPr>
        <w:rPr>
          <w:rStyle w:val="Style13ptBold"/>
        </w:rPr>
      </w:pPr>
      <w:r w:rsidRPr="00841567">
        <w:rPr>
          <w:rStyle w:val="Style13ptBold"/>
        </w:rPr>
        <w:t>Tulloch ‘9</w:t>
      </w:r>
    </w:p>
    <w:p w:rsidR="00642D82" w:rsidRPr="00841567" w:rsidRDefault="00642D82" w:rsidP="00642D82">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642D82" w:rsidRDefault="00642D82" w:rsidP="00642D82"/>
    <w:p w:rsidR="00642D82" w:rsidRPr="00C13B19" w:rsidRDefault="00642D82" w:rsidP="00642D82">
      <w:pPr>
        <w:rPr>
          <w:sz w:val="16"/>
        </w:rPr>
      </w:pPr>
      <w:r w:rsidRPr="003051EE">
        <w:rPr>
          <w:rStyle w:val="StyleUnderline"/>
          <w:highlight w:val="magenta"/>
        </w:rPr>
        <w:t>The future looks bleak, but there is hope. “Oceans are resilient,</w:t>
      </w:r>
      <w:r w:rsidRPr="00841567">
        <w:rPr>
          <w:rStyle w:val="StyleUnderline"/>
        </w:rPr>
        <w:t xml:space="preserve"> </w:t>
      </w:r>
      <w:r w:rsidRPr="00C13B19">
        <w:rPr>
          <w:sz w:val="16"/>
        </w:rPr>
        <w:t>says Halpern, “</w:t>
      </w:r>
      <w:r w:rsidRPr="003051EE">
        <w:rPr>
          <w:rStyle w:val="StyleUnderline"/>
          <w:highlight w:val="magenta"/>
        </w:rPr>
        <w:t>if we act soon they can recover.”</w:t>
      </w:r>
      <w:r w:rsidRPr="00C13B19">
        <w:rPr>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3051EE">
        <w:rPr>
          <w:rStyle w:val="StyleUnderline"/>
          <w:highlight w:val="magenta"/>
        </w:rPr>
        <w:t>The oceans can no longer be a free-for-all.</w:t>
      </w:r>
      <w:r w:rsidRPr="00C13B19">
        <w:rPr>
          <w:sz w:val="16"/>
        </w:rPr>
        <w:t xml:space="preserve"> A combination of preservation, regulation, and ownership—‘</w:t>
      </w:r>
      <w:r w:rsidRPr="003051EE">
        <w:rPr>
          <w:rStyle w:val="StyleUnderline"/>
          <w:highlight w:val="magenta"/>
        </w:rPr>
        <w:t>marine planning’ or ‘ecosystem management’</w:t>
      </w:r>
      <w:r w:rsidRPr="00C13B19">
        <w:rPr>
          <w:sz w:val="16"/>
        </w:rPr>
        <w:t>—</w:t>
      </w:r>
      <w:r w:rsidRPr="003051EE">
        <w:rPr>
          <w:rStyle w:val="StyleUnderline"/>
          <w:highlight w:val="magenta"/>
        </w:rPr>
        <w:t>is the best bet to save our seas. Otherwise the places where life started will become lifeless.</w:t>
      </w:r>
      <w:r>
        <w:rPr>
          <w:rStyle w:val="StyleUnderline"/>
        </w:rPr>
        <w:t xml:space="preserve"> </w:t>
      </w:r>
    </w:p>
    <w:p w:rsidR="00642D82" w:rsidRDefault="00642D82" w:rsidP="00642D82"/>
    <w:p w:rsidR="00642D82" w:rsidRDefault="00642D82" w:rsidP="00642D82"/>
    <w:p w:rsidR="00642D82" w:rsidRDefault="00642D82" w:rsidP="00642D82">
      <w:pPr>
        <w:pStyle w:val="Heading4"/>
      </w:pPr>
      <w:proofErr w:type="gramStart"/>
      <w:r>
        <w:t>(  ) Resiliency thesis false.</w:t>
      </w:r>
      <w:proofErr w:type="gramEnd"/>
      <w:r>
        <w:t xml:space="preserve"> Alt causes just feed the brink. </w:t>
      </w:r>
    </w:p>
    <w:p w:rsidR="00642D82" w:rsidRDefault="00642D82" w:rsidP="00642D82"/>
    <w:p w:rsidR="00642D82" w:rsidRPr="00B16907" w:rsidRDefault="00642D82" w:rsidP="00642D82">
      <w:pPr>
        <w:rPr>
          <w:rStyle w:val="Style13ptBold"/>
        </w:rPr>
      </w:pPr>
      <w:proofErr w:type="spellStart"/>
      <w:r w:rsidRPr="00B16907">
        <w:rPr>
          <w:rStyle w:val="Style13ptBold"/>
        </w:rPr>
        <w:t>Diwakar</w:t>
      </w:r>
      <w:proofErr w:type="spellEnd"/>
      <w:r w:rsidRPr="00B16907">
        <w:rPr>
          <w:rStyle w:val="Style13ptBold"/>
        </w:rPr>
        <w:t xml:space="preserve"> ‘10</w:t>
      </w:r>
    </w:p>
    <w:p w:rsidR="00642D82" w:rsidRPr="00B16907" w:rsidRDefault="00642D82" w:rsidP="00642D82">
      <w:pPr>
        <w:rPr>
          <w:sz w:val="18"/>
          <w:szCs w:val="18"/>
        </w:rPr>
      </w:pPr>
      <w:r w:rsidRPr="00B16907">
        <w:rPr>
          <w:sz w:val="18"/>
          <w:szCs w:val="18"/>
        </w:rPr>
        <w:t xml:space="preserve">Dr. </w:t>
      </w:r>
      <w:proofErr w:type="spellStart"/>
      <w:r w:rsidRPr="00B16907">
        <w:rPr>
          <w:sz w:val="18"/>
          <w:szCs w:val="18"/>
        </w:rPr>
        <w:t>Prasoon</w:t>
      </w:r>
      <w:proofErr w:type="spellEnd"/>
      <w:r w:rsidRPr="00B16907">
        <w:rPr>
          <w:sz w:val="18"/>
          <w:szCs w:val="18"/>
        </w:rPr>
        <w:t xml:space="preserve"> </w:t>
      </w:r>
      <w:proofErr w:type="spellStart"/>
      <w:r w:rsidRPr="00B16907">
        <w:rPr>
          <w:sz w:val="18"/>
          <w:szCs w:val="18"/>
        </w:rPr>
        <w:t>Diwakar</w:t>
      </w:r>
      <w:proofErr w:type="spellEnd"/>
      <w:r w:rsidRPr="00B16907">
        <w:rPr>
          <w:sz w:val="18"/>
          <w:szCs w:val="18"/>
        </w:rPr>
        <w:t xml:space="preserve"> – Center for Materials Under </w:t>
      </w:r>
      <w:proofErr w:type="spellStart"/>
      <w:r w:rsidRPr="00B16907">
        <w:rPr>
          <w:sz w:val="18"/>
          <w:szCs w:val="18"/>
        </w:rPr>
        <w:t>eXtreme</w:t>
      </w:r>
      <w:proofErr w:type="spellEnd"/>
      <w:r w:rsidRPr="00B16907">
        <w:rPr>
          <w:sz w:val="18"/>
          <w:szCs w:val="18"/>
        </w:rPr>
        <w:t xml:space="preserv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rsidR="00642D82" w:rsidRPr="00826D3C" w:rsidRDefault="00642D82" w:rsidP="00642D82"/>
    <w:p w:rsidR="00642D82" w:rsidRPr="005B2378" w:rsidRDefault="00642D82" w:rsidP="00642D82">
      <w:pPr>
        <w:rPr>
          <w:sz w:val="16"/>
        </w:rPr>
      </w:pPr>
      <w:r w:rsidRPr="005B2378">
        <w:rPr>
          <w:sz w:val="16"/>
        </w:rPr>
        <w:t xml:space="preserve">World Ocean day was celebrated yesterday, June 8th. </w:t>
      </w:r>
      <w:r w:rsidRPr="003051EE">
        <w:rPr>
          <w:rStyle w:val="StyleUnderline"/>
          <w:highlight w:val="magenta"/>
        </w:rPr>
        <w:t xml:space="preserve">The importance of protecting our Oceans and </w:t>
      </w:r>
      <w:proofErr w:type="gramStart"/>
      <w:r w:rsidRPr="003051EE">
        <w:rPr>
          <w:rStyle w:val="StyleUnderline"/>
          <w:highlight w:val="magenta"/>
        </w:rPr>
        <w:t>it’s</w:t>
      </w:r>
      <w:proofErr w:type="gramEnd"/>
      <w:r w:rsidRPr="003051EE">
        <w:rPr>
          <w:rStyle w:val="StyleUnderline"/>
          <w:highlight w:val="magenta"/>
        </w:rPr>
        <w:t xml:space="preserve"> ecosystem </w:t>
      </w:r>
      <w:proofErr w:type="spellStart"/>
      <w:r w:rsidRPr="003051EE">
        <w:rPr>
          <w:rStyle w:val="StyleUnderline"/>
          <w:highlight w:val="magenta"/>
        </w:rPr>
        <w:t>can not</w:t>
      </w:r>
      <w:proofErr w:type="spellEnd"/>
      <w:r w:rsidRPr="003051EE">
        <w:rPr>
          <w:rStyle w:val="StyleUnderline"/>
          <w:highlight w:val="magenta"/>
        </w:rPr>
        <w:t xml:space="preserve"> be emphasized more</w:t>
      </w:r>
      <w:r w:rsidRPr="005B2378">
        <w:rPr>
          <w:sz w:val="16"/>
        </w:rPr>
        <w:t xml:space="preserve"> in the wake of BP oil spill disaster. But it’s not like we have not been polluting our Oceans before this spill. We keep doing that on a regular basis– </w:t>
      </w:r>
      <w:r w:rsidRPr="003051EE">
        <w:rPr>
          <w:rStyle w:val="StyleUnderline"/>
          <w:highlight w:val="magenta"/>
        </w:rPr>
        <w:t>industrial waters, overfishing,</w:t>
      </w:r>
      <w:r w:rsidRPr="005B2378">
        <w:rPr>
          <w:rStyle w:val="StyleUnderline"/>
        </w:rPr>
        <w:t xml:space="preserve"> </w:t>
      </w:r>
      <w:r w:rsidRPr="005B2378">
        <w:rPr>
          <w:sz w:val="16"/>
        </w:rPr>
        <w:t xml:space="preserve">excessive usage of </w:t>
      </w:r>
      <w:r w:rsidRPr="003051EE">
        <w:rPr>
          <w:rStyle w:val="StyleUnderline"/>
          <w:highlight w:val="magenta"/>
        </w:rPr>
        <w:t xml:space="preserve">plastic bags ending up in ocean </w:t>
      </w:r>
      <w:proofErr w:type="gramStart"/>
      <w:r w:rsidRPr="003051EE">
        <w:rPr>
          <w:rStyle w:val="StyleUnderline"/>
          <w:highlight w:val="magenta"/>
        </w:rPr>
        <w:t>currents</w:t>
      </w:r>
      <w:r w:rsidRPr="005B2378">
        <w:rPr>
          <w:sz w:val="16"/>
        </w:rPr>
        <w:t xml:space="preserve"> ,</w:t>
      </w:r>
      <w:proofErr w:type="gramEnd"/>
      <w:r w:rsidRPr="005B2378">
        <w:rPr>
          <w:sz w:val="16"/>
        </w:rPr>
        <w:t xml:space="preserve"> Ocean acidification due to excessive anthropogenic CO2 </w:t>
      </w:r>
      <w:r w:rsidRPr="003051EE">
        <w:rPr>
          <w:rStyle w:val="StyleUnderline"/>
          <w:highlight w:val="magenta"/>
        </w:rPr>
        <w:t>and list goes on</w:t>
      </w:r>
      <w:r w:rsidRPr="005B2378">
        <w:rPr>
          <w:sz w:val="16"/>
        </w:rPr>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w:t>
      </w:r>
      <w:proofErr w:type="gramStart"/>
      <w:r w:rsidRPr="005B2378">
        <w:rPr>
          <w:sz w:val="16"/>
        </w:rPr>
        <w:t>Zoologist ,</w:t>
      </w:r>
      <w:proofErr w:type="gramEnd"/>
      <w:r w:rsidRPr="005B2378">
        <w:rPr>
          <w:sz w:val="16"/>
        </w:rPr>
        <w:t xml:space="preserve"> 1993]. </w:t>
      </w:r>
      <w:r w:rsidRPr="003051EE">
        <w:rPr>
          <w:rStyle w:val="StyleUnderline"/>
          <w:highlight w:val="magenta"/>
        </w:rPr>
        <w:t>I keep hearing politicians</w:t>
      </w:r>
      <w:r w:rsidRPr="00B16907">
        <w:rPr>
          <w:rStyle w:val="StyleUnderline"/>
        </w:rPr>
        <w:t xml:space="preserve"> </w:t>
      </w:r>
      <w:r w:rsidRPr="005B2378">
        <w:rPr>
          <w:sz w:val="16"/>
        </w:rPr>
        <w:t xml:space="preserve">and people </w:t>
      </w:r>
      <w:r w:rsidRPr="003051EE">
        <w:rPr>
          <w:rStyle w:val="StyleUnderline"/>
          <w:highlight w:val="magenta"/>
        </w:rPr>
        <w:t>talking about that our Oceans are resilient and</w:t>
      </w:r>
      <w:r w:rsidRPr="005B2378">
        <w:rPr>
          <w:sz w:val="16"/>
        </w:rPr>
        <w:t xml:space="preserve"> it can </w:t>
      </w:r>
      <w:r w:rsidRPr="003051EE">
        <w:rPr>
          <w:rStyle w:val="StyleUnderline"/>
          <w:highlight w:val="magenta"/>
        </w:rPr>
        <w:t xml:space="preserve">tolerate any kind of garbage we put in. </w:t>
      </w:r>
      <w:r w:rsidRPr="003051EE">
        <w:rPr>
          <w:rStyle w:val="Emphasis"/>
          <w:highlight w:val="magenta"/>
        </w:rPr>
        <w:t>No it is not</w:t>
      </w:r>
      <w:r w:rsidRPr="003051EE">
        <w:rPr>
          <w:rStyle w:val="StyleUnderline"/>
          <w:highlight w:val="magenta"/>
        </w:rPr>
        <w:t>.</w:t>
      </w:r>
      <w:r w:rsidRPr="005B2378">
        <w:rPr>
          <w:sz w:val="16"/>
        </w:rPr>
        <w:t xml:space="preserve"> It can do to a limit (depending on the type of waste we are putting in, amount of waste, and time available to the marine organisms to bounce back) and I think we have already crossed that limit. </w:t>
      </w:r>
      <w:r w:rsidRPr="003051EE">
        <w:rPr>
          <w:rStyle w:val="StyleUnderline"/>
          <w:highlight w:val="magenta"/>
        </w:rPr>
        <w:t>The Ocean ecosystem is very fragile due to all the mess we have put in there</w:t>
      </w:r>
      <w:r w:rsidRPr="005B2378">
        <w:rPr>
          <w:sz w:val="16"/>
        </w:rPr>
        <w:t xml:space="preserve"> and I would prefer to see beautiful marine life rather see images of dark crude oil gushing out incessantly. I have stopped updating about BP spill because </w:t>
      </w:r>
      <w:proofErr w:type="gramStart"/>
      <w:r w:rsidRPr="005B2378">
        <w:rPr>
          <w:sz w:val="16"/>
        </w:rPr>
        <w:t>its</w:t>
      </w:r>
      <w:proofErr w:type="gramEnd"/>
      <w:r w:rsidRPr="005B2378">
        <w:rPr>
          <w:sz w:val="16"/>
        </w:rPr>
        <w:t xml:space="preserve"> beyond my comprehension now seeing the response of BP, politicians, News channels. It’s not the time to get political mileage out of the disaster. When BP should be concentrating on the spill and cleaning beaches, paying out affected locals, it’s busy in PR campaign to clean </w:t>
      </w:r>
      <w:proofErr w:type="spellStart"/>
      <w:proofErr w:type="gramStart"/>
      <w:r w:rsidRPr="005B2378">
        <w:rPr>
          <w:sz w:val="16"/>
        </w:rPr>
        <w:t>it’s</w:t>
      </w:r>
      <w:proofErr w:type="spellEnd"/>
      <w:proofErr w:type="gramEnd"/>
      <w:r w:rsidRPr="005B2378">
        <w:rPr>
          <w:sz w:val="16"/>
        </w:rPr>
        <w:t xml:space="preserve"> image. Search for BP spill on Google and you will find first sponsored link from </w:t>
      </w:r>
      <w:proofErr w:type="gramStart"/>
      <w:r w:rsidRPr="005B2378">
        <w:rPr>
          <w:sz w:val="16"/>
        </w:rPr>
        <w:t>BP..</w:t>
      </w:r>
      <w:proofErr w:type="gramEnd"/>
      <w:r w:rsidRPr="005B2378">
        <w:rPr>
          <w:sz w:val="16"/>
        </w:rPr>
        <w:t xml:space="preserve"> </w:t>
      </w:r>
      <w:proofErr w:type="gramStart"/>
      <w:r w:rsidRPr="005B2378">
        <w:rPr>
          <w:sz w:val="16"/>
        </w:rPr>
        <w:t>then</w:t>
      </w:r>
      <w:proofErr w:type="gramEnd"/>
      <w:r w:rsidRPr="005B2378">
        <w:rPr>
          <w:sz w:val="16"/>
        </w:rPr>
        <w:t xml:space="preserve"> Tony Hayward, CEO BP, talking about how he and BP will make things right in a new BP commercial with beaches shown in the background… Action is the best PR not mere words, telling lies and getting exposed is worst </w:t>
      </w:r>
      <w:proofErr w:type="gramStart"/>
      <w:r w:rsidRPr="005B2378">
        <w:rPr>
          <w:sz w:val="16"/>
        </w:rPr>
        <w:t>PR..</w:t>
      </w:r>
      <w:proofErr w:type="gramEnd"/>
      <w:r w:rsidRPr="005B2378">
        <w:rPr>
          <w:sz w:val="16"/>
        </w:rPr>
        <w:t xml:space="preserve"> Brown pelicans drenched in crude oil exposes all the lies of the amount of spill</w:t>
      </w:r>
      <w:proofErr w:type="gramStart"/>
      <w:r w:rsidRPr="005B2378">
        <w:rPr>
          <w:sz w:val="16"/>
        </w:rPr>
        <w:t>..</w:t>
      </w:r>
      <w:proofErr w:type="gramEnd"/>
      <w:r w:rsidRPr="005B2378">
        <w:rPr>
          <w:sz w:val="16"/>
        </w:rPr>
        <w:t xml:space="preserve"> Is it 5,000 gallons per day, 10,000 or 50,000 or 100,000 or more, no one knows. </w:t>
      </w:r>
      <w:proofErr w:type="gramStart"/>
      <w:r w:rsidRPr="005B2378">
        <w:rPr>
          <w:sz w:val="16"/>
        </w:rPr>
        <w:t>Is it that hard to estimate the amount of spill knowing</w:t>
      </w:r>
      <w:proofErr w:type="gramEnd"/>
      <w:r w:rsidRPr="005B2378">
        <w:rPr>
          <w:sz w:val="16"/>
        </w:rPr>
        <w:t xml:space="preserve"> the dimensions of pipe, flow rates, temperature, viscosity </w:t>
      </w:r>
      <w:proofErr w:type="spellStart"/>
      <w:r w:rsidRPr="005B2378">
        <w:rPr>
          <w:sz w:val="16"/>
        </w:rPr>
        <w:t>etc</w:t>
      </w:r>
      <w:proofErr w:type="spellEnd"/>
      <w:r w:rsidRPr="005B2378">
        <w:rPr>
          <w:sz w:val="16"/>
        </w:rPr>
        <w:t>?</w:t>
      </w:r>
    </w:p>
    <w:p w:rsidR="00642D82" w:rsidRDefault="00642D82" w:rsidP="00642D82"/>
    <w:p w:rsidR="005742D9" w:rsidRDefault="00642D82" w:rsidP="00766F6E">
      <w:pPr>
        <w:pStyle w:val="Heading2"/>
      </w:pPr>
      <w:proofErr w:type="gramStart"/>
      <w:r>
        <w:t>at</w:t>
      </w:r>
      <w:proofErr w:type="gramEnd"/>
      <w:r>
        <w:t>: alt cause- warming/ocean acidification</w:t>
      </w:r>
    </w:p>
    <w:p w:rsidR="00642D82" w:rsidRDefault="00642D82" w:rsidP="00642D82"/>
    <w:p w:rsidR="00642D82" w:rsidRDefault="00642D82" w:rsidP="00642D82"/>
    <w:p w:rsidR="00642D82" w:rsidRPr="00F31831" w:rsidRDefault="00642D82" w:rsidP="00642D82">
      <w:pPr>
        <w:pStyle w:val="Heading4"/>
      </w:pPr>
      <w:r>
        <w:t>Even if warming’s inevitable, marine conservation better protects</w:t>
      </w:r>
      <w:r w:rsidRPr="00F31831">
        <w:t xml:space="preserve"> against effects of climate change.</w:t>
      </w:r>
    </w:p>
    <w:p w:rsidR="00642D82" w:rsidRDefault="00642D82" w:rsidP="00642D82"/>
    <w:p w:rsidR="00642D82" w:rsidRPr="00352D53" w:rsidRDefault="00642D82" w:rsidP="00642D82">
      <w:pPr>
        <w:rPr>
          <w:rStyle w:val="Style13ptBold"/>
        </w:rPr>
      </w:pPr>
      <w:r w:rsidRPr="00352D53">
        <w:rPr>
          <w:rStyle w:val="Style13ptBold"/>
        </w:rPr>
        <w:t>Brock ‘12</w:t>
      </w:r>
    </w:p>
    <w:p w:rsidR="00642D82" w:rsidRPr="00352D53" w:rsidRDefault="00642D82" w:rsidP="00642D82">
      <w:pPr>
        <w:rPr>
          <w:sz w:val="18"/>
          <w:szCs w:val="18"/>
        </w:rPr>
      </w:pPr>
      <w:r w:rsidRPr="00352D53">
        <w:rPr>
          <w:sz w:val="18"/>
          <w:szCs w:val="18"/>
        </w:rPr>
        <w:t>(et al; Robert Brock, co-Chair of the Commission for Environmental Cooperation, NOAA National Marine Protected Areas Center – “Scientific Guidelines for Designing Resilient Marine</w:t>
      </w:r>
      <w:r>
        <w:rPr>
          <w:sz w:val="18"/>
          <w:szCs w:val="18"/>
        </w:rPr>
        <w:t xml:space="preserve"> </w:t>
      </w:r>
      <w:r w:rsidRPr="00352D53">
        <w:rPr>
          <w:sz w:val="18"/>
          <w:szCs w:val="18"/>
        </w:rPr>
        <w:t>Protected Area Networks in a Changing Climate” – Commission for</w:t>
      </w:r>
      <w:r>
        <w:rPr>
          <w:sz w:val="18"/>
          <w:szCs w:val="18"/>
        </w:rPr>
        <w:t xml:space="preserve"> </w:t>
      </w:r>
      <w:r w:rsidRPr="00352D53">
        <w:rPr>
          <w:sz w:val="18"/>
          <w:szCs w:val="18"/>
        </w:rPr>
        <w:t>Environmental Cooperation – July – report available via: http://www3.cec.org/islandora/en/item/10820-scientific-guidelines-designing-resilient-marine-protected-area-networks-in-changing</w:t>
      </w:r>
      <w:r>
        <w:rPr>
          <w:sz w:val="18"/>
          <w:szCs w:val="18"/>
        </w:rPr>
        <w:t>)</w:t>
      </w:r>
    </w:p>
    <w:p w:rsidR="00642D82" w:rsidRDefault="00642D82" w:rsidP="00642D82"/>
    <w:p w:rsidR="00642D82" w:rsidRPr="00AD6183" w:rsidRDefault="00642D82" w:rsidP="00642D82">
      <w:pPr>
        <w:rPr>
          <w:sz w:val="16"/>
        </w:rPr>
      </w:pPr>
      <w:r w:rsidRPr="00352D53">
        <w:rPr>
          <w:rStyle w:val="StyleUnderline"/>
        </w:rPr>
        <w:t>Marine Protected Area</w:t>
      </w:r>
      <w:r w:rsidRPr="00AD6183">
        <w:rPr>
          <w:sz w:val="16"/>
        </w:rPr>
        <w:t xml:space="preserve"> (</w:t>
      </w:r>
      <w:r w:rsidRPr="00352D53">
        <w:rPr>
          <w:rStyle w:val="StyleUnderline"/>
          <w:highlight w:val="magenta"/>
        </w:rPr>
        <w:t>MPA</w:t>
      </w:r>
      <w:r w:rsidRPr="00AD6183">
        <w:rPr>
          <w:sz w:val="16"/>
        </w:rPr>
        <w:t xml:space="preserve">) </w:t>
      </w:r>
      <w:r w:rsidRPr="00352D53">
        <w:rPr>
          <w:rStyle w:val="StyleUnderline"/>
          <w:highlight w:val="magenta"/>
        </w:rPr>
        <w:t>networks</w:t>
      </w:r>
      <w:r w:rsidRPr="00AD6183">
        <w:rPr>
          <w:sz w:val="16"/>
        </w:rPr>
        <w:t xml:space="preserve"> must be designed to be integrated, mutually supportive and focused on sustaining key ecological functions, services and resources. As such, they </w:t>
      </w:r>
      <w:r w:rsidRPr="00352D53">
        <w:rPr>
          <w:rStyle w:val="StyleUnderline"/>
          <w:highlight w:val="magenta"/>
        </w:rPr>
        <w:t>can provide</w:t>
      </w:r>
      <w:r>
        <w:rPr>
          <w:rStyle w:val="StyleUnderline"/>
          <w:highlight w:val="magenta"/>
        </w:rPr>
        <w:t xml:space="preserve"> </w:t>
      </w:r>
      <w:r w:rsidRPr="00352D53">
        <w:rPr>
          <w:rStyle w:val="StyleUnderline"/>
          <w:highlight w:val="magenta"/>
        </w:rPr>
        <w:t xml:space="preserve">a mechanism to adapt to and mitigate climate change </w:t>
      </w:r>
      <w:r w:rsidRPr="00352D53">
        <w:rPr>
          <w:rStyle w:val="Emphasis"/>
          <w:highlight w:val="magenta"/>
        </w:rPr>
        <w:t>effects</w:t>
      </w:r>
      <w:r w:rsidRPr="00352D53">
        <w:rPr>
          <w:rStyle w:val="StyleUnderline"/>
          <w:highlight w:val="magenta"/>
        </w:rPr>
        <w:t xml:space="preserve"> on ecosystems</w:t>
      </w:r>
      <w:r w:rsidRPr="00AD6183">
        <w:rPr>
          <w:sz w:val="16"/>
        </w:rPr>
        <w:t xml:space="preserve">. </w:t>
      </w:r>
      <w:r w:rsidRPr="00352D53">
        <w:rPr>
          <w:rStyle w:val="StyleUnderline"/>
          <w:highlight w:val="magenta"/>
        </w:rPr>
        <w:t>MPA networks</w:t>
      </w:r>
      <w:r w:rsidRPr="00AD6183">
        <w:rPr>
          <w:sz w:val="16"/>
        </w:rPr>
        <w:t xml:space="preserve"> </w:t>
      </w:r>
      <w:r w:rsidRPr="00352D53">
        <w:rPr>
          <w:rStyle w:val="StyleUnderline"/>
          <w:highlight w:val="magenta"/>
        </w:rPr>
        <w:t>are especially suited to</w:t>
      </w:r>
      <w:r w:rsidRPr="00AD6183">
        <w:rPr>
          <w:sz w:val="16"/>
        </w:rPr>
        <w:t xml:space="preserve"> address spatial issues of connectivity (e.g., </w:t>
      </w:r>
      <w:r w:rsidRPr="00352D53">
        <w:rPr>
          <w:rStyle w:val="StyleUnderline"/>
          <w:highlight w:val="magenta"/>
        </w:rPr>
        <w:t>connect</w:t>
      </w:r>
      <w:r w:rsidRPr="00AD6183">
        <w:rPr>
          <w:sz w:val="16"/>
        </w:rPr>
        <w:t>ing critical places for</w:t>
      </w:r>
      <w:r w:rsidRPr="00352D53">
        <w:rPr>
          <w:rStyle w:val="StyleUnderline"/>
          <w:highlight w:val="magenta"/>
        </w:rPr>
        <w:t xml:space="preserve"> life</w:t>
      </w:r>
      <w:r>
        <w:rPr>
          <w:rStyle w:val="StyleUnderline"/>
          <w:highlight w:val="magenta"/>
        </w:rPr>
        <w:t xml:space="preserve"> </w:t>
      </w:r>
      <w:r w:rsidRPr="00352D53">
        <w:rPr>
          <w:rStyle w:val="StyleUnderline"/>
          <w:highlight w:val="magenta"/>
        </w:rPr>
        <w:t>stages of key species</w:t>
      </w:r>
      <w:r w:rsidRPr="00AD6183">
        <w:rPr>
          <w:sz w:val="16"/>
        </w:rPr>
        <w:t xml:space="preserve">), </w:t>
      </w:r>
      <w:r w:rsidRPr="00352D53">
        <w:rPr>
          <w:rStyle w:val="StyleUnderline"/>
          <w:highlight w:val="magenta"/>
        </w:rPr>
        <w:t>habitat</w:t>
      </w:r>
      <w:r w:rsidRPr="00AD6183">
        <w:rPr>
          <w:sz w:val="16"/>
        </w:rPr>
        <w:t xml:space="preserve"> heterogeneity, </w:t>
      </w:r>
      <w:r w:rsidRPr="00AD6183">
        <w:rPr>
          <w:rStyle w:val="StyleUnderline"/>
          <w:highlight w:val="magenta"/>
        </w:rPr>
        <w:t>and the spatial arrangement and</w:t>
      </w:r>
      <w:r w:rsidRPr="00AD6183">
        <w:rPr>
          <w:sz w:val="16"/>
        </w:rPr>
        <w:t xml:space="preserve"> composition </w:t>
      </w:r>
      <w:r w:rsidRPr="00AD6183">
        <w:rPr>
          <w:rStyle w:val="StyleUnderline"/>
          <w:highlight w:val="magenta"/>
        </w:rPr>
        <w:t xml:space="preserve">of </w:t>
      </w:r>
      <w:r w:rsidRPr="00AD6183">
        <w:rPr>
          <w:sz w:val="16"/>
        </w:rPr>
        <w:t>constituent</w:t>
      </w:r>
      <w:r>
        <w:rPr>
          <w:rStyle w:val="StyleUnderline"/>
          <w:highlight w:val="magenta"/>
        </w:rPr>
        <w:t xml:space="preserve"> </w:t>
      </w:r>
      <w:r w:rsidRPr="00AD6183">
        <w:rPr>
          <w:rStyle w:val="StyleUnderline"/>
          <w:highlight w:val="magenta"/>
        </w:rPr>
        <w:t>habitats</w:t>
      </w:r>
      <w:r w:rsidRPr="00AD6183">
        <w:rPr>
          <w:sz w:val="16"/>
        </w:rPr>
        <w:t xml:space="preserve">, </w:t>
      </w:r>
      <w:r w:rsidRPr="00AD6183">
        <w:rPr>
          <w:rStyle w:val="StyleUnderline"/>
          <w:highlight w:val="magenta"/>
        </w:rPr>
        <w:t xml:space="preserve">all of which </w:t>
      </w:r>
      <w:r w:rsidRPr="00352D53">
        <w:rPr>
          <w:rStyle w:val="StyleUnderline"/>
          <w:highlight w:val="magenta"/>
        </w:rPr>
        <w:t xml:space="preserve">can contribute </w:t>
      </w:r>
      <w:r w:rsidRPr="00352D53">
        <w:rPr>
          <w:rStyle w:val="Emphasis"/>
          <w:highlight w:val="magenta"/>
        </w:rPr>
        <w:t>to ecosystem resilience</w:t>
      </w:r>
      <w:r w:rsidRPr="00AD6183">
        <w:rPr>
          <w:sz w:val="16"/>
        </w:rPr>
        <w:t xml:space="preserve">. Some of those properties can be supported through the size and placement of protected areas (e.g., abundance and size structure of upper trophic levels, species richness), and the reduction of other pressures such as fishing. Some ecosystem properties may not be amenable to spatial management tools but can be used to predict their vulnerability to climate change (e.g., </w:t>
      </w:r>
      <w:proofErr w:type="spellStart"/>
      <w:r w:rsidRPr="00AD6183">
        <w:rPr>
          <w:sz w:val="16"/>
        </w:rPr>
        <w:t>phenological</w:t>
      </w:r>
      <w:proofErr w:type="spellEnd"/>
      <w:r w:rsidRPr="00AD6183">
        <w:rPr>
          <w:sz w:val="16"/>
        </w:rPr>
        <w:t xml:space="preserve"> matches, flexibility of migration routes, dependence on critical habitats, functional redundancy, response diversity, community evenness: ICES 2011a).</w:t>
      </w:r>
    </w:p>
    <w:p w:rsidR="00642D82" w:rsidRDefault="00642D82" w:rsidP="00642D82"/>
    <w:p w:rsidR="00642D82" w:rsidRDefault="00642D82" w:rsidP="00642D82"/>
    <w:p w:rsidR="00642D82" w:rsidRDefault="00642D82" w:rsidP="00642D82">
      <w:pPr>
        <w:pStyle w:val="Heading4"/>
      </w:pPr>
      <w:r>
        <w:t>Risk of warming and Ocean acidification will be not be substantial – their impact claims are hyperbole</w:t>
      </w:r>
    </w:p>
    <w:p w:rsidR="00642D82" w:rsidRDefault="00642D82" w:rsidP="00642D82"/>
    <w:p w:rsidR="00642D82" w:rsidRPr="00CD4408" w:rsidRDefault="00642D82" w:rsidP="00642D82">
      <w:pPr>
        <w:rPr>
          <w:rStyle w:val="Style13ptBold"/>
        </w:rPr>
      </w:pPr>
      <w:r w:rsidRPr="00CD4408">
        <w:rPr>
          <w:rStyle w:val="Style13ptBold"/>
        </w:rPr>
        <w:t>Codling ‘11</w:t>
      </w:r>
    </w:p>
    <w:p w:rsidR="00642D82" w:rsidRPr="00CD4408" w:rsidRDefault="00642D82" w:rsidP="00642D82">
      <w:pPr>
        <w:rPr>
          <w:sz w:val="18"/>
          <w:szCs w:val="18"/>
        </w:rPr>
      </w:pPr>
      <w:r w:rsidRPr="00CD4408">
        <w:rPr>
          <w:sz w:val="18"/>
          <w:szCs w:val="18"/>
        </w:rPr>
        <w:t>Jo Codling, formerly an associate lecturer in Science Communication at the ANU and is based in Perth, Western Australia, “Ocean Acidification — a little bit less alkalinity could be a good thing,” September 2011, http://joannenova.com.au/2011/09/ocean-acidification-a-little-bit-less-alkalinity-could-be-a-good-thing/</w:t>
      </w:r>
    </w:p>
    <w:p w:rsidR="00642D82" w:rsidRPr="001C553C" w:rsidRDefault="00642D82" w:rsidP="00642D82">
      <w:pPr>
        <w:rPr>
          <w:sz w:val="16"/>
          <w:szCs w:val="16"/>
        </w:rPr>
      </w:pPr>
    </w:p>
    <w:p w:rsidR="00642D82" w:rsidRPr="00CD4408" w:rsidRDefault="00642D82" w:rsidP="00642D82">
      <w:pPr>
        <w:rPr>
          <w:sz w:val="16"/>
        </w:rPr>
      </w:pPr>
      <w:r w:rsidRPr="00CD4408">
        <w:rPr>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w:t>
      </w:r>
      <w:proofErr w:type="gramStart"/>
      <w:r w:rsidRPr="00CD4408">
        <w:rPr>
          <w:sz w:val="16"/>
        </w:rPr>
        <w:t>unit</w:t>
      </w:r>
      <w:proofErr w:type="gramEnd"/>
      <w:r w:rsidRPr="00CD4408">
        <w:rPr>
          <w:sz w:val="16"/>
        </w:rPr>
        <w:t xml:space="preserve"> in the last 200 years, yet </w:t>
      </w:r>
      <w:r w:rsidRPr="00A11DB8">
        <w:rPr>
          <w:u w:val="single"/>
        </w:rPr>
        <w:t xml:space="preserve">some </w:t>
      </w:r>
      <w:r w:rsidRPr="003051EE">
        <w:rPr>
          <w:highlight w:val="magenta"/>
          <w:u w:val="single"/>
        </w:rPr>
        <w:t>studies consider</w:t>
      </w:r>
      <w:r w:rsidRPr="00A11DB8">
        <w:rPr>
          <w:u w:val="single"/>
        </w:rPr>
        <w:t xml:space="preserve"> the effects of </w:t>
      </w:r>
      <w:r w:rsidRPr="003051EE">
        <w:rPr>
          <w:highlight w:val="magenta"/>
          <w:u w:val="single"/>
        </w:rPr>
        <w:t>water</w:t>
      </w:r>
      <w:r w:rsidRPr="00A11DB8">
        <w:rPr>
          <w:u w:val="single"/>
        </w:rPr>
        <w:t xml:space="preserve"> that is </w:t>
      </w:r>
      <w:r w:rsidRPr="003051EE">
        <w:rPr>
          <w:highlight w:val="magenta"/>
          <w:u w:val="single"/>
        </w:rPr>
        <w:t>shifted by 2</w:t>
      </w:r>
      <w:r w:rsidRPr="00A11DB8">
        <w:rPr>
          <w:u w:val="single"/>
        </w:rPr>
        <w:t xml:space="preserve"> or even 4 entire </w:t>
      </w:r>
      <w:r w:rsidRPr="003051EE">
        <w:rPr>
          <w:highlight w:val="magenta"/>
          <w:u w:val="single"/>
        </w:rPr>
        <w:t>pH units</w:t>
      </w:r>
      <w:r w:rsidRPr="00CD4408">
        <w:rPr>
          <w:sz w:val="16"/>
        </w:rPr>
        <w:t xml:space="preserve">. Four pH units </w:t>
      </w:r>
      <w:proofErr w:type="gramStart"/>
      <w:r w:rsidRPr="00CD4408">
        <w:rPr>
          <w:sz w:val="16"/>
        </w:rPr>
        <w:t>means</w:t>
      </w:r>
      <w:proofErr w:type="gramEnd"/>
      <w:r w:rsidRPr="00CD4408">
        <w:rPr>
          <w:sz w:val="16"/>
        </w:rPr>
        <w:t xml:space="preserve"> 10,000 fold change in the concentration of hydrogen ions). </w:t>
      </w:r>
      <w:r w:rsidRPr="003051EE">
        <w:rPr>
          <w:highlight w:val="magenta"/>
          <w:u w:val="single"/>
        </w:rPr>
        <w:t>That’s</w:t>
      </w:r>
      <w:r w:rsidRPr="00A11DB8">
        <w:rPr>
          <w:u w:val="single"/>
        </w:rPr>
        <w:t xml:space="preserve"> a </w:t>
      </w:r>
      <w:r w:rsidRPr="003051EE">
        <w:rPr>
          <w:highlight w:val="magenta"/>
          <w:u w:val="single"/>
        </w:rPr>
        <w:t xml:space="preserve">shift so </w:t>
      </w:r>
      <w:proofErr w:type="gramStart"/>
      <w:r w:rsidRPr="003051EE">
        <w:rPr>
          <w:highlight w:val="magenta"/>
          <w:u w:val="single"/>
        </w:rPr>
        <w:t>large</w:t>
      </w:r>
      <w:r w:rsidRPr="00A11DB8">
        <w:rPr>
          <w:u w:val="single"/>
        </w:rPr>
        <w:t>,</w:t>
      </w:r>
      <w:proofErr w:type="gramEnd"/>
      <w:r w:rsidRPr="00A11DB8">
        <w:rPr>
          <w:u w:val="single"/>
        </w:rPr>
        <w:t xml:space="preserve"> </w:t>
      </w:r>
      <w:r w:rsidRPr="003051EE">
        <w:rPr>
          <w:rStyle w:val="Emphasis"/>
          <w:highlight w:val="magenta"/>
        </w:rPr>
        <w:t>it’s not going to occur in</w:t>
      </w:r>
      <w:r w:rsidRPr="00A11DB8">
        <w:rPr>
          <w:u w:val="single"/>
        </w:rPr>
        <w:t xml:space="preserve"> the next </w:t>
      </w:r>
      <w:r w:rsidRPr="003051EE">
        <w:rPr>
          <w:rStyle w:val="Emphasis"/>
          <w:highlight w:val="magenta"/>
        </w:rPr>
        <w:t>few thousand years</w:t>
      </w:r>
      <w:r w:rsidRPr="00A11DB8">
        <w:rPr>
          <w:u w:val="single"/>
        </w:rPr>
        <w:t xml:space="preserve">, </w:t>
      </w:r>
      <w:r w:rsidRPr="003051EE">
        <w:rPr>
          <w:rStyle w:val="Emphasis"/>
          <w:highlight w:val="magenta"/>
        </w:rPr>
        <w:t>even under</w:t>
      </w:r>
      <w:r w:rsidRPr="00A11DB8">
        <w:rPr>
          <w:u w:val="single"/>
        </w:rPr>
        <w:t xml:space="preserve"> the </w:t>
      </w:r>
      <w:r w:rsidRPr="003051EE">
        <w:rPr>
          <w:rStyle w:val="Emphasis"/>
          <w:highlight w:val="magenta"/>
        </w:rPr>
        <w:t>worst of the worst case scenarios</w:t>
      </w:r>
      <w:r w:rsidRPr="00A11DB8">
        <w:rPr>
          <w:u w:val="single"/>
        </w:rPr>
        <w:t xml:space="preserve"> by the most sadistic models. Indeed, </w:t>
      </w:r>
      <w:r w:rsidRPr="003051EE">
        <w:rPr>
          <w:rStyle w:val="Emphasis"/>
          <w:highlight w:val="magenta"/>
        </w:rPr>
        <w:t xml:space="preserve">it’s virtually impossible for CO2 levels to </w:t>
      </w:r>
      <w:proofErr w:type="gramStart"/>
      <w:r w:rsidRPr="003051EE">
        <w:rPr>
          <w:rStyle w:val="Emphasis"/>
          <w:highlight w:val="magenta"/>
        </w:rPr>
        <w:t>rise</w:t>
      </w:r>
      <w:proofErr w:type="gramEnd"/>
      <w:r w:rsidRPr="003051EE">
        <w:rPr>
          <w:rStyle w:val="Emphasis"/>
          <w:highlight w:val="magenta"/>
        </w:rPr>
        <w:t xml:space="preserve"> high enough to effect that kind of change</w:t>
      </w:r>
      <w:r w:rsidRPr="00A11DB8">
        <w:rPr>
          <w:u w:val="single"/>
        </w:rPr>
        <w:t xml:space="preserve">, </w:t>
      </w:r>
      <w:r w:rsidRPr="003051EE">
        <w:rPr>
          <w:highlight w:val="magenta"/>
          <w:u w:val="single"/>
        </w:rPr>
        <w:t>even if we burned every last fossil</w:t>
      </w:r>
      <w:r w:rsidRPr="00A11DB8">
        <w:rPr>
          <w:u w:val="single"/>
        </w:rPr>
        <w:t xml:space="preserve">, every tree, plant microbe, and vaporized life </w:t>
      </w:r>
      <w:r w:rsidRPr="003051EE">
        <w:rPr>
          <w:highlight w:val="magenta"/>
          <w:u w:val="single"/>
        </w:rPr>
        <w:t>on earth</w:t>
      </w:r>
      <w:r w:rsidRPr="00CD4408">
        <w:rPr>
          <w:sz w:val="16"/>
        </w:rPr>
        <w:t xml:space="preserve">. (Yet still someone thought it was worth studying what would happen if, hypothetically, that happened. </w:t>
      </w:r>
      <w:proofErr w:type="gramStart"/>
      <w:r w:rsidRPr="00CD4408">
        <w:rPr>
          <w:sz w:val="16"/>
        </w:rPr>
        <w:t>Hmm.)</w:t>
      </w:r>
      <w:proofErr w:type="gramEnd"/>
      <w:r w:rsidRPr="00CD4408">
        <w:rPr>
          <w:sz w:val="16"/>
        </w:rPr>
        <w:t xml:space="preserve">  1103 studies on acidification say there’s no need to </w:t>
      </w:r>
      <w:proofErr w:type="gramStart"/>
      <w:r w:rsidRPr="00CD4408">
        <w:rPr>
          <w:sz w:val="16"/>
        </w:rPr>
        <w:t xml:space="preserve">panic  </w:t>
      </w:r>
      <w:r w:rsidRPr="00A11DB8">
        <w:rPr>
          <w:u w:val="single"/>
        </w:rPr>
        <w:t>CO2</w:t>
      </w:r>
      <w:proofErr w:type="gramEnd"/>
      <w:r w:rsidRPr="00A11DB8">
        <w:rPr>
          <w:u w:val="single"/>
        </w:rPr>
        <w:t xml:space="preserve"> science has an extraordinary data base of 1103 studies of the effects of “acidification” on marine life. They reason that </w:t>
      </w:r>
      <w:r w:rsidRPr="003051EE">
        <w:rPr>
          <w:highlight w:val="magenta"/>
          <w:u w:val="single"/>
        </w:rPr>
        <w:t>any change beyond</w:t>
      </w:r>
      <w:r w:rsidRPr="00A11DB8">
        <w:rPr>
          <w:u w:val="single"/>
        </w:rPr>
        <w:t xml:space="preserve"> 0</w:t>
      </w:r>
      <w:r w:rsidRPr="003051EE">
        <w:rPr>
          <w:highlight w:val="magenta"/>
          <w:u w:val="single"/>
        </w:rPr>
        <w:t>.5 pH</w:t>
      </w:r>
      <w:r w:rsidRPr="00A11DB8">
        <w:rPr>
          <w:u w:val="single"/>
        </w:rPr>
        <w:t xml:space="preserve"> units </w:t>
      </w:r>
      <w:r w:rsidRPr="003051EE">
        <w:rPr>
          <w:rStyle w:val="Emphasis"/>
          <w:highlight w:val="magenta"/>
        </w:rPr>
        <w:t xml:space="preserve">is “far </w:t>
      </w:r>
      <w:proofErr w:type="spellStart"/>
      <w:r w:rsidRPr="003051EE">
        <w:rPr>
          <w:rStyle w:val="Emphasis"/>
          <w:highlight w:val="magenta"/>
        </w:rPr>
        <w:t>far</w:t>
      </w:r>
      <w:proofErr w:type="spellEnd"/>
      <w:r w:rsidRPr="003051EE">
        <w:rPr>
          <w:rStyle w:val="Emphasis"/>
          <w:highlight w:val="magenta"/>
        </w:rPr>
        <w:t xml:space="preserve"> beyond the realms of reality”</w:t>
      </w:r>
      <w:r w:rsidRPr="00CD4408">
        <w:rPr>
          <w:sz w:val="16"/>
        </w:rPr>
        <w:t xml:space="preserve"> even if you are concerned about coral reefs in the year 2300 (see Tans 2009). </w:t>
      </w:r>
      <w:r w:rsidRPr="00A11DB8">
        <w:rPr>
          <w:u w:val="single"/>
        </w:rPr>
        <w:t xml:space="preserve">Even the </w:t>
      </w:r>
      <w:r w:rsidRPr="003051EE">
        <w:rPr>
          <w:highlight w:val="magenta"/>
          <w:u w:val="single"/>
        </w:rPr>
        <w:t>IPCC’s</w:t>
      </w:r>
      <w:r w:rsidRPr="00A11DB8">
        <w:rPr>
          <w:u w:val="single"/>
        </w:rPr>
        <w:t xml:space="preserve"> </w:t>
      </w:r>
      <w:r w:rsidRPr="003051EE">
        <w:rPr>
          <w:rStyle w:val="Emphasis"/>
          <w:highlight w:val="magenta"/>
        </w:rPr>
        <w:t>highest end “scenario</w:t>
      </w:r>
      <w:r w:rsidRPr="00A11DB8">
        <w:rPr>
          <w:u w:val="single"/>
        </w:rPr>
        <w:t xml:space="preserve"> A2″ estimate predicts a peak change in the range of 0</w:t>
      </w:r>
      <w:r w:rsidRPr="003051EE">
        <w:rPr>
          <w:rStyle w:val="Emphasis"/>
          <w:highlight w:val="magenta"/>
        </w:rPr>
        <w:t>.6 units by 2300</w:t>
      </w:r>
      <w:r w:rsidRPr="00CD4408">
        <w:rPr>
          <w:sz w:val="16"/>
        </w:rPr>
        <w:t xml:space="preserve">.  </w:t>
      </w:r>
      <w:r w:rsidRPr="003051EE">
        <w:rPr>
          <w:highlight w:val="magenta"/>
          <w:u w:val="single"/>
        </w:rPr>
        <w:t>Many</w:t>
      </w:r>
      <w:r w:rsidRPr="00A11DB8">
        <w:rPr>
          <w:u w:val="single"/>
        </w:rPr>
        <w:t xml:space="preserve"> of the headlines forecasting “Death to Reefs” come from </w:t>
      </w:r>
      <w:r w:rsidRPr="003051EE">
        <w:rPr>
          <w:highlight w:val="magenta"/>
          <w:u w:val="single"/>
        </w:rPr>
        <w:t>studies</w:t>
      </w:r>
      <w:r w:rsidRPr="00A11DB8">
        <w:rPr>
          <w:u w:val="single"/>
        </w:rPr>
        <w:t xml:space="preserve"> of ocean water </w:t>
      </w:r>
      <w:r w:rsidRPr="003051EE">
        <w:rPr>
          <w:highlight w:val="magenta"/>
          <w:u w:val="single"/>
        </w:rPr>
        <w:t>at</w:t>
      </w:r>
      <w:r w:rsidRPr="00A11DB8">
        <w:rPr>
          <w:u w:val="single"/>
        </w:rPr>
        <w:t xml:space="preserve"> extreme </w:t>
      </w:r>
      <w:r w:rsidRPr="003051EE">
        <w:rPr>
          <w:highlight w:val="magenta"/>
          <w:u w:val="single"/>
        </w:rPr>
        <w:t xml:space="preserve">pH’s </w:t>
      </w:r>
      <w:r w:rsidRPr="003051EE">
        <w:rPr>
          <w:rStyle w:val="Emphasis"/>
          <w:highlight w:val="magenta"/>
        </w:rPr>
        <w:t>that will never occur globally</w:t>
      </w:r>
      <w:r w:rsidRPr="00CD4408">
        <w:rPr>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t>
      </w:r>
      <w:proofErr w:type="spellStart"/>
      <w:proofErr w:type="gramStart"/>
      <w:r w:rsidRPr="00CD4408">
        <w:rPr>
          <w:sz w:val="16"/>
        </w:rPr>
        <w:t>worlds</w:t>
      </w:r>
      <w:proofErr w:type="spellEnd"/>
      <w:proofErr w:type="gramEnd"/>
      <w:r w:rsidRPr="00CD4408">
        <w:rPr>
          <w:sz w:val="16"/>
        </w:rPr>
        <w:t xml:space="preserve"> oceans too.  </w:t>
      </w:r>
    </w:p>
    <w:p w:rsidR="00642D82" w:rsidRPr="00642D82" w:rsidRDefault="00642D82" w:rsidP="00642D82"/>
    <w:p w:rsidR="005742D9" w:rsidRPr="005742D9" w:rsidRDefault="005742D9" w:rsidP="005742D9"/>
    <w:p w:rsidR="005742D9" w:rsidRPr="005742D9" w:rsidRDefault="005742D9" w:rsidP="005742D9"/>
    <w:p w:rsidR="00A74C03" w:rsidRDefault="00FD2E87" w:rsidP="00E81D44">
      <w:pPr>
        <w:pStyle w:val="Heading1"/>
      </w:pPr>
      <w:proofErr w:type="spellStart"/>
      <w:proofErr w:type="gramStart"/>
      <w:r>
        <w:t>a</w:t>
      </w:r>
      <w:r w:rsidR="00FF2CC4">
        <w:t>sia</w:t>
      </w:r>
      <w:proofErr w:type="spellEnd"/>
      <w:proofErr w:type="gramEnd"/>
      <w:r w:rsidR="00FF2CC4">
        <w:t xml:space="preserve"> pivot </w:t>
      </w:r>
      <w:proofErr w:type="spellStart"/>
      <w:r w:rsidR="00FF2CC4">
        <w:t>extenstions</w:t>
      </w:r>
      <w:proofErr w:type="spellEnd"/>
    </w:p>
    <w:p w:rsidR="00FF2CC4" w:rsidRDefault="00FF2CC4" w:rsidP="00FF2CC4"/>
    <w:p w:rsidR="009860DF" w:rsidRDefault="009860DF" w:rsidP="00FF2CC4">
      <w:pPr>
        <w:pStyle w:val="Heading3"/>
      </w:pPr>
      <w:r>
        <w:t>2ac culture genocide add-on</w:t>
      </w:r>
    </w:p>
    <w:p w:rsidR="009860DF" w:rsidRDefault="009860DF" w:rsidP="009860DF"/>
    <w:p w:rsidR="009860DF" w:rsidRPr="00EE49FF" w:rsidRDefault="009860DF" w:rsidP="009860DF">
      <w:pPr>
        <w:pStyle w:val="Heading4"/>
        <w:rPr>
          <w:u w:val="single"/>
        </w:rPr>
      </w:pPr>
      <w:r>
        <w:t xml:space="preserve">US military war games in the Pacific are a form of </w:t>
      </w:r>
      <w:r w:rsidRPr="00EE49FF">
        <w:rPr>
          <w:u w:val="single"/>
        </w:rPr>
        <w:t>unacceptable cultural destruction</w:t>
      </w:r>
      <w:r>
        <w:t xml:space="preserve"> – they justify </w:t>
      </w:r>
      <w:r w:rsidRPr="00EE49FF">
        <w:rPr>
          <w:u w:val="single"/>
        </w:rPr>
        <w:t>endless violence against indigenous populations</w:t>
      </w:r>
      <w:r>
        <w:t xml:space="preserve"> which </w:t>
      </w:r>
      <w:r w:rsidRPr="00EE49FF">
        <w:rPr>
          <w:u w:val="single"/>
        </w:rPr>
        <w:t>must be rejected</w:t>
      </w:r>
    </w:p>
    <w:p w:rsidR="009860DF" w:rsidRDefault="009860DF" w:rsidP="009860DF">
      <w:r w:rsidRPr="00DD01F4">
        <w:rPr>
          <w:rStyle w:val="Style13ptBold"/>
        </w:rPr>
        <w:t>Bancroft-Hinchey 13</w:t>
      </w:r>
      <w:r>
        <w:t xml:space="preserve"> [Timothy, Global Research: Centre for Research on Globalization, independent research and media organization, October 28, 2013, “Militarization and War Games in the Pacific: America to Destroy Paradise Island,” </w:t>
      </w:r>
      <w:hyperlink r:id="rId52" w:history="1">
        <w:r w:rsidRPr="001D4F84">
          <w:rPr>
            <w:rStyle w:val="Hyperlink"/>
          </w:rPr>
          <w:t>http://www.globalresearch.ca/us-to-destroy-paradise-island/5355976</w:t>
        </w:r>
      </w:hyperlink>
      <w:r>
        <w:t>] WD</w:t>
      </w:r>
    </w:p>
    <w:p w:rsidR="009860DF" w:rsidRDefault="009860DF" w:rsidP="009860DF">
      <w:pPr>
        <w:rPr>
          <w:rStyle w:val="StyleUnderline"/>
        </w:rPr>
      </w:pPr>
      <w:r w:rsidRPr="00DD01F4">
        <w:rPr>
          <w:rStyle w:val="StyleUnderline"/>
          <w:highlight w:val="cyan"/>
        </w:rPr>
        <w:t xml:space="preserve">Pagan Island, an idyllic Pacific Island in the Marianas, home to </w:t>
      </w:r>
      <w:r w:rsidRPr="00DD01F4">
        <w:rPr>
          <w:rStyle w:val="Emphasis"/>
          <w:highlight w:val="cyan"/>
        </w:rPr>
        <w:t>thousands of species of flora and fauna</w:t>
      </w:r>
      <w:r w:rsidRPr="00DD01F4">
        <w:rPr>
          <w:rStyle w:val="StyleUnderline"/>
          <w:highlight w:val="cyan"/>
        </w:rPr>
        <w:t xml:space="preserve">, some of them unique, and enjoying a </w:t>
      </w:r>
      <w:r w:rsidRPr="00DD01F4">
        <w:rPr>
          <w:rStyle w:val="Emphasis"/>
          <w:highlight w:val="cyan"/>
        </w:rPr>
        <w:t>perfect ecological balance</w:t>
      </w:r>
      <w:r w:rsidRPr="00DD01F4">
        <w:rPr>
          <w:rStyle w:val="StyleUnderline"/>
          <w:highlight w:val="cyan"/>
        </w:rPr>
        <w:t xml:space="preserve">, is facing </w:t>
      </w:r>
      <w:r w:rsidRPr="00DD01F4">
        <w:rPr>
          <w:rStyle w:val="Emphasis"/>
          <w:highlight w:val="cyan"/>
        </w:rPr>
        <w:t>Armageddon</w:t>
      </w:r>
      <w:r w:rsidRPr="007C7874">
        <w:rPr>
          <w:rStyle w:val="StyleUnderline"/>
        </w:rPr>
        <w:t xml:space="preserve">: in March of this year </w:t>
      </w:r>
      <w:r w:rsidRPr="00DD01F4">
        <w:rPr>
          <w:rStyle w:val="StyleUnderline"/>
          <w:highlight w:val="cyan"/>
        </w:rPr>
        <w:t>the US military announced its intention to use the Island as a live-fire training range</w:t>
      </w:r>
      <w:r w:rsidRPr="007C7874">
        <w:rPr>
          <w:rStyle w:val="StyleUnderline"/>
        </w:rPr>
        <w:t xml:space="preserve">. In plain English, </w:t>
      </w:r>
      <w:r w:rsidRPr="00DD01F4">
        <w:rPr>
          <w:rStyle w:val="Emphasis"/>
          <w:highlight w:val="cyan"/>
        </w:rPr>
        <w:t>they plan to blast it to pieces</w:t>
      </w:r>
      <w:r w:rsidRPr="00DD01F4">
        <w:rPr>
          <w:rStyle w:val="StyleUnderline"/>
          <w:highlight w:val="cyan"/>
        </w:rPr>
        <w:t xml:space="preserve">. </w:t>
      </w:r>
      <w:r w:rsidRPr="00DD01F4">
        <w:rPr>
          <w:rStyle w:val="Emphasis"/>
          <w:highlight w:val="cyan"/>
        </w:rPr>
        <w:t>This is not the first time the US military will either take over an island or trash it, and then leave it uninhabitable for decades to come.</w:t>
      </w:r>
      <w:r w:rsidRPr="00DD01F4">
        <w:rPr>
          <w:rStyle w:val="StyleUnderline"/>
          <w:highlight w:val="cyan"/>
        </w:rPr>
        <w:t xml:space="preserve"> It has happened before, countless times. It happened in San </w:t>
      </w:r>
      <w:proofErr w:type="gramStart"/>
      <w:r w:rsidRPr="00DD01F4">
        <w:rPr>
          <w:rStyle w:val="StyleUnderline"/>
          <w:highlight w:val="cyan"/>
        </w:rPr>
        <w:t>Clemente,</w:t>
      </w:r>
      <w:proofErr w:type="gramEnd"/>
      <w:r w:rsidRPr="007C7874">
        <w:rPr>
          <w:rStyle w:val="StyleUnderline"/>
        </w:rPr>
        <w:t xml:space="preserve"> it happened in </w:t>
      </w:r>
      <w:r w:rsidRPr="00DD01F4">
        <w:rPr>
          <w:rStyle w:val="StyleUnderline"/>
          <w:highlight w:val="cyan"/>
        </w:rPr>
        <w:t>Diego Garcia</w:t>
      </w:r>
      <w:r w:rsidRPr="007C7874">
        <w:rPr>
          <w:rStyle w:val="StyleUnderline"/>
        </w:rPr>
        <w:t xml:space="preserve">, it happened in </w:t>
      </w:r>
      <w:proofErr w:type="spellStart"/>
      <w:r w:rsidRPr="00DD01F4">
        <w:rPr>
          <w:rStyle w:val="StyleUnderline"/>
          <w:highlight w:val="cyan"/>
        </w:rPr>
        <w:t>Vieques</w:t>
      </w:r>
      <w:proofErr w:type="spellEnd"/>
      <w:r w:rsidRPr="007C7874">
        <w:rPr>
          <w:rStyle w:val="StyleUnderline"/>
        </w:rPr>
        <w:t xml:space="preserve">, in </w:t>
      </w:r>
      <w:proofErr w:type="spellStart"/>
      <w:r w:rsidRPr="00DD01F4">
        <w:rPr>
          <w:rStyle w:val="StyleUnderline"/>
          <w:highlight w:val="cyan"/>
        </w:rPr>
        <w:t>Ka’ula</w:t>
      </w:r>
      <w:proofErr w:type="spellEnd"/>
      <w:r w:rsidRPr="007C7874">
        <w:rPr>
          <w:rStyle w:val="StyleUnderline"/>
        </w:rPr>
        <w:t xml:space="preserve">, in </w:t>
      </w:r>
      <w:proofErr w:type="spellStart"/>
      <w:r w:rsidRPr="00DD01F4">
        <w:rPr>
          <w:rStyle w:val="StyleUnderline"/>
          <w:highlight w:val="cyan"/>
        </w:rPr>
        <w:t>Kaho’olawe</w:t>
      </w:r>
      <w:proofErr w:type="spellEnd"/>
      <w:r w:rsidRPr="007C7874">
        <w:rPr>
          <w:rStyle w:val="StyleUnderline"/>
        </w:rPr>
        <w:t xml:space="preserve">, in </w:t>
      </w:r>
      <w:proofErr w:type="spellStart"/>
      <w:r w:rsidRPr="00DD01F4">
        <w:rPr>
          <w:rStyle w:val="StyleUnderline"/>
          <w:highlight w:val="cyan"/>
        </w:rPr>
        <w:t>Farallon</w:t>
      </w:r>
      <w:proofErr w:type="spellEnd"/>
      <w:r w:rsidRPr="00DD01F4">
        <w:rPr>
          <w:rStyle w:val="StyleUnderline"/>
          <w:highlight w:val="cyan"/>
        </w:rPr>
        <w:t xml:space="preserve"> de </w:t>
      </w:r>
      <w:proofErr w:type="spellStart"/>
      <w:r w:rsidRPr="00DD01F4">
        <w:rPr>
          <w:rStyle w:val="StyleUnderline"/>
          <w:highlight w:val="cyan"/>
        </w:rPr>
        <w:t>Medinilla</w:t>
      </w:r>
      <w:proofErr w:type="spellEnd"/>
      <w:r w:rsidRPr="007C7874">
        <w:rPr>
          <w:rStyle w:val="StyleUnderline"/>
        </w:rPr>
        <w:t xml:space="preserve">, in </w:t>
      </w:r>
      <w:proofErr w:type="spellStart"/>
      <w:r w:rsidRPr="00DD01F4">
        <w:rPr>
          <w:rStyle w:val="StyleUnderline"/>
          <w:highlight w:val="cyan"/>
        </w:rPr>
        <w:t>Kwajelein</w:t>
      </w:r>
      <w:proofErr w:type="spellEnd"/>
      <w:r w:rsidRPr="00DD01F4">
        <w:rPr>
          <w:rStyle w:val="StyleUnderline"/>
          <w:highlight w:val="cyan"/>
        </w:rPr>
        <w:t xml:space="preserve">, </w:t>
      </w:r>
      <w:proofErr w:type="spellStart"/>
      <w:r w:rsidRPr="00DD01F4">
        <w:rPr>
          <w:rStyle w:val="StyleUnderline"/>
          <w:highlight w:val="cyan"/>
        </w:rPr>
        <w:t>Enewetak</w:t>
      </w:r>
      <w:proofErr w:type="spellEnd"/>
      <w:r w:rsidRPr="00DD01F4">
        <w:rPr>
          <w:rStyle w:val="StyleUnderline"/>
          <w:highlight w:val="cyan"/>
        </w:rPr>
        <w:t xml:space="preserve"> and Bikini.</w:t>
      </w:r>
      <w:r w:rsidRPr="007C7874">
        <w:rPr>
          <w:rStyle w:val="StyleUnderline"/>
        </w:rPr>
        <w:t xml:space="preserve"> Now it is the turn of Pagan</w:t>
      </w:r>
      <w:r w:rsidRPr="00EE49FF">
        <w:rPr>
          <w:sz w:val="16"/>
        </w:rPr>
        <w:t xml:space="preserve"> (pa-</w:t>
      </w:r>
      <w:proofErr w:type="spellStart"/>
      <w:r w:rsidRPr="00EE49FF">
        <w:rPr>
          <w:sz w:val="16"/>
        </w:rPr>
        <w:t>gán</w:t>
      </w:r>
      <w:proofErr w:type="spellEnd"/>
      <w:r w:rsidRPr="00EE49FF">
        <w:rPr>
          <w:sz w:val="16"/>
        </w:rPr>
        <w:t xml:space="preserve">) </w:t>
      </w:r>
      <w:proofErr w:type="spellStart"/>
      <w:r w:rsidRPr="007C7874">
        <w:rPr>
          <w:rStyle w:val="StyleUnderline"/>
        </w:rPr>
        <w:t>Island</w:t>
      </w:r>
      <w:r w:rsidRPr="00EE49FF">
        <w:rPr>
          <w:sz w:val="16"/>
        </w:rPr>
        <w:t>.</w:t>
      </w:r>
      <w:r w:rsidRPr="007C7874">
        <w:rPr>
          <w:rStyle w:val="StyleUnderline"/>
        </w:rPr>
        <w:t>On</w:t>
      </w:r>
      <w:proofErr w:type="spellEnd"/>
      <w:r w:rsidRPr="007C7874">
        <w:rPr>
          <w:rStyle w:val="StyleUnderline"/>
        </w:rPr>
        <w:t xml:space="preserve"> March 14 this year </w:t>
      </w:r>
      <w:r w:rsidRPr="00DD01F4">
        <w:rPr>
          <w:rStyle w:val="StyleUnderline"/>
          <w:highlight w:val="cyan"/>
        </w:rPr>
        <w:t>the Department of the Navy made a statement</w:t>
      </w:r>
      <w:r w:rsidRPr="007C7874">
        <w:rPr>
          <w:rStyle w:val="StyleUnderline"/>
        </w:rPr>
        <w:t xml:space="preserve"> </w:t>
      </w:r>
      <w:r w:rsidRPr="00EE49FF">
        <w:rPr>
          <w:sz w:val="16"/>
        </w:rPr>
        <w:t xml:space="preserve">in the Federal Register </w:t>
      </w:r>
      <w:r w:rsidRPr="00DD01F4">
        <w:rPr>
          <w:rStyle w:val="StyleUnderline"/>
          <w:highlight w:val="cyan"/>
        </w:rPr>
        <w:t>of its intention</w:t>
      </w:r>
      <w:r w:rsidRPr="00DD01F4">
        <w:rPr>
          <w:rStyle w:val="StyleUnderline"/>
        </w:rPr>
        <w:t xml:space="preserve"> “to prepare the Commonwealth</w:t>
      </w:r>
      <w:r w:rsidRPr="007C7874">
        <w:rPr>
          <w:rStyle w:val="StyleUnderline"/>
        </w:rPr>
        <w:t xml:space="preserve"> of the Northern Mariana Islands Joint Military Training</w:t>
      </w:r>
      <w:r w:rsidRPr="00EE49FF">
        <w:rPr>
          <w:sz w:val="16"/>
        </w:rPr>
        <w:t xml:space="preserve"> Environmental Impact Statement/Overseas Environmental Impact Statement… </w:t>
      </w:r>
      <w:r w:rsidRPr="00DD01F4">
        <w:rPr>
          <w:rStyle w:val="StyleUnderline"/>
          <w:highlight w:val="cyan"/>
        </w:rPr>
        <w:t>to establish a series of live-fire and maneuver Ranges</w:t>
      </w:r>
      <w:r w:rsidRPr="007C7874">
        <w:rPr>
          <w:rStyle w:val="StyleUnderline"/>
        </w:rPr>
        <w:t xml:space="preserve"> </w:t>
      </w:r>
      <w:r w:rsidRPr="00DD01F4">
        <w:rPr>
          <w:rStyle w:val="StyleUnderline"/>
          <w:highlight w:val="cyan"/>
        </w:rPr>
        <w:t>and Training Areas</w:t>
      </w:r>
      <w:r w:rsidRPr="00EE49FF">
        <w:rPr>
          <w:sz w:val="16"/>
        </w:rPr>
        <w:t xml:space="preserve"> (RTAs) </w:t>
      </w:r>
      <w:r w:rsidRPr="00DD01F4">
        <w:rPr>
          <w:rStyle w:val="StyleUnderline"/>
          <w:highlight w:val="cyan"/>
        </w:rPr>
        <w:t>within the</w:t>
      </w:r>
      <w:r w:rsidRPr="007C7874">
        <w:rPr>
          <w:rStyle w:val="StyleUnderline"/>
        </w:rPr>
        <w:t xml:space="preserve"> Commonwealth of the Northern </w:t>
      </w:r>
      <w:r w:rsidRPr="00DD01F4">
        <w:rPr>
          <w:rStyle w:val="StyleUnderline"/>
          <w:highlight w:val="cyan"/>
        </w:rPr>
        <w:t>Mariana Islands</w:t>
      </w:r>
      <w:r w:rsidRPr="00EE49FF">
        <w:rPr>
          <w:sz w:val="16"/>
        </w:rPr>
        <w:t xml:space="preserve"> (CNMI) to meet this purpose.” (1) </w:t>
      </w:r>
      <w:r w:rsidRPr="00DD01F4">
        <w:rPr>
          <w:rStyle w:val="StyleUnderline"/>
        </w:rPr>
        <w:t>The entire island will be used</w:t>
      </w:r>
      <w:r w:rsidRPr="00EE49FF">
        <w:rPr>
          <w:sz w:val="16"/>
        </w:rPr>
        <w:t>, according to the documentation: “</w:t>
      </w:r>
      <w:r w:rsidRPr="00DD01F4">
        <w:rPr>
          <w:rStyle w:val="StyleUnderline"/>
          <w:highlight w:val="cyan"/>
        </w:rPr>
        <w:t>The U.S. military intends to use the entire island with a full spectrum of weapons and joint training activities</w:t>
      </w:r>
      <w:r w:rsidRPr="00EE49FF">
        <w:rPr>
          <w:sz w:val="16"/>
        </w:rPr>
        <w:t xml:space="preserve">.” (2) So, </w:t>
      </w:r>
      <w:r w:rsidRPr="00DD01F4">
        <w:rPr>
          <w:rStyle w:val="StyleUnderline"/>
          <w:highlight w:val="cyan"/>
        </w:rPr>
        <w:t xml:space="preserve">goodbye to the </w:t>
      </w:r>
      <w:r w:rsidRPr="00DD01F4">
        <w:rPr>
          <w:rStyle w:val="Emphasis"/>
          <w:highlight w:val="cyan"/>
        </w:rPr>
        <w:t>unique species which have inhabited this paradise for thousands of years</w:t>
      </w:r>
      <w:r w:rsidRPr="00DD01F4">
        <w:rPr>
          <w:rStyle w:val="StyleUnderline"/>
          <w:highlight w:val="cyan"/>
        </w:rPr>
        <w:t xml:space="preserve"> and goodbye to the </w:t>
      </w:r>
      <w:r w:rsidRPr="00DD01F4">
        <w:rPr>
          <w:rStyle w:val="Emphasis"/>
          <w:highlight w:val="cyan"/>
        </w:rPr>
        <w:t>livelihoods of the Pagan Islanders, the indigenous population which has lived with and beside the endemic species in harmony for three thousand years</w:t>
      </w:r>
      <w:r w:rsidRPr="00DD01F4">
        <w:rPr>
          <w:rStyle w:val="StyleUnderline"/>
          <w:highlight w:val="cyan"/>
        </w:rPr>
        <w:t>. How many of the island’s rare birds, bats, insects and plants could be destroyed by toxins or by bombing campaigns?</w:t>
      </w:r>
    </w:p>
    <w:p w:rsidR="009860DF" w:rsidRPr="00FC3648" w:rsidRDefault="009860DF" w:rsidP="009860DF">
      <w:pPr>
        <w:pStyle w:val="Heading4"/>
        <w:rPr>
          <w:u w:val="single"/>
        </w:rPr>
      </w:pPr>
      <w:r w:rsidRPr="00DD01F4">
        <w:t xml:space="preserve">Preservation of the cultures of indigenous peoples is </w:t>
      </w:r>
      <w:r w:rsidRPr="00FC3648">
        <w:rPr>
          <w:u w:val="single"/>
        </w:rPr>
        <w:t>necessary to solve extinction</w:t>
      </w:r>
    </w:p>
    <w:p w:rsidR="009860DF" w:rsidRPr="00DD01F4" w:rsidRDefault="009860DF" w:rsidP="009860DF">
      <w:r w:rsidRPr="00DD01F4">
        <w:rPr>
          <w:rStyle w:val="Style13ptBold"/>
        </w:rPr>
        <w:t>Weatherford 94</w:t>
      </w:r>
      <w:r>
        <w:t xml:space="preserve"> [Jack, a</w:t>
      </w:r>
      <w:r w:rsidRPr="00DD01F4">
        <w:t xml:space="preserve">nthropologist, </w:t>
      </w:r>
      <w:r>
        <w:t>“</w:t>
      </w:r>
      <w:r w:rsidRPr="00DD01F4">
        <w:t>Savages and Civilization:</w:t>
      </w:r>
      <w:r>
        <w:t xml:space="preserve"> Who Will Survive</w:t>
      </w:r>
      <w:proofErr w:type="gramStart"/>
      <w:r>
        <w:t>?,</w:t>
      </w:r>
      <w:proofErr w:type="gramEnd"/>
      <w:r>
        <w:t>” p. 287-291] WD</w:t>
      </w:r>
    </w:p>
    <w:p w:rsidR="009860DF" w:rsidRPr="00493E70" w:rsidRDefault="009860DF" w:rsidP="009860DF">
      <w:pPr>
        <w:rPr>
          <w:sz w:val="16"/>
        </w:rPr>
      </w:pPr>
      <w:r w:rsidRPr="00DD01F4">
        <w:rPr>
          <w:sz w:val="16"/>
        </w:rPr>
        <w:t xml:space="preserve">Today we have no local and regional civilizations.  </w:t>
      </w:r>
      <w:r w:rsidRPr="00DD01F4">
        <w:rPr>
          <w:rStyle w:val="StyleUnderline"/>
          <w:highlight w:val="cyan"/>
        </w:rPr>
        <w:t>The world now stands united</w:t>
      </w:r>
      <w:r w:rsidRPr="00DD01F4">
        <w:rPr>
          <w:rStyle w:val="StyleUnderline"/>
        </w:rPr>
        <w:t xml:space="preserve"> in a single, global civilization. </w:t>
      </w:r>
      <w:r w:rsidRPr="00FC3648">
        <w:rPr>
          <w:rStyle w:val="Emphasis"/>
          <w:highlight w:val="cyan"/>
        </w:rPr>
        <w:t>Collapse in one part could trigger a chain reaction that may</w:t>
      </w:r>
      <w:r w:rsidRPr="00FC3648">
        <w:rPr>
          <w:rStyle w:val="Emphasis"/>
        </w:rPr>
        <w:t xml:space="preserve"> well </w:t>
      </w:r>
      <w:r w:rsidRPr="00FC3648">
        <w:rPr>
          <w:rStyle w:val="Emphasis"/>
          <w:highlight w:val="cyan"/>
        </w:rPr>
        <w:t>sweep away cities across the globe.</w:t>
      </w:r>
      <w:r w:rsidRPr="00DD01F4">
        <w:rPr>
          <w:sz w:val="16"/>
        </w:rPr>
        <w:t xml:space="preserve">  Will the fate of </w:t>
      </w:r>
      <w:proofErr w:type="spellStart"/>
      <w:r w:rsidRPr="00DD01F4">
        <w:rPr>
          <w:sz w:val="16"/>
        </w:rPr>
        <w:t>Yaxchilán</w:t>
      </w:r>
      <w:proofErr w:type="spellEnd"/>
      <w:r w:rsidRPr="00DD01F4">
        <w:rPr>
          <w:sz w:val="16"/>
        </w:rPr>
        <w:t xml:space="preserve"> be the fate of all cities, of all civilization?  </w:t>
      </w:r>
      <w:r w:rsidRPr="00DD01F4">
        <w:rPr>
          <w:rStyle w:val="StyleUnderline"/>
        </w:rPr>
        <w:t>Are they doomed to rise, flourish, and then fall back into the earth from which they came</w:t>
      </w:r>
      <w:r w:rsidRPr="00DD01F4">
        <w:rPr>
          <w:sz w:val="16"/>
        </w:rPr>
        <w:t xml:space="preserve">? Whether we take an optimistic view or a pessimistic one, </w:t>
      </w:r>
      <w:r w:rsidRPr="00DD01F4">
        <w:rPr>
          <w:rStyle w:val="StyleUnderline"/>
        </w:rPr>
        <w:t>it seems clear that we stand now at the conclusion of a great age of human history.</w:t>
      </w:r>
      <w:r w:rsidRPr="00DD01F4">
        <w:rPr>
          <w:sz w:val="16"/>
        </w:rPr>
        <w:t xml:space="preserve">  This ten-thousand-year episode seems to be coming to an end, winding down.  For now, it appears that civilization has won out over all other ways of life.  </w:t>
      </w:r>
      <w:r w:rsidRPr="00FC3648">
        <w:rPr>
          <w:rStyle w:val="StyleUnderline"/>
          <w:highlight w:val="cyan"/>
        </w:rPr>
        <w:t>Civilized people have defeated the tribal people of the world who have been killed or scattered.</w:t>
      </w:r>
      <w:r w:rsidRPr="00DD01F4">
        <w:rPr>
          <w:rStyle w:val="StyleUnderline"/>
        </w:rPr>
        <w:t xml:space="preserve">  But just at the moment when victory seems in the air for civilization,</w:t>
      </w:r>
      <w:r w:rsidRPr="00DD01F4">
        <w:rPr>
          <w:sz w:val="16"/>
        </w:rPr>
        <w:t xml:space="preserve"> just at the moment when it has defeated all external foes and made itself master of the world, without any competing system to rival it, </w:t>
      </w:r>
      <w:r w:rsidRPr="00DD01F4">
        <w:rPr>
          <w:rStyle w:val="StyleUnderline"/>
        </w:rPr>
        <w:t>civilization seems to be in worse danger than ever before.</w:t>
      </w:r>
      <w:r w:rsidRPr="00DD01F4">
        <w:rPr>
          <w:sz w:val="16"/>
        </w:rPr>
        <w:t xml:space="preserve">  </w:t>
      </w:r>
      <w:r w:rsidRPr="00DD01F4">
        <w:rPr>
          <w:rStyle w:val="StyleUnderline"/>
        </w:rPr>
        <w:t xml:space="preserve">No longer in fear of enemies from outside, </w:t>
      </w:r>
      <w:r w:rsidRPr="00FC3648">
        <w:rPr>
          <w:rStyle w:val="Emphasis"/>
          <w:highlight w:val="cyan"/>
        </w:rPr>
        <w:t>civilization seems more vulnerable than ever to enemies from within</w:t>
      </w:r>
      <w:r w:rsidRPr="00DD01F4">
        <w:rPr>
          <w:rStyle w:val="StyleUnderline"/>
        </w:rPr>
        <w:t>.</w:t>
      </w:r>
      <w:r w:rsidRPr="00DD01F4">
        <w:rPr>
          <w:sz w:val="16"/>
        </w:rPr>
        <w:t xml:space="preserve">  It has become a victim of its own success.  In its quest for dominance, civilization chewed up the forest, leeched the soil, stripped the plains, clogged the rivers, mined the mountains, polluted the oceans, and fouled the air</w:t>
      </w:r>
      <w:r w:rsidRPr="00DD01F4">
        <w:rPr>
          <w:rStyle w:val="StyleUnderline"/>
        </w:rPr>
        <w:t>.  In the process of progress, civilization destroyed one species of plant and animal after another</w:t>
      </w:r>
      <w:r w:rsidRPr="00DD01F4">
        <w:rPr>
          <w:sz w:val="16"/>
        </w:rPr>
        <w:t xml:space="preserve">.  Propelled by the gospel of agriculture, </w:t>
      </w:r>
      <w:r w:rsidRPr="00DD01F4">
        <w:rPr>
          <w:rStyle w:val="StyleUnderline"/>
        </w:rPr>
        <w:t>civilization moved forcefully across the globe, but it soon began to die of exhaustion, leaving millions of humans to starve</w:t>
      </w:r>
      <w:r w:rsidRPr="00DD01F4">
        <w:rPr>
          <w:sz w:val="16"/>
        </w:rPr>
        <w:t>.  Some of the oldest places in the agricultural world became some of the first to collapse</w:t>
      </w:r>
      <w:r w:rsidRPr="00FC3648">
        <w:rPr>
          <w:sz w:val="16"/>
          <w:szCs w:val="16"/>
        </w:rPr>
        <w:t xml:space="preserve">.  </w:t>
      </w:r>
      <w:r w:rsidRPr="00DD01F4">
        <w:rPr>
          <w:rStyle w:val="StyleUnderline"/>
          <w:highlight w:val="cyan"/>
        </w:rPr>
        <w:t>Just as it seems to have completed its victory over tribal people, the nation-state has begun to dissolve</w:t>
      </w:r>
      <w:r w:rsidRPr="00DD01F4">
        <w:rPr>
          <w:sz w:val="16"/>
        </w:rPr>
        <w:t xml:space="preserve">.  Breaking apart into ethnic chunks and cultural enclaves, the number of states has multiplied in the twentieth century to the point that the concept of a nation-state itself starts to deteriorate.  </w:t>
      </w:r>
      <w:r w:rsidRPr="00FC3648">
        <w:rPr>
          <w:rStyle w:val="Emphasis"/>
          <w:highlight w:val="cyan"/>
        </w:rPr>
        <w:t>The nation-state absorbed the remaining tribal people but has proven incapable of incorporating them fully into the national society</w:t>
      </w:r>
      <w:r w:rsidRPr="00DD01F4">
        <w:rPr>
          <w:rStyle w:val="StyleUnderline"/>
        </w:rPr>
        <w:t xml:space="preserve"> as equal members</w:t>
      </w:r>
      <w:r w:rsidRPr="00DD01F4">
        <w:rPr>
          <w:sz w:val="16"/>
        </w:rPr>
        <w:t xml:space="preserve">.  The state swallowed them up but could not digest them.  The state could destroy the old languages and cultures, and it easily divided and even relocated whole nations.  But the state proved far less effective at incorporating the detribalized people into the new national culture.  </w:t>
      </w:r>
      <w:r w:rsidRPr="00DD01F4">
        <w:rPr>
          <w:rStyle w:val="StyleUnderline"/>
        </w:rPr>
        <w:t>Even though the state expanded across the frontier, it could not make the frontier disappear.</w:t>
      </w:r>
      <w:r w:rsidRPr="00DD01F4">
        <w:rPr>
          <w:sz w:val="16"/>
        </w:rPr>
        <w:t xml:space="preserve">  The frontier moved into the urban areas with the detribalized masses of defeated nations, emancipated slaves, and exploited laborers.  After ten thousand years of struggle, humans may have been left with a Pyrrhic victory whose cost may be much greater than its benefits.  </w:t>
      </w:r>
      <w:r w:rsidRPr="00DD01F4">
        <w:rPr>
          <w:rStyle w:val="StyleUnderline"/>
        </w:rPr>
        <w:t>Now that the victory has been won, we stoop under the burdensome costs and damages to a world that we may not be able to heal or repair.  Unable to cope with the rapidly changing natural, social, and cultural environment that civilization made, we see the collapse of the social institutions of the city and the state that brought us this far</w:t>
      </w:r>
      <w:r w:rsidRPr="00DD01F4">
        <w:rPr>
          <w:sz w:val="16"/>
        </w:rPr>
        <w:t>.  The cities and institutions of civilization have now become social dinosaurs.  Even though we may look back with pride over the last ten thousand years of evolution and cite the massive number of humans and the ability of human society and the city to feed and care for all of them, one major fluctuation in the world might easily end all of that</w:t>
      </w:r>
      <w:r w:rsidRPr="00DD01F4">
        <w:rPr>
          <w:rStyle w:val="StyleUnderline"/>
        </w:rPr>
        <w:t>.  The civilization we have built stretches like a delicate and fragile membrane on this Earth.  It will not require anything as dramatic as a collision with a giant asteroid to destroy civilization</w:t>
      </w:r>
      <w:r w:rsidRPr="00DD01F4">
        <w:rPr>
          <w:sz w:val="16"/>
        </w:rPr>
        <w:t xml:space="preserve">.  Civilization seems perfectly capable of creating its own Armageddon.  During the twentieth century, </w:t>
      </w:r>
      <w:proofErr w:type="gramStart"/>
      <w:r w:rsidRPr="00DD01F4">
        <w:rPr>
          <w:sz w:val="16"/>
        </w:rPr>
        <w:t>civilization experience</w:t>
      </w:r>
      <w:proofErr w:type="gramEnd"/>
      <w:r w:rsidRPr="00DD01F4">
        <w:rPr>
          <w:sz w:val="16"/>
        </w:rPr>
        <w:t xml:space="preserve"> a number of major scares, a series of warning shots.  Civilization proved capable of waging world war on itself.  Toward that end, we developed nuclear energy and came close to provoking a nuclear holocaust, and we may well do so yet.  When we survived World War I, then World War II, and finally the nuclear threat of the Cold War, we felt safe.  When catastrophe did not follow the warning, we felt relief, as though the danger had passed, but </w:t>
      </w:r>
      <w:r w:rsidRPr="00DD01F4">
        <w:rPr>
          <w:rStyle w:val="StyleUnderline"/>
        </w:rPr>
        <w:t>danger still approaches us. Civilization experienced several “super plagues” ranging from the devastating world influenza epidemic early in the century to AIDS at the close of the century.  These may be only weak harbingers of the epidemics and plagues to come</w:t>
      </w:r>
      <w:r w:rsidRPr="00DD01F4">
        <w:rPr>
          <w:sz w:val="16"/>
        </w:rPr>
        <w:t xml:space="preserve">.  Even as life expectancy in most countries has continued to climb throughout the twentieth century, </w:t>
      </w:r>
      <w:r w:rsidRPr="00DD01F4">
        <w:rPr>
          <w:rStyle w:val="StyleUnderline"/>
        </w:rPr>
        <w:t>diseases from cancer to syphilis have grown stronger and more deadly</w:t>
      </w:r>
      <w:r w:rsidRPr="00DD01F4">
        <w:rPr>
          <w:sz w:val="16"/>
        </w:rPr>
        <w:t xml:space="preserve">.  If war or new plagues do not bring down civilization, it might easily collapse as a result of environmental degradation and the disruption of productive agricultural lands.  </w:t>
      </w:r>
      <w:r w:rsidRPr="00DD01F4">
        <w:rPr>
          <w:rStyle w:val="StyleUnderline"/>
        </w:rPr>
        <w:t>If the great collapse comes, it might well come from something that we do not yet suspect.</w:t>
      </w:r>
      <w:r w:rsidRPr="00DD01F4">
        <w:rPr>
          <w:sz w:val="16"/>
        </w:rPr>
        <w:t xml:space="preserve">  Perhaps war, disease, famine, and environmental degradation will be only parts of the process and not the causes.  Today all of us are unquestionably part of a global society, but that common membership does not produce cultural uniformity around the globe.  The challenge now facing us is to live in harmony without living in uniformity, to be united by some forces such as worldwide commerce, pop culture, and communications, but to remain peacefully different in other areas such as religion and ethnicity.  </w:t>
      </w:r>
      <w:r w:rsidRPr="00DD01F4">
        <w:rPr>
          <w:rStyle w:val="StyleUnderline"/>
        </w:rPr>
        <w:t xml:space="preserve">We need to share some values such as a commitment to fundamental human rights and basic rules of interaction, but </w:t>
      </w:r>
      <w:r w:rsidRPr="00DD01F4">
        <w:rPr>
          <w:rStyle w:val="StyleUnderline"/>
          <w:highlight w:val="cyan"/>
        </w:rPr>
        <w:t>we can be wildly different in</w:t>
      </w:r>
      <w:r w:rsidRPr="00DD01F4">
        <w:rPr>
          <w:rStyle w:val="StyleUnderline"/>
        </w:rPr>
        <w:t xml:space="preserve"> other </w:t>
      </w:r>
      <w:r w:rsidRPr="00DD01F4">
        <w:rPr>
          <w:rStyle w:val="StyleUnderline"/>
          <w:highlight w:val="cyan"/>
        </w:rPr>
        <w:t>areas such as life-styles, spirituality, musical tastes, and community life</w:t>
      </w:r>
      <w:r w:rsidRPr="00DD01F4">
        <w:rPr>
          <w:sz w:val="16"/>
        </w:rPr>
        <w:t>.  We need to find a way for all of us to walk in two worlds at once, to be part of the world culture, without sacrificing the cultural heritage of our own families and traditions</w:t>
      </w:r>
      <w:r w:rsidRPr="00DD01F4">
        <w:rPr>
          <w:rStyle w:val="StyleUnderline"/>
        </w:rPr>
        <w:t xml:space="preserve">.  At the same time </w:t>
      </w:r>
      <w:r w:rsidRPr="00DD01F4">
        <w:rPr>
          <w:rStyle w:val="StyleUnderline"/>
          <w:highlight w:val="cyan"/>
        </w:rPr>
        <w:t>we need to find ways to allow other people to walk in two worlds</w:t>
      </w:r>
      <w:r w:rsidRPr="00DD01F4">
        <w:rPr>
          <w:rStyle w:val="StyleUnderline"/>
        </w:rPr>
        <w:t xml:space="preserve">, or perhaps even to walk in four or five worlds at once. We cannot go backwards in history and change one hour or one moment, but </w:t>
      </w:r>
      <w:r w:rsidRPr="00DD01F4">
        <w:rPr>
          <w:rStyle w:val="StyleUnderline"/>
          <w:highlight w:val="cyan"/>
        </w:rPr>
        <w:t>we do have the power to change the present and thus</w:t>
      </w:r>
      <w:r w:rsidRPr="00DD01F4">
        <w:rPr>
          <w:rStyle w:val="StyleUnderline"/>
        </w:rPr>
        <w:t xml:space="preserve"> alter </w:t>
      </w:r>
      <w:r w:rsidRPr="00DD01F4">
        <w:rPr>
          <w:rStyle w:val="StyleUnderline"/>
          <w:highlight w:val="cyan"/>
        </w:rPr>
        <w:t xml:space="preserve">the future.  </w:t>
      </w:r>
      <w:r w:rsidRPr="00FC3648">
        <w:rPr>
          <w:rStyle w:val="Emphasis"/>
          <w:highlight w:val="cyan"/>
        </w:rPr>
        <w:t>The first step in that process should come by respecting the mutual right of all people to survive with dignity</w:t>
      </w:r>
      <w:r w:rsidRPr="00DD01F4">
        <w:rPr>
          <w:rStyle w:val="StyleUnderline"/>
        </w:rPr>
        <w:t xml:space="preserve"> and to control their own destinies </w:t>
      </w:r>
      <w:r w:rsidRPr="00FC3648">
        <w:rPr>
          <w:rStyle w:val="Emphasis"/>
          <w:highlight w:val="cyan"/>
        </w:rPr>
        <w:t>without surrendering their cultures</w:t>
      </w:r>
      <w:r w:rsidRPr="00DD01F4">
        <w:rPr>
          <w:sz w:val="16"/>
        </w:rPr>
        <w:t xml:space="preserve">.  The aborigines of Australia, the Tibetans of China, the </w:t>
      </w:r>
      <w:proofErr w:type="spellStart"/>
      <w:r w:rsidRPr="00DD01F4">
        <w:rPr>
          <w:sz w:val="16"/>
        </w:rPr>
        <w:t>Lacandon</w:t>
      </w:r>
      <w:proofErr w:type="spellEnd"/>
      <w:r w:rsidRPr="00DD01F4">
        <w:rPr>
          <w:sz w:val="16"/>
        </w:rPr>
        <w:t xml:space="preserve"> of Mexico, the </w:t>
      </w:r>
      <w:proofErr w:type="spellStart"/>
      <w:r w:rsidRPr="00DD01F4">
        <w:rPr>
          <w:sz w:val="16"/>
        </w:rPr>
        <w:t>Tuareg</w:t>
      </w:r>
      <w:proofErr w:type="spellEnd"/>
      <w:r w:rsidRPr="00DD01F4">
        <w:rPr>
          <w:sz w:val="16"/>
        </w:rPr>
        <w:t xml:space="preserve"> of Mali, the Aleuts of Alaska, the Ainu of Japan, the Maori of New Zealand, the </w:t>
      </w:r>
      <w:proofErr w:type="spellStart"/>
      <w:r w:rsidRPr="00DD01F4">
        <w:rPr>
          <w:sz w:val="16"/>
        </w:rPr>
        <w:t>Aymara</w:t>
      </w:r>
      <w:proofErr w:type="spellEnd"/>
      <w:r w:rsidRPr="00DD01F4">
        <w:rPr>
          <w:sz w:val="16"/>
        </w:rPr>
        <w:t xml:space="preserve"> of Bolivia, and </w:t>
      </w:r>
      <w:r w:rsidRPr="00DD01F4">
        <w:rPr>
          <w:rStyle w:val="StyleUnderline"/>
        </w:rPr>
        <w:t>the millions of</w:t>
      </w:r>
      <w:r w:rsidRPr="00DD01F4">
        <w:rPr>
          <w:sz w:val="16"/>
        </w:rPr>
        <w:t xml:space="preserve"> </w:t>
      </w:r>
      <w:r w:rsidRPr="00DD01F4">
        <w:rPr>
          <w:rStyle w:val="StyleUnderline"/>
        </w:rPr>
        <w:t>other ethnic groups around the world deserve the same human rights and cultural dignity as suburbanites in Los Angeles</w:t>
      </w:r>
      <w:r w:rsidRPr="00DD01F4">
        <w:rPr>
          <w:sz w:val="16"/>
        </w:rPr>
        <w:t xml:space="preserve">, </w:t>
      </w:r>
      <w:r w:rsidRPr="00DD01F4">
        <w:rPr>
          <w:rStyle w:val="StyleUnderline"/>
        </w:rPr>
        <w:t>bureaucrats in London, bankers in Paris, reporters in Atlanta</w:t>
      </w:r>
      <w:r w:rsidRPr="00DD01F4">
        <w:rPr>
          <w:sz w:val="16"/>
        </w:rPr>
        <w:t xml:space="preserve">, marketing executives in Vancouver, artists in Berlin, surfers in Sydney, or industrialists in Tokyo.  In recent centuries, Western civilization has played the leading role on the stage of human history.  We should not mistake this one act for the whole drama of human history, nor should we assume that the present act is the final one just because it is before us at the moment.  Much came before us, and much remains yet to be enacted.  </w:t>
      </w:r>
      <w:r w:rsidRPr="00DD01F4">
        <w:rPr>
          <w:rStyle w:val="StyleUnderline"/>
        </w:rPr>
        <w:t>We must recognize the value of all people not merely out of nostalgic sentiment for the oppressed or merely to keep them like exhibits in a nature park.</w:t>
      </w:r>
      <w:r w:rsidRPr="00DD01F4">
        <w:rPr>
          <w:sz w:val="16"/>
        </w:rPr>
        <w:t xml:space="preserve">  </w:t>
      </w:r>
      <w:r w:rsidRPr="00DD01F4">
        <w:rPr>
          <w:rStyle w:val="StyleUnderline"/>
        </w:rPr>
        <w:t>We must recognize their rights and value because</w:t>
      </w:r>
      <w:r w:rsidRPr="00EE49FF">
        <w:rPr>
          <w:rStyle w:val="StyleUnderline"/>
        </w:rPr>
        <w:t xml:space="preserve"> </w:t>
      </w:r>
      <w:r w:rsidRPr="00FC3648">
        <w:rPr>
          <w:rStyle w:val="Emphasis"/>
          <w:highlight w:val="cyan"/>
        </w:rPr>
        <w:t xml:space="preserve">we </w:t>
      </w:r>
      <w:r w:rsidRPr="00FC3648">
        <w:rPr>
          <w:rStyle w:val="Emphasis"/>
        </w:rPr>
        <w:t>may</w:t>
      </w:r>
      <w:r w:rsidRPr="00FC3648">
        <w:rPr>
          <w:rStyle w:val="Emphasis"/>
          <w:highlight w:val="cyan"/>
        </w:rPr>
        <w:t xml:space="preserve"> need the combined knowledge of all cultures if we are to overcome the problems that now threaten to overwhelm us.</w:t>
      </w:r>
      <w:r w:rsidRPr="00FC3648">
        <w:rPr>
          <w:rStyle w:val="Emphasis"/>
        </w:rPr>
        <w:t xml:space="preserve"> </w:t>
      </w:r>
      <w:r w:rsidRPr="00DD01F4">
        <w:rPr>
          <w:rStyle w:val="StyleUnderline"/>
        </w:rPr>
        <w:t xml:space="preserve"> At first glance, the Aleuts who hunt seals on isolated islands in the Bering Sea may seem like unimportant actors on the world stage of today, but their ancestors once played a vital role in human survival of the Ice Age</w:t>
      </w:r>
      <w:r w:rsidRPr="00DD01F4">
        <w:rPr>
          <w:sz w:val="16"/>
        </w:rPr>
        <w:t xml:space="preserve">.  </w:t>
      </w:r>
      <w:r w:rsidRPr="00DD01F4">
        <w:rPr>
          <w:rStyle w:val="StyleUnderline"/>
        </w:rPr>
        <w:t>The Quechua woman</w:t>
      </w:r>
      <w:r w:rsidRPr="00DD01F4">
        <w:rPr>
          <w:sz w:val="16"/>
        </w:rPr>
        <w:t xml:space="preserve"> sitting in the dusty market of </w:t>
      </w:r>
      <w:proofErr w:type="spellStart"/>
      <w:r w:rsidRPr="00DD01F4">
        <w:rPr>
          <w:sz w:val="16"/>
        </w:rPr>
        <w:t>Cochamba</w:t>
      </w:r>
      <w:proofErr w:type="spellEnd"/>
      <w:r w:rsidRPr="00DD01F4">
        <w:rPr>
          <w:sz w:val="16"/>
        </w:rPr>
        <w:t xml:space="preserve"> may seem backward and insignificant, but her </w:t>
      </w:r>
      <w:r w:rsidRPr="00DD01F4">
        <w:rPr>
          <w:rStyle w:val="StyleUnderline"/>
        </w:rPr>
        <w:t xml:space="preserve">ancestors led the way into an agricultural revolution from which we still benefit.  </w:t>
      </w:r>
      <w:r w:rsidRPr="00FC3648">
        <w:rPr>
          <w:rStyle w:val="Emphasis"/>
          <w:highlight w:val="cyan"/>
        </w:rPr>
        <w:t>Because we do not know the problems that lie ahead of us, we do not know which set of human skills or which cultural perspective we will need</w:t>
      </w:r>
      <w:r w:rsidRPr="00FC3648">
        <w:rPr>
          <w:rStyle w:val="Emphasis"/>
        </w:rPr>
        <w:t>.</w:t>
      </w:r>
      <w:r w:rsidRPr="00DD01F4">
        <w:rPr>
          <w:sz w:val="16"/>
        </w:rPr>
        <w:t xml:space="preserve">  The coming age of human history threatens to be one of cultural conflicts between and within countries, conflicts that rip cities apart.  If we continue down the same path that we now tread, the problems visible today in Tibet or Mexico may seem trifling compared with the conflicts yet to come</w:t>
      </w:r>
      <w:r w:rsidRPr="00DD01F4">
        <w:rPr>
          <w:rStyle w:val="StyleUnderline"/>
        </w:rPr>
        <w:t xml:space="preserve">.  If we cannot change our course, then our civilization too may become as dead as the stones of </w:t>
      </w:r>
      <w:proofErr w:type="spellStart"/>
      <w:r w:rsidRPr="00DD01F4">
        <w:rPr>
          <w:rStyle w:val="StyleUnderline"/>
        </w:rPr>
        <w:t>Yaxchilán</w:t>
      </w:r>
      <w:proofErr w:type="spellEnd"/>
      <w:r w:rsidRPr="00DD01F4">
        <w:rPr>
          <w:rStyle w:val="StyleUnderline"/>
        </w:rPr>
        <w:t>, and one day the descendants of some alien civilization will stare at our ruined cities and wonder why we disappeared.</w:t>
      </w:r>
    </w:p>
    <w:p w:rsidR="009860DF" w:rsidRPr="00DD01F4" w:rsidRDefault="009860DF" w:rsidP="009860DF">
      <w:pPr>
        <w:pStyle w:val="Heading4"/>
      </w:pPr>
      <w:r w:rsidRPr="00DD01F4">
        <w:t xml:space="preserve">Destruction of culture is the most perilous threat to humanity and </w:t>
      </w:r>
      <w:r w:rsidRPr="00E646FC">
        <w:rPr>
          <w:u w:val="single"/>
        </w:rPr>
        <w:t>all other existential problems</w:t>
      </w:r>
      <w:r>
        <w:t xml:space="preserve"> – i</w:t>
      </w:r>
      <w:r w:rsidRPr="00DD01F4">
        <w:t xml:space="preserve">t has </w:t>
      </w:r>
      <w:r w:rsidRPr="00E646FC">
        <w:rPr>
          <w:u w:val="single"/>
        </w:rPr>
        <w:t>intrinsic</w:t>
      </w:r>
      <w:r w:rsidRPr="00DD01F4">
        <w:t xml:space="preserve"> and </w:t>
      </w:r>
      <w:r w:rsidRPr="00E646FC">
        <w:rPr>
          <w:u w:val="single"/>
        </w:rPr>
        <w:t>utilitarian</w:t>
      </w:r>
      <w:r w:rsidRPr="00DD01F4">
        <w:t xml:space="preserve"> value</w:t>
      </w:r>
    </w:p>
    <w:p w:rsidR="009860DF" w:rsidRPr="00DD01F4" w:rsidRDefault="009860DF" w:rsidP="009860DF">
      <w:proofErr w:type="spellStart"/>
      <w:r w:rsidRPr="00DD01F4">
        <w:rPr>
          <w:rStyle w:val="Style13ptBold"/>
        </w:rPr>
        <w:t>Guruswamy</w:t>
      </w:r>
      <w:proofErr w:type="spellEnd"/>
      <w:r w:rsidRPr="00DD01F4">
        <w:rPr>
          <w:rStyle w:val="Style13ptBold"/>
        </w:rPr>
        <w:t xml:space="preserve"> et al 99</w:t>
      </w:r>
      <w:r w:rsidRPr="00DD01F4">
        <w:t xml:space="preserve"> </w:t>
      </w:r>
      <w:r>
        <w:t>[</w:t>
      </w:r>
      <w:proofErr w:type="spellStart"/>
      <w:r w:rsidRPr="00DD01F4">
        <w:t>Lakshman</w:t>
      </w:r>
      <w:proofErr w:type="spellEnd"/>
      <w:r w:rsidRPr="00DD01F4">
        <w:t xml:space="preserve">, Jason Robert, &amp; </w:t>
      </w:r>
      <w:proofErr w:type="spellStart"/>
      <w:r w:rsidRPr="00DD01F4">
        <w:t>Catina</w:t>
      </w:r>
      <w:proofErr w:type="spellEnd"/>
      <w:r w:rsidRPr="00DD01F4">
        <w:t xml:space="preserve"> </w:t>
      </w:r>
      <w:proofErr w:type="spellStart"/>
      <w:r w:rsidRPr="00DD01F4">
        <w:t>Drywater</w:t>
      </w:r>
      <w:proofErr w:type="spellEnd"/>
      <w:r w:rsidRPr="00DD01F4">
        <w:t>, Prof</w:t>
      </w:r>
      <w:r>
        <w:t>essor of Law and</w:t>
      </w:r>
      <w:r w:rsidRPr="00DD01F4">
        <w:t xml:space="preserve"> Director of the </w:t>
      </w:r>
      <w:r>
        <w:t>National Energy and Environmental Law and Policy I</w:t>
      </w:r>
      <w:r w:rsidRPr="00DD01F4">
        <w:t>nstitute, JD U</w:t>
      </w:r>
      <w:r>
        <w:t>niversity</w:t>
      </w:r>
      <w:r w:rsidRPr="00DD01F4">
        <w:t xml:space="preserve"> of Tulsa, 34 Tulsa LJ 713, Summer, l/n  “Protecting the Cultural and Natural Heritage: Finding Common Ground</w:t>
      </w:r>
      <w:r>
        <w:t>”] WD</w:t>
      </w:r>
    </w:p>
    <w:p w:rsidR="009860DF" w:rsidRPr="00493E70" w:rsidRDefault="009860DF" w:rsidP="009860DF">
      <w:pPr>
        <w:rPr>
          <w:sz w:val="16"/>
        </w:rPr>
      </w:pPr>
      <w:r w:rsidRPr="00DD01F4">
        <w:rPr>
          <w:rStyle w:val="StyleUnderline"/>
          <w:highlight w:val="cyan"/>
        </w:rPr>
        <w:t>The cultural heritage of indigenous peoples</w:t>
      </w:r>
      <w:r w:rsidRPr="00493E70">
        <w:rPr>
          <w:rStyle w:val="StyleUnderline"/>
        </w:rPr>
        <w:t xml:space="preserve">, a segment of the DNA of our global community, </w:t>
      </w:r>
      <w:r w:rsidRPr="00DD01F4">
        <w:rPr>
          <w:rStyle w:val="StyleUnderline"/>
          <w:highlight w:val="cyan"/>
        </w:rPr>
        <w:t xml:space="preserve">faces </w:t>
      </w:r>
      <w:r w:rsidRPr="00FC3648">
        <w:rPr>
          <w:rStyle w:val="StyleUnderline"/>
          <w:highlight w:val="cyan"/>
        </w:rPr>
        <w:t>elimination</w:t>
      </w:r>
      <w:r w:rsidRPr="00493E70">
        <w:rPr>
          <w:rStyle w:val="StyleUnderline"/>
        </w:rPr>
        <w:t>. Because</w:t>
      </w:r>
      <w:r w:rsidRPr="00493E70">
        <w:rPr>
          <w:sz w:val="16"/>
        </w:rPr>
        <w:t xml:space="preserve"> a significant part of the </w:t>
      </w:r>
      <w:r w:rsidRPr="00FC3648">
        <w:rPr>
          <w:rStyle w:val="Emphasis"/>
          <w:highlight w:val="cyan"/>
        </w:rPr>
        <w:t>cultural heritage of humankind is finite and non-renewable</w:t>
      </w:r>
      <w:r w:rsidRPr="00493E70">
        <w:rPr>
          <w:rStyle w:val="StyleUnderline"/>
        </w:rPr>
        <w:t>, it confronts a threat more perilous than the</w:t>
      </w:r>
      <w:r w:rsidRPr="00493E70">
        <w:rPr>
          <w:sz w:val="16"/>
        </w:rPr>
        <w:t xml:space="preserve"> possible </w:t>
      </w:r>
      <w:r w:rsidRPr="00493E70">
        <w:rPr>
          <w:rStyle w:val="StyleUnderline"/>
        </w:rPr>
        <w:t>destruction facing the biological diversity of the natural heritage</w:t>
      </w:r>
      <w:r w:rsidRPr="00493E70">
        <w:rPr>
          <w:sz w:val="16"/>
        </w:rPr>
        <w:t xml:space="preserve">. </w:t>
      </w:r>
      <w:proofErr w:type="gramStart"/>
      <w:r w:rsidRPr="00493E70">
        <w:rPr>
          <w:sz w:val="16"/>
        </w:rPr>
        <w:t>n1</w:t>
      </w:r>
      <w:proofErr w:type="gramEnd"/>
      <w:r w:rsidRPr="00493E70">
        <w:rPr>
          <w:sz w:val="16"/>
        </w:rPr>
        <w:t xml:space="preserve"> More poignantly, </w:t>
      </w:r>
      <w:r w:rsidRPr="00493E70">
        <w:rPr>
          <w:rStyle w:val="StyleUnderline"/>
        </w:rPr>
        <w:t>the reasons for protecting biological diversity apply with even greater force to the cultural heritage</w:t>
      </w:r>
      <w:r w:rsidRPr="00493E70">
        <w:rPr>
          <w:sz w:val="16"/>
        </w:rPr>
        <w:t xml:space="preserve">. While species and animals facing extinction can reproduce themselves and be raised in captivity, </w:t>
      </w:r>
      <w:r w:rsidRPr="00493E70">
        <w:rPr>
          <w:rStyle w:val="StyleUnderline"/>
        </w:rPr>
        <w:t>cultural resources are not capable of</w:t>
      </w:r>
      <w:r w:rsidRPr="00493E70">
        <w:rPr>
          <w:sz w:val="16"/>
        </w:rPr>
        <w:t xml:space="preserve"> such </w:t>
      </w:r>
      <w:r w:rsidRPr="00493E70">
        <w:rPr>
          <w:rStyle w:val="StyleUnderline"/>
        </w:rPr>
        <w:t>renewal, and are unable to propagate themselves. Once destroyed, they are lost forever.</w:t>
      </w:r>
      <w:r w:rsidRPr="00493E70">
        <w:rPr>
          <w:sz w:val="12"/>
        </w:rPr>
        <w:t>¶</w:t>
      </w:r>
      <w:r w:rsidRPr="00493E70">
        <w:rPr>
          <w:sz w:val="16"/>
        </w:rPr>
        <w:t xml:space="preserve"> </w:t>
      </w:r>
      <w:proofErr w:type="gramStart"/>
      <w:r w:rsidRPr="00493E70">
        <w:rPr>
          <w:sz w:val="16"/>
        </w:rPr>
        <w:t>This</w:t>
      </w:r>
      <w:proofErr w:type="gramEnd"/>
      <w:r w:rsidRPr="00493E70">
        <w:rPr>
          <w:sz w:val="16"/>
        </w:rPr>
        <w:t xml:space="preserve"> paper focuses, very briefly, on how this critical, non-renewable, component of human civilization may be preserved. The "</w:t>
      </w:r>
      <w:r w:rsidRPr="00DD01F4">
        <w:rPr>
          <w:rStyle w:val="StyleUnderline"/>
          <w:highlight w:val="cyan"/>
        </w:rPr>
        <w:t>cultural heritage</w:t>
      </w:r>
      <w:r w:rsidRPr="00493E70">
        <w:rPr>
          <w:sz w:val="16"/>
        </w:rPr>
        <w:t xml:space="preserve">" being canvassed in this article </w:t>
      </w:r>
      <w:r w:rsidRPr="00DD01F4">
        <w:rPr>
          <w:rStyle w:val="StyleUnderline"/>
          <w:highlight w:val="cyan"/>
        </w:rPr>
        <w:t xml:space="preserve">possesses </w:t>
      </w:r>
      <w:r w:rsidRPr="00FC3648">
        <w:rPr>
          <w:rStyle w:val="Emphasis"/>
          <w:highlight w:val="cyan"/>
        </w:rPr>
        <w:t>intrinsic religious and cultural importance as the heritage of humanity as well as utilitarian value as the DNA of our civilization</w:t>
      </w:r>
      <w:r w:rsidRPr="00493E70">
        <w:rPr>
          <w:rStyle w:val="StyleUnderline"/>
        </w:rPr>
        <w:t xml:space="preserve">. </w:t>
      </w:r>
      <w:r w:rsidRPr="00DD01F4">
        <w:rPr>
          <w:rStyle w:val="StyleUnderline"/>
          <w:highlight w:val="cyan"/>
        </w:rPr>
        <w:t>It traverses a broad spectrum of human creativity expressed in</w:t>
      </w:r>
      <w:r w:rsidRPr="00493E70">
        <w:rPr>
          <w:rStyle w:val="StyleUnderline"/>
        </w:rPr>
        <w:t xml:space="preserve"> archaeological sites, monuments</w:t>
      </w:r>
      <w:r w:rsidRPr="00FC3648">
        <w:rPr>
          <w:rStyle w:val="StyleUnderline"/>
        </w:rPr>
        <w:t xml:space="preserve">, </w:t>
      </w:r>
      <w:r w:rsidRPr="00DD01F4">
        <w:rPr>
          <w:rStyle w:val="StyleUnderline"/>
          <w:highlight w:val="cyan"/>
        </w:rPr>
        <w:t xml:space="preserve">art, sculpture, architecture, oral &amp; written records, and living </w:t>
      </w:r>
      <w:r w:rsidRPr="00FC3648">
        <w:rPr>
          <w:rStyle w:val="StyleUnderline"/>
          <w:highlight w:val="cyan"/>
        </w:rPr>
        <w:t>cultures</w:t>
      </w:r>
      <w:r w:rsidRPr="00493E70">
        <w:rPr>
          <w:sz w:val="16"/>
        </w:rPr>
        <w:t xml:space="preserve">. This </w:t>
      </w:r>
      <w:r w:rsidRPr="00FC3648">
        <w:rPr>
          <w:rStyle w:val="Emphasis"/>
          <w:highlight w:val="cyan"/>
        </w:rPr>
        <w:t>cultural heritage deserves protection for</w:t>
      </w:r>
      <w:r w:rsidRPr="00493E70">
        <w:rPr>
          <w:rStyle w:val="StyleUnderline"/>
        </w:rPr>
        <w:t xml:space="preserve"> historical, religious, aesthetic, ethnological, anthropological, and scientific </w:t>
      </w:r>
      <w:r w:rsidRPr="00FC3648">
        <w:rPr>
          <w:rStyle w:val="Emphasis"/>
          <w:highlight w:val="cyan"/>
        </w:rPr>
        <w:t>reasons spanning both utilitarian and non-utilitarian rationales</w:t>
      </w:r>
      <w:r w:rsidRPr="00493E70">
        <w:rPr>
          <w:rStyle w:val="StyleUnderline"/>
        </w:rPr>
        <w:t>.</w:t>
      </w:r>
      <w:r w:rsidRPr="00493E70">
        <w:rPr>
          <w:sz w:val="12"/>
        </w:rPr>
        <w:t>¶</w:t>
      </w:r>
      <w:r w:rsidRPr="00493E70">
        <w:rPr>
          <w:sz w:val="16"/>
        </w:rPr>
        <w:t xml:space="preserve"> </w:t>
      </w:r>
      <w:proofErr w:type="gramStart"/>
      <w:r w:rsidRPr="00493E70">
        <w:rPr>
          <w:sz w:val="16"/>
        </w:rPr>
        <w:t>From</w:t>
      </w:r>
      <w:proofErr w:type="gramEnd"/>
      <w:r w:rsidRPr="00493E70">
        <w:rPr>
          <w:sz w:val="16"/>
        </w:rPr>
        <w:t xml:space="preserve"> a utilitarian standpoint, </w:t>
      </w:r>
      <w:r w:rsidRPr="00DD01F4">
        <w:rPr>
          <w:rStyle w:val="StyleUnderline"/>
          <w:highlight w:val="cyan"/>
        </w:rPr>
        <w:t>the cultural heritage embodies invaluable non-replicable information and data about the historic and prehistoric story of humankind</w:t>
      </w:r>
      <w:r w:rsidRPr="00493E70">
        <w:rPr>
          <w:rStyle w:val="StyleUnderline"/>
        </w:rPr>
        <w:t>. Such information may relate to the social, economic, cultural, environmental and climatic conditions of</w:t>
      </w:r>
      <w:r w:rsidRPr="00493E70">
        <w:rPr>
          <w:sz w:val="16"/>
        </w:rPr>
        <w:t xml:space="preserve"> [*48] </w:t>
      </w:r>
      <w:r w:rsidRPr="00493E70">
        <w:rPr>
          <w:rStyle w:val="StyleUnderline"/>
        </w:rPr>
        <w:t>past peoples, their evolving ecologies, adaptive strategies and early forms of environmental management</w:t>
      </w:r>
      <w:r w:rsidRPr="00493E70">
        <w:rPr>
          <w:sz w:val="16"/>
        </w:rPr>
        <w:t xml:space="preserve">. </w:t>
      </w:r>
      <w:r w:rsidRPr="00FC3648">
        <w:rPr>
          <w:rStyle w:val="Emphasis"/>
          <w:highlight w:val="cyan"/>
        </w:rPr>
        <w:t>The destruction of these storehouses of knowledge</w:t>
      </w:r>
      <w:r w:rsidRPr="00DD01F4">
        <w:rPr>
          <w:rStyle w:val="StyleUnderline"/>
          <w:highlight w:val="cyan"/>
        </w:rPr>
        <w:t>,</w:t>
      </w:r>
      <w:r w:rsidRPr="00493E70">
        <w:rPr>
          <w:rStyle w:val="StyleUnderline"/>
        </w:rPr>
        <w:t xml:space="preserve"> and the information contained in these libraries of life, </w:t>
      </w:r>
      <w:r w:rsidRPr="00FC3648">
        <w:rPr>
          <w:rStyle w:val="Emphasis"/>
          <w:highlight w:val="cyan"/>
        </w:rPr>
        <w:t>could critically affect how we respond to the continuing challenges of population growth, resource exhaustion, pollution, and environmental management</w:t>
      </w:r>
      <w:r w:rsidRPr="00493E70">
        <w:rPr>
          <w:sz w:val="16"/>
        </w:rPr>
        <w:t xml:space="preserve">. From a non-utilitarian perspective, </w:t>
      </w:r>
      <w:r w:rsidRPr="00493E70">
        <w:rPr>
          <w:rStyle w:val="StyleUnderline"/>
        </w:rPr>
        <w:t>the despoliation of cultural resources, where they form part of the religious and cultural traditions of people and civilizations, desecrates the sacred</w:t>
      </w:r>
      <w:r w:rsidRPr="00493E70">
        <w:rPr>
          <w:sz w:val="16"/>
        </w:rPr>
        <w:t>.</w:t>
      </w:r>
    </w:p>
    <w:p w:rsidR="009860DF" w:rsidRPr="00DD01F4" w:rsidRDefault="009860DF" w:rsidP="009860DF"/>
    <w:p w:rsidR="009860DF" w:rsidRPr="009860DF" w:rsidRDefault="009860DF" w:rsidP="009860DF"/>
    <w:p w:rsidR="0022645E" w:rsidRDefault="0022645E" w:rsidP="00FF2CC4">
      <w:pPr>
        <w:pStyle w:val="Heading3"/>
      </w:pPr>
      <w:r>
        <w:t>South Korea</w:t>
      </w:r>
    </w:p>
    <w:p w:rsidR="0022645E" w:rsidRDefault="0022645E" w:rsidP="0022645E"/>
    <w:p w:rsidR="0022645E" w:rsidRDefault="0022645E" w:rsidP="0022645E">
      <w:pPr>
        <w:pStyle w:val="Heading4"/>
      </w:pPr>
      <w:r>
        <w:t>Korea will participate in war games in the pacific</w:t>
      </w:r>
    </w:p>
    <w:p w:rsidR="0022645E" w:rsidRDefault="0022645E" w:rsidP="0022645E">
      <w:pPr>
        <w:rPr>
          <w:rStyle w:val="Style13ptBold"/>
        </w:rPr>
      </w:pPr>
      <w:r>
        <w:rPr>
          <w:rStyle w:val="Style13ptBold"/>
        </w:rPr>
        <w:t>Guardian, June 10</w:t>
      </w:r>
    </w:p>
    <w:p w:rsidR="0022645E" w:rsidRPr="001B01D1" w:rsidRDefault="0022645E" w:rsidP="0022645E">
      <w:pPr>
        <w:rPr>
          <w:rStyle w:val="Style13ptBold"/>
          <w:b w:val="0"/>
        </w:rPr>
      </w:pPr>
      <w:r w:rsidRPr="001B01D1">
        <w:rPr>
          <w:rStyle w:val="Style13ptBold"/>
          <w:b w:val="0"/>
          <w:sz w:val="18"/>
        </w:rPr>
        <w:t>(http://www.theguardian.com/world/2014/jun/10/china-naval-exercises-rim-pacific “China joins in world's largest naval exercises”)</w:t>
      </w:r>
    </w:p>
    <w:p w:rsidR="0022645E" w:rsidRDefault="0022645E" w:rsidP="0022645E"/>
    <w:p w:rsidR="0022645E" w:rsidRDefault="0022645E" w:rsidP="0022645E">
      <w:r w:rsidRPr="001B01D1">
        <w:rPr>
          <w:rStyle w:val="StyleUnderline"/>
          <w:highlight w:val="cyan"/>
        </w:rPr>
        <w:t>Chinese ships headed for</w:t>
      </w:r>
      <w:r>
        <w:t xml:space="preserve"> </w:t>
      </w:r>
      <w:r w:rsidRPr="001B01D1">
        <w:rPr>
          <w:sz w:val="14"/>
        </w:rPr>
        <w:t xml:space="preserve">waters near </w:t>
      </w:r>
      <w:r w:rsidRPr="001B01D1">
        <w:rPr>
          <w:rStyle w:val="StyleUnderline"/>
          <w:highlight w:val="cyan"/>
        </w:rPr>
        <w:t>Hawaii</w:t>
      </w:r>
      <w:r>
        <w:t xml:space="preserve"> </w:t>
      </w:r>
      <w:r w:rsidRPr="001B01D1">
        <w:rPr>
          <w:sz w:val="14"/>
        </w:rPr>
        <w:t>on Tuesday</w:t>
      </w:r>
      <w:r w:rsidRPr="001B01D1">
        <w:rPr>
          <w:rStyle w:val="StyleUnderline"/>
          <w:sz w:val="14"/>
        </w:rPr>
        <w:t xml:space="preserve"> </w:t>
      </w:r>
      <w:r w:rsidRPr="001B01D1">
        <w:rPr>
          <w:rStyle w:val="StyleUnderline"/>
          <w:highlight w:val="cyan"/>
        </w:rPr>
        <w:t>to participate for the first time in the world's largest naval exercises</w:t>
      </w:r>
      <w:r>
        <w:t xml:space="preserve"> </w:t>
      </w:r>
      <w:r w:rsidRPr="001B01D1">
        <w:rPr>
          <w:sz w:val="14"/>
        </w:rPr>
        <w:t xml:space="preserve">– a rare opportunity to build trust with the US and regional rivals including the Philippines and Japan.  China's participation in the rim of the Pacific exercises, beginning on 26 June, will enable Chinese naval officers to rub shoulders with US counterparts as well as those from countries with which it has maritime disputes in the South China and East China seas.  Washington and Beijing have been seeking closer military ties following an incident last December when a US navy cruiser, the USS Cowpens, nearly collided with a ship accompanying China's sole aircraft carrier in the South China Sea – the most serious sea confrontation between the two nations in years.  </w:t>
      </w:r>
      <w:r w:rsidRPr="001B01D1">
        <w:rPr>
          <w:rStyle w:val="StyleUnderline"/>
          <w:highlight w:val="cyan"/>
        </w:rPr>
        <w:t xml:space="preserve">Twenty-three countries will take part in this year's drills, including Britain, Australia, Canada, France, India, Indonesia and </w:t>
      </w:r>
      <w:r w:rsidRPr="001B01D1">
        <w:rPr>
          <w:rStyle w:val="Emphasis"/>
          <w:highlight w:val="cyan"/>
        </w:rPr>
        <w:t>South Korea.</w:t>
      </w:r>
      <w:r>
        <w:t xml:space="preserve">  </w:t>
      </w:r>
      <w:r w:rsidRPr="001B01D1">
        <w:rPr>
          <w:sz w:val="14"/>
        </w:rPr>
        <w:t xml:space="preserve">China's defense ministry said four ships – the destroyer Haikou, missile frigate </w:t>
      </w:r>
      <w:proofErr w:type="spellStart"/>
      <w:r w:rsidRPr="001B01D1">
        <w:rPr>
          <w:sz w:val="14"/>
        </w:rPr>
        <w:t>Yueyang</w:t>
      </w:r>
      <w:proofErr w:type="spellEnd"/>
      <w:r w:rsidRPr="001B01D1">
        <w:rPr>
          <w:sz w:val="14"/>
        </w:rPr>
        <w:t xml:space="preserve">, the oiler </w:t>
      </w:r>
      <w:proofErr w:type="spellStart"/>
      <w:r w:rsidRPr="001B01D1">
        <w:rPr>
          <w:sz w:val="14"/>
        </w:rPr>
        <w:t>Yueyang</w:t>
      </w:r>
      <w:proofErr w:type="spellEnd"/>
      <w:r w:rsidRPr="001B01D1">
        <w:rPr>
          <w:sz w:val="14"/>
        </w:rPr>
        <w:t xml:space="preserve">, and hospital ship Peace Ark – departed on Monday. It said the squadron is carrying 1,100 officers and sailors, including a commando unit and diving team, along with two helicopters.  The statement quoted navy deputy chief of staff Hong </w:t>
      </w:r>
      <w:proofErr w:type="spellStart"/>
      <w:r w:rsidRPr="001B01D1">
        <w:rPr>
          <w:sz w:val="14"/>
        </w:rPr>
        <w:t>Xumeng</w:t>
      </w:r>
      <w:proofErr w:type="spellEnd"/>
      <w:r w:rsidRPr="001B01D1">
        <w:rPr>
          <w:sz w:val="14"/>
        </w:rPr>
        <w:t xml:space="preserve"> as saying China's participation constituted "an important mission of military diplomacy" and a further step in strengthening China-US relations.  China's move shows a new maturity in its foreign relations whereby it won't allow individual disagreements to upset overall ties, said Ni </w:t>
      </w:r>
      <w:proofErr w:type="spellStart"/>
      <w:r w:rsidRPr="001B01D1">
        <w:rPr>
          <w:sz w:val="14"/>
        </w:rPr>
        <w:t>Lexiong</w:t>
      </w:r>
      <w:proofErr w:type="spellEnd"/>
      <w:r w:rsidRPr="001B01D1">
        <w:rPr>
          <w:sz w:val="14"/>
        </w:rPr>
        <w:t>, a military expert at Shanghai's University of Political Science and Law.  "The rule of the game now is that we can argue, we can quarrel, but at the same time, we can work together. And everybody has shown respect for that rule," Ni said.  Frictions along China's maritime periphery are seen as heightening the need for better communication and closer coordination with other countries' navies. Chinese patrol boats are currently involved in standoffs over territorial disputes with its neighbors in the South China Sea, and with Japan over disputed uninhabited islands north of Taiwan.  China has never before dispatched ships to take part in the exercises, which are held every other year, although it sent military observers to watch the drills in 1998.</w:t>
      </w:r>
    </w:p>
    <w:p w:rsidR="0022645E" w:rsidRPr="0022645E" w:rsidRDefault="0022645E" w:rsidP="0022645E"/>
    <w:p w:rsidR="00FF2CC4" w:rsidRDefault="00FD2E87" w:rsidP="00FF2CC4">
      <w:pPr>
        <w:pStyle w:val="Heading3"/>
      </w:pPr>
      <w:proofErr w:type="gramStart"/>
      <w:r>
        <w:t>no</w:t>
      </w:r>
      <w:proofErr w:type="gramEnd"/>
      <w:r>
        <w:t xml:space="preserve"> SCS war now</w:t>
      </w:r>
    </w:p>
    <w:p w:rsidR="00FF2CC4" w:rsidRDefault="00FF2CC4" w:rsidP="00FF2CC4"/>
    <w:p w:rsidR="00BB5A91" w:rsidRDefault="00BB5A91" w:rsidP="00BB5A91">
      <w:pPr>
        <w:pStyle w:val="Heading4"/>
      </w:pPr>
      <w:r>
        <w:t>Economic interdependence checks serious China-ASEAN fights over SCS.</w:t>
      </w:r>
    </w:p>
    <w:p w:rsidR="00BB5A91" w:rsidRPr="001872BA" w:rsidRDefault="00BB5A91" w:rsidP="00BB5A91">
      <w:pPr>
        <w:rPr>
          <w:rStyle w:val="Style13ptBold"/>
        </w:rPr>
      </w:pPr>
      <w:proofErr w:type="spellStart"/>
      <w:r w:rsidRPr="001872BA">
        <w:rPr>
          <w:rStyle w:val="Style13ptBold"/>
        </w:rPr>
        <w:t>Chaibi</w:t>
      </w:r>
      <w:proofErr w:type="spellEnd"/>
      <w:r w:rsidRPr="001872BA">
        <w:rPr>
          <w:rStyle w:val="Style13ptBold"/>
        </w:rPr>
        <w:t xml:space="preserve"> ‘13</w:t>
      </w:r>
    </w:p>
    <w:p w:rsidR="00BB5A91" w:rsidRPr="001872BA" w:rsidRDefault="00BB5A91" w:rsidP="00BB5A91">
      <w:pPr>
        <w:rPr>
          <w:sz w:val="18"/>
          <w:szCs w:val="18"/>
        </w:rPr>
      </w:pPr>
      <w:r w:rsidRPr="001872BA">
        <w:rPr>
          <w:sz w:val="18"/>
          <w:szCs w:val="18"/>
        </w:rPr>
        <w:t xml:space="preserve">Abraham </w:t>
      </w:r>
      <w:proofErr w:type="spellStart"/>
      <w:r w:rsidRPr="001872BA">
        <w:rPr>
          <w:sz w:val="18"/>
          <w:szCs w:val="18"/>
        </w:rPr>
        <w:t>Chaibi</w:t>
      </w:r>
      <w:proofErr w:type="spellEnd"/>
      <w:r w:rsidRPr="001872BA">
        <w:rPr>
          <w:sz w:val="18"/>
          <w:szCs w:val="18"/>
        </w:rPr>
        <w:t xml:space="preserve"> – Author at Politics in Spires and Summer Associate at Institute for Defense Analyses – “The outlook for continuing stability in the South China Sea” – </w:t>
      </w:r>
      <w:r w:rsidRPr="001872BA">
        <w:rPr>
          <w:sz w:val="18"/>
          <w:szCs w:val="18"/>
          <w:u w:val="single"/>
        </w:rPr>
        <w:t xml:space="preserve">Politics in Spires </w:t>
      </w:r>
      <w:r w:rsidRPr="001872BA">
        <w:rPr>
          <w:sz w:val="18"/>
          <w:szCs w:val="18"/>
        </w:rPr>
        <w:t>– March 4, 2013 – http://politicsinspires.org/the-outlook-for-continuing-stability-in-the-south-china-sea/</w:t>
      </w:r>
    </w:p>
    <w:p w:rsidR="00BB5A91" w:rsidRDefault="00BB5A91" w:rsidP="00BB5A91"/>
    <w:p w:rsidR="00BB5A91" w:rsidRPr="001872BA" w:rsidRDefault="00BB5A91" w:rsidP="00BB5A91">
      <w:pPr>
        <w:rPr>
          <w:sz w:val="16"/>
        </w:rPr>
      </w:pPr>
      <w:r w:rsidRPr="001872BA">
        <w:rPr>
          <w:sz w:val="16"/>
        </w:rPr>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w:t>
      </w:r>
      <w:r w:rsidRPr="00716524">
        <w:rPr>
          <w:rStyle w:val="StyleUnderline"/>
          <w:highlight w:val="magenta"/>
        </w:rPr>
        <w:t>The South China Sea has</w:t>
      </w:r>
      <w:r w:rsidRPr="001872BA">
        <w:rPr>
          <w:sz w:val="16"/>
        </w:rPr>
        <w:t xml:space="preserve"> historically </w:t>
      </w:r>
      <w:r w:rsidRPr="00716524">
        <w:rPr>
          <w:rStyle w:val="StyleUnderline"/>
          <w:highlight w:val="magenta"/>
        </w:rPr>
        <w:t>been of</w:t>
      </w:r>
      <w:r w:rsidRPr="001872BA">
        <w:rPr>
          <w:sz w:val="16"/>
        </w:rPr>
        <w:t xml:space="preserve"> particular </w:t>
      </w:r>
      <w:r w:rsidRPr="00716524">
        <w:rPr>
          <w:rStyle w:val="StyleUnderline"/>
          <w:highlight w:val="magenta"/>
        </w:rPr>
        <w:t>interest because of the</w:t>
      </w:r>
      <w:r w:rsidRPr="001872BA">
        <w:rPr>
          <w:sz w:val="16"/>
        </w:rPr>
        <w:t xml:space="preserve"> number of </w:t>
      </w:r>
      <w:r w:rsidRPr="00716524">
        <w:rPr>
          <w:rStyle w:val="StyleUnderline"/>
          <w:highlight w:val="magenta"/>
        </w:rPr>
        <w:t>conflicting claims on the islands</w:t>
      </w:r>
      <w:r w:rsidRPr="001872BA">
        <w:rPr>
          <w:sz w:val="16"/>
        </w:rPr>
        <w:t xml:space="preserve"> and sea-lanes it encompasses. </w:t>
      </w:r>
      <w:r w:rsidRPr="00716524">
        <w:rPr>
          <w:rStyle w:val="StyleUnderline"/>
          <w:highlight w:val="magenta"/>
        </w:rPr>
        <w:t>China, Malaysia</w:t>
      </w:r>
      <w:r w:rsidRPr="001872BA">
        <w:rPr>
          <w:sz w:val="16"/>
        </w:rPr>
        <w:t xml:space="preserve">, Brunei, </w:t>
      </w:r>
      <w:r w:rsidRPr="00716524">
        <w:rPr>
          <w:rStyle w:val="StyleUnderline"/>
          <w:highlight w:val="magenta"/>
        </w:rPr>
        <w:t>the Philippines, Vietnam</w:t>
      </w:r>
      <w:r w:rsidRPr="001872BA">
        <w:rPr>
          <w:sz w:val="16"/>
        </w:rPr>
        <w:t xml:space="preserve">, </w:t>
      </w:r>
      <w:r w:rsidRPr="00716524">
        <w:rPr>
          <w:rStyle w:val="StyleUnderline"/>
          <w:highlight w:val="magenta"/>
        </w:rPr>
        <w:t>and</w:t>
      </w:r>
      <w:r w:rsidRPr="001872BA">
        <w:rPr>
          <w:sz w:val="16"/>
        </w:rPr>
        <w:t xml:space="preserve"> Taiwan, among </w:t>
      </w:r>
      <w:r w:rsidRPr="00716524">
        <w:rPr>
          <w:rStyle w:val="StyleUnderline"/>
          <w:highlight w:val="magenta"/>
        </w:rPr>
        <w:t>others,</w:t>
      </w:r>
      <w:r w:rsidRPr="001872BA">
        <w:rPr>
          <w:sz w:val="16"/>
        </w:rPr>
        <w:t xml:space="preserve"> </w:t>
      </w:r>
      <w:r w:rsidRPr="00716524">
        <w:rPr>
          <w:rStyle w:val="StyleUnderline"/>
          <w:highlight w:val="magenta"/>
        </w:rPr>
        <w:t>have often engaged in</w:t>
      </w:r>
      <w:r w:rsidRPr="001872BA">
        <w:rPr>
          <w:sz w:val="16"/>
        </w:rPr>
        <w:t xml:space="preserve"> bilateral </w:t>
      </w:r>
      <w:r w:rsidRPr="00716524">
        <w:rPr>
          <w:rStyle w:val="StyleUnderline"/>
          <w:highlight w:val="magenta"/>
        </w:rPr>
        <w:t>disagreements with</w:t>
      </w:r>
      <w:r w:rsidRPr="001872BA">
        <w:rPr>
          <w:sz w:val="16"/>
        </w:rPr>
        <w:t xml:space="preserve"> resulting spikes in diplomatic tension and </w:t>
      </w:r>
      <w:r w:rsidRPr="00716524">
        <w:rPr>
          <w:rStyle w:val="StyleUnderline"/>
          <w:highlight w:val="magenta"/>
        </w:rPr>
        <w:t>even military confrontation</w:t>
      </w:r>
      <w:r w:rsidRPr="001872BA">
        <w:rPr>
          <w:sz w:val="16"/>
        </w:rPr>
        <w:t xml:space="preserve">. Of note, </w:t>
      </w:r>
      <w:r w:rsidRPr="00716524">
        <w:rPr>
          <w:rStyle w:val="Emphasis"/>
          <w:highlight w:val="magenta"/>
        </w:rPr>
        <w:t>these conflicts have never escalated to a full-scale regional war</w:t>
      </w:r>
      <w:r w:rsidRPr="001872BA">
        <w:rPr>
          <w:sz w:val="16"/>
        </w:rPr>
        <w:t xml:space="preserve">. Direct extrapolation suggests that </w:t>
      </w:r>
      <w:r w:rsidRPr="00716524">
        <w:rPr>
          <w:rStyle w:val="StyleUnderline"/>
          <w:highlight w:val="magenta"/>
        </w:rPr>
        <w:t>previous restraint in military interactions implies the nations involved do not consider the potential benefits sufficient to justify an upset to the balance of power</w:t>
      </w:r>
      <w:r w:rsidRPr="001872BA">
        <w:rPr>
          <w:sz w:val="16"/>
        </w:rPr>
        <w:t xml:space="preserve">. However, contemporary changes in economic and security conditions complicate the issue. While </w:t>
      </w:r>
      <w:r w:rsidRPr="00716524">
        <w:rPr>
          <w:rStyle w:val="StyleUnderline"/>
          <w:highlight w:val="magenta"/>
        </w:rPr>
        <w:t>current tensions appear unlikely to lead to a full-scale military conflict,</w:t>
      </w:r>
      <w:r w:rsidRPr="001872BA">
        <w:rPr>
          <w:sz w:val="16"/>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w:t>
      </w:r>
      <w:proofErr w:type="spellStart"/>
      <w:r w:rsidRPr="001872BA">
        <w:rPr>
          <w:sz w:val="16"/>
        </w:rPr>
        <w:t>neighbouring</w:t>
      </w:r>
      <w:proofErr w:type="spellEnd"/>
      <w:r w:rsidRPr="001872BA">
        <w:rPr>
          <w:sz w:val="16"/>
        </w:rPr>
        <w:t xml:space="preserve">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w:t>
      </w:r>
      <w:proofErr w:type="spellStart"/>
      <w:r w:rsidRPr="001872BA">
        <w:rPr>
          <w:sz w:val="16"/>
        </w:rPr>
        <w:t>Paracel</w:t>
      </w:r>
      <w:proofErr w:type="spellEnd"/>
      <w:r w:rsidRPr="001872BA">
        <w:rPr>
          <w:sz w:val="16"/>
        </w:rPr>
        <w:t xml:space="preserve">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w:t>
      </w:r>
      <w:proofErr w:type="spellStart"/>
      <w:r w:rsidRPr="001872BA">
        <w:rPr>
          <w:sz w:val="16"/>
        </w:rPr>
        <w:t>of</w:t>
      </w:r>
      <w:proofErr w:type="spellEnd"/>
      <w:r w:rsidRPr="001872BA">
        <w:rPr>
          <w:sz w:val="16"/>
        </w:rPr>
        <w:t xml:space="preserve"> resources, energy, and lives expended to establish a claim to the islands creates a significant and avoidable opportunity cost. These skirmishes are not merely an imprint of the 20th century but continue today as witnessed by the Chinese establishment of the </w:t>
      </w:r>
      <w:proofErr w:type="spellStart"/>
      <w:r w:rsidRPr="001872BA">
        <w:rPr>
          <w:sz w:val="16"/>
        </w:rPr>
        <w:t>Sansha</w:t>
      </w:r>
      <w:proofErr w:type="spellEnd"/>
      <w:r w:rsidRPr="001872BA">
        <w:rPr>
          <w:sz w:val="16"/>
        </w:rPr>
        <w:t xml:space="preserve"> garrison-city in 2012 and the Sino-Philippines stand-off in the Scarborough Shoal. </w:t>
      </w:r>
      <w:r w:rsidRPr="00716524">
        <w:rPr>
          <w:rStyle w:val="StyleUnderline"/>
          <w:highlight w:val="magenta"/>
        </w:rPr>
        <w:t>What then is the evidence suggesting a continued reluctance to engage in full-scale military confrontation?</w:t>
      </w:r>
      <w:r w:rsidRPr="001872BA">
        <w:rPr>
          <w:rStyle w:val="StyleUnderline"/>
        </w:rPr>
        <w:t xml:space="preserve"> </w:t>
      </w:r>
      <w:r w:rsidRPr="001872BA">
        <w:rPr>
          <w:sz w:val="16"/>
        </w:rPr>
        <w:t>Al</w:t>
      </w:r>
      <w:r w:rsidRPr="00716524">
        <w:rPr>
          <w:rStyle w:val="StyleUnderline"/>
          <w:highlight w:val="magenta"/>
        </w:rPr>
        <w:t>though</w:t>
      </w:r>
      <w:r w:rsidRPr="001872BA">
        <w:rPr>
          <w:sz w:val="16"/>
        </w:rPr>
        <w:t xml:space="preserve"> in the </w:t>
      </w:r>
      <w:r w:rsidRPr="00716524">
        <w:rPr>
          <w:rStyle w:val="StyleUnderline"/>
          <w:highlight w:val="magenta"/>
        </w:rPr>
        <w:t>past conflict has</w:t>
      </w:r>
      <w:r w:rsidRPr="001872BA">
        <w:rPr>
          <w:sz w:val="16"/>
        </w:rPr>
        <w:t xml:space="preserve"> often </w:t>
      </w:r>
      <w:r w:rsidRPr="00716524">
        <w:rPr>
          <w:rStyle w:val="StyleUnderline"/>
          <w:highlight w:val="magenta"/>
        </w:rPr>
        <w:t>arisen between economically interdependent nations</w:t>
      </w:r>
      <w:r w:rsidRPr="001872BA">
        <w:rPr>
          <w:rStyle w:val="StyleUnderline"/>
        </w:rPr>
        <w:t xml:space="preserve"> </w:t>
      </w:r>
      <w:r w:rsidRPr="001872BA">
        <w:rPr>
          <w:sz w:val="16"/>
        </w:rPr>
        <w:t xml:space="preserve">(viz. the previous peak of global trade in 1914), </w:t>
      </w:r>
      <w:r w:rsidRPr="00716524">
        <w:rPr>
          <w:rStyle w:val="StyleUnderline"/>
          <w:highlight w:val="magenta"/>
        </w:rPr>
        <w:t xml:space="preserve">the China-ASEAN relationship is one of </w:t>
      </w:r>
      <w:r w:rsidRPr="00716524">
        <w:rPr>
          <w:rStyle w:val="Emphasis"/>
          <w:highlight w:val="magenta"/>
        </w:rPr>
        <w:t>fundamental interdependence</w:t>
      </w:r>
      <w:r w:rsidRPr="00716524">
        <w:rPr>
          <w:rStyle w:val="StyleUnderline"/>
          <w:highlight w:val="magenta"/>
        </w:rPr>
        <w:t xml:space="preserve"> of production</w:t>
      </w:r>
      <w:r w:rsidRPr="001872BA">
        <w:rPr>
          <w:sz w:val="16"/>
        </w:rPr>
        <w:t xml:space="preserve">, visible in the prevalence of international supply chaining in manufacturing processes, rather than solely trade and </w:t>
      </w:r>
      <w:proofErr w:type="spellStart"/>
      <w:r w:rsidRPr="001872BA">
        <w:rPr>
          <w:sz w:val="16"/>
        </w:rPr>
        <w:t>labour</w:t>
      </w:r>
      <w:proofErr w:type="spellEnd"/>
      <w:r w:rsidRPr="001872BA">
        <w:rPr>
          <w:sz w:val="16"/>
        </w:rPr>
        <w:t xml:space="preserve"> movement[</w:t>
      </w:r>
      <w:proofErr w:type="spellStart"/>
      <w:r w:rsidRPr="001872BA">
        <w:rPr>
          <w:sz w:val="16"/>
        </w:rPr>
        <w:t>i</w:t>
      </w:r>
      <w:proofErr w:type="spellEnd"/>
      <w:r w:rsidRPr="001872BA">
        <w:rPr>
          <w:sz w:val="16"/>
        </w:rPr>
        <w:t xml:space="preserve">]. </w:t>
      </w:r>
      <w:r w:rsidRPr="00716524">
        <w:rPr>
          <w:rStyle w:val="StyleUnderline"/>
          <w:highlight w:val="magenta"/>
        </w:rPr>
        <w:t>The</w:t>
      </w:r>
      <w:r w:rsidRPr="001872BA">
        <w:rPr>
          <w:rStyle w:val="StyleUnderline"/>
        </w:rPr>
        <w:t xml:space="preserve"> burgeoning economic </w:t>
      </w:r>
      <w:r w:rsidRPr="00716524">
        <w:rPr>
          <w:rStyle w:val="StyleUnderline"/>
          <w:highlight w:val="magenta"/>
        </w:rPr>
        <w:t>interdependence</w:t>
      </w:r>
      <w:r w:rsidRPr="001872BA">
        <w:rPr>
          <w:rStyle w:val="StyleUnderline"/>
        </w:rPr>
        <w:t xml:space="preserve"> </w:t>
      </w:r>
      <w:r w:rsidRPr="001872BA">
        <w:rPr>
          <w:sz w:val="16"/>
        </w:rPr>
        <w:t xml:space="preserve">and growth of </w:t>
      </w:r>
      <w:proofErr w:type="spellStart"/>
      <w:r w:rsidRPr="001872BA">
        <w:rPr>
          <w:sz w:val="16"/>
        </w:rPr>
        <w:t>neighbouring</w:t>
      </w:r>
      <w:proofErr w:type="spellEnd"/>
      <w:r w:rsidRPr="001872BA">
        <w:rPr>
          <w:sz w:val="16"/>
        </w:rPr>
        <w:t xml:space="preserve"> states </w:t>
      </w:r>
      <w:r w:rsidRPr="00716524">
        <w:rPr>
          <w:rStyle w:val="StyleUnderline"/>
          <w:highlight w:val="magenta"/>
        </w:rPr>
        <w:t>contributes a major incentive to prevent a conflagration</w:t>
      </w:r>
      <w:r w:rsidRPr="001872BA">
        <w:rPr>
          <w:sz w:val="16"/>
        </w:rPr>
        <w:t>. $5.3 trillion of trade, of which approximately 20% is US, transits the South China Sea annually and any interruption would not only severely restrict regional trade revenues, but would also very likely guarantee US military intervention[ii].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p>
    <w:p w:rsidR="00BB5A91" w:rsidRDefault="00BB5A91" w:rsidP="00BB5A91"/>
    <w:p w:rsidR="00BB5A91" w:rsidRDefault="00BB5A91" w:rsidP="00BB5A91">
      <w:pPr>
        <w:rPr>
          <w:rStyle w:val="Emphasis"/>
        </w:rPr>
      </w:pPr>
    </w:p>
    <w:p w:rsidR="00FF2CC4" w:rsidRDefault="00FF2CC4" w:rsidP="00FF2CC4">
      <w:pPr>
        <w:pStyle w:val="Heading4"/>
      </w:pPr>
      <w:r>
        <w:t xml:space="preserve">We control uniqueness. No South China Sea war unless China’s fired-upon. </w:t>
      </w:r>
    </w:p>
    <w:p w:rsidR="00FF2CC4" w:rsidRDefault="00FF2CC4" w:rsidP="00FF2CC4"/>
    <w:p w:rsidR="00FF2CC4" w:rsidRPr="003C38B8" w:rsidRDefault="00FF2CC4" w:rsidP="00FF2CC4">
      <w:pPr>
        <w:rPr>
          <w:rStyle w:val="Style13ptBold"/>
        </w:rPr>
      </w:pPr>
      <w:r w:rsidRPr="003C38B8">
        <w:rPr>
          <w:rStyle w:val="Style13ptBold"/>
        </w:rPr>
        <w:t>Du ‘14</w:t>
      </w:r>
    </w:p>
    <w:p w:rsidR="00FF2CC4" w:rsidRPr="003C38B8" w:rsidRDefault="00FF2CC4" w:rsidP="00FF2CC4">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FF2CC4" w:rsidRDefault="00FF2CC4" w:rsidP="00FF2CC4"/>
    <w:p w:rsidR="00FF2CC4" w:rsidRPr="003C38B8" w:rsidRDefault="00FF2CC4" w:rsidP="00FF2CC4">
      <w:pPr>
        <w:rPr>
          <w:sz w:val="16"/>
        </w:rPr>
      </w:pPr>
      <w:r w:rsidRPr="00716524">
        <w:rPr>
          <w:rStyle w:val="StyleUnderline"/>
          <w:highlight w:val="magenta"/>
        </w:rPr>
        <w:t>Since 2007, China has been in frequent territorial disputes with the Philippines</w:t>
      </w:r>
      <w:r w:rsidRPr="003C38B8">
        <w:rPr>
          <w:sz w:val="16"/>
        </w:rPr>
        <w:t xml:space="preserve">, Japan, </w:t>
      </w:r>
      <w:r w:rsidRPr="00716524">
        <w:rPr>
          <w:rStyle w:val="StyleUnderline"/>
          <w:highlight w:val="magenta"/>
        </w:rPr>
        <w:t>Malaysia and Vietnam, which eventually led to some level of military standoff in the South China</w:t>
      </w:r>
      <w:r w:rsidRPr="003C38B8">
        <w:rPr>
          <w:sz w:val="16"/>
        </w:rPr>
        <w:t xml:space="preserve"> and East China </w:t>
      </w:r>
      <w:r w:rsidRPr="00716524">
        <w:rPr>
          <w:rStyle w:val="StyleUnderline"/>
          <w:highlight w:val="magenta"/>
        </w:rPr>
        <w:t>Sea</w:t>
      </w:r>
      <w:r w:rsidRPr="003C38B8">
        <w:rPr>
          <w:sz w:val="16"/>
        </w:rPr>
        <w:t xml:space="preserve">s. In November 2013, China set up its East China Sea Air Defense Identification Zone that covers the disputed </w:t>
      </w:r>
      <w:proofErr w:type="spellStart"/>
      <w:r w:rsidRPr="003C38B8">
        <w:rPr>
          <w:sz w:val="16"/>
        </w:rPr>
        <w:t>Diaoyu</w:t>
      </w:r>
      <w:proofErr w:type="spellEnd"/>
      <w:r w:rsidRPr="003C38B8">
        <w:rPr>
          <w:sz w:val="16"/>
        </w:rPr>
        <w:t xml:space="preserve"> Island with Japan, justifying its military presence in the area. Several close encounters between Chinese and Japanese planes ensued. </w:t>
      </w:r>
      <w:r w:rsidRPr="00716524">
        <w:rPr>
          <w:rStyle w:val="StyleUnderline"/>
          <w:highlight w:val="magenta"/>
        </w:rPr>
        <w:t>In May</w:t>
      </w:r>
      <w:r w:rsidRPr="003C38B8">
        <w:rPr>
          <w:rStyle w:val="StyleUnderline"/>
        </w:rPr>
        <w:t xml:space="preserve"> 2014,</w:t>
      </w:r>
      <w:r w:rsidRPr="003C38B8">
        <w:rPr>
          <w:sz w:val="16"/>
        </w:rPr>
        <w:t xml:space="preserve"> </w:t>
      </w:r>
      <w:r w:rsidRPr="00716524">
        <w:rPr>
          <w:rStyle w:val="StyleUnderline"/>
          <w:highlight w:val="magenta"/>
        </w:rPr>
        <w:t>China</w:t>
      </w:r>
      <w:r w:rsidRPr="003C38B8">
        <w:rPr>
          <w:rStyle w:val="StyleUnderline"/>
        </w:rPr>
        <w:t xml:space="preserve"> </w:t>
      </w:r>
      <w:r w:rsidRPr="003C38B8">
        <w:rPr>
          <w:sz w:val="16"/>
        </w:rPr>
        <w:t xml:space="preserve">Oilfield Services Limited, a Chinese state-owned company, </w:t>
      </w:r>
      <w:r w:rsidRPr="00716524">
        <w:rPr>
          <w:rStyle w:val="StyleUnderline"/>
          <w:highlight w:val="magenta"/>
        </w:rPr>
        <w:t>deployed its oil rig in</w:t>
      </w:r>
      <w:r w:rsidRPr="003C38B8">
        <w:rPr>
          <w:sz w:val="16"/>
        </w:rPr>
        <w:t xml:space="preserve"> the </w:t>
      </w:r>
      <w:r w:rsidRPr="00716524">
        <w:rPr>
          <w:rStyle w:val="StyleUnderline"/>
          <w:highlight w:val="magenta"/>
        </w:rPr>
        <w:t>contested waters, which</w:t>
      </w:r>
      <w:r w:rsidRPr="003C38B8">
        <w:rPr>
          <w:sz w:val="16"/>
        </w:rPr>
        <w:t xml:space="preserve"> eventually </w:t>
      </w:r>
      <w:r w:rsidRPr="00716524">
        <w:rPr>
          <w:rStyle w:val="StyleUnderline"/>
          <w:highlight w:val="magenta"/>
        </w:rPr>
        <w:t>triggered riots</w:t>
      </w:r>
      <w:r w:rsidRPr="003C38B8">
        <w:rPr>
          <w:sz w:val="16"/>
        </w:rPr>
        <w:t xml:space="preserve"> against China </w:t>
      </w:r>
      <w:r w:rsidRPr="00716524">
        <w:rPr>
          <w:rStyle w:val="StyleUnderline"/>
          <w:highlight w:val="magenta"/>
        </w:rPr>
        <w:t>in Vietnam</w:t>
      </w:r>
      <w:r w:rsidRPr="003C38B8">
        <w:rPr>
          <w:sz w:val="16"/>
        </w:rPr>
        <w:t>. It seems that China is getting more assertive about its territorial claims and not shying away from competition. Al</w:t>
      </w:r>
      <w:r w:rsidRPr="00716524">
        <w:rPr>
          <w:rStyle w:val="StyleUnderline"/>
          <w:highlight w:val="magenta"/>
        </w:rPr>
        <w:t>though</w:t>
      </w:r>
      <w:r w:rsidRPr="003C38B8">
        <w:rPr>
          <w:sz w:val="16"/>
        </w:rPr>
        <w:t xml:space="preserve"> </w:t>
      </w:r>
      <w:r w:rsidRPr="00716524">
        <w:rPr>
          <w:rStyle w:val="StyleUnderline"/>
          <w:highlight w:val="magenta"/>
        </w:rPr>
        <w:t>tensions have escalated,</w:t>
      </w:r>
      <w:r w:rsidRPr="003C38B8">
        <w:rPr>
          <w:sz w:val="16"/>
        </w:rPr>
        <w:t xml:space="preserve"> </w:t>
      </w:r>
      <w:r w:rsidRPr="00716524">
        <w:rPr>
          <w:rStyle w:val="Emphasis"/>
          <w:highlight w:val="magenta"/>
        </w:rPr>
        <w:t>it is unlikely that they will lead to larger scale military confrontations or even war</w:t>
      </w:r>
      <w:r w:rsidRPr="003C38B8">
        <w:rPr>
          <w:sz w:val="16"/>
        </w:rPr>
        <w:t xml:space="preserve"> in the next decade. Most of the East Asian states have important domestic mandates that would require a relatively peaceful international environment. China is gradually restructuring its domestic economy. According to some analysts, it would take over ten years for China to complete a series of reforms to evade the middle-income trap. In the meantime, </w:t>
      </w:r>
      <w:r w:rsidRPr="00716524">
        <w:rPr>
          <w:rStyle w:val="StyleUnderline"/>
          <w:highlight w:val="magenta"/>
        </w:rPr>
        <w:t>Southeast Asian countries are China’s potential export markets and sources of cheap labor,</w:t>
      </w:r>
      <w:r w:rsidRPr="003C38B8">
        <w:rPr>
          <w:sz w:val="16"/>
        </w:rPr>
        <w:t xml:space="preserve"> while Japan and South Korea could provide China with investments and technology. </w:t>
      </w:r>
      <w:r w:rsidRPr="00716524">
        <w:rPr>
          <w:rStyle w:val="Emphasis"/>
          <w:highlight w:val="magenta"/>
        </w:rPr>
        <w:t>Unless fired upon</w:t>
      </w:r>
      <w:r w:rsidRPr="003C38B8">
        <w:rPr>
          <w:sz w:val="16"/>
        </w:rPr>
        <w:t xml:space="preserve">, </w:t>
      </w:r>
      <w:r w:rsidRPr="00716524">
        <w:rPr>
          <w:rStyle w:val="StyleUnderline"/>
          <w:highlight w:val="magenta"/>
        </w:rPr>
        <w:t>it is unwise to wage a war that would benefit so little compared with what China could achieve after its successful economic transformation</w:t>
      </w:r>
      <w:r w:rsidRPr="003C38B8">
        <w:rPr>
          <w:sz w:val="16"/>
        </w:rPr>
        <w:t>.</w:t>
      </w:r>
    </w:p>
    <w:p w:rsidR="00FF2CC4" w:rsidRDefault="00FF2CC4" w:rsidP="00FF2CC4"/>
    <w:p w:rsidR="00FF2CC4" w:rsidRDefault="00FF2CC4" w:rsidP="00FF2CC4">
      <w:pPr>
        <w:pStyle w:val="Heading4"/>
      </w:pPr>
      <w:r>
        <w:t>Vietnam won’t initiate conflict now because t</w:t>
      </w:r>
      <w:r w:rsidR="00FD2E87">
        <w:t>hey lack alliances with the US</w:t>
      </w:r>
    </w:p>
    <w:p w:rsidR="00FF2CC4" w:rsidRDefault="00FF2CC4" w:rsidP="00FF2CC4"/>
    <w:p w:rsidR="00FF2CC4" w:rsidRPr="003C38B8" w:rsidRDefault="00FF2CC4" w:rsidP="00FF2CC4">
      <w:pPr>
        <w:rPr>
          <w:rStyle w:val="Style13ptBold"/>
        </w:rPr>
      </w:pPr>
      <w:r w:rsidRPr="003C38B8">
        <w:rPr>
          <w:rStyle w:val="Style13ptBold"/>
        </w:rPr>
        <w:t>Du ‘14</w:t>
      </w:r>
    </w:p>
    <w:p w:rsidR="00FF2CC4" w:rsidRPr="003C38B8" w:rsidRDefault="00FF2CC4" w:rsidP="00FF2CC4">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FF2CC4" w:rsidRPr="00B37F1D" w:rsidRDefault="00FF2CC4" w:rsidP="00FF2CC4">
      <w:pPr>
        <w:rPr>
          <w:sz w:val="16"/>
        </w:rPr>
      </w:pPr>
      <w:r w:rsidRPr="00716524">
        <w:rPr>
          <w:rStyle w:val="StyleUnderline"/>
          <w:highlight w:val="magenta"/>
        </w:rPr>
        <w:t>Countries in dispute with China also have incentives that will prevent them from going too far</w:t>
      </w:r>
      <w:r w:rsidRPr="00B37F1D">
        <w:rPr>
          <w:sz w:val="16"/>
        </w:rPr>
        <w:t xml:space="preserve">. </w:t>
      </w:r>
      <w:r w:rsidRPr="00716524">
        <w:rPr>
          <w:rStyle w:val="StyleUnderline"/>
          <w:highlight w:val="magenta"/>
        </w:rPr>
        <w:t>With a US military pact, Japan can afford to take a tougher position against China</w:t>
      </w:r>
      <w:r w:rsidRPr="00B37F1D">
        <w:rPr>
          <w:sz w:val="16"/>
        </w:rPr>
        <w:t xml:space="preserve">’s demands, as it has during Abe’s term. Indeed, Japan’s hawkish stance successfully deterred China from sending more patrol ships to the contested waters since late last year. However, the US expressed its unwillingness to see a war between China and Japan and urged Japan to resort to diplomatic solutions in multiple occasions. Moreover, Abe’s administration is also trying to revitalize Japan’s domestic economy, which is currently falling short of its original goals. While fiscal expenditure on the military cause may be less effective in bolstering Japanese economy than </w:t>
      </w:r>
      <w:proofErr w:type="spellStart"/>
      <w:r w:rsidRPr="00B37F1D">
        <w:rPr>
          <w:sz w:val="16"/>
        </w:rPr>
        <w:t>Abenomics</w:t>
      </w:r>
      <w:proofErr w:type="spellEnd"/>
      <w:r w:rsidRPr="00B37F1D">
        <w:rPr>
          <w:sz w:val="16"/>
        </w:rPr>
        <w:t xml:space="preserve">, any belligerent moves would surely drive investors away. </w:t>
      </w:r>
      <w:r w:rsidRPr="00716524">
        <w:rPr>
          <w:rStyle w:val="Emphasis"/>
          <w:highlight w:val="magenta"/>
        </w:rPr>
        <w:t>Without any backing from the world’s powerhouse, Vietnam is in a</w:t>
      </w:r>
      <w:r w:rsidRPr="00B37F1D">
        <w:rPr>
          <w:sz w:val="16"/>
        </w:rPr>
        <w:t xml:space="preserve">n even </w:t>
      </w:r>
      <w:r w:rsidRPr="00716524">
        <w:rPr>
          <w:rStyle w:val="Emphasis"/>
          <w:highlight w:val="magenta"/>
        </w:rPr>
        <w:t>weaker position when dealing with China, making it less likely to proactively start a war</w:t>
      </w:r>
      <w:r w:rsidRPr="00B37F1D">
        <w:rPr>
          <w:sz w:val="16"/>
        </w:rPr>
        <w:t>. As Vietnam’s economy relies heavily on foreign direct investment (FDI) and tourism, investors’ confidence has a big impact on Vietnam’s policies.</w:t>
      </w:r>
    </w:p>
    <w:p w:rsidR="00FF2CC4" w:rsidRPr="00B37F1D" w:rsidRDefault="00FF2CC4" w:rsidP="00FF2CC4"/>
    <w:p w:rsidR="00FF2CC4" w:rsidRDefault="00FF2CC4" w:rsidP="00FF2CC4">
      <w:pPr>
        <w:pStyle w:val="Heading4"/>
      </w:pPr>
      <w:r>
        <w:t>Unique Link – No SCS war because China perceives US regional commitment is low now.</w:t>
      </w:r>
    </w:p>
    <w:p w:rsidR="00FF2CC4" w:rsidRDefault="00FF2CC4" w:rsidP="00FF2CC4"/>
    <w:p w:rsidR="00FF2CC4" w:rsidRPr="00AE04AE" w:rsidRDefault="00FF2CC4" w:rsidP="00FF2CC4">
      <w:pPr>
        <w:rPr>
          <w:rStyle w:val="Style13ptBold"/>
        </w:rPr>
      </w:pPr>
      <w:r w:rsidRPr="00AE04AE">
        <w:rPr>
          <w:rStyle w:val="Style13ptBold"/>
        </w:rPr>
        <w:t>Want China Times ‘14</w:t>
      </w:r>
    </w:p>
    <w:p w:rsidR="00FF2CC4" w:rsidRPr="00E66D8E" w:rsidRDefault="00FF2CC4" w:rsidP="00FF2CC4">
      <w:pPr>
        <w:rPr>
          <w:sz w:val="18"/>
          <w:szCs w:val="18"/>
        </w:rPr>
      </w:pPr>
      <w:r w:rsidRPr="00AE04AE">
        <w:rPr>
          <w:sz w:val="18"/>
          <w:szCs w:val="18"/>
        </w:rPr>
        <w:t xml:space="preserve">This article was written by staff reporters – but it Internally quotes Professor Gong </w:t>
      </w:r>
      <w:proofErr w:type="spellStart"/>
      <w:r w:rsidRPr="00AE04AE">
        <w:rPr>
          <w:sz w:val="18"/>
          <w:szCs w:val="18"/>
        </w:rPr>
        <w:t>Yingchun</w:t>
      </w:r>
      <w:proofErr w:type="spellEnd"/>
      <w:r w:rsidRPr="00AE04AE">
        <w:rPr>
          <w:sz w:val="18"/>
          <w:szCs w:val="18"/>
        </w:rPr>
        <w:t xml:space="preserve"> from China Foreign Affairs University in Beijing and Qu Xing, the president of the China Institute of International Studies – “Philippines and China unlikely to go to war: academics” – June 6</w:t>
      </w:r>
      <w:r w:rsidRPr="00AE04AE">
        <w:rPr>
          <w:sz w:val="18"/>
          <w:szCs w:val="18"/>
          <w:vertAlign w:val="superscript"/>
        </w:rPr>
        <w:t>th</w:t>
      </w:r>
      <w:r w:rsidRPr="00AE04AE">
        <w:rPr>
          <w:sz w:val="18"/>
          <w:szCs w:val="18"/>
        </w:rPr>
        <w:t xml:space="preserve"> – http://www.wantchinatimes.com/news-subclass-cnt.aspx?id=20140606000111&amp;cid=1101</w:t>
      </w:r>
    </w:p>
    <w:p w:rsidR="00FF2CC4" w:rsidRPr="00AE04AE" w:rsidRDefault="00FF2CC4" w:rsidP="00FF2CC4">
      <w:pPr>
        <w:rPr>
          <w:sz w:val="16"/>
        </w:rPr>
      </w:pPr>
      <w:r w:rsidRPr="00AE04AE">
        <w:rPr>
          <w:rStyle w:val="StyleUnderline"/>
        </w:rPr>
        <w:t xml:space="preserve">Professor Gong </w:t>
      </w:r>
      <w:proofErr w:type="spellStart"/>
      <w:r w:rsidRPr="00AE04AE">
        <w:rPr>
          <w:rStyle w:val="StyleUnderline"/>
        </w:rPr>
        <w:t>Yingchun</w:t>
      </w:r>
      <w:proofErr w:type="spellEnd"/>
      <w:r w:rsidRPr="00AE04AE">
        <w:rPr>
          <w:rStyle w:val="StyleUnderline"/>
        </w:rPr>
        <w:t xml:space="preserve"> from China Foreign Affairs University in Beijing told the</w:t>
      </w:r>
      <w:r w:rsidRPr="00AE04AE">
        <w:rPr>
          <w:sz w:val="16"/>
        </w:rPr>
        <w:t xml:space="preserve"> state-run </w:t>
      </w:r>
      <w:r w:rsidRPr="00AE04AE">
        <w:rPr>
          <w:rStyle w:val="StyleUnderline"/>
        </w:rPr>
        <w:t>China News Service</w:t>
      </w:r>
      <w:r w:rsidRPr="00AE04AE">
        <w:rPr>
          <w:sz w:val="16"/>
        </w:rPr>
        <w:t xml:space="preserve"> on June 6 </w:t>
      </w:r>
      <w:r w:rsidRPr="00AE04AE">
        <w:rPr>
          <w:rStyle w:val="StyleUnderline"/>
        </w:rPr>
        <w:t xml:space="preserve">that </w:t>
      </w:r>
      <w:r w:rsidRPr="00716524">
        <w:rPr>
          <w:rStyle w:val="Emphasis"/>
          <w:highlight w:val="magenta"/>
        </w:rPr>
        <w:t>the territorial dispute between China and the Philippines over the South China Sea is unlikely to escalate into real armed conflict.</w:t>
      </w:r>
      <w:r>
        <w:rPr>
          <w:rStyle w:val="Emphasis"/>
        </w:rPr>
        <w:t xml:space="preserve"> </w:t>
      </w:r>
      <w:r w:rsidRPr="00AE04AE">
        <w:rPr>
          <w:sz w:val="16"/>
        </w:rPr>
        <w:t xml:space="preserve">After the Philippines filed its case concerning the legality of China's nine-dotted line claim over the South China Sea to the Permanent Court of Arbitration, Hong Lei, the spokesperson of the Chinese foreign ministry said that Beijing refuses to participate in the arbitration because Manila has no legal grounds to file. Hong said that the Chinese government had already ruled out any possibility of solving its territorial dispute in the South China Sea through arbitration back in 2006. Qu Xing, the president of the China Institute of International Studies, told the news agency that the Philippines has no power and influence to inflict any damage on the national interests of China. Manila is striving to garner international support by turning the case over to the Permanent Court of Arbitration, however, this suggests that the Philippines alone is too weak to defend its territorial claims in the region. To strengthen its military relationship with the US, the Philippines launched the </w:t>
      </w:r>
      <w:proofErr w:type="spellStart"/>
      <w:r w:rsidRPr="00AE04AE">
        <w:rPr>
          <w:sz w:val="16"/>
        </w:rPr>
        <w:t>Balikatan</w:t>
      </w:r>
      <w:proofErr w:type="spellEnd"/>
      <w:r w:rsidRPr="00AE04AE">
        <w:rPr>
          <w:sz w:val="16"/>
        </w:rPr>
        <w:t xml:space="preserve"> 2014 joint exercises with the United States last month. Manila is also planning to allow the US Military to operate from three of its military facilities. </w:t>
      </w:r>
      <w:r w:rsidRPr="00716524">
        <w:rPr>
          <w:rStyle w:val="StyleUnderline"/>
          <w:highlight w:val="magenta"/>
        </w:rPr>
        <w:t>While a huge amount of money is being invested by the Philippine government to purchase advanced weapons from other nations, Chinese analysts said Manila will not go to engage in a conflict with Beijing because it will be unable to get political support from the US</w:t>
      </w:r>
      <w:r w:rsidRPr="00AE04AE">
        <w:rPr>
          <w:sz w:val="16"/>
        </w:rPr>
        <w:t>.</w:t>
      </w:r>
    </w:p>
    <w:p w:rsidR="00FF2CC4" w:rsidRDefault="00FF2CC4" w:rsidP="00FF2CC4"/>
    <w:p w:rsidR="00FF2CC4" w:rsidRDefault="00FF2CC4" w:rsidP="00FF2CC4"/>
    <w:p w:rsidR="00FF2CC4" w:rsidRDefault="00FF2CC4" w:rsidP="00FF2CC4">
      <w:pPr>
        <w:pStyle w:val="Heading4"/>
      </w:pPr>
      <w:r>
        <w:t xml:space="preserve">No US-China war over the South China Sea. Status quo headed towards cooperation. </w:t>
      </w:r>
    </w:p>
    <w:p w:rsidR="00FF2CC4" w:rsidRPr="009976D0" w:rsidRDefault="00FF2CC4" w:rsidP="00FF2CC4"/>
    <w:p w:rsidR="00FF2CC4" w:rsidRDefault="00FF2CC4" w:rsidP="00FF2CC4">
      <w:r>
        <w:rPr>
          <w:rStyle w:val="Style13ptBold"/>
        </w:rPr>
        <w:t>Thayer ‘13</w:t>
      </w:r>
      <w:r>
        <w:t xml:space="preserve"> </w:t>
      </w:r>
    </w:p>
    <w:p w:rsidR="00FF2CC4" w:rsidRPr="009976D0" w:rsidRDefault="00FF2CC4" w:rsidP="00FF2CC4">
      <w:pPr>
        <w:rPr>
          <w:sz w:val="18"/>
          <w:szCs w:val="18"/>
        </w:rPr>
      </w:pPr>
      <w:r w:rsidRPr="009976D0">
        <w:rPr>
          <w:sz w:val="18"/>
          <w:szCs w:val="18"/>
        </w:rPr>
        <w:t xml:space="preserve">(Carlyle A. Thayer – Emeritus Professor at the University of New South Wales, May 13, “Why China and the US won’t go to war over the South China Sea”, East Asia Forum, </w:t>
      </w:r>
      <w:hyperlink r:id="rId53" w:history="1">
        <w:r w:rsidRPr="009976D0">
          <w:rPr>
            <w:rStyle w:val="Hyperlink"/>
            <w:sz w:val="18"/>
            <w:szCs w:val="18"/>
          </w:rPr>
          <w:t>http://www.eastasiaforum</w:t>
        </w:r>
      </w:hyperlink>
      <w:r w:rsidRPr="009976D0">
        <w:rPr>
          <w:sz w:val="18"/>
          <w:szCs w:val="18"/>
        </w:rPr>
        <w:t xml:space="preserve"> .org/2013/05/13/why-china-and-the-us-wont-go-to-war-over-the-south-china-sea/)</w:t>
      </w:r>
    </w:p>
    <w:p w:rsidR="00FF2CC4" w:rsidRDefault="00FF2CC4" w:rsidP="00FF2CC4"/>
    <w:p w:rsidR="00FF2CC4" w:rsidRPr="009976D0" w:rsidRDefault="00FF2CC4" w:rsidP="00FF2CC4">
      <w:pPr>
        <w:rPr>
          <w:rStyle w:val="Emphasis"/>
          <w:iCs w:val="0"/>
        </w:rPr>
      </w:pPr>
      <w:r w:rsidRPr="00716524">
        <w:rPr>
          <w:rStyle w:val="StyleUnderline"/>
          <w:highlight w:val="magenta"/>
        </w:rPr>
        <w:t>China’s</w:t>
      </w:r>
      <w:r w:rsidRPr="009976D0">
        <w:rPr>
          <w:sz w:val="16"/>
        </w:rPr>
        <w:t xml:space="preserve"> increasing </w:t>
      </w:r>
      <w:r w:rsidRPr="00716524">
        <w:rPr>
          <w:rStyle w:val="StyleUnderline"/>
          <w:highlight w:val="magenta"/>
        </w:rPr>
        <w:t>assertiveness 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w:t>
      </w:r>
      <w:proofErr w:type="spellStart"/>
      <w:r w:rsidRPr="009976D0">
        <w:rPr>
          <w:sz w:val="16"/>
        </w:rPr>
        <w:t>Darwin.Since</w:t>
      </w:r>
      <w:proofErr w:type="spellEnd"/>
      <w:r w:rsidRPr="009976D0">
        <w:rPr>
          <w:sz w:val="16"/>
        </w:rPr>
        <w:t xml:space="preserve"> then, the United States has deployed Combat Littoral Ships to Singapore and is negotiating new arrangements for greater military access to the Philippines. But these developments </w:t>
      </w:r>
      <w:r w:rsidRPr="00716524">
        <w:rPr>
          <w:rStyle w:val="StyleUnderline"/>
          <w:highlight w:val="magenta"/>
        </w:rPr>
        <w:t>do not presage</w:t>
      </w:r>
      <w:r w:rsidRPr="009976D0">
        <w:rPr>
          <w:rStyle w:val="StyleUnderline"/>
        </w:rPr>
        <w:t xml:space="preserve"> </w:t>
      </w:r>
      <w:r w:rsidRPr="00716524">
        <w:rPr>
          <w:rStyle w:val="StyleUnderline"/>
          <w:highlight w:val="magenta"/>
        </w:rPr>
        <w:t xml:space="preserve">armed conflict between China and the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9976D0">
        <w:rPr>
          <w:rStyle w:val="StyleUnderline"/>
        </w:rPr>
        <w:t>The</w:t>
      </w:r>
      <w:r w:rsidRPr="009976D0">
        <w:rPr>
          <w:sz w:val="16"/>
        </w:rPr>
        <w:t xml:space="preserve"> </w:t>
      </w:r>
      <w:r w:rsidRPr="00716524">
        <w:rPr>
          <w:rStyle w:val="Emphasis"/>
          <w:highlight w:val="magenta"/>
        </w:rPr>
        <w:t>P</w:t>
      </w:r>
      <w:r w:rsidRPr="009976D0">
        <w:rPr>
          <w:sz w:val="16"/>
        </w:rPr>
        <w:t xml:space="preserve">eople’s </w:t>
      </w:r>
      <w:r w:rsidRPr="00716524">
        <w:rPr>
          <w:rStyle w:val="Emphasis"/>
          <w:highlight w:val="magenta"/>
        </w:rPr>
        <w:t>L</w:t>
      </w:r>
      <w:r w:rsidRPr="009976D0">
        <w:rPr>
          <w:sz w:val="16"/>
        </w:rPr>
        <w:t xml:space="preserve">iberation </w:t>
      </w:r>
      <w:r w:rsidRPr="00716524">
        <w:rPr>
          <w:rStyle w:val="Emphasis"/>
          <w:highlight w:val="magenta"/>
        </w:rPr>
        <w:t>A</w:t>
      </w:r>
      <w:r w:rsidRPr="009976D0">
        <w:rPr>
          <w:sz w:val="16"/>
        </w:rPr>
        <w:t xml:space="preserve">rmy Navy </w:t>
      </w:r>
      <w:r w:rsidRPr="00716524">
        <w:rPr>
          <w:rStyle w:val="StyleUnderline"/>
          <w:highlight w:val="magenta"/>
        </w:rPr>
        <w:t>has been circumspect</w:t>
      </w:r>
      <w:r w:rsidRPr="009976D0">
        <w:rPr>
          <w:rStyle w:val="StyleUnderline"/>
        </w:rPr>
        <w:t xml:space="preserve"> in</w:t>
      </w:r>
      <w:r w:rsidRPr="009976D0">
        <w:rPr>
          <w:sz w:val="16"/>
        </w:rPr>
        <w:t xml:space="preserve"> its involvement in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territorial disputes, </w:t>
      </w:r>
      <w:r w:rsidRPr="00716524">
        <w:rPr>
          <w:rStyle w:val="StyleUnderline"/>
          <w:highlight w:val="magenta"/>
        </w:rPr>
        <w:t>and the</w:t>
      </w:r>
      <w:r w:rsidRPr="00716524">
        <w:rPr>
          <w:sz w:val="16"/>
          <w:highlight w:val="magenta"/>
        </w:rPr>
        <w:t xml:space="preserv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716524">
        <w:rPr>
          <w:rStyle w:val="StyleUnderline"/>
          <w:highlight w:val="magenta"/>
        </w:rPr>
        <w:t>has been careful to avoid being entrapped</w:t>
      </w:r>
      <w:r w:rsidRPr="009976D0">
        <w:rPr>
          <w:sz w:val="16"/>
        </w:rPr>
        <w:t xml:space="preserve"> by regional allies in their territorial disputes with China. </w:t>
      </w:r>
      <w:r w:rsidRPr="00716524">
        <w:rPr>
          <w:rStyle w:val="StyleUnderline"/>
          <w:highlight w:val="magenta"/>
        </w:rPr>
        <w:t>Armed conflict</w:t>
      </w:r>
      <w:r w:rsidRPr="009976D0">
        <w:rPr>
          <w:rStyle w:val="StyleUnderline"/>
        </w:rPr>
        <w:t xml:space="preserve"> between China and the</w:t>
      </w:r>
      <w:r w:rsidRPr="009976D0">
        <w:rPr>
          <w:sz w:val="16"/>
        </w:rPr>
        <w:t xml:space="preserve"> </w:t>
      </w:r>
      <w:r w:rsidRPr="009976D0">
        <w:rPr>
          <w:rStyle w:val="Emphasis"/>
        </w:rPr>
        <w:t>U</w:t>
      </w:r>
      <w:r w:rsidRPr="009976D0">
        <w:rPr>
          <w:sz w:val="16"/>
        </w:rPr>
        <w:t xml:space="preserve">nited </w:t>
      </w:r>
      <w:r w:rsidRPr="009976D0">
        <w:rPr>
          <w:rStyle w:val="Emphasis"/>
        </w:rPr>
        <w:t>S</w:t>
      </w:r>
      <w:r w:rsidRPr="009976D0">
        <w:rPr>
          <w:sz w:val="16"/>
        </w:rPr>
        <w:t xml:space="preserve">tates </w:t>
      </w:r>
      <w:r w:rsidRPr="00716524">
        <w:rPr>
          <w:rStyle w:val="StyleUnderline"/>
          <w:highlight w:val="magenta"/>
        </w:rPr>
        <w:t>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w:t>
      </w:r>
      <w:r w:rsidRPr="00716524">
        <w:rPr>
          <w:rStyle w:val="Emphasis"/>
          <w:highlight w:val="magenta"/>
        </w:rPr>
        <w:t>appears unlikely.</w:t>
      </w:r>
      <w:r w:rsidRPr="00716524">
        <w:rPr>
          <w:b/>
          <w:iCs/>
          <w:highlight w:val="magenta"/>
          <w:u w:val="single"/>
          <w:bdr w:val="single" w:sz="18" w:space="0" w:color="auto" w:frame="1"/>
        </w:rPr>
        <w:t xml:space="preserve"> </w:t>
      </w:r>
      <w:r w:rsidRPr="00716524">
        <w:rPr>
          <w:rStyle w:val="StyleUnderline"/>
          <w:highlight w:val="magenta"/>
        </w:rPr>
        <w:t>A</w:t>
      </w:r>
      <w:r w:rsidRPr="009976D0">
        <w:rPr>
          <w:sz w:val="16"/>
        </w:rPr>
        <w:t xml:space="preserve">nother, </w:t>
      </w:r>
      <w:r w:rsidRPr="00716524">
        <w:rPr>
          <w:rStyle w:val="StyleUnderline"/>
          <w:highlight w:val="magenta"/>
        </w:rPr>
        <w:t>more probable</w:t>
      </w:r>
      <w:r w:rsidRPr="00716524">
        <w:rPr>
          <w:sz w:val="16"/>
          <w:highlight w:val="magenta"/>
        </w:rPr>
        <w:t xml:space="preserve">, </w:t>
      </w:r>
      <w:r w:rsidRPr="00716524">
        <w:rPr>
          <w:rStyle w:val="StyleUnderline"/>
          <w:highlight w:val="magenta"/>
        </w:rPr>
        <w:t>scenario is</w:t>
      </w:r>
      <w:r w:rsidRPr="009976D0">
        <w:rPr>
          <w:sz w:val="16"/>
        </w:rPr>
        <w:t xml:space="preserve"> that </w:t>
      </w:r>
      <w:r w:rsidRPr="009976D0">
        <w:rPr>
          <w:rStyle w:val="StyleUnderline"/>
        </w:rPr>
        <w:t xml:space="preserve">both </w:t>
      </w:r>
      <w:r w:rsidRPr="00716524">
        <w:rPr>
          <w:rStyle w:val="StyleUnderline"/>
          <w:highlight w:val="magenta"/>
        </w:rPr>
        <w:t>countries will</w:t>
      </w:r>
      <w:r w:rsidRPr="009976D0">
        <w:rPr>
          <w:sz w:val="16"/>
        </w:rPr>
        <w:t xml:space="preserve"> find a modus vivendi enabling them to </w:t>
      </w:r>
      <w:r w:rsidRPr="00716524">
        <w:rPr>
          <w:rStyle w:val="StyleUnderline"/>
          <w:highlight w:val="magenta"/>
        </w:rPr>
        <w:t>collaborate</w:t>
      </w:r>
      <w:r w:rsidRPr="009976D0">
        <w:rPr>
          <w:rStyle w:val="StyleUnderline"/>
        </w:rPr>
        <w:t xml:space="preserve"> to maintain security in the</w:t>
      </w:r>
      <w:r w:rsidRPr="009976D0">
        <w:rPr>
          <w:sz w:val="16"/>
        </w:rPr>
        <w:t xml:space="preserve">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The </w:t>
      </w:r>
      <w:r w:rsidRPr="009976D0">
        <w:rPr>
          <w:rStyle w:val="StyleUnderline"/>
        </w:rPr>
        <w:t>Obama</w:t>
      </w:r>
      <w:r w:rsidRPr="009976D0">
        <w:rPr>
          <w:sz w:val="16"/>
        </w:rPr>
        <w:t xml:space="preserve"> administration has repeatedly </w:t>
      </w:r>
      <w:proofErr w:type="spellStart"/>
      <w:r w:rsidRPr="009976D0">
        <w:rPr>
          <w:rStyle w:val="StyleUnderline"/>
        </w:rPr>
        <w:t>emphasised</w:t>
      </w:r>
      <w:proofErr w:type="spellEnd"/>
      <w:r w:rsidRPr="009976D0">
        <w:rPr>
          <w:sz w:val="16"/>
        </w:rPr>
        <w:t xml:space="preserve"> that its policy of </w:t>
      </w:r>
      <w:r w:rsidRPr="009976D0">
        <w:rPr>
          <w:rStyle w:val="StyleUnderline"/>
        </w:rPr>
        <w:t>rebalancing to Asia is not</w:t>
      </w:r>
      <w:r w:rsidRPr="009976D0">
        <w:rPr>
          <w:sz w:val="16"/>
        </w:rPr>
        <w:t xml:space="preserve"> directed at </w:t>
      </w:r>
      <w:r w:rsidRPr="009976D0">
        <w:rPr>
          <w:rStyle w:val="StyleUnderline"/>
        </w:rPr>
        <w:t>containing China</w:t>
      </w:r>
      <w:r w:rsidRPr="009976D0">
        <w:rPr>
          <w:sz w:val="16"/>
        </w:rPr>
        <w:t xml:space="preserve">. For example, Admiral Samuel J. </w:t>
      </w:r>
      <w:r w:rsidRPr="009976D0">
        <w:rPr>
          <w:rStyle w:val="StyleUnderline"/>
        </w:rPr>
        <w:t>Locklear</w:t>
      </w:r>
      <w:r w:rsidRPr="009976D0">
        <w:rPr>
          <w:sz w:val="16"/>
        </w:rPr>
        <w:t xml:space="preserve"> III, </w:t>
      </w:r>
      <w:r w:rsidRPr="009976D0">
        <w:rPr>
          <w:rStyle w:val="StyleUnderline"/>
        </w:rPr>
        <w:t>Commander of</w:t>
      </w:r>
      <w:r w:rsidRPr="009976D0">
        <w:rPr>
          <w:sz w:val="16"/>
        </w:rPr>
        <w:t xml:space="preserve"> the </w:t>
      </w:r>
      <w:r w:rsidRPr="009976D0">
        <w:rPr>
          <w:rStyle w:val="StyleUnderline"/>
        </w:rPr>
        <w:t>US Pacific Command</w:t>
      </w:r>
      <w:r w:rsidRPr="009976D0">
        <w:rPr>
          <w:sz w:val="16"/>
        </w:rPr>
        <w:t xml:space="preserve">, recently </w:t>
      </w:r>
      <w:r w:rsidRPr="009976D0">
        <w:rPr>
          <w:rStyle w:val="StyleUnderline"/>
        </w:rPr>
        <w:t>stated</w:t>
      </w:r>
      <w:r w:rsidRPr="009976D0">
        <w:rPr>
          <w:sz w:val="16"/>
        </w:rPr>
        <w:t xml:space="preserve">, ‘there has also been criticism that the Rebalance is a strategy of containment. This is not the case … </w:t>
      </w:r>
      <w:r w:rsidRPr="00716524">
        <w:rPr>
          <w:rStyle w:val="StyleUnderline"/>
          <w:highlight w:val="magenta"/>
        </w:rPr>
        <w:t xml:space="preserve">it is a strategy of </w:t>
      </w:r>
      <w:r w:rsidRPr="00716524">
        <w:rPr>
          <w:rStyle w:val="Emphasis"/>
          <w:highlight w:val="magenta"/>
        </w:rPr>
        <w:t>collaboration</w:t>
      </w:r>
      <w:r w:rsidRPr="00716524">
        <w:rPr>
          <w:rStyle w:val="StyleUnderline"/>
          <w:highlight w:val="magenta"/>
        </w:rPr>
        <w:t xml:space="preserve"> and </w:t>
      </w:r>
      <w:r w:rsidRPr="00716524">
        <w:rPr>
          <w:rStyle w:val="Emphasis"/>
          <w:highlight w:val="magenta"/>
        </w:rPr>
        <w:t>cooperation’</w:t>
      </w:r>
      <w:r w:rsidRPr="009976D0">
        <w:rPr>
          <w:rStyle w:val="Emphasis"/>
        </w:rPr>
        <w:t>.</w:t>
      </w:r>
    </w:p>
    <w:p w:rsidR="00FF2CC4" w:rsidRDefault="00FF2CC4" w:rsidP="00FF2CC4"/>
    <w:p w:rsidR="00BB5A91" w:rsidRDefault="00BB5A91" w:rsidP="00BB5A91">
      <w:pPr>
        <w:pStyle w:val="Heading4"/>
      </w:pPr>
      <w:r>
        <w:t xml:space="preserve">US-China tension over SCS won’t escalate – history proves. </w:t>
      </w:r>
    </w:p>
    <w:p w:rsidR="00BB5A91" w:rsidRDefault="00BB5A91" w:rsidP="00BB5A91">
      <w:r w:rsidRPr="00FD0EE7">
        <w:rPr>
          <w:rStyle w:val="Style13ptBold"/>
        </w:rPr>
        <w:t xml:space="preserve">Taylor </w:t>
      </w:r>
      <w:r>
        <w:rPr>
          <w:rStyle w:val="Style13ptBold"/>
        </w:rPr>
        <w:t>‘</w:t>
      </w:r>
      <w:r w:rsidRPr="00FD0EE7">
        <w:rPr>
          <w:rStyle w:val="Style13ptBold"/>
        </w:rPr>
        <w:t>14</w:t>
      </w:r>
    </w:p>
    <w:p w:rsidR="00BB5A91" w:rsidRPr="00C566F2" w:rsidRDefault="00BB5A91" w:rsidP="00BB5A91">
      <w:pPr>
        <w:rPr>
          <w:sz w:val="18"/>
          <w:szCs w:val="18"/>
        </w:rPr>
      </w:pPr>
      <w:r w:rsidRPr="00C566F2">
        <w:rPr>
          <w:sz w:val="18"/>
          <w:szCs w:val="18"/>
        </w:rPr>
        <w:t xml:space="preserve">Brendan – Head of the Strategic and </w:t>
      </w:r>
      <w:proofErr w:type="spellStart"/>
      <w:r w:rsidRPr="00C566F2">
        <w:rPr>
          <w:sz w:val="18"/>
          <w:szCs w:val="18"/>
        </w:rPr>
        <w:t>Defence</w:t>
      </w:r>
      <w:proofErr w:type="spellEnd"/>
      <w:r w:rsidRPr="00C566F2">
        <w:rPr>
          <w:sz w:val="18"/>
          <w:szCs w:val="18"/>
        </w:rPr>
        <w:t xml:space="preserve"> Studies Centre at the Australian and PhD – National Australian University, “The South China Sea is Not a Flashpoint,” The Washington Quarterly, Spring 2014, Volume 34, Issue 1, Taylor &amp; Francis</w:t>
      </w:r>
    </w:p>
    <w:p w:rsidR="00BB5A91" w:rsidRDefault="00BB5A91" w:rsidP="00BB5A91">
      <w:pPr>
        <w:rPr>
          <w:sz w:val="16"/>
        </w:rPr>
      </w:pPr>
    </w:p>
    <w:p w:rsidR="00BB5A91" w:rsidRDefault="00BB5A91" w:rsidP="00BB5A91">
      <w:pPr>
        <w:rPr>
          <w:sz w:val="16"/>
        </w:rPr>
      </w:pPr>
      <w:r w:rsidRPr="00EF7CEE">
        <w:rPr>
          <w:sz w:val="16"/>
        </w:rPr>
        <w:t xml:space="preserve">Finally, </w:t>
      </w:r>
      <w:r w:rsidRPr="00716524">
        <w:rPr>
          <w:highlight w:val="magenta"/>
          <w:u w:val="single"/>
        </w:rPr>
        <w:t>the capacity of Beijing and Washington to navigate crises</w:t>
      </w:r>
      <w:r w:rsidRPr="00EF7CEE">
        <w:rPr>
          <w:u w:val="single"/>
        </w:rPr>
        <w:t xml:space="preserve"> in their bilateral relationship</w:t>
      </w:r>
      <w:r w:rsidRPr="00EF7CEE">
        <w:rPr>
          <w:sz w:val="16"/>
        </w:rPr>
        <w:t xml:space="preserve"> further </w:t>
      </w:r>
      <w:r w:rsidRPr="00716524">
        <w:rPr>
          <w:highlight w:val="magenta"/>
          <w:u w:val="single"/>
        </w:rPr>
        <w:t>suggests</w:t>
      </w:r>
      <w:r w:rsidRPr="00EF7CEE">
        <w:rPr>
          <w:u w:val="single"/>
        </w:rPr>
        <w:t xml:space="preserve"> that </w:t>
      </w:r>
      <w:r w:rsidRPr="00DA4E83">
        <w:rPr>
          <w:u w:val="single"/>
        </w:rPr>
        <w:t>the</w:t>
      </w:r>
      <w:r w:rsidRPr="00716524">
        <w:rPr>
          <w:highlight w:val="magenta"/>
          <w:u w:val="single"/>
        </w:rPr>
        <w:t xml:space="preserv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rStyle w:val="Emphasis"/>
          <w:highlight w:val="magenta"/>
        </w:rPr>
        <w:t>is not a flashpoint</w:t>
      </w:r>
      <w:r w:rsidRPr="00DA4E83">
        <w:rPr>
          <w:u w:val="single"/>
        </w:rPr>
        <w:t xml:space="preserve">. </w:t>
      </w:r>
      <w:r w:rsidRPr="00716524">
        <w:rPr>
          <w:highlight w:val="magenta"/>
          <w:u w:val="single"/>
        </w:rPr>
        <w:t>Over t</w:t>
      </w:r>
      <w:r w:rsidRPr="00EF7CEE">
        <w:rPr>
          <w:u w:val="single"/>
        </w:rPr>
        <w:t xml:space="preserve">he past </w:t>
      </w:r>
      <w:r w:rsidRPr="00716524">
        <w:rPr>
          <w:highlight w:val="magenta"/>
          <w:u w:val="single"/>
        </w:rPr>
        <w:t>two</w:t>
      </w:r>
      <w:r w:rsidRPr="00EF7CEE">
        <w:rPr>
          <w:sz w:val="16"/>
        </w:rPr>
        <w:t xml:space="preserve"> or more </w:t>
      </w:r>
      <w:r w:rsidRPr="00716524">
        <w:rPr>
          <w:highlight w:val="magenta"/>
          <w:u w:val="single"/>
        </w:rPr>
        <w:t xml:space="preserve">decades, the </w:t>
      </w:r>
      <w:r w:rsidRPr="00716524">
        <w:rPr>
          <w:rStyle w:val="Emphasis"/>
          <w:highlight w:val="magenta"/>
        </w:rPr>
        <w:t>U</w:t>
      </w:r>
      <w:r w:rsidRPr="00DA4E83">
        <w:rPr>
          <w:sz w:val="16"/>
        </w:rPr>
        <w:t>nited</w:t>
      </w:r>
      <w:r w:rsidRPr="00716524">
        <w:rPr>
          <w:sz w:val="16"/>
          <w:highlight w:val="magenta"/>
        </w:rPr>
        <w:t xml:space="preserve"> </w:t>
      </w:r>
      <w:r w:rsidRPr="00716524">
        <w:rPr>
          <w:rStyle w:val="Emphasis"/>
          <w:highlight w:val="magenta"/>
        </w:rPr>
        <w:t>S</w:t>
      </w:r>
      <w:r w:rsidRPr="00EF7CEE">
        <w:rPr>
          <w:sz w:val="16"/>
        </w:rPr>
        <w:t xml:space="preserve">tates </w:t>
      </w:r>
      <w:r w:rsidRPr="00716524">
        <w:rPr>
          <w:highlight w:val="magenta"/>
          <w:u w:val="single"/>
        </w:rPr>
        <w:t xml:space="preserve">and China </w:t>
      </w:r>
      <w:r w:rsidRPr="00716524">
        <w:rPr>
          <w:b/>
          <w:highlight w:val="magenta"/>
          <w:u w:val="single"/>
        </w:rPr>
        <w:t>have gone to great lengths</w:t>
      </w:r>
      <w:r w:rsidRPr="00716524">
        <w:rPr>
          <w:highlight w:val="magenta"/>
          <w:u w:val="single"/>
        </w:rPr>
        <w:t xml:space="preserve"> to manage</w:t>
      </w:r>
      <w:r w:rsidRPr="00EF7CEE">
        <w:rPr>
          <w:u w:val="single"/>
        </w:rPr>
        <w:t xml:space="preserve"> bilateral </w:t>
      </w:r>
      <w:r w:rsidRPr="00716524">
        <w:rPr>
          <w:highlight w:val="magenta"/>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rPr>
          <w:sz w:val="16"/>
        </w:rPr>
        <w:t xml:space="preserve"> Chen </w:t>
      </w:r>
      <w:proofErr w:type="spellStart"/>
      <w:r w:rsidRPr="00EF7CEE">
        <w:rPr>
          <w:u w:val="single"/>
        </w:rPr>
        <w:t>Guangcheng</w:t>
      </w:r>
      <w:proofErr w:type="spellEnd"/>
      <w:r w:rsidRPr="00EF7CEE">
        <w:rPr>
          <w:u w:val="single"/>
        </w:rPr>
        <w:t xml:space="preserve"> sought refuge at the U.S. embassy in Beijing</w:t>
      </w:r>
      <w:r w:rsidRPr="00EF7CEE">
        <w:rPr>
          <w:sz w:val="16"/>
        </w:rPr>
        <w:t xml:space="preserve">.48 </w:t>
      </w:r>
      <w:proofErr w:type="gramStart"/>
      <w:r w:rsidRPr="00716524">
        <w:rPr>
          <w:highlight w:val="magenta"/>
          <w:u w:val="single"/>
        </w:rPr>
        <w:t>In</w:t>
      </w:r>
      <w:proofErr w:type="gramEnd"/>
      <w:r w:rsidRPr="00716524">
        <w:rPr>
          <w:highlight w:val="magenta"/>
          <w:u w:val="single"/>
        </w:rPr>
        <w:t xml:space="preserve"> the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highlight w:val="magenta"/>
          <w:u w:val="single"/>
        </w:rPr>
        <w:t>two major</w:t>
      </w:r>
      <w:r w:rsidRPr="00EF7CEE">
        <w:rPr>
          <w:u w:val="single"/>
        </w:rPr>
        <w:t xml:space="preserve">, modern </w:t>
      </w:r>
      <w:r w:rsidRPr="00716524">
        <w:rPr>
          <w:highlight w:val="magenta"/>
          <w:u w:val="single"/>
        </w:rPr>
        <w:t>Sino–U.S. crises have been successfully managed.</w:t>
      </w:r>
      <w:r w:rsidRPr="00EF7CEE">
        <w:rPr>
          <w:u w:val="single"/>
        </w:rPr>
        <w:t xml:space="preserve"> The first occurred in</w:t>
      </w:r>
      <w:r w:rsidRPr="00EF7CEE">
        <w:rPr>
          <w:sz w:val="16"/>
        </w:rPr>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rPr>
          <w:sz w:val="16"/>
        </w:rPr>
        <w:t xml:space="preserve">outh </w:t>
      </w:r>
      <w:r w:rsidRPr="00EF7CEE">
        <w:rPr>
          <w:rStyle w:val="Emphasis"/>
        </w:rPr>
        <w:t>C</w:t>
      </w:r>
      <w:r w:rsidRPr="00EF7CEE">
        <w:rPr>
          <w:sz w:val="16"/>
        </w:rPr>
        <w:t xml:space="preserve">hina </w:t>
      </w:r>
      <w:r w:rsidRPr="00EF7CEE">
        <w:rPr>
          <w:rStyle w:val="Emphasis"/>
        </w:rPr>
        <w:t>S</w:t>
      </w:r>
      <w:r w:rsidRPr="00EF7CEE">
        <w:rPr>
          <w:sz w:val="16"/>
        </w:rPr>
        <w:t xml:space="preserve">ea </w:t>
      </w:r>
      <w:r w:rsidRPr="00EF7CEE">
        <w:rPr>
          <w:u w:val="single"/>
        </w:rPr>
        <w:t>collided with a Chinese J-8 jet fighter and was forced to make an emergency landing</w:t>
      </w:r>
      <w:r w:rsidRPr="00EF7CEE">
        <w:rPr>
          <w:sz w:val="16"/>
        </w:rPr>
        <w:t xml:space="preserve"> on Hainan Island. To be sure, </w:t>
      </w:r>
      <w:r w:rsidRPr="00EF7CEE">
        <w:rPr>
          <w:u w:val="single"/>
        </w:rPr>
        <w:t xml:space="preserve">efforts to address this crisis did not initially </w:t>
      </w:r>
      <w:proofErr w:type="gramStart"/>
      <w:r w:rsidRPr="00EF7CEE">
        <w:rPr>
          <w:u w:val="single"/>
        </w:rPr>
        <w:t>proceed</w:t>
      </w:r>
      <w:proofErr w:type="gramEnd"/>
      <w:r w:rsidRPr="00EF7CEE">
        <w:rPr>
          <w:u w:val="single"/>
        </w:rPr>
        <w:t xml:space="preserve"> particularly smoothly</w:t>
      </w:r>
      <w:r w:rsidRPr="00EF7CEE">
        <w:rPr>
          <w:sz w:val="16"/>
        </w:rPr>
        <w:t xml:space="preserve">, as Chinese officials refused to answer incoming calls from the U.S. Embassy. Ultimately, however, </w:t>
      </w:r>
      <w:r w:rsidRPr="00EF7CEE">
        <w:rPr>
          <w:u w:val="single"/>
        </w:rPr>
        <w:t>those most intimately involved in the crisis</w:t>
      </w:r>
      <w:r w:rsidRPr="00EF7CEE">
        <w:rPr>
          <w:sz w:val="16"/>
        </w:rPr>
        <w:t>—such as then-Commander of the U.S. Pacific Command, Admiral Dennis Blair—</w:t>
      </w:r>
      <w:r w:rsidRPr="00EF7CEE">
        <w:rPr>
          <w:u w:val="single"/>
        </w:rPr>
        <w:t>have written</w:t>
      </w:r>
      <w:r w:rsidRPr="00EF7CEE">
        <w:rPr>
          <w:sz w:val="16"/>
        </w:rPr>
        <w:t xml:space="preserve"> subsequently how </w:t>
      </w:r>
      <w:r w:rsidRPr="00EF7CEE">
        <w:rPr>
          <w:u w:val="single"/>
        </w:rPr>
        <w:t xml:space="preserve">top </w:t>
      </w:r>
      <w:r w:rsidRPr="00716524">
        <w:rPr>
          <w:highlight w:val="magenta"/>
          <w:u w:val="single"/>
        </w:rPr>
        <w:t>U.S. officials “</w:t>
      </w:r>
      <w:r w:rsidRPr="00716524">
        <w:rPr>
          <w:b/>
          <w:highlight w:val="magenta"/>
          <w:u w:val="single"/>
        </w:rPr>
        <w:t>made every effort to exercise</w:t>
      </w:r>
      <w:r w:rsidRPr="00EF7CEE">
        <w:rPr>
          <w:sz w:val="16"/>
        </w:rPr>
        <w:t xml:space="preserve"> prudence and </w:t>
      </w:r>
      <w:r w:rsidRPr="00716524">
        <w:rPr>
          <w:b/>
          <w:highlight w:val="magenta"/>
          <w:u w:val="single"/>
        </w:rPr>
        <w:t>restraint</w:t>
      </w:r>
      <w:r w:rsidRPr="00EF7CEE">
        <w:rPr>
          <w:sz w:val="16"/>
        </w:rPr>
        <w:t xml:space="preserve"> while they collected more information about the nature of the incident.” </w:t>
      </w:r>
      <w:r w:rsidRPr="00EF7CEE">
        <w:rPr>
          <w:u w:val="single"/>
        </w:rPr>
        <w:t>They have</w:t>
      </w:r>
      <w:r w:rsidRPr="00EF7CEE">
        <w:rPr>
          <w:sz w:val="16"/>
        </w:rPr>
        <w:t xml:space="preserve"> also </w:t>
      </w:r>
      <w:r w:rsidRPr="00EF7CEE">
        <w:rPr>
          <w:u w:val="single"/>
        </w:rPr>
        <w:t xml:space="preserve">acknowledged that their Chinese counterparts “made a series of </w:t>
      </w:r>
      <w:r w:rsidRPr="00EF7CEE">
        <w:rPr>
          <w:sz w:val="16"/>
        </w:rPr>
        <w:t xml:space="preserve">grudging </w:t>
      </w:r>
      <w:r w:rsidRPr="00EF7CEE">
        <w:rPr>
          <w:u w:val="single"/>
        </w:rPr>
        <w:t>concessions that</w:t>
      </w:r>
      <w:r w:rsidRPr="00EF7CEE">
        <w:rPr>
          <w:sz w:val="16"/>
        </w:rPr>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rPr>
          <w:sz w:val="16"/>
        </w:rPr>
        <w:t xml:space="preserve">.”49 </w:t>
      </w:r>
      <w:r w:rsidRPr="00DA4E83">
        <w:rPr>
          <w:rStyle w:val="StyleUnderline"/>
        </w:rPr>
        <w:t xml:space="preserve">Again in </w:t>
      </w:r>
      <w:r w:rsidRPr="00DA4E83">
        <w:rPr>
          <w:rStyle w:val="Emphasis"/>
        </w:rPr>
        <w:t>March 2009</w:t>
      </w:r>
      <w:r w:rsidRPr="00DA4E83">
        <w:rPr>
          <w:rStyle w:val="StyleUnderline"/>
        </w:rPr>
        <w:t>, while</w:t>
      </w:r>
      <w:r w:rsidRPr="00EF7CEE">
        <w:rPr>
          <w:sz w:val="16"/>
        </w:rPr>
        <w:t xml:space="preserve"> diplomatic </w:t>
      </w:r>
      <w:r w:rsidRPr="00EF7CEE">
        <w:rPr>
          <w:u w:val="single"/>
        </w:rPr>
        <w:t>tensions between Beijing and Washington heightened</w:t>
      </w:r>
      <w:r w:rsidRPr="00EF7CEE">
        <w:rPr>
          <w:sz w:val="16"/>
        </w:rPr>
        <w:t xml:space="preserve"> </w:t>
      </w:r>
      <w:r w:rsidRPr="00DA4E83">
        <w:rPr>
          <w:rStyle w:val="StyleUnderline"/>
        </w:rPr>
        <w:t>in the immediate aftermath of an incident involving the harassment of the USNS Impeccable by five Chinese vessels,</w:t>
      </w:r>
      <w:r w:rsidRPr="00EF7CEE">
        <w:rPr>
          <w:sz w:val="16"/>
        </w:rPr>
        <w:t xml:space="preserve"> </w:t>
      </w:r>
      <w:r w:rsidRPr="00716524">
        <w:rPr>
          <w:highlight w:val="magenta"/>
          <w:u w:val="single"/>
        </w:rPr>
        <w:t>good sense</w:t>
      </w:r>
      <w:r w:rsidRPr="00EF7CEE">
        <w:rPr>
          <w:u w:val="single"/>
        </w:rPr>
        <w:t xml:space="preserve"> also </w:t>
      </w:r>
      <w:r w:rsidRPr="00716524">
        <w:rPr>
          <w:highlight w:val="magenta"/>
          <w:u w:val="single"/>
        </w:rPr>
        <w:t>prevailed as senior U.S. and Chinese officials issued statements</w:t>
      </w:r>
      <w:r w:rsidRPr="00EF7CEE">
        <w:rPr>
          <w:u w:val="single"/>
        </w:rPr>
        <w:t xml:space="preserve"> </w:t>
      </w:r>
      <w:r w:rsidRPr="00716524">
        <w:rPr>
          <w:highlight w:val="magenta"/>
          <w:u w:val="single"/>
        </w:rPr>
        <w:t>maintaining that such incidents would not become the norm and pledging deeper cooperation</w:t>
      </w:r>
      <w:r w:rsidRPr="00EF7CEE">
        <w:rPr>
          <w:u w:val="single"/>
        </w:rPr>
        <w:t xml:space="preserve"> to ensure so</w:t>
      </w:r>
      <w:r w:rsidRPr="00EF7CEE">
        <w:rPr>
          <w:sz w:val="16"/>
        </w:rPr>
        <w:t>.50 Added to these examples of effective crisis management</w:t>
      </w:r>
      <w:r w:rsidRPr="00EF7CEE">
        <w:rPr>
          <w:u w:val="single"/>
        </w:rPr>
        <w:t>, it is also worth noting that Washington reportedly facilitated a compromise to the April 2012 Scarborough Shoal standoff</w:t>
      </w:r>
      <w:r w:rsidRPr="00EF7CEE">
        <w:rPr>
          <w:sz w:val="16"/>
        </w:rPr>
        <w:t>.51</w:t>
      </w:r>
    </w:p>
    <w:p w:rsidR="00BB5A91" w:rsidRDefault="00BB5A91" w:rsidP="00BB5A91"/>
    <w:p w:rsidR="00FF2CC4" w:rsidRDefault="00FD2E87" w:rsidP="00FD2E87">
      <w:pPr>
        <w:pStyle w:val="Heading3"/>
      </w:pPr>
      <w:proofErr w:type="gramStart"/>
      <w:r>
        <w:t>containment</w:t>
      </w:r>
      <w:proofErr w:type="gramEnd"/>
      <w:r>
        <w:t xml:space="preserve"> bad</w:t>
      </w:r>
    </w:p>
    <w:p w:rsidR="00FF2CC4" w:rsidRDefault="00FF2CC4" w:rsidP="00FF2CC4">
      <w:pPr>
        <w:pStyle w:val="Heading4"/>
      </w:pPr>
      <w:r>
        <w:t>We control direction of the link – Pivot forces China to act more aggressively.</w:t>
      </w:r>
    </w:p>
    <w:p w:rsidR="00FF2CC4" w:rsidRDefault="00FF2CC4" w:rsidP="00FF2CC4"/>
    <w:p w:rsidR="00FF2CC4" w:rsidRPr="006E316F" w:rsidRDefault="00FF2CC4" w:rsidP="00FF2CC4">
      <w:pPr>
        <w:rPr>
          <w:rStyle w:val="Style13ptBold"/>
        </w:rPr>
      </w:pPr>
      <w:r w:rsidRPr="006E316F">
        <w:rPr>
          <w:rStyle w:val="Style13ptBold"/>
        </w:rPr>
        <w:t>Gupta ‘14</w:t>
      </w:r>
    </w:p>
    <w:p w:rsidR="00FF2CC4" w:rsidRPr="006E316F" w:rsidRDefault="00FF2CC4" w:rsidP="00FF2CC4">
      <w:pPr>
        <w:rPr>
          <w:sz w:val="18"/>
          <w:szCs w:val="18"/>
        </w:rPr>
      </w:pPr>
      <w:proofErr w:type="spellStart"/>
      <w:r w:rsidRPr="006E316F">
        <w:rPr>
          <w:sz w:val="18"/>
          <w:szCs w:val="18"/>
        </w:rPr>
        <w:t>Ms</w:t>
      </w:r>
      <w:proofErr w:type="spellEnd"/>
      <w:r w:rsidRPr="006E316F">
        <w:rPr>
          <w:sz w:val="18"/>
          <w:szCs w:val="18"/>
        </w:rPr>
        <w:t xml:space="preserve"> </w:t>
      </w:r>
      <w:proofErr w:type="spellStart"/>
      <w:r w:rsidRPr="006E316F">
        <w:rPr>
          <w:sz w:val="18"/>
          <w:szCs w:val="18"/>
        </w:rPr>
        <w:t>Rukmani</w:t>
      </w:r>
      <w:proofErr w:type="spellEnd"/>
      <w:r w:rsidRPr="006E316F">
        <w:rPr>
          <w:sz w:val="18"/>
          <w:szCs w:val="18"/>
        </w:rPr>
        <w:t xml:space="preserve"> Gupta was formerly an associate fellow at the Institute for </w:t>
      </w:r>
      <w:proofErr w:type="spellStart"/>
      <w:r w:rsidRPr="006E316F">
        <w:rPr>
          <w:sz w:val="18"/>
          <w:szCs w:val="18"/>
        </w:rPr>
        <w:t>Defence</w:t>
      </w:r>
      <w:proofErr w:type="spellEnd"/>
      <w:r w:rsidRPr="006E316F">
        <w:rPr>
          <w:sz w:val="18"/>
          <w:szCs w:val="18"/>
        </w:rPr>
        <w:t xml:space="preserve"> Studies and Analyses. She is currently the Armed Forces Analyst for APAC with IHS Jane’s. . ASIAN STRATEGIC REVIEW: US Pivot and Asian Security – a book edited by S.D. Muni, </w:t>
      </w:r>
      <w:proofErr w:type="spellStart"/>
      <w:r w:rsidRPr="006E316F">
        <w:rPr>
          <w:sz w:val="18"/>
          <w:szCs w:val="18"/>
        </w:rPr>
        <w:t>Vivek</w:t>
      </w:r>
      <w:proofErr w:type="spellEnd"/>
      <w:r w:rsidRPr="006E316F">
        <w:rPr>
          <w:sz w:val="18"/>
          <w:szCs w:val="18"/>
        </w:rPr>
        <w:t xml:space="preserve"> Chadha – From Chapter seven: “US Pivot to Asia and China: Rhetoric, Responses and Repercussions” “http://www.google.com/url?sa=t&amp;rct=j&amp;q=&amp;esrc=s&amp;source=web&amp;cd=2&amp;ved=0CCUQFjAB&amp;url=http%3A%2F%2Fidsa.in%2Fsystem%2Ffiles%2Fbook_ASR2013.pdf&amp;ei=AY-XU8rjNuaO8gG3g4CQBg&amp;usg=AFQjCNG_ooiEIMhuGCnMzg7oy_t67sZTgQ</w:t>
      </w:r>
    </w:p>
    <w:p w:rsidR="00FF2CC4" w:rsidRDefault="00FF2CC4" w:rsidP="00FF2CC4"/>
    <w:p w:rsidR="00FF2CC4" w:rsidRPr="00EA1E5D" w:rsidRDefault="00FF2CC4" w:rsidP="00FF2CC4">
      <w:pPr>
        <w:rPr>
          <w:sz w:val="16"/>
        </w:rPr>
      </w:pPr>
      <w:r w:rsidRPr="006E316F">
        <w:rPr>
          <w:sz w:val="16"/>
        </w:rPr>
        <w:t xml:space="preserve">It is evident that though rhetoric on the US pivot by Chinese officials has been relatively bland, </w:t>
      </w:r>
      <w:proofErr w:type="spellStart"/>
      <w:r w:rsidRPr="006E316F">
        <w:rPr>
          <w:sz w:val="16"/>
        </w:rPr>
        <w:t>emphasising</w:t>
      </w:r>
      <w:proofErr w:type="spellEnd"/>
      <w:r w:rsidRPr="006E316F">
        <w:rPr>
          <w:sz w:val="16"/>
        </w:rPr>
        <w:t xml:space="preserve"> the positive prospects of stability in the region, </w:t>
      </w:r>
      <w:r w:rsidRPr="00716524">
        <w:rPr>
          <w:rStyle w:val="StyleUnderline"/>
          <w:highlight w:val="magenta"/>
        </w:rPr>
        <w:t>popular discourse as reflected in semi-official publications does not view the US pivot as benign.</w:t>
      </w:r>
      <w:r w:rsidRPr="006E316F">
        <w:rPr>
          <w:sz w:val="16"/>
        </w:rPr>
        <w:t xml:space="preserve"> Across military, diplomatic and economic realms, China has sought to mitigate the ability of the US to squeeze Chinese influence and options. Along with increased military acquisitions and exercises, a less compromising rhetoric on territorial issues that may involve the US military has been adopted by China. In this regard</w:t>
      </w:r>
      <w:r w:rsidRPr="00716524">
        <w:rPr>
          <w:rStyle w:val="StyleUnderline"/>
          <w:highlight w:val="magenta"/>
        </w:rPr>
        <w:t>, the US pivot can be seen as forcing China’s hand to react more aggressively.</w:t>
      </w:r>
      <w:r w:rsidRPr="006E316F">
        <w:rPr>
          <w:rStyle w:val="StyleUnderline"/>
        </w:rPr>
        <w:t xml:space="preserve"> </w:t>
      </w:r>
      <w:r w:rsidRPr="006E316F">
        <w:rPr>
          <w:sz w:val="16"/>
        </w:rPr>
        <w:t xml:space="preserve">On the diplomatic front, </w:t>
      </w:r>
      <w:r w:rsidRPr="00716524">
        <w:rPr>
          <w:rStyle w:val="StyleUnderline"/>
          <w:highlight w:val="magenta"/>
        </w:rPr>
        <w:t>China considers US involvement in maritime issues of Southeast Asia as a direct provocation.</w:t>
      </w:r>
      <w:r w:rsidRPr="006E316F">
        <w:rPr>
          <w:sz w:val="16"/>
        </w:rPr>
        <w:t xml:space="preserve"> In this sphere, even as it heightens military preparedness, China has sought to soothe apprehensions of </w:t>
      </w:r>
      <w:proofErr w:type="spellStart"/>
      <w:r w:rsidRPr="006E316F">
        <w:rPr>
          <w:sz w:val="16"/>
        </w:rPr>
        <w:t>neighbouring</w:t>
      </w:r>
      <w:proofErr w:type="spellEnd"/>
      <w:r w:rsidRPr="006E316F">
        <w:rPr>
          <w:sz w:val="16"/>
        </w:rPr>
        <w:t xml:space="preserve"> countries and actively participate in regional forums. Economics is increasingly being used by China as both a stick (in the case of the Philippines during the stand-off over Scarborough Shoal) and as a carrot (proposals of an ASEAN infrastructure bank). There is little doubt that China will fight to keep the economic initiative in regional integration. Even as its </w:t>
      </w:r>
      <w:proofErr w:type="spellStart"/>
      <w:r w:rsidRPr="006E316F">
        <w:rPr>
          <w:sz w:val="16"/>
        </w:rPr>
        <w:t>neighbours</w:t>
      </w:r>
      <w:proofErr w:type="spellEnd"/>
      <w:r w:rsidRPr="006E316F">
        <w:rPr>
          <w:sz w:val="16"/>
        </w:rPr>
        <w:t xml:space="preserve"> in Southeast Asia welcome US engagement in the region, it is clear that no country wants to have to pick between China and the US. By engaging diplomatically and economically, China seems to reassure its </w:t>
      </w:r>
      <w:proofErr w:type="spellStart"/>
      <w:r w:rsidRPr="006E316F">
        <w:rPr>
          <w:sz w:val="16"/>
        </w:rPr>
        <w:t>neighbours</w:t>
      </w:r>
      <w:proofErr w:type="spellEnd"/>
      <w:r w:rsidRPr="006E316F">
        <w:rPr>
          <w:sz w:val="16"/>
        </w:rPr>
        <w:t xml:space="preserve"> that they would not have to make such a choice.</w:t>
      </w:r>
    </w:p>
    <w:p w:rsidR="00912846" w:rsidRDefault="00912846" w:rsidP="00912846">
      <w:pPr>
        <w:pStyle w:val="Heading4"/>
      </w:pPr>
      <w:r>
        <w:t>Deepening engagement with countries surrounding China only isolates them and makes war more likely</w:t>
      </w:r>
    </w:p>
    <w:p w:rsidR="00912846" w:rsidRDefault="00912846" w:rsidP="00912846"/>
    <w:p w:rsidR="00912846" w:rsidRPr="00620AAC" w:rsidRDefault="00912846" w:rsidP="00912846">
      <w:pPr>
        <w:rPr>
          <w:rStyle w:val="Style13ptBold"/>
        </w:rPr>
      </w:pPr>
      <w:r w:rsidRPr="00620AAC">
        <w:rPr>
          <w:rStyle w:val="Style13ptBold"/>
        </w:rPr>
        <w:t>Ratner ‘13</w:t>
      </w:r>
    </w:p>
    <w:p w:rsidR="00912846" w:rsidRPr="00620AAC" w:rsidRDefault="00912846" w:rsidP="00912846">
      <w:pPr>
        <w:rPr>
          <w:sz w:val="18"/>
          <w:szCs w:val="18"/>
        </w:rPr>
      </w:pPr>
      <w:r w:rsidRPr="00620AAC">
        <w:rPr>
          <w:sz w:val="18"/>
          <w:szCs w:val="18"/>
        </w:rPr>
        <w:t xml:space="preserve">Dr. Ely Ratner is Senior Fellow and Deputy Director of the Asia-Pacific Security Program at the Center for a New American Security, “Rebalancing to Asia with an Insecure China,” The Washington Quarterly, Spring, 2013, </w:t>
      </w:r>
      <w:proofErr w:type="spellStart"/>
      <w:r w:rsidRPr="00620AAC">
        <w:rPr>
          <w:sz w:val="18"/>
          <w:szCs w:val="18"/>
        </w:rPr>
        <w:t>Vol</w:t>
      </w:r>
      <w:proofErr w:type="spellEnd"/>
      <w:r w:rsidRPr="00620AAC">
        <w:rPr>
          <w:sz w:val="18"/>
          <w:szCs w:val="18"/>
        </w:rPr>
        <w:t xml:space="preserve"> 36, no 2, pp 21-38</w:t>
      </w:r>
    </w:p>
    <w:p w:rsidR="00912846" w:rsidRPr="00620AAC" w:rsidRDefault="00912846" w:rsidP="00912846">
      <w:pPr>
        <w:rPr>
          <w:sz w:val="16"/>
        </w:rPr>
      </w:pPr>
      <w:r w:rsidRPr="00AA7F89">
        <w:rPr>
          <w:rStyle w:val="StyleUnderline"/>
        </w:rPr>
        <w:t>China’s foreign policies have for decades reflected the principles of biding time,</w:t>
      </w:r>
      <w:r>
        <w:rPr>
          <w:rStyle w:val="StyleUnderline"/>
          <w:b/>
          <w:sz w:val="12"/>
        </w:rPr>
        <w:t xml:space="preserve"> </w:t>
      </w:r>
      <w:r w:rsidRPr="009C572F">
        <w:rPr>
          <w:rStyle w:val="StyleUnderline"/>
          <w:sz w:val="12"/>
        </w:rPr>
        <w:t xml:space="preserve"> </w:t>
      </w:r>
      <w:r w:rsidRPr="00AA7F89">
        <w:rPr>
          <w:rStyle w:val="StyleUnderline"/>
        </w:rPr>
        <w:t>pursuing a restrained foreign policy</w:t>
      </w:r>
      <w:r w:rsidRPr="00620AAC">
        <w:rPr>
          <w:sz w:val="16"/>
        </w:rPr>
        <w:t>, and viewing the first decades of the twenty-/</w:t>
      </w:r>
      <w:r>
        <w:rPr>
          <w:sz w:val="12"/>
        </w:rPr>
        <w:t xml:space="preserve"> </w:t>
      </w:r>
      <w:r w:rsidRPr="00620AAC">
        <w:rPr>
          <w:sz w:val="16"/>
        </w:rPr>
        <w:t xml:space="preserve"> first century as a period of strategic opportunity to focus primarily on internal</w:t>
      </w:r>
      <w:r>
        <w:rPr>
          <w:sz w:val="12"/>
        </w:rPr>
        <w:t xml:space="preserve"> </w:t>
      </w:r>
      <w:r w:rsidRPr="00620AAC">
        <w:rPr>
          <w:sz w:val="16"/>
        </w:rPr>
        <w:t xml:space="preserve"> development.41 </w:t>
      </w:r>
      <w:r w:rsidRPr="00AA7F89">
        <w:rPr>
          <w:rStyle w:val="StyleUnderline"/>
        </w:rPr>
        <w:t>This strategy, however, has relied on the belief in Beijing that</w:t>
      </w:r>
      <w:r>
        <w:rPr>
          <w:rStyle w:val="StyleUnderline"/>
          <w:b/>
          <w:sz w:val="12"/>
        </w:rPr>
        <w:t xml:space="preserve"> </w:t>
      </w:r>
      <w:r w:rsidRPr="009C572F">
        <w:rPr>
          <w:rStyle w:val="StyleUnderline"/>
          <w:sz w:val="12"/>
        </w:rPr>
        <w:t xml:space="preserve"> </w:t>
      </w:r>
      <w:r w:rsidRPr="00AA7F89">
        <w:rPr>
          <w:rStyle w:val="StyleUnderline"/>
        </w:rPr>
        <w:t>China’s commitment to the path of ‘‘peaceful rise’’ was leading the country</w:t>
      </w:r>
      <w:r>
        <w:rPr>
          <w:rStyle w:val="StyleUnderline"/>
          <w:b/>
          <w:sz w:val="12"/>
        </w:rPr>
        <w:t xml:space="preserve"> </w:t>
      </w:r>
      <w:r w:rsidRPr="009C572F">
        <w:rPr>
          <w:rStyle w:val="StyleUnderline"/>
          <w:sz w:val="12"/>
        </w:rPr>
        <w:t xml:space="preserve"> </w:t>
      </w:r>
      <w:r w:rsidRPr="00AA7F89">
        <w:rPr>
          <w:rStyle w:val="StyleUnderline"/>
        </w:rPr>
        <w:t>toward greater prosperity and security, a supposition coming under increasing</w:t>
      </w:r>
      <w:r>
        <w:rPr>
          <w:rStyle w:val="StyleUnderline"/>
          <w:b/>
          <w:sz w:val="12"/>
        </w:rPr>
        <w:t xml:space="preserve"> </w:t>
      </w:r>
      <w:r w:rsidRPr="009C572F">
        <w:rPr>
          <w:rStyle w:val="StyleUnderline"/>
          <w:sz w:val="12"/>
        </w:rPr>
        <w:t xml:space="preserve"> </w:t>
      </w:r>
      <w:r w:rsidRPr="00AA7F89">
        <w:rPr>
          <w:rStyle w:val="StyleUnderline"/>
        </w:rPr>
        <w:t>scrutiny in Beijing</w:t>
      </w:r>
      <w:r w:rsidRPr="00620AAC">
        <w:rPr>
          <w:sz w:val="16"/>
        </w:rPr>
        <w:t>.42</w:t>
      </w:r>
      <w:r>
        <w:rPr>
          <w:sz w:val="12"/>
        </w:rPr>
        <w:t xml:space="preserve"> </w:t>
      </w:r>
      <w:r w:rsidRPr="00620AAC">
        <w:rPr>
          <w:sz w:val="16"/>
        </w:rPr>
        <w:t xml:space="preserve"> </w:t>
      </w:r>
      <w:r w:rsidRPr="00AA7F89">
        <w:rPr>
          <w:rStyle w:val="StyleUnderline"/>
        </w:rPr>
        <w:t>U.S. analysts are correct to assert that, to date, China’s leaders have continued</w:t>
      </w:r>
      <w:r>
        <w:rPr>
          <w:rStyle w:val="StyleUnderline"/>
          <w:b/>
          <w:sz w:val="12"/>
        </w:rPr>
        <w:t xml:space="preserve"> </w:t>
      </w:r>
      <w:r w:rsidRPr="009C572F">
        <w:rPr>
          <w:rStyle w:val="StyleUnderline"/>
          <w:sz w:val="12"/>
        </w:rPr>
        <w:t xml:space="preserve"> </w:t>
      </w:r>
      <w:r w:rsidRPr="00AA7F89">
        <w:rPr>
          <w:rStyle w:val="StyleUnderline"/>
        </w:rPr>
        <w:t>to recognize the importance of pursuing a constructive U.S.—/China relationship</w:t>
      </w:r>
      <w:r w:rsidRPr="00620AAC">
        <w:rPr>
          <w:sz w:val="16"/>
        </w:rPr>
        <w:t>.43</w:t>
      </w:r>
      <w:r>
        <w:rPr>
          <w:sz w:val="12"/>
        </w:rPr>
        <w:t xml:space="preserve"> </w:t>
      </w:r>
      <w:r w:rsidRPr="00620AAC">
        <w:rPr>
          <w:sz w:val="16"/>
        </w:rPr>
        <w:t xml:space="preserve"> </w:t>
      </w:r>
      <w:r w:rsidRPr="00AA7F89">
        <w:rPr>
          <w:rStyle w:val="StyleUnderline"/>
          <w:b/>
        </w:rPr>
        <w:t>That said</w:t>
      </w:r>
      <w:r w:rsidRPr="00AA7F89">
        <w:rPr>
          <w:rStyle w:val="StyleUnderline"/>
        </w:rPr>
        <w:t xml:space="preserve">, particularly </w:t>
      </w:r>
      <w:r w:rsidRPr="00716524">
        <w:rPr>
          <w:rStyle w:val="StyleUnderline"/>
          <w:highlight w:val="magenta"/>
        </w:rPr>
        <w:t>with China emerging from the inward-/looking period of its</w:t>
      </w:r>
      <w:r w:rsidRPr="00716524">
        <w:rPr>
          <w:rStyle w:val="StyleUnderline"/>
          <w:b/>
          <w:sz w:val="12"/>
          <w:highlight w:val="magenta"/>
        </w:rPr>
        <w:t xml:space="preserve"> </w:t>
      </w:r>
      <w:r w:rsidRPr="00716524">
        <w:rPr>
          <w:rStyle w:val="StyleUnderline"/>
          <w:highlight w:val="magenta"/>
        </w:rPr>
        <w:t xml:space="preserve"> decennial leadership </w:t>
      </w:r>
      <w:r w:rsidRPr="00AA7F89">
        <w:rPr>
          <w:rStyle w:val="StyleUnderline"/>
        </w:rPr>
        <w:t>transition, an array of potential scenarios/Chinese</w:t>
      </w:r>
      <w:r>
        <w:rPr>
          <w:rStyle w:val="StyleUnderline"/>
          <w:b/>
          <w:sz w:val="12"/>
        </w:rPr>
        <w:t xml:space="preserve"> </w:t>
      </w:r>
      <w:r w:rsidRPr="009C572F">
        <w:rPr>
          <w:rStyle w:val="StyleUnderline"/>
          <w:sz w:val="12"/>
        </w:rPr>
        <w:t xml:space="preserve"> </w:t>
      </w:r>
      <w:r w:rsidRPr="00716524">
        <w:rPr>
          <w:rStyle w:val="StyleUnderline"/>
          <w:highlight w:val="magenta"/>
        </w:rPr>
        <w:t xml:space="preserve">economic slowdown, domestic political cleavages </w:t>
      </w:r>
      <w:r w:rsidRPr="00620AAC">
        <w:rPr>
          <w:rStyle w:val="StyleUnderline"/>
        </w:rPr>
        <w:t>over the pace and direction of</w:t>
      </w:r>
      <w:r>
        <w:rPr>
          <w:rStyle w:val="StyleUnderline"/>
          <w:b/>
          <w:sz w:val="12"/>
        </w:rPr>
        <w:t xml:space="preserve"> </w:t>
      </w:r>
      <w:r w:rsidRPr="00620AAC">
        <w:rPr>
          <w:rStyle w:val="StyleUnderline"/>
        </w:rPr>
        <w:t xml:space="preserve"> economic reform, </w:t>
      </w:r>
      <w:r w:rsidRPr="00716524">
        <w:rPr>
          <w:rStyle w:val="StyleUnderline"/>
          <w:highlight w:val="magenta"/>
        </w:rPr>
        <w:t xml:space="preserve">a spike in nationalism </w:t>
      </w:r>
      <w:r w:rsidRPr="00620AAC">
        <w:rPr>
          <w:rStyle w:val="StyleUnderline"/>
        </w:rPr>
        <w:t>due to perceived external challenges/</w:t>
      </w:r>
      <w:r>
        <w:rPr>
          <w:rStyle w:val="StyleUnderline"/>
          <w:b/>
          <w:sz w:val="12"/>
        </w:rPr>
        <w:t xml:space="preserve"> </w:t>
      </w:r>
      <w:r w:rsidRPr="00620AAC">
        <w:rPr>
          <w:rStyle w:val="StyleUnderline"/>
        </w:rPr>
        <w:t xml:space="preserve"> </w:t>
      </w:r>
      <w:r w:rsidRPr="00716524">
        <w:rPr>
          <w:rStyle w:val="StyleUnderline"/>
          <w:highlight w:val="magenta"/>
        </w:rPr>
        <w:t>could raise the political cost for Chinese leaders who seek to perpetuate U.S.—/</w:t>
      </w:r>
      <w:r w:rsidRPr="00716524">
        <w:rPr>
          <w:rStyle w:val="StyleUnderline"/>
          <w:b/>
          <w:sz w:val="12"/>
          <w:highlight w:val="magenta"/>
        </w:rPr>
        <w:t xml:space="preserve"> </w:t>
      </w:r>
      <w:r w:rsidRPr="00716524">
        <w:rPr>
          <w:rStyle w:val="StyleUnderline"/>
          <w:highlight w:val="magenta"/>
        </w:rPr>
        <w:t xml:space="preserve"> China relations </w:t>
      </w:r>
      <w:r w:rsidRPr="00620AAC">
        <w:rPr>
          <w:rStyle w:val="StyleUnderline"/>
        </w:rPr>
        <w:t>in their current state.</w:t>
      </w:r>
      <w:r w:rsidRPr="00620AAC">
        <w:rPr>
          <w:sz w:val="16"/>
        </w:rPr>
        <w:t xml:space="preserve"> The danger in the years ahead is </w:t>
      </w:r>
      <w:proofErr w:type="gramStart"/>
      <w:r w:rsidRPr="00620AAC">
        <w:rPr>
          <w:sz w:val="16"/>
        </w:rPr>
        <w:t>that</w:t>
      </w:r>
      <w:r>
        <w:rPr>
          <w:sz w:val="12"/>
        </w:rPr>
        <w:t xml:space="preserve"> </w:t>
      </w:r>
      <w:r w:rsidRPr="00620AAC">
        <w:rPr>
          <w:sz w:val="16"/>
        </w:rPr>
        <w:t xml:space="preserve"> </w:t>
      </w:r>
      <w:r w:rsidRPr="00716524">
        <w:rPr>
          <w:rStyle w:val="Emphasis"/>
          <w:highlight w:val="magenta"/>
        </w:rPr>
        <w:t>deepened</w:t>
      </w:r>
      <w:proofErr w:type="gramEnd"/>
      <w:r w:rsidRPr="00716524">
        <w:rPr>
          <w:rStyle w:val="Emphasis"/>
          <w:highlight w:val="magenta"/>
        </w:rPr>
        <w:t xml:space="preserve"> U.S. engagement</w:t>
      </w:r>
      <w:r w:rsidRPr="00716524">
        <w:rPr>
          <w:rStyle w:val="StyleUnderline"/>
          <w:highlight w:val="magenta"/>
        </w:rPr>
        <w:t xml:space="preserve"> in Asia and its associated perceptions in China could</w:t>
      </w:r>
      <w:r w:rsidRPr="00716524">
        <w:rPr>
          <w:rStyle w:val="StyleUnderline"/>
          <w:b/>
          <w:sz w:val="12"/>
          <w:highlight w:val="magenta"/>
        </w:rPr>
        <w:t xml:space="preserve"> </w:t>
      </w:r>
      <w:r w:rsidRPr="00716524">
        <w:rPr>
          <w:rStyle w:val="StyleUnderline"/>
          <w:highlight w:val="magenta"/>
        </w:rPr>
        <w:t xml:space="preserve"> amplify already existent voices in Beijing who argue that the current trajectory of</w:t>
      </w:r>
      <w:r w:rsidRPr="00716524">
        <w:rPr>
          <w:rStyle w:val="StyleUnderline"/>
          <w:b/>
          <w:sz w:val="12"/>
          <w:highlight w:val="magenta"/>
        </w:rPr>
        <w:t xml:space="preserve"> </w:t>
      </w:r>
      <w:r w:rsidRPr="00716524">
        <w:rPr>
          <w:rStyle w:val="StyleUnderline"/>
          <w:highlight w:val="magenta"/>
        </w:rPr>
        <w:t xml:space="preserve"> regional affairs is placing China under siege in a deteriorating security</w:t>
      </w:r>
      <w:r w:rsidRPr="00716524">
        <w:rPr>
          <w:rStyle w:val="StyleUnderline"/>
          <w:b/>
          <w:sz w:val="12"/>
          <w:highlight w:val="magenta"/>
        </w:rPr>
        <w:t xml:space="preserve"> </w:t>
      </w:r>
      <w:r w:rsidRPr="00716524">
        <w:rPr>
          <w:rStyle w:val="StyleUnderline"/>
          <w:highlight w:val="magenta"/>
        </w:rPr>
        <w:t xml:space="preserve"> environment</w:t>
      </w:r>
      <w:r w:rsidRPr="00620AAC">
        <w:rPr>
          <w:sz w:val="16"/>
        </w:rPr>
        <w:t>.44</w:t>
      </w:r>
      <w:r>
        <w:rPr>
          <w:sz w:val="12"/>
        </w:rPr>
        <w:t xml:space="preserve"> </w:t>
      </w:r>
      <w:r w:rsidRPr="00620AAC">
        <w:rPr>
          <w:sz w:val="16"/>
        </w:rPr>
        <w:t xml:space="preserve"> Precisely how Beijing would respond is unknown, but </w:t>
      </w:r>
      <w:r w:rsidRPr="00AA7F89">
        <w:rPr>
          <w:rStyle w:val="StyleUnderline"/>
          <w:b/>
        </w:rPr>
        <w:t>it is hard to imagine</w:t>
      </w:r>
      <w:r>
        <w:rPr>
          <w:rStyle w:val="StyleUnderline"/>
          <w:b/>
          <w:sz w:val="12"/>
        </w:rPr>
        <w:t xml:space="preserve"> </w:t>
      </w:r>
      <w:r w:rsidRPr="009C572F">
        <w:rPr>
          <w:rStyle w:val="StyleUnderline"/>
          <w:b/>
          <w:sz w:val="12"/>
        </w:rPr>
        <w:t xml:space="preserve"> </w:t>
      </w:r>
      <w:r w:rsidRPr="00AA7F89">
        <w:rPr>
          <w:rStyle w:val="StyleUnderline"/>
          <w:b/>
        </w:rPr>
        <w:t>that the United States would benefit from a China less committed to its</w:t>
      </w:r>
      <w:r>
        <w:rPr>
          <w:rStyle w:val="StyleUnderline"/>
          <w:b/>
          <w:sz w:val="12"/>
        </w:rPr>
        <w:t xml:space="preserve"> </w:t>
      </w:r>
      <w:r w:rsidRPr="009C572F">
        <w:rPr>
          <w:rStyle w:val="StyleUnderline"/>
          <w:b/>
          <w:sz w:val="12"/>
        </w:rPr>
        <w:t xml:space="preserve"> </w:t>
      </w:r>
      <w:r w:rsidRPr="00AA7F89">
        <w:rPr>
          <w:rStyle w:val="StyleUnderline"/>
          <w:b/>
        </w:rPr>
        <w:t>relations with the United States</w:t>
      </w:r>
      <w:r w:rsidRPr="00620AAC">
        <w:rPr>
          <w:sz w:val="16"/>
        </w:rPr>
        <w:t xml:space="preserve">. </w:t>
      </w:r>
      <w:r w:rsidRPr="00716524">
        <w:rPr>
          <w:rStyle w:val="StyleUnderline"/>
          <w:highlight w:val="magenta"/>
        </w:rPr>
        <w:t xml:space="preserve">More rapid military modernization, </w:t>
      </w:r>
      <w:proofErr w:type="gramStart"/>
      <w:r w:rsidRPr="00716524">
        <w:rPr>
          <w:rStyle w:val="StyleUnderline"/>
          <w:highlight w:val="magenta"/>
        </w:rPr>
        <w:t>the</w:t>
      </w:r>
      <w:r w:rsidRPr="00716524">
        <w:rPr>
          <w:rStyle w:val="StyleUnderline"/>
          <w:b/>
          <w:sz w:val="12"/>
          <w:highlight w:val="magenta"/>
        </w:rPr>
        <w:t xml:space="preserve"> </w:t>
      </w:r>
      <w:r w:rsidRPr="00716524">
        <w:rPr>
          <w:rStyle w:val="StyleUnderline"/>
          <w:highlight w:val="magenta"/>
        </w:rPr>
        <w:t xml:space="preserve"> development</w:t>
      </w:r>
      <w:proofErr w:type="gramEnd"/>
      <w:r w:rsidRPr="00716524">
        <w:rPr>
          <w:rStyle w:val="StyleUnderline"/>
          <w:highlight w:val="magenta"/>
        </w:rPr>
        <w:t xml:space="preserve"> of trade or diplomatic blocs</w:t>
      </w:r>
      <w:r w:rsidRPr="00AA7F89">
        <w:rPr>
          <w:rStyle w:val="StyleUnderline"/>
        </w:rPr>
        <w:t xml:space="preserve"> that exclude the United States,</w:t>
      </w:r>
      <w:r>
        <w:rPr>
          <w:rStyle w:val="StyleUnderline"/>
          <w:b/>
          <w:sz w:val="12"/>
        </w:rPr>
        <w:t xml:space="preserve"> </w:t>
      </w:r>
      <w:r w:rsidRPr="009C572F">
        <w:rPr>
          <w:rStyle w:val="StyleUnderline"/>
          <w:sz w:val="12"/>
        </w:rPr>
        <w:t xml:space="preserve"> </w:t>
      </w:r>
      <w:r w:rsidRPr="00716524">
        <w:rPr>
          <w:rStyle w:val="StyleUnderline"/>
          <w:highlight w:val="magenta"/>
        </w:rPr>
        <w:t>assertive behavior in its near seas, the cultivation of explicit security ties with</w:t>
      </w:r>
      <w:r w:rsidRPr="00716524">
        <w:rPr>
          <w:rStyle w:val="StyleUnderline"/>
          <w:b/>
          <w:sz w:val="12"/>
          <w:highlight w:val="magenta"/>
        </w:rPr>
        <w:t xml:space="preserve"> </w:t>
      </w:r>
      <w:r w:rsidRPr="00716524">
        <w:rPr>
          <w:rStyle w:val="StyleUnderline"/>
          <w:highlight w:val="magenta"/>
        </w:rPr>
        <w:t xml:space="preserve"> regional partners</w:t>
      </w:r>
      <w:r w:rsidRPr="00AA7F89">
        <w:rPr>
          <w:rStyle w:val="StyleUnderline"/>
        </w:rPr>
        <w:t>, more aggressive use of cyber intrusions into the United States,</w:t>
      </w:r>
      <w:r>
        <w:rPr>
          <w:rStyle w:val="StyleUnderline"/>
          <w:b/>
          <w:sz w:val="12"/>
        </w:rPr>
        <w:t xml:space="preserve"> </w:t>
      </w:r>
      <w:r w:rsidRPr="009C572F">
        <w:rPr>
          <w:rStyle w:val="StyleUnderline"/>
          <w:sz w:val="12"/>
        </w:rPr>
        <w:t xml:space="preserve"> </w:t>
      </w:r>
      <w:r w:rsidRPr="00AA7F89">
        <w:rPr>
          <w:rStyle w:val="StyleUnderline"/>
        </w:rPr>
        <w:t>and increasingly discriminatory trade practices are among the policies Beijing</w:t>
      </w:r>
      <w:r>
        <w:rPr>
          <w:rStyle w:val="StyleUnderline"/>
          <w:b/>
          <w:sz w:val="12"/>
        </w:rPr>
        <w:t xml:space="preserve"> </w:t>
      </w:r>
      <w:r w:rsidRPr="009C572F">
        <w:rPr>
          <w:rStyle w:val="StyleUnderline"/>
          <w:sz w:val="12"/>
        </w:rPr>
        <w:t xml:space="preserve"> </w:t>
      </w:r>
      <w:r w:rsidRPr="00AA7F89">
        <w:rPr>
          <w:rStyle w:val="StyleUnderline"/>
        </w:rPr>
        <w:t>could pursue.</w:t>
      </w:r>
      <w:r w:rsidRPr="00620AAC">
        <w:rPr>
          <w:sz w:val="16"/>
        </w:rPr>
        <w:t xml:space="preserve"> </w:t>
      </w:r>
      <w:r w:rsidRPr="00AA7F89">
        <w:rPr>
          <w:rStyle w:val="StyleUnderline"/>
        </w:rPr>
        <w:t xml:space="preserve">Even if China viewed its options in these domains as </w:t>
      </w:r>
      <w:proofErr w:type="gramStart"/>
      <w:r w:rsidRPr="00AA7F89">
        <w:rPr>
          <w:rStyle w:val="StyleUnderline"/>
        </w:rPr>
        <w:t>relatively</w:t>
      </w:r>
      <w:r>
        <w:rPr>
          <w:rStyle w:val="StyleUnderline"/>
          <w:b/>
          <w:sz w:val="12"/>
        </w:rPr>
        <w:t xml:space="preserve"> </w:t>
      </w:r>
      <w:r w:rsidRPr="009C572F">
        <w:rPr>
          <w:rStyle w:val="StyleUnderline"/>
          <w:sz w:val="12"/>
        </w:rPr>
        <w:t xml:space="preserve"> </w:t>
      </w:r>
      <w:r w:rsidRPr="00AA7F89">
        <w:rPr>
          <w:rStyle w:val="StyleUnderline"/>
        </w:rPr>
        <w:t>limited</w:t>
      </w:r>
      <w:proofErr w:type="gramEnd"/>
      <w:r w:rsidRPr="00AA7F89">
        <w:rPr>
          <w:rStyle w:val="StyleUnderline"/>
        </w:rPr>
        <w:t xml:space="preserve"> and ultimately undesirable, </w:t>
      </w:r>
      <w:r w:rsidRPr="00716524">
        <w:rPr>
          <w:rStyle w:val="StyleUnderline"/>
          <w:highlight w:val="magenta"/>
        </w:rPr>
        <w:t>it could still throw sand in the gears of U.S.</w:t>
      </w:r>
      <w:r w:rsidRPr="00716524">
        <w:rPr>
          <w:rStyle w:val="StyleUnderline"/>
          <w:b/>
          <w:sz w:val="12"/>
          <w:highlight w:val="magenta"/>
        </w:rPr>
        <w:t xml:space="preserve"> </w:t>
      </w:r>
      <w:r w:rsidRPr="00716524">
        <w:rPr>
          <w:rStyle w:val="StyleUnderline"/>
          <w:highlight w:val="magenta"/>
        </w:rPr>
        <w:t xml:space="preserve"> </w:t>
      </w:r>
      <w:proofErr w:type="gramStart"/>
      <w:r w:rsidRPr="00716524">
        <w:rPr>
          <w:rStyle w:val="StyleUnderline"/>
          <w:highlight w:val="magenta"/>
        </w:rPr>
        <w:t>efforts</w:t>
      </w:r>
      <w:proofErr w:type="gramEnd"/>
      <w:r w:rsidRPr="00716524">
        <w:rPr>
          <w:rStyle w:val="StyleUnderline"/>
          <w:highlight w:val="magenta"/>
        </w:rPr>
        <w:t xml:space="preserve"> in the region.</w:t>
      </w:r>
      <w:r w:rsidRPr="00620AAC">
        <w:rPr>
          <w:sz w:val="16"/>
        </w:rPr>
        <w:t xml:space="preserve"> Although China’s behavior has been problematic on</w:t>
      </w:r>
      <w:r>
        <w:rPr>
          <w:sz w:val="12"/>
        </w:rPr>
        <w:t xml:space="preserve"> </w:t>
      </w:r>
      <w:r w:rsidRPr="00620AAC">
        <w:rPr>
          <w:sz w:val="16"/>
        </w:rPr>
        <w:t xml:space="preserve"> regional issues ranging from the South and East China Seas to North Korea,</w:t>
      </w:r>
      <w:r>
        <w:rPr>
          <w:sz w:val="12"/>
        </w:rPr>
        <w:t xml:space="preserve"> </w:t>
      </w:r>
      <w:r w:rsidRPr="00620AAC">
        <w:rPr>
          <w:sz w:val="16"/>
        </w:rPr>
        <w:t xml:space="preserve"> Burma, and ASEAN, </w:t>
      </w:r>
      <w:r w:rsidRPr="00716524">
        <w:rPr>
          <w:rStyle w:val="StyleUnderline"/>
          <w:highlight w:val="magenta"/>
        </w:rPr>
        <w:t>there is no doubt that Beijing could create far more</w:t>
      </w:r>
      <w:r w:rsidRPr="00716524">
        <w:rPr>
          <w:rStyle w:val="StyleUnderline"/>
          <w:b/>
          <w:sz w:val="12"/>
          <w:highlight w:val="magenta"/>
        </w:rPr>
        <w:t xml:space="preserve"> </w:t>
      </w:r>
      <w:r w:rsidRPr="00716524">
        <w:rPr>
          <w:rStyle w:val="StyleUnderline"/>
          <w:highlight w:val="magenta"/>
        </w:rPr>
        <w:t xml:space="preserve"> mischief if it perceived a truly zero-/sum rivalry</w:t>
      </w:r>
      <w:r w:rsidRPr="00AA7F89">
        <w:rPr>
          <w:rStyle w:val="StyleUnderline"/>
        </w:rPr>
        <w:t xml:space="preserve"> with the United States that</w:t>
      </w:r>
      <w:r>
        <w:rPr>
          <w:rStyle w:val="StyleUnderline"/>
          <w:b/>
          <w:sz w:val="12"/>
        </w:rPr>
        <w:t xml:space="preserve"> </w:t>
      </w:r>
      <w:r w:rsidRPr="009C572F">
        <w:rPr>
          <w:rStyle w:val="StyleUnderline"/>
          <w:sz w:val="12"/>
        </w:rPr>
        <w:t xml:space="preserve"> </w:t>
      </w:r>
      <w:r w:rsidRPr="00AA7F89">
        <w:rPr>
          <w:rStyle w:val="StyleUnderline"/>
        </w:rPr>
        <w:t>compelled a hard-/nosed competition for influence in Asia</w:t>
      </w:r>
      <w:r w:rsidRPr="00620AAC">
        <w:rPr>
          <w:sz w:val="16"/>
        </w:rPr>
        <w:t xml:space="preserve">. </w:t>
      </w:r>
      <w:r w:rsidRPr="00AA7F89">
        <w:rPr>
          <w:rStyle w:val="StyleUnderline"/>
        </w:rPr>
        <w:t xml:space="preserve">Preventing </w:t>
      </w:r>
      <w:proofErr w:type="gramStart"/>
      <w:r w:rsidRPr="00AA7F89">
        <w:rPr>
          <w:rStyle w:val="StyleUnderline"/>
        </w:rPr>
        <w:t>this</w:t>
      </w:r>
      <w:r>
        <w:rPr>
          <w:rStyle w:val="StyleUnderline"/>
          <w:b/>
          <w:sz w:val="12"/>
        </w:rPr>
        <w:t xml:space="preserve"> </w:t>
      </w:r>
      <w:r w:rsidRPr="009C572F">
        <w:rPr>
          <w:rStyle w:val="StyleUnderline"/>
          <w:sz w:val="12"/>
        </w:rPr>
        <w:t xml:space="preserve"> </w:t>
      </w:r>
      <w:r w:rsidRPr="00AA7F89">
        <w:rPr>
          <w:rStyle w:val="StyleUnderline"/>
        </w:rPr>
        <w:t>outcome</w:t>
      </w:r>
      <w:proofErr w:type="gramEnd"/>
      <w:r w:rsidRPr="00AA7F89">
        <w:rPr>
          <w:rStyle w:val="StyleUnderline"/>
        </w:rPr>
        <w:t>/</w:t>
      </w:r>
      <w:r w:rsidRPr="00716524">
        <w:rPr>
          <w:rStyle w:val="StyleUnderline"/>
          <w:highlight w:val="magenta"/>
        </w:rPr>
        <w:t xml:space="preserve">and </w:t>
      </w:r>
      <w:r w:rsidRPr="009C572F">
        <w:rPr>
          <w:rStyle w:val="StyleUnderline"/>
        </w:rPr>
        <w:t xml:space="preserve">the </w:t>
      </w:r>
      <w:r w:rsidRPr="00716524">
        <w:rPr>
          <w:rStyle w:val="Emphasis"/>
          <w:highlight w:val="magenta"/>
        </w:rPr>
        <w:t>major power war</w:t>
      </w:r>
      <w:r w:rsidRPr="00716524">
        <w:rPr>
          <w:rStyle w:val="StyleUnderline"/>
          <w:highlight w:val="magenta"/>
        </w:rPr>
        <w:t xml:space="preserve"> </w:t>
      </w:r>
      <w:r w:rsidRPr="009C572F">
        <w:rPr>
          <w:rStyle w:val="StyleUnderline"/>
        </w:rPr>
        <w:t>that could accompany it</w:t>
      </w:r>
      <w:r w:rsidRPr="00AA7F89">
        <w:rPr>
          <w:rStyle w:val="StyleUnderline"/>
        </w:rPr>
        <w:t>/are chief among</w:t>
      </w:r>
      <w:r>
        <w:rPr>
          <w:rStyle w:val="StyleUnderline"/>
          <w:b/>
          <w:sz w:val="12"/>
        </w:rPr>
        <w:t xml:space="preserve"> </w:t>
      </w:r>
      <w:r w:rsidRPr="009C572F">
        <w:rPr>
          <w:rStyle w:val="StyleUnderline"/>
          <w:sz w:val="12"/>
        </w:rPr>
        <w:t xml:space="preserve"> </w:t>
      </w:r>
      <w:r w:rsidRPr="00AA7F89">
        <w:rPr>
          <w:rStyle w:val="StyleUnderline"/>
        </w:rPr>
        <w:t>the tasks of U.S. China policy.</w:t>
      </w:r>
      <w:r>
        <w:rPr>
          <w:rStyle w:val="StyleUnderline"/>
          <w:b/>
          <w:sz w:val="12"/>
        </w:rPr>
        <w:t xml:space="preserve"> </w:t>
      </w:r>
      <w:r w:rsidRPr="009C572F">
        <w:rPr>
          <w:rStyle w:val="StyleUnderline"/>
          <w:sz w:val="12"/>
        </w:rPr>
        <w:t xml:space="preserve"> </w:t>
      </w:r>
      <w:r w:rsidRPr="00620AAC">
        <w:rPr>
          <w:sz w:val="16"/>
        </w:rPr>
        <w:t xml:space="preserve">There are real and significant areas of competition between the </w:t>
      </w:r>
      <w:proofErr w:type="gramStart"/>
      <w:r w:rsidRPr="00620AAC">
        <w:rPr>
          <w:sz w:val="16"/>
        </w:rPr>
        <w:t>United</w:t>
      </w:r>
      <w:r>
        <w:rPr>
          <w:sz w:val="12"/>
        </w:rPr>
        <w:t xml:space="preserve"> </w:t>
      </w:r>
      <w:r w:rsidRPr="00620AAC">
        <w:rPr>
          <w:sz w:val="16"/>
        </w:rPr>
        <w:t xml:space="preserve"> States</w:t>
      </w:r>
      <w:proofErr w:type="gramEnd"/>
      <w:r w:rsidRPr="00620AAC">
        <w:rPr>
          <w:sz w:val="16"/>
        </w:rPr>
        <w:t xml:space="preserve"> and China, and </w:t>
      </w:r>
      <w:r w:rsidRPr="00AA7F89">
        <w:rPr>
          <w:rStyle w:val="StyleUnderline"/>
        </w:rPr>
        <w:t>structuring the relationship to manage them is a more</w:t>
      </w:r>
      <w:r>
        <w:rPr>
          <w:rStyle w:val="StyleUnderline"/>
          <w:b/>
          <w:sz w:val="12"/>
        </w:rPr>
        <w:t xml:space="preserve"> </w:t>
      </w:r>
      <w:r w:rsidRPr="009C572F">
        <w:rPr>
          <w:rStyle w:val="StyleUnderline"/>
          <w:sz w:val="12"/>
        </w:rPr>
        <w:t xml:space="preserve"> </w:t>
      </w:r>
      <w:r w:rsidRPr="00AA7F89">
        <w:rPr>
          <w:rStyle w:val="StyleUnderline"/>
        </w:rPr>
        <w:t>sensible approach than believing they can be solved or willed away through</w:t>
      </w:r>
      <w:r>
        <w:rPr>
          <w:rStyle w:val="StyleUnderline"/>
          <w:b/>
          <w:sz w:val="12"/>
        </w:rPr>
        <w:t xml:space="preserve"> </w:t>
      </w:r>
      <w:r w:rsidRPr="009C572F">
        <w:rPr>
          <w:rStyle w:val="StyleUnderline"/>
          <w:sz w:val="12"/>
        </w:rPr>
        <w:t xml:space="preserve"> </w:t>
      </w:r>
      <w:r w:rsidRPr="00AA7F89">
        <w:rPr>
          <w:rStyle w:val="StyleUnderline"/>
        </w:rPr>
        <w:t>reassurance or by augmenting mutual trust.</w:t>
      </w:r>
      <w:r w:rsidRPr="00620AAC">
        <w:rPr>
          <w:sz w:val="16"/>
        </w:rPr>
        <w:t xml:space="preserve"> </w:t>
      </w:r>
      <w:r w:rsidRPr="00AA7F89">
        <w:rPr>
          <w:rStyle w:val="StyleUnderline"/>
        </w:rPr>
        <w:t xml:space="preserve">With the rebalancing </w:t>
      </w:r>
      <w:proofErr w:type="gramStart"/>
      <w:r w:rsidRPr="00AA7F89">
        <w:rPr>
          <w:rStyle w:val="StyleUnderline"/>
        </w:rPr>
        <w:t>effort</w:t>
      </w:r>
      <w:r>
        <w:rPr>
          <w:rStyle w:val="StyleUnderline"/>
          <w:b/>
          <w:sz w:val="12"/>
        </w:rPr>
        <w:t xml:space="preserve"> </w:t>
      </w:r>
      <w:r w:rsidRPr="009C572F">
        <w:rPr>
          <w:rStyle w:val="StyleUnderline"/>
          <w:sz w:val="12"/>
        </w:rPr>
        <w:t xml:space="preserve"> </w:t>
      </w:r>
      <w:r w:rsidRPr="00AA7F89">
        <w:rPr>
          <w:rStyle w:val="StyleUnderline"/>
        </w:rPr>
        <w:t>galloping</w:t>
      </w:r>
      <w:proofErr w:type="gramEnd"/>
      <w:r w:rsidRPr="00AA7F89">
        <w:rPr>
          <w:rStyle w:val="StyleUnderline"/>
        </w:rPr>
        <w:t xml:space="preserve"> forward, and the United States unwilling (under current conditions)</w:t>
      </w:r>
      <w:r>
        <w:rPr>
          <w:rStyle w:val="StyleUnderline"/>
          <w:b/>
          <w:sz w:val="12"/>
        </w:rPr>
        <w:t xml:space="preserve"> </w:t>
      </w:r>
      <w:r w:rsidRPr="009C572F">
        <w:rPr>
          <w:rStyle w:val="StyleUnderline"/>
          <w:sz w:val="12"/>
        </w:rPr>
        <w:t xml:space="preserve"> </w:t>
      </w:r>
      <w:r w:rsidRPr="00AA7F89">
        <w:rPr>
          <w:rStyle w:val="StyleUnderline"/>
        </w:rPr>
        <w:t>to entertain the acts of retrenchment which Beijing is calling for,</w:t>
      </w:r>
      <w:r>
        <w:rPr>
          <w:rStyle w:val="StyleUnderline"/>
          <w:b/>
          <w:sz w:val="12"/>
        </w:rPr>
        <w:t xml:space="preserve"> </w:t>
      </w:r>
      <w:r w:rsidRPr="009C572F">
        <w:rPr>
          <w:rStyle w:val="StyleUnderline"/>
          <w:sz w:val="12"/>
        </w:rPr>
        <w:t xml:space="preserve"> </w:t>
      </w:r>
      <w:r w:rsidRPr="00716524">
        <w:rPr>
          <w:rStyle w:val="StyleUnderline"/>
          <w:b/>
          <w:highlight w:val="magenta"/>
        </w:rPr>
        <w:t>Washington will need to devise its Asia policies to account for a suspicious</w:t>
      </w:r>
      <w:r w:rsidRPr="00716524">
        <w:rPr>
          <w:rStyle w:val="StyleUnderline"/>
          <w:b/>
          <w:sz w:val="12"/>
          <w:highlight w:val="magenta"/>
        </w:rPr>
        <w:t xml:space="preserve">  </w:t>
      </w:r>
      <w:r w:rsidRPr="00716524">
        <w:rPr>
          <w:rStyle w:val="StyleUnderline"/>
          <w:b/>
          <w:highlight w:val="magenta"/>
        </w:rPr>
        <w:t>and agitated Beijing</w:t>
      </w:r>
      <w:r w:rsidRPr="00620AAC">
        <w:rPr>
          <w:sz w:val="16"/>
        </w:rPr>
        <w:t xml:space="preserve">. </w:t>
      </w:r>
      <w:r w:rsidRPr="00AA7F89">
        <w:rPr>
          <w:rStyle w:val="StyleUnderline"/>
        </w:rPr>
        <w:t>This means implicitly</w:t>
      </w:r>
      <w:r w:rsidRPr="00620AAC">
        <w:rPr>
          <w:sz w:val="16"/>
        </w:rPr>
        <w:t xml:space="preserve">, if not explicitly, </w:t>
      </w:r>
      <w:proofErr w:type="gramStart"/>
      <w:r w:rsidRPr="00AA7F89">
        <w:rPr>
          <w:rStyle w:val="StyleUnderline"/>
        </w:rPr>
        <w:t>engineering</w:t>
      </w:r>
      <w:r>
        <w:rPr>
          <w:rStyle w:val="StyleUnderline"/>
          <w:b/>
          <w:sz w:val="12"/>
        </w:rPr>
        <w:t xml:space="preserve"> </w:t>
      </w:r>
      <w:r w:rsidRPr="009C572F">
        <w:rPr>
          <w:rStyle w:val="StyleUnderline"/>
          <w:sz w:val="12"/>
        </w:rPr>
        <w:t xml:space="preserve"> </w:t>
      </w:r>
      <w:r w:rsidRPr="00AA7F89">
        <w:rPr>
          <w:rStyle w:val="StyleUnderline"/>
        </w:rPr>
        <w:t>engagement</w:t>
      </w:r>
      <w:proofErr w:type="gramEnd"/>
      <w:r w:rsidRPr="00AA7F89">
        <w:rPr>
          <w:rStyle w:val="StyleUnderline"/>
        </w:rPr>
        <w:t xml:space="preserve"> to focus more on laying the institutional groundwork for crisis</w:t>
      </w:r>
      <w:r>
        <w:rPr>
          <w:rStyle w:val="StyleUnderline"/>
          <w:b/>
          <w:sz w:val="12"/>
        </w:rPr>
        <w:t xml:space="preserve"> </w:t>
      </w:r>
      <w:r w:rsidRPr="009C572F">
        <w:rPr>
          <w:rStyle w:val="StyleUnderline"/>
          <w:sz w:val="12"/>
        </w:rPr>
        <w:t xml:space="preserve"> </w:t>
      </w:r>
      <w:r w:rsidRPr="00AA7F89">
        <w:rPr>
          <w:rStyle w:val="StyleUnderline"/>
        </w:rPr>
        <w:t>management</w:t>
      </w:r>
      <w:r w:rsidRPr="00620AAC">
        <w:rPr>
          <w:sz w:val="16"/>
        </w:rPr>
        <w:t xml:space="preserve">. The Strategic Security Dialogue (SSD) has provided </w:t>
      </w:r>
      <w:proofErr w:type="gramStart"/>
      <w:r w:rsidRPr="00620AAC">
        <w:rPr>
          <w:sz w:val="16"/>
        </w:rPr>
        <w:t>an</w:t>
      </w:r>
      <w:r>
        <w:rPr>
          <w:sz w:val="12"/>
        </w:rPr>
        <w:t xml:space="preserve"> </w:t>
      </w:r>
      <w:r w:rsidRPr="00620AAC">
        <w:rPr>
          <w:sz w:val="16"/>
        </w:rPr>
        <w:t xml:space="preserve"> important</w:t>
      </w:r>
      <w:proofErr w:type="gramEnd"/>
      <w:r w:rsidRPr="00620AAC">
        <w:rPr>
          <w:sz w:val="16"/>
        </w:rPr>
        <w:t xml:space="preserve"> forum to do just that, bringing together Chinese civilian and</w:t>
      </w:r>
      <w:r>
        <w:rPr>
          <w:sz w:val="12"/>
        </w:rPr>
        <w:t xml:space="preserve"> </w:t>
      </w:r>
      <w:r w:rsidRPr="00620AAC">
        <w:rPr>
          <w:sz w:val="16"/>
        </w:rPr>
        <w:t xml:space="preserve"> military leaders with their U.S. counterparts to discuss sensitive bilateral and</w:t>
      </w:r>
      <w:r>
        <w:rPr>
          <w:sz w:val="12"/>
        </w:rPr>
        <w:t xml:space="preserve"> </w:t>
      </w:r>
      <w:r w:rsidRPr="00620AAC">
        <w:rPr>
          <w:sz w:val="16"/>
        </w:rPr>
        <w:t xml:space="preserve"> regional security issues.</w:t>
      </w:r>
      <w:r>
        <w:rPr>
          <w:sz w:val="12"/>
        </w:rPr>
        <w:t xml:space="preserve"> </w:t>
      </w:r>
      <w:r w:rsidRPr="00620AAC">
        <w:rPr>
          <w:sz w:val="16"/>
        </w:rPr>
        <w:t xml:space="preserve"> At the same time, </w:t>
      </w:r>
      <w:r w:rsidRPr="00AA7F89">
        <w:rPr>
          <w:rStyle w:val="StyleUnderline"/>
        </w:rPr>
        <w:t xml:space="preserve">U.S. policymakers will ultimately have to come to </w:t>
      </w:r>
      <w:proofErr w:type="gramStart"/>
      <w:r w:rsidRPr="00AA7F89">
        <w:rPr>
          <w:rStyle w:val="StyleUnderline"/>
        </w:rPr>
        <w:t>terms</w:t>
      </w:r>
      <w:r>
        <w:rPr>
          <w:rStyle w:val="StyleUnderline"/>
          <w:b/>
          <w:sz w:val="12"/>
        </w:rPr>
        <w:t xml:space="preserve"> </w:t>
      </w:r>
      <w:r w:rsidRPr="009C572F">
        <w:rPr>
          <w:rStyle w:val="StyleUnderline"/>
          <w:sz w:val="12"/>
        </w:rPr>
        <w:t xml:space="preserve"> </w:t>
      </w:r>
      <w:r w:rsidRPr="00AA7F89">
        <w:rPr>
          <w:rStyle w:val="StyleUnderline"/>
        </w:rPr>
        <w:t>with</w:t>
      </w:r>
      <w:proofErr w:type="gramEnd"/>
      <w:r w:rsidRPr="00AA7F89">
        <w:rPr>
          <w:rStyle w:val="StyleUnderline"/>
        </w:rPr>
        <w:t xml:space="preserve"> the fact that dialogue and reassurance will only go so far</w:t>
      </w:r>
      <w:r w:rsidRPr="00620AAC">
        <w:rPr>
          <w:sz w:val="16"/>
        </w:rPr>
        <w:t xml:space="preserve">. </w:t>
      </w:r>
      <w:r w:rsidRPr="00AA7F89">
        <w:rPr>
          <w:rStyle w:val="StyleUnderline"/>
        </w:rPr>
        <w:t xml:space="preserve">The domestic and international sources of </w:t>
      </w:r>
      <w:r w:rsidRPr="00716524">
        <w:rPr>
          <w:rStyle w:val="StyleUnderline"/>
          <w:highlight w:val="magenta"/>
        </w:rPr>
        <w:t xml:space="preserve">China’s </w:t>
      </w:r>
      <w:r w:rsidRPr="00AA7F89">
        <w:rPr>
          <w:rStyle w:val="StyleUnderline"/>
        </w:rPr>
        <w:t xml:space="preserve">interests </w:t>
      </w:r>
      <w:proofErr w:type="gramStart"/>
      <w:r w:rsidRPr="00AA7F89">
        <w:rPr>
          <w:rStyle w:val="StyleUnderline"/>
        </w:rPr>
        <w:t>and</w:t>
      </w:r>
      <w:r>
        <w:rPr>
          <w:rStyle w:val="StyleUnderline"/>
          <w:b/>
          <w:sz w:val="12"/>
        </w:rPr>
        <w:t xml:space="preserve"> </w:t>
      </w:r>
      <w:r w:rsidRPr="009C572F">
        <w:rPr>
          <w:rStyle w:val="StyleUnderline"/>
          <w:sz w:val="12"/>
        </w:rPr>
        <w:t xml:space="preserve"> </w:t>
      </w:r>
      <w:r w:rsidRPr="00716524">
        <w:rPr>
          <w:rStyle w:val="StyleUnderline"/>
          <w:highlight w:val="magenta"/>
        </w:rPr>
        <w:t>insecurities</w:t>
      </w:r>
      <w:proofErr w:type="gramEnd"/>
      <w:r w:rsidRPr="00716524">
        <w:rPr>
          <w:rStyle w:val="StyleUnderline"/>
          <w:highlight w:val="magenta"/>
        </w:rPr>
        <w:t xml:space="preserve"> </w:t>
      </w:r>
      <w:r w:rsidRPr="00716524">
        <w:rPr>
          <w:rStyle w:val="StyleUnderline"/>
          <w:b/>
          <w:highlight w:val="magenta"/>
        </w:rPr>
        <w:t>run far deeper than short-/term</w:t>
      </w:r>
      <w:r w:rsidRPr="00716524">
        <w:rPr>
          <w:rStyle w:val="StyleUnderline"/>
          <w:b/>
          <w:sz w:val="12"/>
          <w:highlight w:val="magenta"/>
        </w:rPr>
        <w:t xml:space="preserve">  </w:t>
      </w:r>
      <w:r w:rsidRPr="00716524">
        <w:rPr>
          <w:rStyle w:val="StyleUnderline"/>
          <w:b/>
          <w:highlight w:val="magenta"/>
        </w:rPr>
        <w:t>policy decisions in Washington</w:t>
      </w:r>
      <w:r w:rsidRPr="00620AAC">
        <w:rPr>
          <w:sz w:val="16"/>
        </w:rPr>
        <w:t xml:space="preserve">. </w:t>
      </w:r>
      <w:proofErr w:type="gramStart"/>
      <w:r w:rsidRPr="00AA7F89">
        <w:rPr>
          <w:rStyle w:val="StyleUnderline"/>
        </w:rPr>
        <w:t>Accepting</w:t>
      </w:r>
      <w:r>
        <w:rPr>
          <w:rStyle w:val="StyleUnderline"/>
          <w:b/>
          <w:sz w:val="12"/>
        </w:rPr>
        <w:t xml:space="preserve"> </w:t>
      </w:r>
      <w:r w:rsidRPr="009C572F">
        <w:rPr>
          <w:rStyle w:val="StyleUnderline"/>
          <w:sz w:val="12"/>
        </w:rPr>
        <w:t xml:space="preserve"> </w:t>
      </w:r>
      <w:r w:rsidRPr="00AA7F89">
        <w:rPr>
          <w:rStyle w:val="StyleUnderline"/>
        </w:rPr>
        <w:t>this</w:t>
      </w:r>
      <w:proofErr w:type="gramEnd"/>
      <w:r w:rsidRPr="00AA7F89">
        <w:rPr>
          <w:rStyle w:val="StyleUnderline"/>
        </w:rPr>
        <w:t xml:space="preserve"> reality, the United States should eschew</w:t>
      </w:r>
      <w:r>
        <w:rPr>
          <w:rStyle w:val="StyleUnderline"/>
          <w:b/>
          <w:sz w:val="12"/>
        </w:rPr>
        <w:t xml:space="preserve"> </w:t>
      </w:r>
      <w:r w:rsidRPr="009C572F">
        <w:rPr>
          <w:rStyle w:val="StyleUnderline"/>
          <w:sz w:val="12"/>
        </w:rPr>
        <w:t xml:space="preserve"> </w:t>
      </w:r>
      <w:r w:rsidRPr="00AA7F89">
        <w:rPr>
          <w:rStyle w:val="StyleUnderline"/>
        </w:rPr>
        <w:t>the notion that U.S.—/China relations</w:t>
      </w:r>
      <w:r>
        <w:rPr>
          <w:rStyle w:val="StyleUnderline"/>
          <w:b/>
          <w:sz w:val="12"/>
        </w:rPr>
        <w:t xml:space="preserve"> </w:t>
      </w:r>
      <w:r w:rsidRPr="009C572F">
        <w:rPr>
          <w:rStyle w:val="StyleUnderline"/>
          <w:sz w:val="12"/>
        </w:rPr>
        <w:t xml:space="preserve"> </w:t>
      </w:r>
      <w:r w:rsidRPr="00AA7F89">
        <w:rPr>
          <w:rStyle w:val="StyleUnderline"/>
        </w:rPr>
        <w:t>represent ‘‘the most important bilateral</w:t>
      </w:r>
      <w:r>
        <w:rPr>
          <w:rStyle w:val="StyleUnderline"/>
          <w:b/>
          <w:sz w:val="12"/>
        </w:rPr>
        <w:t xml:space="preserve"> </w:t>
      </w:r>
      <w:r w:rsidRPr="009C572F">
        <w:rPr>
          <w:rStyle w:val="StyleUnderline"/>
          <w:sz w:val="12"/>
        </w:rPr>
        <w:t xml:space="preserve"> </w:t>
      </w:r>
      <w:r w:rsidRPr="00AA7F89">
        <w:rPr>
          <w:rStyle w:val="StyleUnderline"/>
        </w:rPr>
        <w:t>relationship in the world</w:t>
      </w:r>
      <w:r w:rsidRPr="00620AAC">
        <w:rPr>
          <w:sz w:val="16"/>
        </w:rPr>
        <w:t xml:space="preserve">,’’ </w:t>
      </w:r>
      <w:r w:rsidRPr="00AA7F89">
        <w:rPr>
          <w:rStyle w:val="StyleUnderline"/>
        </w:rPr>
        <w:t>and should resist</w:t>
      </w:r>
      <w:r>
        <w:rPr>
          <w:rStyle w:val="StyleUnderline"/>
          <w:b/>
          <w:sz w:val="12"/>
        </w:rPr>
        <w:t xml:space="preserve"> </w:t>
      </w:r>
      <w:r w:rsidRPr="009C572F">
        <w:rPr>
          <w:rStyle w:val="StyleUnderline"/>
          <w:sz w:val="12"/>
        </w:rPr>
        <w:t xml:space="preserve"> </w:t>
      </w:r>
      <w:r w:rsidRPr="00AA7F89">
        <w:rPr>
          <w:rStyle w:val="StyleUnderline"/>
        </w:rPr>
        <w:t>the oft-/made remark that ‘‘virtually no global challenge can be met without</w:t>
      </w:r>
      <w:r>
        <w:rPr>
          <w:rStyle w:val="StyleUnderline"/>
          <w:b/>
          <w:sz w:val="12"/>
        </w:rPr>
        <w:t xml:space="preserve"> </w:t>
      </w:r>
      <w:r w:rsidRPr="009C572F">
        <w:rPr>
          <w:rStyle w:val="StyleUnderline"/>
          <w:sz w:val="12"/>
        </w:rPr>
        <w:t xml:space="preserve"> </w:t>
      </w:r>
      <w:r w:rsidRPr="00AA7F89">
        <w:rPr>
          <w:rStyle w:val="StyleUnderline"/>
        </w:rPr>
        <w:t>China—/U.S. cooperatio</w:t>
      </w:r>
      <w:r w:rsidRPr="00620AAC">
        <w:rPr>
          <w:sz w:val="16"/>
        </w:rPr>
        <w:t xml:space="preserve">n.’’45 </w:t>
      </w:r>
      <w:r w:rsidRPr="00AA7F89">
        <w:rPr>
          <w:rStyle w:val="Emphasis"/>
        </w:rPr>
        <w:t xml:space="preserve">Neither statement is particularly accurate, </w:t>
      </w:r>
      <w:r w:rsidRPr="00AA7F89">
        <w:rPr>
          <w:rStyle w:val="StyleUnderline"/>
        </w:rPr>
        <w:t xml:space="preserve">and </w:t>
      </w:r>
      <w:proofErr w:type="gramStart"/>
      <w:r w:rsidRPr="00AA7F89">
        <w:rPr>
          <w:rStyle w:val="StyleUnderline"/>
        </w:rPr>
        <w:t>both</w:t>
      </w:r>
      <w:r>
        <w:rPr>
          <w:rStyle w:val="StyleUnderline"/>
          <w:b/>
          <w:sz w:val="12"/>
        </w:rPr>
        <w:t xml:space="preserve"> </w:t>
      </w:r>
      <w:r w:rsidRPr="009C572F">
        <w:rPr>
          <w:rStyle w:val="StyleUnderline"/>
          <w:sz w:val="12"/>
        </w:rPr>
        <w:t xml:space="preserve"> </w:t>
      </w:r>
      <w:r w:rsidRPr="00AA7F89">
        <w:rPr>
          <w:rStyle w:val="StyleUnderline"/>
        </w:rPr>
        <w:t>serve</w:t>
      </w:r>
      <w:proofErr w:type="gramEnd"/>
      <w:r w:rsidRPr="00AA7F89">
        <w:rPr>
          <w:rStyle w:val="StyleUnderline"/>
        </w:rPr>
        <w:t xml:space="preserve"> to create unrealistic expectations, produce unnecessary disappointment</w:t>
      </w:r>
      <w:r>
        <w:rPr>
          <w:rStyle w:val="StyleUnderline"/>
          <w:b/>
          <w:sz w:val="12"/>
        </w:rPr>
        <w:t xml:space="preserve"> </w:t>
      </w:r>
      <w:r w:rsidRPr="009C572F">
        <w:rPr>
          <w:rStyle w:val="StyleUnderline"/>
          <w:sz w:val="12"/>
        </w:rPr>
        <w:t xml:space="preserve"> </w:t>
      </w:r>
      <w:r w:rsidRPr="00AA7F89">
        <w:rPr>
          <w:rStyle w:val="StyleUnderline"/>
        </w:rPr>
        <w:t>and animus, and ultimately contribute to greater bilateral friction</w:t>
      </w:r>
      <w:r w:rsidRPr="00620AAC">
        <w:rPr>
          <w:sz w:val="16"/>
        </w:rPr>
        <w:t>.</w:t>
      </w:r>
    </w:p>
    <w:p w:rsidR="00912846" w:rsidRDefault="00912846" w:rsidP="00912846"/>
    <w:p w:rsidR="00912846" w:rsidRPr="00CC2271" w:rsidRDefault="00912846" w:rsidP="00912846">
      <w:pPr>
        <w:pStyle w:val="Heading4"/>
      </w:pPr>
      <w:r>
        <w:t xml:space="preserve">In particular, the military </w:t>
      </w:r>
      <w:proofErr w:type="gramStart"/>
      <w:r>
        <w:t>aspects of the pivot</w:t>
      </w:r>
      <w:r w:rsidRPr="00CC2271">
        <w:t xml:space="preserve"> threatens</w:t>
      </w:r>
      <w:proofErr w:type="gramEnd"/>
      <w:r w:rsidRPr="00CC2271">
        <w:t xml:space="preserve"> China and sparks a war by forcing them to respond in kind.</w:t>
      </w:r>
    </w:p>
    <w:p w:rsidR="00912846" w:rsidRDefault="00912846" w:rsidP="00912846"/>
    <w:p w:rsidR="00912846" w:rsidRPr="001718AE" w:rsidRDefault="00912846" w:rsidP="00912846">
      <w:pPr>
        <w:rPr>
          <w:rStyle w:val="Style13ptBold"/>
        </w:rPr>
      </w:pPr>
      <w:r w:rsidRPr="001718AE">
        <w:rPr>
          <w:rStyle w:val="Style13ptBold"/>
        </w:rPr>
        <w:t xml:space="preserve">Kay </w:t>
      </w:r>
      <w:r>
        <w:rPr>
          <w:rStyle w:val="Style13ptBold"/>
        </w:rPr>
        <w:t>‘</w:t>
      </w:r>
      <w:r w:rsidRPr="001718AE">
        <w:rPr>
          <w:rStyle w:val="Style13ptBold"/>
        </w:rPr>
        <w:t>13</w:t>
      </w:r>
    </w:p>
    <w:p w:rsidR="00912846" w:rsidRPr="00E66D8E" w:rsidRDefault="00912846" w:rsidP="00912846">
      <w:pPr>
        <w:rPr>
          <w:sz w:val="18"/>
          <w:szCs w:val="18"/>
        </w:rPr>
      </w:pPr>
      <w:r w:rsidRPr="001718AE">
        <w:rPr>
          <w:sz w:val="18"/>
          <w:szCs w:val="18"/>
        </w:rPr>
        <w:t xml:space="preserve">Dr. Sean Kay is a Professor in the Department of Politics and Government at Ohio Wesleyan University specializing in international politics, international security, international organizations, and U.S. foreign and defense policy. He is also the Director of the </w:t>
      </w:r>
      <w:proofErr w:type="spellStart"/>
      <w:r w:rsidRPr="001718AE">
        <w:rPr>
          <w:sz w:val="18"/>
          <w:szCs w:val="18"/>
        </w:rPr>
        <w:t>Arneson</w:t>
      </w:r>
      <w:proofErr w:type="spellEnd"/>
      <w:r w:rsidRPr="001718AE">
        <w:rPr>
          <w:sz w:val="18"/>
          <w:szCs w:val="18"/>
        </w:rPr>
        <w:t xml:space="preserve"> Institute for Practical Politics and Public Affairs and Chair of the International Studies Program. Sean Kay is a </w:t>
      </w:r>
      <w:proofErr w:type="spellStart"/>
      <w:r w:rsidRPr="001718AE">
        <w:rPr>
          <w:sz w:val="18"/>
          <w:szCs w:val="18"/>
        </w:rPr>
        <w:t>Mershon</w:t>
      </w:r>
      <w:proofErr w:type="spellEnd"/>
      <w:r w:rsidRPr="001718AE">
        <w:rPr>
          <w:sz w:val="18"/>
          <w:szCs w:val="18"/>
        </w:rPr>
        <w:t xml:space="preserve"> Associate at the </w:t>
      </w:r>
      <w:proofErr w:type="spellStart"/>
      <w:r w:rsidRPr="001718AE">
        <w:rPr>
          <w:sz w:val="18"/>
          <w:szCs w:val="18"/>
        </w:rPr>
        <w:t>Mershon</w:t>
      </w:r>
      <w:proofErr w:type="spellEnd"/>
      <w:r w:rsidRPr="001718AE">
        <w:rPr>
          <w:sz w:val="18"/>
          <w:szCs w:val="18"/>
        </w:rPr>
        <w:t xml:space="preserve"> Center for International Security Studies at Ohio State University and a Non-Resident Fellow at the Eisenhower Institute in Washington, D.C. specializing in international security. “America’s Asia Pivot – A Return to Realism?” – Working Paper Prepared for the Center for International Security and Peace Studies – October 2013 – http://www.google.com/url?sa=t&amp;rct=j&amp;q=&amp;esrc=s&amp;source=web&amp;cd=1&amp;cad=rja&amp;uact=8&amp;ved=0CB8QFjAA&amp;url=http%3A%2F%2Fcepsi-cipss.ca%2Fwp-content%2Fuploads%2F2014%2F02%2FSeanKay-Workingpaper_5x5.pdf&amp;ei=jI6XU7a8JcW28AHGrIDgCg&amp;usg=AFQjCNF0wKneKLskCakFk_XB9wZA6xhanQ </w:t>
      </w:r>
    </w:p>
    <w:p w:rsidR="00912846" w:rsidRPr="0057753D" w:rsidRDefault="00912846" w:rsidP="00912846">
      <w:pPr>
        <w:rPr>
          <w:sz w:val="16"/>
        </w:rPr>
      </w:pPr>
      <w:r w:rsidRPr="00716524">
        <w:rPr>
          <w:rStyle w:val="StyleUnderline"/>
          <w:highlight w:val="magenta"/>
        </w:rPr>
        <w:t>The pivot reflected a return to realist priorities</w:t>
      </w:r>
      <w:r w:rsidRPr="0057753D">
        <w:rPr>
          <w:sz w:val="16"/>
        </w:rPr>
        <w:t xml:space="preserve"> in line with advancing the national interest in terms of the emerging distribution of power in the world </w:t>
      </w:r>
      <w:r w:rsidRPr="00716524">
        <w:rPr>
          <w:rStyle w:val="StyleUnderline"/>
          <w:highlight w:val="magenta"/>
        </w:rPr>
        <w:t>and establishing a new hierarchy of foreign policy priorities</w:t>
      </w:r>
      <w:r w:rsidRPr="0057753D">
        <w:rPr>
          <w:sz w:val="16"/>
        </w:rPr>
        <w:t xml:space="preserve">. </w:t>
      </w:r>
      <w:r w:rsidRPr="00716524">
        <w:rPr>
          <w:rStyle w:val="StyleUnderline"/>
          <w:highlight w:val="magenta"/>
        </w:rPr>
        <w:t>Getting the presence in Asia “right” was going to be a tough balancing act. Absent</w:t>
      </w:r>
      <w:r w:rsidRPr="0057753D">
        <w:rPr>
          <w:sz w:val="16"/>
        </w:rPr>
        <w:t xml:space="preserve"> the realist guidance of </w:t>
      </w:r>
      <w:r w:rsidRPr="00716524">
        <w:rPr>
          <w:rStyle w:val="StyleUnderline"/>
          <w:highlight w:val="magenta"/>
        </w:rPr>
        <w:t>restraint there was a risk that an overly military-oriented pivot to Asia could spark China to see the growing American presence as a threat and thus respond with enhanced military capabilities – further prompting American concerns about China</w:t>
      </w:r>
      <w:r w:rsidRPr="0057753D">
        <w:rPr>
          <w:sz w:val="16"/>
        </w:rPr>
        <w:t xml:space="preserve"> and its </w:t>
      </w:r>
      <w:proofErr w:type="gramStart"/>
      <w:r w:rsidRPr="0057753D">
        <w:rPr>
          <w:sz w:val="16"/>
        </w:rPr>
        <w:t>rise.</w:t>
      </w:r>
      <w:proofErr w:type="gramEnd"/>
      <w:r w:rsidRPr="0057753D">
        <w:rPr>
          <w:sz w:val="16"/>
        </w:rPr>
        <w:t xml:space="preserve"> </w:t>
      </w:r>
      <w:r w:rsidRPr="00716524">
        <w:rPr>
          <w:rStyle w:val="StyleUnderline"/>
          <w:highlight w:val="magenta"/>
        </w:rPr>
        <w:t>China did indicate worry about the military aspects of the American pivot.</w:t>
      </w:r>
      <w:r w:rsidRPr="0057753D">
        <w:rPr>
          <w:rStyle w:val="StyleUnderline"/>
        </w:rPr>
        <w:t xml:space="preserve"> </w:t>
      </w:r>
      <w:r w:rsidRPr="0057753D">
        <w:rPr>
          <w:sz w:val="16"/>
        </w:rPr>
        <w:t>In a 2013 informal military planning document, China concluded that: “…some countries are strengthening their Asia-Pacific military alliances, expanding military presence in the region, and frequently making the situation there tenser.”40</w:t>
      </w:r>
    </w:p>
    <w:p w:rsidR="00912846" w:rsidRDefault="00912846" w:rsidP="00912846">
      <w:pPr>
        <w:pStyle w:val="Heading4"/>
      </w:pPr>
      <w:r>
        <w:t>Strengthening the US alliance network increases the risk the US will get drawn-into wars.</w:t>
      </w:r>
    </w:p>
    <w:p w:rsidR="00912846" w:rsidRDefault="00912846" w:rsidP="00912846"/>
    <w:p w:rsidR="00912846" w:rsidRPr="008C6A3B" w:rsidRDefault="00912846" w:rsidP="00912846">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912846" w:rsidRPr="00C255C3" w:rsidRDefault="00912846" w:rsidP="00912846">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912846" w:rsidRDefault="00912846" w:rsidP="00912846"/>
    <w:p w:rsidR="00912846" w:rsidRPr="00C255C3" w:rsidRDefault="00912846" w:rsidP="00912846">
      <w:pPr>
        <w:rPr>
          <w:sz w:val="16"/>
        </w:rPr>
      </w:pPr>
      <w:r w:rsidRPr="00716524">
        <w:rPr>
          <w:rStyle w:val="StyleUnderline"/>
          <w:highlight w:val="magenta"/>
        </w:rPr>
        <w:t>The U</w:t>
      </w:r>
      <w:r w:rsidRPr="00C255C3">
        <w:rPr>
          <w:rStyle w:val="StyleUnderline"/>
        </w:rPr>
        <w:t>nited</w:t>
      </w:r>
      <w:r w:rsidRPr="00716524">
        <w:rPr>
          <w:rStyle w:val="StyleUnderline"/>
          <w:highlight w:val="magenta"/>
        </w:rPr>
        <w:t xml:space="preserve"> S</w:t>
      </w:r>
      <w:r w:rsidRPr="00C255C3">
        <w:rPr>
          <w:rStyle w:val="StyleUnderline"/>
        </w:rPr>
        <w:t>tates</w:t>
      </w:r>
      <w:r w:rsidRPr="00716524">
        <w:rPr>
          <w:rStyle w:val="StyleUnderline"/>
          <w:highlight w:val="magenta"/>
        </w:rPr>
        <w:t xml:space="preserve"> is thus likely to find its system of alliances and partnerships in Asia an increasing source of contention with China.</w:t>
      </w:r>
      <w:r w:rsidRPr="00C255C3">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w:t>
      </w:r>
      <w:r w:rsidRPr="00716524">
        <w:rPr>
          <w:rStyle w:val="StyleUnderline"/>
          <w:highlight w:val="magenta"/>
        </w:rPr>
        <w:t>reassuring allies requires a greater U.S. willingness to confront China in sovereignty disputes a</w:t>
      </w:r>
      <w:r w:rsidRPr="00C255C3">
        <w:rPr>
          <w:sz w:val="16"/>
        </w:rPr>
        <w:t xml:space="preserve">nd other issues. </w:t>
      </w:r>
      <w:r w:rsidRPr="00716524">
        <w:rPr>
          <w:rStyle w:val="StyleUnderline"/>
          <w:highlight w:val="magenta"/>
        </w:rPr>
        <w:t>This risks</w:t>
      </w:r>
      <w:r w:rsidRPr="00C255C3">
        <w:rPr>
          <w:sz w:val="16"/>
        </w:rPr>
        <w:t xml:space="preserve"> deterioration in U.S.-China relations and </w:t>
      </w:r>
      <w:r w:rsidRPr="00716524">
        <w:rPr>
          <w:rStyle w:val="StyleUnderline"/>
          <w:highlight w:val="magenta"/>
        </w:rPr>
        <w:t>potential destabilization of the regional order</w:t>
      </w:r>
      <w:r w:rsidRPr="00C255C3">
        <w:rPr>
          <w:sz w:val="16"/>
        </w:rPr>
        <w:t>. China and the United States and its allies will need creative policymaking to balance these competing concerns and ensuring lasting peace and stability in the region.</w:t>
      </w:r>
    </w:p>
    <w:p w:rsidR="00912846" w:rsidRDefault="00912846" w:rsidP="00912846"/>
    <w:p w:rsidR="00912846" w:rsidRDefault="00912846" w:rsidP="00912846">
      <w:pPr>
        <w:pStyle w:val="Heading4"/>
      </w:pPr>
      <w:r>
        <w:t>China perceives the Pivot as a US containment strategy.</w:t>
      </w:r>
    </w:p>
    <w:p w:rsidR="00912846" w:rsidRDefault="00912846" w:rsidP="00912846"/>
    <w:p w:rsidR="00912846" w:rsidRPr="000B1341" w:rsidRDefault="00912846" w:rsidP="00912846">
      <w:pPr>
        <w:rPr>
          <w:rStyle w:val="Style13ptBold"/>
        </w:rPr>
      </w:pPr>
      <w:r w:rsidRPr="000B1341">
        <w:rPr>
          <w:rStyle w:val="Style13ptBold"/>
        </w:rPr>
        <w:t>Chadha ‘14</w:t>
      </w:r>
    </w:p>
    <w:p w:rsidR="00912846" w:rsidRDefault="00912846" w:rsidP="00912846">
      <w:pPr>
        <w:rPr>
          <w:sz w:val="18"/>
          <w:szCs w:val="18"/>
        </w:rPr>
      </w:pPr>
      <w:r>
        <w:rPr>
          <w:sz w:val="18"/>
          <w:szCs w:val="18"/>
        </w:rPr>
        <w:t>(</w:t>
      </w:r>
      <w:r w:rsidRPr="000B1341">
        <w:rPr>
          <w:sz w:val="18"/>
          <w:szCs w:val="18"/>
        </w:rPr>
        <w:t xml:space="preserve">Col </w:t>
      </w:r>
      <w:proofErr w:type="spellStart"/>
      <w:r w:rsidRPr="000B1341">
        <w:rPr>
          <w:sz w:val="18"/>
          <w:szCs w:val="18"/>
        </w:rPr>
        <w:t>Vivek</w:t>
      </w:r>
      <w:proofErr w:type="spellEnd"/>
      <w:r w:rsidRPr="000B1341">
        <w:rPr>
          <w:sz w:val="18"/>
          <w:szCs w:val="18"/>
        </w:rPr>
        <w:t xml:space="preserve"> Chadha (</w:t>
      </w:r>
      <w:proofErr w:type="spellStart"/>
      <w:r w:rsidRPr="000B1341">
        <w:rPr>
          <w:sz w:val="18"/>
          <w:szCs w:val="18"/>
        </w:rPr>
        <w:t>Retd</w:t>
      </w:r>
      <w:proofErr w:type="spellEnd"/>
      <w:r w:rsidRPr="000B1341">
        <w:rPr>
          <w:sz w:val="18"/>
          <w:szCs w:val="18"/>
        </w:rPr>
        <w:t xml:space="preserve">) is a Research Fellow at Institute for </w:t>
      </w:r>
      <w:proofErr w:type="spellStart"/>
      <w:r w:rsidRPr="000B1341">
        <w:rPr>
          <w:sz w:val="18"/>
          <w:szCs w:val="18"/>
        </w:rPr>
        <w:t>Defence</w:t>
      </w:r>
      <w:proofErr w:type="spellEnd"/>
      <w:r w:rsidRPr="000B1341">
        <w:rPr>
          <w:sz w:val="18"/>
          <w:szCs w:val="18"/>
        </w:rPr>
        <w:t xml:space="preserve"> Studies and Analyses -- ASIAN STRATEGIC REVIEW: US Pivot and Asian Security – a book edited by S.D. Muni, </w:t>
      </w:r>
      <w:proofErr w:type="spellStart"/>
      <w:r w:rsidRPr="000B1341">
        <w:rPr>
          <w:sz w:val="18"/>
          <w:szCs w:val="18"/>
        </w:rPr>
        <w:t>Vivek</w:t>
      </w:r>
      <w:proofErr w:type="spellEnd"/>
      <w:r w:rsidRPr="000B1341">
        <w:rPr>
          <w:sz w:val="18"/>
          <w:szCs w:val="18"/>
        </w:rPr>
        <w:t xml:space="preserve"> Chadha – </w:t>
      </w:r>
      <w:r>
        <w:rPr>
          <w:sz w:val="18"/>
          <w:szCs w:val="18"/>
        </w:rPr>
        <w:t>From Chapter Three: “Military Implications of the</w:t>
      </w:r>
    </w:p>
    <w:p w:rsidR="00912846" w:rsidRPr="00F34F27" w:rsidRDefault="00912846" w:rsidP="00912846">
      <w:pPr>
        <w:rPr>
          <w:sz w:val="18"/>
          <w:szCs w:val="18"/>
        </w:rPr>
      </w:pPr>
      <w:r>
        <w:rPr>
          <w:sz w:val="18"/>
          <w:szCs w:val="18"/>
        </w:rPr>
        <w:t xml:space="preserve">US Rebalancing Strategy” – by </w:t>
      </w:r>
      <w:proofErr w:type="spellStart"/>
      <w:r>
        <w:rPr>
          <w:sz w:val="18"/>
          <w:szCs w:val="18"/>
        </w:rPr>
        <w:t>Vivek</w:t>
      </w:r>
      <w:proofErr w:type="spellEnd"/>
      <w:r>
        <w:rPr>
          <w:sz w:val="18"/>
          <w:szCs w:val="18"/>
        </w:rPr>
        <w:t xml:space="preserve">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912846" w:rsidRPr="004F7A39" w:rsidRDefault="00912846" w:rsidP="00912846">
      <w:pPr>
        <w:rPr>
          <w:sz w:val="16"/>
        </w:rPr>
      </w:pPr>
      <w:r w:rsidRPr="004F7A39">
        <w:rPr>
          <w:sz w:val="16"/>
        </w:rPr>
        <w:t xml:space="preserve">While there has been a reluctance to make direct references to each other by the </w:t>
      </w:r>
      <w:r w:rsidRPr="00716524">
        <w:rPr>
          <w:rStyle w:val="StyleUnderline"/>
          <w:highlight w:val="magenta"/>
        </w:rPr>
        <w:t>US and China</w:t>
      </w:r>
      <w:r w:rsidRPr="004F7A39">
        <w:rPr>
          <w:sz w:val="16"/>
        </w:rPr>
        <w:t xml:space="preserve">, however, </w:t>
      </w:r>
      <w:r w:rsidRPr="00716524">
        <w:rPr>
          <w:rStyle w:val="StyleUnderline"/>
          <w:highlight w:val="magenta"/>
        </w:rPr>
        <w:t>mutual discomfort</w:t>
      </w:r>
      <w:r w:rsidRPr="004F7A39">
        <w:rPr>
          <w:sz w:val="16"/>
        </w:rPr>
        <w:t xml:space="preserve"> between them </w:t>
      </w:r>
      <w:r w:rsidRPr="00716524">
        <w:rPr>
          <w:rStyle w:val="StyleUnderline"/>
          <w:highlight w:val="magenta"/>
        </w:rPr>
        <w:t>remains clear</w:t>
      </w:r>
      <w:r w:rsidRPr="004F7A39">
        <w:rPr>
          <w:sz w:val="16"/>
        </w:rPr>
        <w:t xml:space="preserve">ly evident. </w:t>
      </w:r>
      <w:r w:rsidRPr="00716524">
        <w:rPr>
          <w:rStyle w:val="StyleUnderline"/>
          <w:highlight w:val="magenta"/>
        </w:rPr>
        <w:t>The China White Paper</w:t>
      </w:r>
      <w:r w:rsidRPr="004F7A39">
        <w:rPr>
          <w:sz w:val="16"/>
        </w:rPr>
        <w:t xml:space="preserve"> of 2013 </w:t>
      </w:r>
      <w:r w:rsidRPr="00716524">
        <w:rPr>
          <w:rStyle w:val="StyleUnderline"/>
          <w:highlight w:val="magenta"/>
        </w:rPr>
        <w:t>makes a</w:t>
      </w:r>
      <w:r w:rsidRPr="004F7A39">
        <w:rPr>
          <w:sz w:val="16"/>
        </w:rPr>
        <w:t xml:space="preserve">n indirect </w:t>
      </w:r>
      <w:r w:rsidRPr="00716524">
        <w:rPr>
          <w:rStyle w:val="StyleUnderline"/>
          <w:highlight w:val="magenta"/>
        </w:rPr>
        <w:t>reference to US attempts to contain China.</w:t>
      </w:r>
      <w:r w:rsidRPr="004F7A39">
        <w:rPr>
          <w:sz w:val="16"/>
        </w:rPr>
        <w:t xml:space="preserve"> </w:t>
      </w:r>
      <w:r w:rsidRPr="00716524">
        <w:rPr>
          <w:rStyle w:val="StyleUnderline"/>
          <w:highlight w:val="magenta"/>
        </w:rPr>
        <w:t>It says: “Some country has strengthened its Asia</w:t>
      </w:r>
      <w:r w:rsidRPr="004F7A39">
        <w:rPr>
          <w:sz w:val="16"/>
        </w:rPr>
        <w:t xml:space="preserve">- Pacific </w:t>
      </w:r>
      <w:r w:rsidRPr="00716524">
        <w:rPr>
          <w:rStyle w:val="StyleUnderline"/>
          <w:highlight w:val="magenta"/>
        </w:rPr>
        <w:t>military alliances</w:t>
      </w:r>
      <w:r w:rsidRPr="004F7A39">
        <w:rPr>
          <w:sz w:val="16"/>
        </w:rPr>
        <w:t xml:space="preserve">, expanding its military presence in the region, </w:t>
      </w:r>
      <w:r w:rsidRPr="00716524">
        <w:rPr>
          <w:rStyle w:val="StyleUnderline"/>
          <w:highlight w:val="magenta"/>
        </w:rPr>
        <w:t>and frequently makes the situation there tenser</w:t>
      </w:r>
      <w:r w:rsidRPr="004F7A39">
        <w:rPr>
          <w:sz w:val="16"/>
        </w:rPr>
        <w:t xml:space="preserve">...Major powers are vigorously developing new and more sophisticated military technologies so as to ensure that they can maintain strategic superiorities in international competition in such areas as outer space and cyber space.”26 Therefore, </w:t>
      </w:r>
      <w:r w:rsidRPr="00716524">
        <w:rPr>
          <w:rStyle w:val="StyleUnderline"/>
          <w:highlight w:val="magenta"/>
        </w:rPr>
        <w:t>the China factor was and remains a key determinant of the US strategy in a bid to safeguard its interests in the region</w:t>
      </w:r>
      <w:r w:rsidRPr="004F7A39">
        <w:rPr>
          <w:sz w:val="16"/>
        </w:rPr>
        <w:t>, given that China has both the potential and reason to challenge the status quo maintained under the US security umbrella.</w:t>
      </w:r>
    </w:p>
    <w:p w:rsidR="00912846" w:rsidRDefault="00912846" w:rsidP="00912846"/>
    <w:p w:rsidR="00912846" w:rsidRDefault="00912846" w:rsidP="00912846">
      <w:pPr>
        <w:pStyle w:val="Heading4"/>
      </w:pPr>
      <w:r>
        <w:t>China perceives renewed commitment to the Pivot as military containment.</w:t>
      </w:r>
    </w:p>
    <w:p w:rsidR="00912846" w:rsidRDefault="00912846" w:rsidP="00912846"/>
    <w:p w:rsidR="00912846" w:rsidRPr="003112BF" w:rsidRDefault="00912846" w:rsidP="00912846">
      <w:pPr>
        <w:rPr>
          <w:rStyle w:val="Style13ptBold"/>
        </w:rPr>
      </w:pPr>
      <w:r w:rsidRPr="003112BF">
        <w:rPr>
          <w:rStyle w:val="Style13ptBold"/>
        </w:rPr>
        <w:t>Mishra ‘14</w:t>
      </w:r>
    </w:p>
    <w:p w:rsidR="00912846" w:rsidRPr="003112BF" w:rsidRDefault="00912846" w:rsidP="00912846">
      <w:pPr>
        <w:rPr>
          <w:sz w:val="18"/>
          <w:szCs w:val="18"/>
        </w:rPr>
      </w:pPr>
      <w:proofErr w:type="spellStart"/>
      <w:r w:rsidRPr="003112BF">
        <w:rPr>
          <w:sz w:val="18"/>
          <w:szCs w:val="18"/>
        </w:rPr>
        <w:t>Dr</w:t>
      </w:r>
      <w:proofErr w:type="spellEnd"/>
      <w:r w:rsidRPr="003112BF">
        <w:rPr>
          <w:sz w:val="18"/>
          <w:szCs w:val="18"/>
        </w:rPr>
        <w:t xml:space="preserve"> Rahul Mishra is a Research Fellow at Indian Council of World Affairs, New</w:t>
      </w:r>
      <w:r>
        <w:rPr>
          <w:sz w:val="18"/>
          <w:szCs w:val="18"/>
        </w:rPr>
        <w:t xml:space="preserve"> </w:t>
      </w:r>
      <w:r w:rsidRPr="003112BF">
        <w:rPr>
          <w:sz w:val="18"/>
          <w:szCs w:val="18"/>
        </w:rPr>
        <w:t xml:space="preserve">Delhi. He </w:t>
      </w:r>
      <w:proofErr w:type="spellStart"/>
      <w:r w:rsidRPr="003112BF">
        <w:rPr>
          <w:sz w:val="18"/>
          <w:szCs w:val="18"/>
        </w:rPr>
        <w:t>specialises</w:t>
      </w:r>
      <w:proofErr w:type="spellEnd"/>
      <w:r w:rsidRPr="003112BF">
        <w:rPr>
          <w:sz w:val="18"/>
          <w:szCs w:val="18"/>
        </w:rPr>
        <w:t xml:space="preserve"> on political, economic, foreign policy and security aspects</w:t>
      </w:r>
      <w:r>
        <w:rPr>
          <w:sz w:val="18"/>
          <w:szCs w:val="18"/>
        </w:rPr>
        <w:t xml:space="preserve"> </w:t>
      </w:r>
      <w:r w:rsidRPr="003112BF">
        <w:rPr>
          <w:sz w:val="18"/>
          <w:szCs w:val="18"/>
        </w:rPr>
        <w:t>of countries and regional groupings of Southeast Asia.</w:t>
      </w:r>
      <w:r>
        <w:rPr>
          <w:sz w:val="18"/>
          <w:szCs w:val="18"/>
        </w:rPr>
        <w:t xml:space="preserve"> </w:t>
      </w:r>
      <w:r w:rsidRPr="003112BF">
        <w:rPr>
          <w:sz w:val="18"/>
          <w:szCs w:val="18"/>
        </w:rPr>
        <w:t xml:space="preserve">ASIAN STRATEGIC REVIEW: US Pivot and Asian Security – a book edited by S.D. Muni, </w:t>
      </w:r>
      <w:proofErr w:type="spellStart"/>
      <w:r w:rsidRPr="003112BF">
        <w:rPr>
          <w:sz w:val="18"/>
          <w:szCs w:val="18"/>
        </w:rPr>
        <w:t>Vivek</w:t>
      </w:r>
      <w:proofErr w:type="spellEnd"/>
      <w:r w:rsidRPr="003112BF">
        <w:rPr>
          <w:sz w:val="18"/>
          <w:szCs w:val="18"/>
        </w:rPr>
        <w:t xml:space="preserve"> Chadha – From Chapter Ten: “The US Rebalancing Strategy:</w:t>
      </w:r>
      <w:r>
        <w:rPr>
          <w:sz w:val="18"/>
          <w:szCs w:val="18"/>
        </w:rPr>
        <w:t xml:space="preserve"> </w:t>
      </w:r>
      <w:r w:rsidRPr="003112BF">
        <w:rPr>
          <w:sz w:val="18"/>
          <w:szCs w:val="18"/>
        </w:rPr>
        <w:t>Responses from Southeast Asia”</w:t>
      </w:r>
      <w:r>
        <w:rPr>
          <w:sz w:val="18"/>
          <w:szCs w:val="18"/>
        </w:rPr>
        <w:t xml:space="preserve"> </w:t>
      </w:r>
      <w:hyperlink r:id="rId54" w:history="1">
        <w:r w:rsidRPr="003112BF">
          <w:rPr>
            <w:rStyle w:val="Hyperlink"/>
            <w:sz w:val="18"/>
            <w:szCs w:val="18"/>
          </w:rPr>
          <w:t>http://www.google.com/url?sa=t&amp;rct=j&amp;q=&amp;esrc=s&amp;source=web&amp;cd=2&amp;ved=0CCUQFjAB&amp;url=http%3A%2F%2Fidsa.in%2Fsystem%2Ffiles%2Fbook_ASR2013.pdf&amp;ei=AY-XU8rjNuaO8gG3g4CQBg&amp;usg=AFQjCNG_ooiEIMhuGCnMzg7oy_t67sZTgQ</w:t>
        </w:r>
      </w:hyperlink>
    </w:p>
    <w:p w:rsidR="00912846" w:rsidRDefault="00912846" w:rsidP="00912846"/>
    <w:p w:rsidR="00912846" w:rsidRPr="003112BF" w:rsidRDefault="00912846" w:rsidP="00912846">
      <w:pPr>
        <w:rPr>
          <w:sz w:val="16"/>
        </w:rPr>
      </w:pPr>
      <w:r w:rsidRPr="003112BF">
        <w:rPr>
          <w:sz w:val="16"/>
        </w:rPr>
        <w:t xml:space="preserve">Not surprisingly, </w:t>
      </w:r>
      <w:r w:rsidRPr="00716524">
        <w:rPr>
          <w:rStyle w:val="StyleUnderline"/>
          <w:highlight w:val="magenta"/>
        </w:rPr>
        <w:t xml:space="preserve">China has been </w:t>
      </w:r>
      <w:proofErr w:type="spellStart"/>
      <w:r w:rsidRPr="00716524">
        <w:rPr>
          <w:rStyle w:val="StyleUnderline"/>
          <w:highlight w:val="magenta"/>
        </w:rPr>
        <w:t>sceptical</w:t>
      </w:r>
      <w:proofErr w:type="spellEnd"/>
      <w:r w:rsidRPr="00716524">
        <w:rPr>
          <w:rStyle w:val="StyleUnderline"/>
          <w:highlight w:val="magenta"/>
        </w:rPr>
        <w:t xml:space="preserve"> of renewed interest</w:t>
      </w:r>
      <w:r w:rsidRPr="003112BF">
        <w:rPr>
          <w:sz w:val="16"/>
        </w:rPr>
        <w:t xml:space="preserve"> and intensified activism </w:t>
      </w:r>
      <w:r w:rsidRPr="00716524">
        <w:rPr>
          <w:rStyle w:val="StyleUnderline"/>
          <w:highlight w:val="magenta"/>
        </w:rPr>
        <w:t>of the US in this part of the world</w:t>
      </w:r>
      <w:r w:rsidRPr="003112BF">
        <w:rPr>
          <w:sz w:val="16"/>
        </w:rPr>
        <w:t xml:space="preserve">. </w:t>
      </w:r>
      <w:r w:rsidRPr="00716524">
        <w:rPr>
          <w:rStyle w:val="StyleUnderline"/>
          <w:highlight w:val="magenta"/>
        </w:rPr>
        <w:t>From the time of</w:t>
      </w:r>
      <w:r w:rsidRPr="003112BF">
        <w:rPr>
          <w:sz w:val="16"/>
        </w:rPr>
        <w:t xml:space="preserve"> release of </w:t>
      </w:r>
      <w:r w:rsidRPr="00716524">
        <w:rPr>
          <w:rStyle w:val="StyleUnderline"/>
          <w:highlight w:val="magenta"/>
        </w:rPr>
        <w:t>the first</w:t>
      </w:r>
      <w:r w:rsidRPr="003112BF">
        <w:rPr>
          <w:sz w:val="16"/>
        </w:rPr>
        <w:t xml:space="preserve"> comprehensive </w:t>
      </w:r>
      <w:r w:rsidRPr="00716524">
        <w:rPr>
          <w:rStyle w:val="StyleUnderline"/>
          <w:highlight w:val="magenta"/>
        </w:rPr>
        <w:t>statement regarding the US Pivot</w:t>
      </w:r>
      <w:r w:rsidRPr="003112BF">
        <w:rPr>
          <w:sz w:val="16"/>
        </w:rPr>
        <w:t xml:space="preserve"> </w:t>
      </w:r>
      <w:r w:rsidRPr="003112BF">
        <w:rPr>
          <w:rStyle w:val="StyleUnderline"/>
        </w:rPr>
        <w:t xml:space="preserve">or </w:t>
      </w:r>
      <w:r w:rsidRPr="003112BF">
        <w:rPr>
          <w:rStyle w:val="Emphasis"/>
        </w:rPr>
        <w:t>Rebalancing</w:t>
      </w:r>
      <w:r w:rsidRPr="003112BF">
        <w:rPr>
          <w:sz w:val="16"/>
        </w:rPr>
        <w:t xml:space="preserve"> towards Asia till date, </w:t>
      </w:r>
      <w:r w:rsidRPr="00716524">
        <w:rPr>
          <w:rStyle w:val="StyleUnderline"/>
          <w:highlight w:val="magenta"/>
        </w:rPr>
        <w:t>reactions from Chinese leaders</w:t>
      </w:r>
      <w:r w:rsidRPr="003112BF">
        <w:rPr>
          <w:sz w:val="16"/>
        </w:rPr>
        <w:t xml:space="preserve"> and the media </w:t>
      </w:r>
      <w:r w:rsidRPr="00716524">
        <w:rPr>
          <w:rStyle w:val="StyleUnderline"/>
          <w:highlight w:val="magenta"/>
        </w:rPr>
        <w:t>have l</w:t>
      </w:r>
      <w:r w:rsidRPr="003112BF">
        <w:rPr>
          <w:sz w:val="16"/>
        </w:rPr>
        <w:t xml:space="preserve">argely </w:t>
      </w:r>
      <w:r w:rsidRPr="00716524">
        <w:rPr>
          <w:rStyle w:val="StyleUnderline"/>
          <w:highlight w:val="magenta"/>
        </w:rPr>
        <w:t>been negative</w:t>
      </w:r>
      <w:r w:rsidRPr="003112BF">
        <w:rPr>
          <w:sz w:val="16"/>
        </w:rPr>
        <w:t xml:space="preserve">.8 As </w:t>
      </w:r>
      <w:proofErr w:type="spellStart"/>
      <w:r w:rsidRPr="003112BF">
        <w:rPr>
          <w:sz w:val="16"/>
        </w:rPr>
        <w:t>Amitav</w:t>
      </w:r>
      <w:proofErr w:type="spellEnd"/>
      <w:r w:rsidRPr="003112BF">
        <w:rPr>
          <w:sz w:val="16"/>
        </w:rPr>
        <w:t xml:space="preserve"> Acharya opines, “</w:t>
      </w:r>
      <w:r w:rsidRPr="00716524">
        <w:rPr>
          <w:rStyle w:val="StyleUnderline"/>
          <w:highlight w:val="magenta"/>
        </w:rPr>
        <w:t>China has viewed these initiatives with much suspicion</w:t>
      </w:r>
      <w:r w:rsidRPr="003112BF">
        <w:rPr>
          <w:rStyle w:val="StyleUnderline"/>
        </w:rPr>
        <w:t xml:space="preserve"> </w:t>
      </w:r>
      <w:r w:rsidRPr="003112BF">
        <w:rPr>
          <w:sz w:val="16"/>
        </w:rPr>
        <w:t xml:space="preserve">and regards them as detrimental to its interests. </w:t>
      </w:r>
      <w:r w:rsidRPr="00716524">
        <w:rPr>
          <w:rStyle w:val="StyleUnderline"/>
          <w:highlight w:val="magenta"/>
        </w:rPr>
        <w:t>It sees Washington’s</w:t>
      </w:r>
      <w:r w:rsidRPr="003112BF">
        <w:rPr>
          <w:sz w:val="16"/>
        </w:rPr>
        <w:t xml:space="preserve"> </w:t>
      </w:r>
      <w:r w:rsidRPr="00716524">
        <w:rPr>
          <w:rStyle w:val="StyleUnderline"/>
          <w:highlight w:val="magenta"/>
        </w:rPr>
        <w:t>use of the EAS to address the South China Sea disputes as blatant interference</w:t>
      </w:r>
      <w:r>
        <w:rPr>
          <w:rStyle w:val="StyleUnderline"/>
        </w:rPr>
        <w:t xml:space="preserve"> </w:t>
      </w:r>
      <w:r w:rsidRPr="003112BF">
        <w:rPr>
          <w:sz w:val="16"/>
        </w:rPr>
        <w:t xml:space="preserve">and unnecessary </w:t>
      </w:r>
      <w:proofErr w:type="spellStart"/>
      <w:r w:rsidRPr="003112BF">
        <w:rPr>
          <w:sz w:val="16"/>
        </w:rPr>
        <w:t>internationalisation</w:t>
      </w:r>
      <w:proofErr w:type="spellEnd"/>
      <w:r w:rsidRPr="003112BF">
        <w:rPr>
          <w:sz w:val="16"/>
        </w:rPr>
        <w:t xml:space="preserve"> of the issue, which it prefers to address bilaterally with the respective parties. It deems the TPP as an exclusionary framework aimed at countering China’s economic influence. </w:t>
      </w:r>
      <w:r w:rsidRPr="00716524">
        <w:rPr>
          <w:rStyle w:val="StyleUnderline"/>
          <w:highlight w:val="magenta"/>
        </w:rPr>
        <w:t xml:space="preserve">As for Washington’s </w:t>
      </w:r>
      <w:r w:rsidRPr="00716524">
        <w:rPr>
          <w:rStyle w:val="Emphasis"/>
          <w:highlight w:val="magenta"/>
        </w:rPr>
        <w:t>rebalancing</w:t>
      </w:r>
      <w:r w:rsidRPr="00716524">
        <w:rPr>
          <w:rStyle w:val="StyleUnderline"/>
          <w:highlight w:val="magenta"/>
        </w:rPr>
        <w:t>,</w:t>
      </w:r>
      <w:r w:rsidRPr="003112BF">
        <w:rPr>
          <w:sz w:val="16"/>
        </w:rPr>
        <w:t xml:space="preserve"> </w:t>
      </w:r>
      <w:r w:rsidRPr="00716524">
        <w:rPr>
          <w:rStyle w:val="StyleUnderline"/>
          <w:highlight w:val="magenta"/>
        </w:rPr>
        <w:t>Beijing considers it another name for containment</w:t>
      </w:r>
      <w:r w:rsidRPr="003112BF">
        <w:rPr>
          <w:sz w:val="16"/>
        </w:rPr>
        <w:t xml:space="preserve">.”9 Beijing perceives that the US Rebalancing towards Asia has squeezed its strategic space in Asia.10 </w:t>
      </w:r>
      <w:r w:rsidRPr="00716524">
        <w:rPr>
          <w:rStyle w:val="StyleUnderline"/>
          <w:highlight w:val="magenta"/>
        </w:rPr>
        <w:t>Many Chinese are concerned that the ‘Pivot to Asia’ is little more than code for an increase in US naval power</w:t>
      </w:r>
      <w:r w:rsidRPr="003112BF">
        <w:rPr>
          <w:sz w:val="16"/>
        </w:rPr>
        <w:t xml:space="preserve"> in the region, </w:t>
      </w:r>
      <w:r w:rsidRPr="00716524">
        <w:rPr>
          <w:rStyle w:val="StyleUnderline"/>
          <w:highlight w:val="magenta"/>
        </w:rPr>
        <w:t>aimed at boxing them</w:t>
      </w:r>
      <w:r w:rsidRPr="003112BF">
        <w:rPr>
          <w:sz w:val="16"/>
        </w:rPr>
        <w:t xml:space="preserve"> in.11 In fact, many believe that the military dimension of the rebalancing seems directed at them and smacks of containment, </w:t>
      </w:r>
      <w:r w:rsidRPr="00716524">
        <w:rPr>
          <w:rStyle w:val="StyleUnderline"/>
          <w:highlight w:val="magenta"/>
        </w:rPr>
        <w:t>and they resent it</w:t>
      </w:r>
      <w:r w:rsidRPr="003112BF">
        <w:rPr>
          <w:sz w:val="16"/>
        </w:rPr>
        <w:t>.12 China has, over and again, protested against the US ship visits in the region.</w:t>
      </w:r>
    </w:p>
    <w:p w:rsidR="00912846" w:rsidRDefault="00912846" w:rsidP="00912846"/>
    <w:p w:rsidR="00834C4B" w:rsidRDefault="00834C4B" w:rsidP="00834C4B">
      <w:pPr>
        <w:pStyle w:val="Heading3"/>
      </w:pPr>
      <w:proofErr w:type="gramStart"/>
      <w:r>
        <w:t>at</w:t>
      </w:r>
      <w:proofErr w:type="gramEnd"/>
      <w:r>
        <w:t>: alliances check china</w:t>
      </w:r>
    </w:p>
    <w:p w:rsidR="00834C4B" w:rsidRDefault="00834C4B" w:rsidP="00834C4B"/>
    <w:p w:rsidR="00834C4B" w:rsidRDefault="00834C4B" w:rsidP="00834C4B">
      <w:pPr>
        <w:pStyle w:val="Heading4"/>
      </w:pPr>
      <w:r>
        <w:t xml:space="preserve">Deterrence and </w:t>
      </w:r>
      <w:proofErr w:type="gramStart"/>
      <w:r>
        <w:t>allies</w:t>
      </w:r>
      <w:proofErr w:type="gramEnd"/>
      <w:r>
        <w:t xml:space="preserve"> strategy will fail. China will put SCS resources over its desire for regional peace.</w:t>
      </w:r>
    </w:p>
    <w:p w:rsidR="00834C4B" w:rsidRPr="008C6A3B" w:rsidRDefault="00834C4B" w:rsidP="00834C4B">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834C4B" w:rsidRPr="00876CE4" w:rsidRDefault="00834C4B" w:rsidP="00834C4B">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34C4B" w:rsidRDefault="00834C4B" w:rsidP="00834C4B"/>
    <w:p w:rsidR="00834C4B" w:rsidRPr="00876CE4" w:rsidRDefault="00834C4B" w:rsidP="00834C4B">
      <w:pPr>
        <w:rPr>
          <w:sz w:val="16"/>
        </w:rPr>
      </w:pPr>
      <w:r w:rsidRPr="00876CE4">
        <w:rPr>
          <w:sz w:val="16"/>
        </w:rPr>
        <w:t xml:space="preserve">Because China’s domestic prosperity will is increasingly inseparable from the region’s prosperity, China has a strong incentive to seek greater control over the terms of the region’s security. </w:t>
      </w:r>
      <w:r w:rsidRPr="00716524">
        <w:rPr>
          <w:rStyle w:val="StyleUnderline"/>
          <w:highlight w:val="magenta"/>
        </w:rPr>
        <w:t>For China to entrust the future</w:t>
      </w:r>
      <w:r w:rsidRPr="00876CE4">
        <w:rPr>
          <w:sz w:val="16"/>
        </w:rPr>
        <w:t xml:space="preserve"> that security </w:t>
      </w:r>
      <w:r w:rsidRPr="00716524">
        <w:rPr>
          <w:rStyle w:val="StyleUnderline"/>
          <w:highlight w:val="magenta"/>
        </w:rPr>
        <w:t>to an outside power such as the U</w:t>
      </w:r>
      <w:r w:rsidRPr="00876CE4">
        <w:rPr>
          <w:sz w:val="16"/>
        </w:rPr>
        <w:t xml:space="preserve">nited </w:t>
      </w:r>
      <w:r w:rsidRPr="00716524">
        <w:rPr>
          <w:rStyle w:val="StyleUnderline"/>
          <w:highlight w:val="magenta"/>
        </w:rPr>
        <w:t>S</w:t>
      </w:r>
      <w:r w:rsidRPr="00876CE4">
        <w:rPr>
          <w:sz w:val="16"/>
        </w:rPr>
        <w:t xml:space="preserve">tates </w:t>
      </w:r>
      <w:r w:rsidRPr="00716524">
        <w:rPr>
          <w:rStyle w:val="StyleUnderline"/>
          <w:highlight w:val="magenta"/>
        </w:rPr>
        <w:t>and its allies is tantamount to expecting China to entrust much of its own prosperity</w:t>
      </w:r>
      <w:r w:rsidRPr="00876CE4">
        <w:rPr>
          <w:sz w:val="16"/>
        </w:rPr>
        <w:t xml:space="preserve"> and security </w:t>
      </w:r>
      <w:r w:rsidRPr="00716524">
        <w:rPr>
          <w:rStyle w:val="StyleUnderline"/>
          <w:highlight w:val="magenta"/>
        </w:rPr>
        <w:t>to the U</w:t>
      </w:r>
      <w:r w:rsidRPr="00876CE4">
        <w:rPr>
          <w:rStyle w:val="StyleUnderline"/>
        </w:rPr>
        <w:t>nited</w:t>
      </w:r>
      <w:r w:rsidRPr="00716524">
        <w:rPr>
          <w:rStyle w:val="StyleUnderline"/>
          <w:highlight w:val="magenta"/>
        </w:rPr>
        <w:t xml:space="preserve"> S</w:t>
      </w:r>
      <w:r w:rsidRPr="00876CE4">
        <w:rPr>
          <w:rStyle w:val="StyleUnderline"/>
        </w:rPr>
        <w:t xml:space="preserve">tates </w:t>
      </w:r>
      <w:r w:rsidRPr="00716524">
        <w:rPr>
          <w:rStyle w:val="StyleUnderline"/>
          <w:highlight w:val="magenta"/>
        </w:rPr>
        <w:t>and its allies.</w:t>
      </w:r>
      <w:r>
        <w:rPr>
          <w:rStyle w:val="StyleUnderline"/>
        </w:rPr>
        <w:t xml:space="preserve"> </w:t>
      </w:r>
      <w:r w:rsidRPr="00876CE4">
        <w:rPr>
          <w:sz w:val="16"/>
        </w:rPr>
        <w:t xml:space="preserve">Reshaping the Regional Order Central authorities have opted instead to pursue a strategy of development as the principal means to achieve the domestic and international security needed to sustain the country’s growth. At the CICA summit, Xi </w:t>
      </w:r>
      <w:proofErr w:type="spellStart"/>
      <w:r w:rsidRPr="00876CE4">
        <w:rPr>
          <w:sz w:val="16"/>
        </w:rPr>
        <w:t>Jinping</w:t>
      </w:r>
      <w:proofErr w:type="spellEnd"/>
      <w:r w:rsidRPr="00876CE4">
        <w:rPr>
          <w:sz w:val="16"/>
        </w:rPr>
        <w:t xml:space="preserve"> stated, “Development is the foundation for security.” Indeed, it is worth recalling that as early as 1997, </w:t>
      </w:r>
      <w:r w:rsidRPr="00716524">
        <w:rPr>
          <w:rStyle w:val="StyleUnderline"/>
          <w:highlight w:val="magenta"/>
        </w:rPr>
        <w:t>the 15th Party</w:t>
      </w:r>
      <w:r w:rsidRPr="00876CE4">
        <w:rPr>
          <w:sz w:val="16"/>
        </w:rPr>
        <w:t xml:space="preserve"> Congress </w:t>
      </w:r>
      <w:r w:rsidRPr="00716524">
        <w:rPr>
          <w:rStyle w:val="StyleUnderline"/>
          <w:highlight w:val="magenta"/>
        </w:rPr>
        <w:t>report stated that “</w:t>
      </w:r>
      <w:r w:rsidRPr="00716524">
        <w:rPr>
          <w:rStyle w:val="Emphasis"/>
          <w:highlight w:val="magenta"/>
        </w:rPr>
        <w:t>development” is the “key to resolving all of China’s problems.”</w:t>
      </w:r>
      <w:r w:rsidRPr="00876CE4">
        <w:rPr>
          <w:sz w:val="16"/>
        </w:rPr>
        <w:t xml:space="preserve"> The concept of d</w:t>
      </w:r>
      <w:r w:rsidRPr="00716524">
        <w:rPr>
          <w:rStyle w:val="StyleUnderline"/>
          <w:highlight w:val="magenta"/>
        </w:rPr>
        <w:t>evelopment is so important to China’s approach to addressing security threats that it merits closer analysi</w:t>
      </w:r>
      <w:r w:rsidRPr="00876CE4">
        <w:rPr>
          <w:sz w:val="16"/>
        </w:rPr>
        <w:t xml:space="preserve">s. As used by China’s leaders, “development” means the calculated application of superior resources to change the economic, political, and security facts of a situation in order to extract goods of security, stability, economic gain, and national prestige. In the language of the CCP, this is a process which brings about the “progressive social qualitative and quantitative change in productivity from a situation” and thereby “brings benefit to the Chinese people.” While primarily economic, development also includes policies and actions which realize political, social, administrative, and other forms of “progressive” change. </w:t>
      </w:r>
      <w:r w:rsidRPr="00716524">
        <w:rPr>
          <w:rStyle w:val="StyleUnderline"/>
          <w:highlight w:val="magenta"/>
        </w:rPr>
        <w:t>China’s sovereignty disputes with its neighbors, including those with Vietnam</w:t>
      </w:r>
      <w:r w:rsidRPr="00876CE4">
        <w:rPr>
          <w:sz w:val="16"/>
        </w:rPr>
        <w:t xml:space="preserve"> </w:t>
      </w:r>
      <w:r w:rsidRPr="00876CE4">
        <w:rPr>
          <w:rStyle w:val="StyleUnderline"/>
        </w:rPr>
        <w:t xml:space="preserve">regarding oil rig Haiyang </w:t>
      </w:r>
      <w:proofErr w:type="spellStart"/>
      <w:r w:rsidRPr="00876CE4">
        <w:rPr>
          <w:rStyle w:val="StyleUnderline"/>
        </w:rPr>
        <w:t>Shiyou</w:t>
      </w:r>
      <w:proofErr w:type="spellEnd"/>
      <w:r w:rsidRPr="00876CE4">
        <w:rPr>
          <w:rStyle w:val="StyleUnderline"/>
        </w:rPr>
        <w:t xml:space="preserve"> 981</w:t>
      </w:r>
      <w:r w:rsidRPr="00876CE4">
        <w:rPr>
          <w:sz w:val="16"/>
        </w:rPr>
        <w:t xml:space="preserve">, with Japan regarding the </w:t>
      </w:r>
      <w:proofErr w:type="spellStart"/>
      <w:r w:rsidRPr="00876CE4">
        <w:rPr>
          <w:sz w:val="16"/>
        </w:rPr>
        <w:t>Senkaku</w:t>
      </w:r>
      <w:proofErr w:type="spellEnd"/>
      <w:r w:rsidRPr="00876CE4">
        <w:rPr>
          <w:sz w:val="16"/>
        </w:rPr>
        <w:t>/</w:t>
      </w:r>
      <w:proofErr w:type="spellStart"/>
      <w:r w:rsidRPr="00876CE4">
        <w:rPr>
          <w:sz w:val="16"/>
        </w:rPr>
        <w:t>Diaoyu</w:t>
      </w:r>
      <w:proofErr w:type="spellEnd"/>
      <w:r w:rsidRPr="00876CE4">
        <w:rPr>
          <w:sz w:val="16"/>
        </w:rPr>
        <w:t xml:space="preserve"> Islands, </w:t>
      </w:r>
      <w:r w:rsidRPr="00716524">
        <w:rPr>
          <w:rStyle w:val="StyleUnderline"/>
          <w:highlight w:val="magenta"/>
        </w:rPr>
        <w:t>and with the Philippines in the South China Sea,</w:t>
      </w:r>
      <w:r w:rsidRPr="00876CE4">
        <w:rPr>
          <w:rStyle w:val="StyleUnderline"/>
        </w:rPr>
        <w:t xml:space="preserve"> </w:t>
      </w:r>
      <w:r w:rsidRPr="00716524">
        <w:rPr>
          <w:rStyle w:val="StyleUnderline"/>
          <w:highlight w:val="magenta"/>
        </w:rPr>
        <w:t>serve</w:t>
      </w:r>
      <w:r w:rsidRPr="00876CE4">
        <w:rPr>
          <w:sz w:val="16"/>
        </w:rPr>
        <w:t xml:space="preserve"> merely </w:t>
      </w:r>
      <w:r w:rsidRPr="00716524">
        <w:rPr>
          <w:rStyle w:val="StyleUnderline"/>
          <w:highlight w:val="magenta"/>
        </w:rPr>
        <w:t>as a symptom of a broader problem</w:t>
      </w:r>
      <w:r w:rsidRPr="00876CE4">
        <w:rPr>
          <w:sz w:val="16"/>
        </w:rPr>
        <w:t xml:space="preserve"> in the eyes of Chinese leaders: </w:t>
      </w:r>
      <w:r w:rsidRPr="00716524">
        <w:rPr>
          <w:rStyle w:val="StyleUnderline"/>
          <w:highlight w:val="magenta"/>
        </w:rPr>
        <w:t xml:space="preserve">the supersession of </w:t>
      </w:r>
      <w:r w:rsidRPr="00876CE4">
        <w:rPr>
          <w:sz w:val="16"/>
        </w:rPr>
        <w:t>the</w:t>
      </w:r>
      <w:r w:rsidRPr="00716524">
        <w:rPr>
          <w:rStyle w:val="StyleUnderline"/>
          <w:highlight w:val="magenta"/>
        </w:rPr>
        <w:t xml:space="preserve"> </w:t>
      </w:r>
      <w:r w:rsidRPr="00716524">
        <w:rPr>
          <w:rStyle w:val="Emphasis"/>
          <w:highlight w:val="magenta"/>
        </w:rPr>
        <w:t>regional</w:t>
      </w:r>
      <w:r w:rsidRPr="00876CE4">
        <w:rPr>
          <w:rStyle w:val="StyleUnderline"/>
        </w:rPr>
        <w:t xml:space="preserve"> </w:t>
      </w:r>
      <w:r w:rsidRPr="00876CE4">
        <w:rPr>
          <w:sz w:val="16"/>
        </w:rPr>
        <w:t xml:space="preserve">political and </w:t>
      </w:r>
      <w:r w:rsidRPr="00716524">
        <w:rPr>
          <w:rStyle w:val="Emphasis"/>
          <w:highlight w:val="magenta"/>
        </w:rPr>
        <w:t>security order</w:t>
      </w:r>
      <w:r w:rsidRPr="00876CE4">
        <w:rPr>
          <w:sz w:val="16"/>
        </w:rPr>
        <w:t xml:space="preserve"> </w:t>
      </w:r>
      <w:r w:rsidRPr="00716524">
        <w:rPr>
          <w:rStyle w:val="StyleUnderline"/>
          <w:highlight w:val="magenta"/>
        </w:rPr>
        <w:t>by</w:t>
      </w:r>
      <w:r w:rsidRPr="00876CE4">
        <w:rPr>
          <w:sz w:val="16"/>
        </w:rPr>
        <w:t xml:space="preserve"> a new </w:t>
      </w:r>
      <w:r w:rsidRPr="00716524">
        <w:rPr>
          <w:rStyle w:val="Emphasis"/>
          <w:highlight w:val="magenta"/>
        </w:rPr>
        <w:t>economic reality</w:t>
      </w:r>
      <w:r w:rsidRPr="00876CE4">
        <w:rPr>
          <w:sz w:val="16"/>
        </w:rPr>
        <w:t>. China regards many features of the regional order as legacies of an era in which the U.S. enjoyed overwhelming economic, political and military predominance in the region, conditions which have eroded over time, and in the case of economics, no longer obtain. For China, the most lasting resolution therefore does not lie in “fixing” particular dispute issues, but in comprehensively “developing” the political, security, and social order to accord with a new reality defined by Chinese economic power. In a broad sense, regional integration serves a function similar to the pattern observed in domestic issues of unrest in which China seeks to address the source of instability through comprehensive approach to development. In both cases, China’s superior resources give it considerable leverage to both incentivize and pressure recalcitrant opposition into accommodation. In the words of a Chinese commentary, “Development is the strategy for treating insecurity; it eliminates the root factors which cause instability” (People’s Daily, May 20).</w:t>
      </w:r>
    </w:p>
    <w:p w:rsidR="00834C4B" w:rsidRDefault="00834C4B" w:rsidP="00834C4B"/>
    <w:p w:rsidR="00834C4B" w:rsidRDefault="00834C4B" w:rsidP="00834C4B">
      <w:pPr>
        <w:pStyle w:val="Heading4"/>
      </w:pPr>
      <w:r>
        <w:t>China puts economics first – US alliances won’t deter conflict.</w:t>
      </w:r>
    </w:p>
    <w:p w:rsidR="00834C4B" w:rsidRPr="008C6A3B" w:rsidRDefault="00834C4B" w:rsidP="00834C4B">
      <w:pPr>
        <w:rPr>
          <w:rStyle w:val="Style13ptBold"/>
        </w:rPr>
      </w:pPr>
      <w:r w:rsidRPr="008C6A3B">
        <w:rPr>
          <w:rStyle w:val="Style13ptBold"/>
        </w:rPr>
        <w:t xml:space="preserve">Heath </w:t>
      </w:r>
      <w:r>
        <w:rPr>
          <w:rStyle w:val="Style13ptBold"/>
        </w:rPr>
        <w:t>– June 11</w:t>
      </w:r>
      <w:r w:rsidRPr="00CC2271">
        <w:rPr>
          <w:rStyle w:val="Style13ptBold"/>
          <w:vertAlign w:val="superscript"/>
        </w:rPr>
        <w:t>th</w:t>
      </w:r>
      <w:r>
        <w:rPr>
          <w:rStyle w:val="Style13ptBold"/>
        </w:rPr>
        <w:t xml:space="preserve"> </w:t>
      </w:r>
    </w:p>
    <w:p w:rsidR="00834C4B" w:rsidRPr="00876CE4" w:rsidRDefault="00834C4B" w:rsidP="00834C4B">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34C4B" w:rsidRDefault="00834C4B" w:rsidP="00834C4B"/>
    <w:p w:rsidR="00834C4B" w:rsidRPr="00876CE4" w:rsidRDefault="00834C4B" w:rsidP="00834C4B">
      <w:pPr>
        <w:rPr>
          <w:sz w:val="16"/>
        </w:rPr>
      </w:pPr>
      <w:r w:rsidRPr="00716524">
        <w:rPr>
          <w:rStyle w:val="StyleUnderline"/>
          <w:highlight w:val="magenta"/>
        </w:rPr>
        <w:t>Chinese leaders seek</w:t>
      </w:r>
      <w:r w:rsidRPr="00876CE4">
        <w:rPr>
          <w:sz w:val="16"/>
        </w:rPr>
        <w:t xml:space="preserve"> structural reform to both the domestic and international order </w:t>
      </w:r>
      <w:r w:rsidRPr="00716524">
        <w:rPr>
          <w:rStyle w:val="StyleUnderline"/>
          <w:highlight w:val="magenta"/>
        </w:rPr>
        <w:t>to maintain economic growth</w:t>
      </w:r>
      <w:r w:rsidRPr="00876CE4">
        <w:rPr>
          <w:rStyle w:val="StyleUnderline"/>
        </w:rPr>
        <w:t xml:space="preserve"> </w:t>
      </w:r>
      <w:r w:rsidRPr="00876CE4">
        <w:rPr>
          <w:sz w:val="16"/>
        </w:rPr>
        <w:t xml:space="preserve">and realize the country’s revitalization. Directives in high-level strategy documents such as the 18th Party Congress report and Third Plenum decision, and the establishment of central leading groups focused on systemic reform, underscore the urgency with which PRC leaders regard this issue. Because these reforms are viewed as necessary to enable the country’s continued development and survival, </w:t>
      </w:r>
      <w:r w:rsidRPr="00716524">
        <w:rPr>
          <w:rStyle w:val="StyleUnderline"/>
          <w:highlight w:val="magenta"/>
        </w:rPr>
        <w:t>Beijing is unlikely to abandon these demands</w:t>
      </w:r>
      <w:r w:rsidRPr="00876CE4">
        <w:rPr>
          <w:sz w:val="16"/>
        </w:rPr>
        <w:t xml:space="preserve">. </w:t>
      </w:r>
      <w:r w:rsidRPr="00716524">
        <w:rPr>
          <w:rStyle w:val="StyleUnderline"/>
          <w:highlight w:val="magenta"/>
        </w:rPr>
        <w:t>On the contrary, the imperative to sustain growth will likely intensify</w:t>
      </w:r>
      <w:r w:rsidRPr="00876CE4">
        <w:rPr>
          <w:sz w:val="16"/>
        </w:rPr>
        <w:t xml:space="preserve"> pressure to realize these changes over time. The harsh criticism of the U.S. led security architecture seen in Xi’s remarks at the CICA summit and PRC commentary may thus well serve as a foretaste if China remains frustrated in its efforts to realign the regional order in accordance with its strategic priorities. </w:t>
      </w:r>
      <w:r w:rsidRPr="00716524">
        <w:rPr>
          <w:rStyle w:val="StyleUnderline"/>
          <w:highlight w:val="magenta"/>
        </w:rPr>
        <w:t>The U</w:t>
      </w:r>
      <w:r w:rsidRPr="00876CE4">
        <w:rPr>
          <w:sz w:val="16"/>
        </w:rPr>
        <w:t xml:space="preserve">nited </w:t>
      </w:r>
      <w:r w:rsidRPr="00716524">
        <w:rPr>
          <w:rStyle w:val="StyleUnderline"/>
          <w:highlight w:val="magenta"/>
        </w:rPr>
        <w:t>S</w:t>
      </w:r>
      <w:r w:rsidRPr="00876CE4">
        <w:rPr>
          <w:sz w:val="16"/>
        </w:rPr>
        <w:t>tates</w:t>
      </w:r>
      <w:r w:rsidRPr="00716524">
        <w:rPr>
          <w:rStyle w:val="StyleUnderline"/>
          <w:highlight w:val="magenta"/>
        </w:rPr>
        <w:t xml:space="preserve"> is thus likely to find its system of alliances and partnerships in Asia an increasing source of contention with China.</w:t>
      </w:r>
      <w:r w:rsidRPr="00876CE4">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reassuring allies requires a greater U.S. willingness to confront China in sovereignty disputes and other issues. This risks deterioration in U.S.-China relations and potential destabilization of the regional order. China and the United States and its allies will need creative policymaking to balance these competing concerns and ensuring lasting peace and stability in the region. </w:t>
      </w:r>
    </w:p>
    <w:p w:rsidR="00834C4B" w:rsidRDefault="00834C4B" w:rsidP="00834C4B"/>
    <w:p w:rsidR="00834C4B" w:rsidRDefault="00834C4B" w:rsidP="00834C4B">
      <w:pPr>
        <w:pStyle w:val="Heading4"/>
      </w:pPr>
      <w:r>
        <w:t xml:space="preserve">Pivot and Alliances will not deter – recent history proves. </w:t>
      </w:r>
    </w:p>
    <w:p w:rsidR="00834C4B" w:rsidRPr="000132C8" w:rsidRDefault="00834C4B" w:rsidP="00834C4B">
      <w:pPr>
        <w:rPr>
          <w:rStyle w:val="Style13ptBold"/>
        </w:rPr>
      </w:pPr>
      <w:r w:rsidRPr="000132C8">
        <w:rPr>
          <w:rStyle w:val="Style13ptBold"/>
        </w:rPr>
        <w:t>Ross ‘12</w:t>
      </w:r>
    </w:p>
    <w:p w:rsidR="00834C4B" w:rsidRPr="000132C8" w:rsidRDefault="00834C4B" w:rsidP="00834C4B">
      <w:pPr>
        <w:rPr>
          <w:sz w:val="18"/>
          <w:szCs w:val="18"/>
        </w:rPr>
      </w:pPr>
      <w:r w:rsidRPr="000132C8">
        <w:rPr>
          <w:sz w:val="18"/>
          <w:szCs w:val="18"/>
        </w:rPr>
        <w:t>Robert S. Ross, Professor of Political Science at Boston College and an Associate at the John King Fairbank Center for Chinese Studies at Harvard University, “The Problem With the Pivot: Obama’s New Asia Policy Is Unnecessary and Counterproductive,” Foreign Affairs, November/December, pp 70-82</w:t>
      </w:r>
    </w:p>
    <w:p w:rsidR="00834C4B" w:rsidRPr="000132C8" w:rsidRDefault="00834C4B" w:rsidP="00834C4B">
      <w:pPr>
        <w:rPr>
          <w:sz w:val="16"/>
        </w:rPr>
      </w:pPr>
      <w:r w:rsidRPr="00716524">
        <w:rPr>
          <w:rStyle w:val="StyleUnderline"/>
          <w:highlight w:val="magenta"/>
        </w:rPr>
        <w:t>Even if the U</w:t>
      </w:r>
      <w:r w:rsidRPr="007E7736">
        <w:rPr>
          <w:rStyle w:val="StyleUnderline"/>
        </w:rPr>
        <w:t xml:space="preserve">nited </w:t>
      </w:r>
      <w:r w:rsidRPr="00716524">
        <w:rPr>
          <w:rStyle w:val="StyleUnderline"/>
          <w:highlight w:val="magenta"/>
        </w:rPr>
        <w:t>S</w:t>
      </w:r>
      <w:r w:rsidRPr="007E7736">
        <w:rPr>
          <w:rStyle w:val="StyleUnderline"/>
        </w:rPr>
        <w:t xml:space="preserve">tates had </w:t>
      </w:r>
      <w:r w:rsidRPr="00716524">
        <w:rPr>
          <w:rStyle w:val="StyleUnderline"/>
          <w:highlight w:val="magenta"/>
        </w:rPr>
        <w:t xml:space="preserve">limited its response </w:t>
      </w:r>
      <w:r w:rsidRPr="007E7736">
        <w:rPr>
          <w:rStyle w:val="StyleUnderline"/>
        </w:rPr>
        <w:t>to China’s</w:t>
      </w:r>
      <w:r w:rsidRPr="000132C8">
        <w:rPr>
          <w:rStyle w:val="StyleUnderline"/>
          <w:b/>
          <w:sz w:val="12"/>
        </w:rPr>
        <w:t>¶</w:t>
      </w:r>
      <w:r w:rsidRPr="002C66C3">
        <w:rPr>
          <w:rStyle w:val="StyleUnderline"/>
          <w:sz w:val="12"/>
        </w:rPr>
        <w:t xml:space="preserve"> </w:t>
      </w:r>
      <w:r w:rsidRPr="007E7736">
        <w:rPr>
          <w:rStyle w:val="StyleUnderline"/>
        </w:rPr>
        <w:t>nationalist diplomacy</w:t>
      </w:r>
      <w:r w:rsidRPr="000132C8">
        <w:rPr>
          <w:sz w:val="16"/>
        </w:rPr>
        <w:t xml:space="preserve"> to improving defense ties with its maritime</w:t>
      </w:r>
      <w:r w:rsidRPr="000132C8">
        <w:rPr>
          <w:sz w:val="12"/>
        </w:rPr>
        <w:t>¶</w:t>
      </w:r>
      <w:r w:rsidRPr="000132C8">
        <w:rPr>
          <w:sz w:val="16"/>
        </w:rPr>
        <w:t xml:space="preserve"> allies in the region, </w:t>
      </w:r>
      <w:r w:rsidRPr="00716524">
        <w:rPr>
          <w:rStyle w:val="StyleUnderline"/>
          <w:highlight w:val="magenta"/>
        </w:rPr>
        <w:t>China’s leaders would not have been pleased</w:t>
      </w:r>
      <w:r w:rsidRPr="007E7736">
        <w:rPr>
          <w:rStyle w:val="StyleUnderline"/>
        </w:rPr>
        <w:t>. But</w:t>
      </w:r>
      <w:r w:rsidRPr="000132C8">
        <w:rPr>
          <w:rStyle w:val="StyleUnderline"/>
          <w:b/>
          <w:sz w:val="12"/>
        </w:rPr>
        <w:t>¶</w:t>
      </w:r>
      <w:r w:rsidRPr="002C66C3">
        <w:rPr>
          <w:rStyle w:val="StyleUnderline"/>
          <w:sz w:val="12"/>
        </w:rPr>
        <w:t xml:space="preserve"> </w:t>
      </w:r>
      <w:r w:rsidRPr="007E7736">
        <w:rPr>
          <w:rStyle w:val="StyleUnderline"/>
        </w:rPr>
        <w:t>those steps were necessary for U.S. security</w:t>
      </w:r>
      <w:r w:rsidRPr="000132C8">
        <w:rPr>
          <w:sz w:val="16"/>
        </w:rPr>
        <w:t>, occurred far from China’s</w:t>
      </w:r>
      <w:r w:rsidRPr="000132C8">
        <w:rPr>
          <w:sz w:val="12"/>
        </w:rPr>
        <w:t>¶</w:t>
      </w:r>
      <w:r w:rsidRPr="000132C8">
        <w:rPr>
          <w:sz w:val="16"/>
        </w:rPr>
        <w:t xml:space="preserve"> borders, and built on the policies of previous administrations. </w:t>
      </w:r>
      <w:r w:rsidRPr="007E7736">
        <w:rPr>
          <w:rStyle w:val="StyleUnderline"/>
        </w:rPr>
        <w:t>When</w:t>
      </w:r>
      <w:r w:rsidRPr="000132C8">
        <w:rPr>
          <w:rStyle w:val="StyleUnderline"/>
          <w:b/>
          <w:sz w:val="12"/>
        </w:rPr>
        <w:t>¶</w:t>
      </w:r>
      <w:r w:rsidRPr="002C66C3">
        <w:rPr>
          <w:rStyle w:val="StyleUnderline"/>
          <w:sz w:val="12"/>
        </w:rPr>
        <w:t xml:space="preserve"> </w:t>
      </w:r>
      <w:r w:rsidRPr="007E7736">
        <w:rPr>
          <w:rStyle w:val="StyleUnderline"/>
        </w:rPr>
        <w:t>Washington got directly involved in China’s sovereignty</w:t>
      </w:r>
      <w:r w:rsidRPr="000132C8">
        <w:rPr>
          <w:sz w:val="16"/>
        </w:rPr>
        <w:t xml:space="preserve"> disputes</w:t>
      </w:r>
      <w:r w:rsidRPr="000132C8">
        <w:rPr>
          <w:sz w:val="12"/>
        </w:rPr>
        <w:t>¶</w:t>
      </w:r>
      <w:r w:rsidRPr="000132C8">
        <w:rPr>
          <w:sz w:val="16"/>
        </w:rPr>
        <w:t xml:space="preserve"> and increased its presence on China’s land borders, however, </w:t>
      </w:r>
      <w:r w:rsidRPr="00AE6D7F">
        <w:rPr>
          <w:rStyle w:val="StyleUnderline"/>
        </w:rPr>
        <w:t>Beijing</w:t>
      </w:r>
      <w:r w:rsidRPr="000132C8">
        <w:rPr>
          <w:rStyle w:val="StyleUnderline"/>
          <w:b/>
          <w:sz w:val="12"/>
        </w:rPr>
        <w:t>¶</w:t>
      </w:r>
      <w:r w:rsidRPr="002C66C3">
        <w:rPr>
          <w:rStyle w:val="StyleUnderline"/>
          <w:sz w:val="12"/>
        </w:rPr>
        <w:t xml:space="preserve"> </w:t>
      </w:r>
      <w:r w:rsidRPr="00AE6D7F">
        <w:rPr>
          <w:rStyle w:val="StyleUnderline"/>
        </w:rPr>
        <w:t>predictably saw this departure from past U.S. policy as gratuitous</w:t>
      </w:r>
      <w:proofErr w:type="gramStart"/>
      <w:r w:rsidRPr="00AE6D7F">
        <w:rPr>
          <w:rStyle w:val="StyleUnderline"/>
        </w:rPr>
        <w:t>,</w:t>
      </w:r>
      <w:r w:rsidRPr="000132C8">
        <w:rPr>
          <w:rStyle w:val="StyleUnderline"/>
          <w:b/>
          <w:sz w:val="12"/>
        </w:rPr>
        <w:t>¶</w:t>
      </w:r>
      <w:proofErr w:type="gramEnd"/>
      <w:r w:rsidRPr="002C66C3">
        <w:rPr>
          <w:rStyle w:val="StyleUnderline"/>
          <w:sz w:val="12"/>
        </w:rPr>
        <w:t xml:space="preserve"> </w:t>
      </w:r>
      <w:r w:rsidRPr="00AE6D7F">
        <w:rPr>
          <w:rStyle w:val="StyleUnderline"/>
        </w:rPr>
        <w:t>expansionist, and threatening.</w:t>
      </w:r>
      <w:r w:rsidRPr="007E7736">
        <w:rPr>
          <w:rStyle w:val="StyleUnderline"/>
        </w:rPr>
        <w:t xml:space="preserve"> </w:t>
      </w:r>
      <w:r w:rsidRPr="000132C8">
        <w:rPr>
          <w:sz w:val="16"/>
        </w:rPr>
        <w:t>As might be expected from a great</w:t>
      </w:r>
      <w:r w:rsidRPr="000132C8">
        <w:rPr>
          <w:sz w:val="12"/>
        </w:rPr>
        <w:t>¶</w:t>
      </w:r>
      <w:r w:rsidRPr="000132C8">
        <w:rPr>
          <w:sz w:val="16"/>
        </w:rPr>
        <w:t xml:space="preserve"> power faced with a deteriorating strategic environment, </w:t>
      </w:r>
      <w:r w:rsidRPr="00716524">
        <w:rPr>
          <w:rStyle w:val="StyleUnderline"/>
          <w:highlight w:val="magenta"/>
        </w:rPr>
        <w:t>China has</w:t>
      </w:r>
      <w:r w:rsidRPr="000132C8">
        <w:rPr>
          <w:rStyle w:val="StyleUnderline"/>
          <w:b/>
          <w:sz w:val="12"/>
        </w:rPr>
        <w:t>¶</w:t>
      </w:r>
      <w:r w:rsidRPr="002C66C3">
        <w:rPr>
          <w:rStyle w:val="StyleUnderline"/>
          <w:sz w:val="12"/>
        </w:rPr>
        <w:t xml:space="preserve"> </w:t>
      </w:r>
      <w:r w:rsidRPr="00716524">
        <w:rPr>
          <w:rStyle w:val="StyleUnderline"/>
          <w:highlight w:val="magenta"/>
        </w:rPr>
        <w:t xml:space="preserve">pushed back against the pivot </w:t>
      </w:r>
      <w:r w:rsidRPr="00AE6D7F">
        <w:rPr>
          <w:rStyle w:val="StyleUnderline"/>
        </w:rPr>
        <w:t xml:space="preserve">with concrete policies </w:t>
      </w:r>
      <w:r w:rsidRPr="007E7736">
        <w:rPr>
          <w:rStyle w:val="StyleUnderline"/>
        </w:rPr>
        <w:t>rather than the</w:t>
      </w:r>
      <w:r w:rsidRPr="000132C8">
        <w:rPr>
          <w:rStyle w:val="StyleUnderline"/>
          <w:b/>
          <w:sz w:val="12"/>
        </w:rPr>
        <w:t>¶</w:t>
      </w:r>
      <w:r w:rsidRPr="002C66C3">
        <w:rPr>
          <w:rStyle w:val="StyleUnderline"/>
          <w:sz w:val="12"/>
        </w:rPr>
        <w:t xml:space="preserve"> </w:t>
      </w:r>
      <w:r w:rsidRPr="007E7736">
        <w:rPr>
          <w:rStyle w:val="StyleUnderline"/>
        </w:rPr>
        <w:t>merely aggressive rhetoric it employed in the past.</w:t>
      </w:r>
      <w:r w:rsidRPr="000132C8">
        <w:rPr>
          <w:sz w:val="12"/>
        </w:rPr>
        <w:t>¶</w:t>
      </w:r>
      <w:r w:rsidRPr="000132C8">
        <w:rPr>
          <w:sz w:val="16"/>
        </w:rPr>
        <w:t xml:space="preserve"> One result has been that </w:t>
      </w:r>
      <w:r w:rsidRPr="007E7736">
        <w:rPr>
          <w:rStyle w:val="StyleUnderline"/>
        </w:rPr>
        <w:t xml:space="preserve">China has </w:t>
      </w:r>
      <w:r w:rsidRPr="000132C8">
        <w:rPr>
          <w:sz w:val="16"/>
        </w:rPr>
        <w:t xml:space="preserve">all but </w:t>
      </w:r>
      <w:r w:rsidRPr="00716524">
        <w:rPr>
          <w:rStyle w:val="StyleUnderline"/>
          <w:highlight w:val="magenta"/>
        </w:rPr>
        <w:t xml:space="preserve">given up </w:t>
      </w:r>
      <w:r w:rsidRPr="000132C8">
        <w:rPr>
          <w:sz w:val="16"/>
        </w:rPr>
        <w:t xml:space="preserve">its effort </w:t>
      </w:r>
      <w:r w:rsidRPr="007E7736">
        <w:rPr>
          <w:rStyle w:val="StyleUnderline"/>
        </w:rPr>
        <w:t>to</w:t>
      </w:r>
      <w:r w:rsidRPr="000132C8">
        <w:rPr>
          <w:rStyle w:val="StyleUnderline"/>
          <w:b/>
          <w:sz w:val="12"/>
        </w:rPr>
        <w:t>¶</w:t>
      </w:r>
      <w:r w:rsidRPr="002C66C3">
        <w:rPr>
          <w:rStyle w:val="StyleUnderline"/>
          <w:sz w:val="12"/>
        </w:rPr>
        <w:t xml:space="preserve"> </w:t>
      </w:r>
      <w:r w:rsidRPr="007E7736">
        <w:rPr>
          <w:rStyle w:val="StyleUnderline"/>
        </w:rPr>
        <w:t xml:space="preserve">use its leverage </w:t>
      </w:r>
      <w:r w:rsidRPr="00716524">
        <w:rPr>
          <w:rStyle w:val="StyleUnderline"/>
          <w:highlight w:val="magenta"/>
        </w:rPr>
        <w:t xml:space="preserve">over North Korea to get it to abandon its </w:t>
      </w:r>
      <w:r w:rsidRPr="007E7736">
        <w:rPr>
          <w:rStyle w:val="StyleUnderline"/>
        </w:rPr>
        <w:t>nuclear</w:t>
      </w:r>
      <w:r w:rsidRPr="000132C8">
        <w:rPr>
          <w:rStyle w:val="StyleUnderline"/>
          <w:b/>
          <w:sz w:val="12"/>
        </w:rPr>
        <w:t>¶</w:t>
      </w:r>
      <w:r w:rsidRPr="002C66C3">
        <w:rPr>
          <w:rStyle w:val="StyleUnderline"/>
          <w:sz w:val="12"/>
        </w:rPr>
        <w:t xml:space="preserve"> </w:t>
      </w:r>
      <w:r w:rsidRPr="00716524">
        <w:rPr>
          <w:rStyle w:val="StyleUnderline"/>
          <w:highlight w:val="magenta"/>
        </w:rPr>
        <w:t>program</w:t>
      </w:r>
      <w:r w:rsidRPr="007E7736">
        <w:rPr>
          <w:rStyle w:val="StyleUnderline"/>
        </w:rPr>
        <w:t xml:space="preserve">. </w:t>
      </w:r>
      <w:r w:rsidRPr="000132C8">
        <w:rPr>
          <w:sz w:val="16"/>
        </w:rPr>
        <w:t>Since 2011, Beijing has substantially increased its food aid</w:t>
      </w:r>
      <w:r w:rsidRPr="000132C8">
        <w:rPr>
          <w:sz w:val="12"/>
        </w:rPr>
        <w:t>¶</w:t>
      </w:r>
      <w:r w:rsidRPr="000132C8">
        <w:rPr>
          <w:sz w:val="16"/>
        </w:rPr>
        <w:t xml:space="preserve"> to Pyongyang, imported more of North Korea’s mineral resources</w:t>
      </w:r>
      <w:proofErr w:type="gramStart"/>
      <w:r w:rsidRPr="000132C8">
        <w:rPr>
          <w:sz w:val="16"/>
        </w:rPr>
        <w:t>,</w:t>
      </w:r>
      <w:r w:rsidRPr="000132C8">
        <w:rPr>
          <w:sz w:val="12"/>
        </w:rPr>
        <w:t>¶</w:t>
      </w:r>
      <w:proofErr w:type="gramEnd"/>
      <w:r w:rsidRPr="000132C8">
        <w:rPr>
          <w:sz w:val="16"/>
        </w:rPr>
        <w:t xml:space="preserve"> and made significant investments in North Korean mining, infrastructure,</w:t>
      </w:r>
      <w:r w:rsidRPr="000132C8">
        <w:rPr>
          <w:sz w:val="12"/>
        </w:rPr>
        <w:t>¶</w:t>
      </w:r>
      <w:r w:rsidRPr="000132C8">
        <w:rPr>
          <w:sz w:val="16"/>
        </w:rPr>
        <w:t xml:space="preserve"> and manufacturing. China has also withdrawn its support for the</w:t>
      </w:r>
      <w:r w:rsidRPr="000132C8">
        <w:rPr>
          <w:sz w:val="12"/>
        </w:rPr>
        <w:t>¶</w:t>
      </w:r>
      <w:r w:rsidRPr="000132C8">
        <w:rPr>
          <w:sz w:val="16"/>
        </w:rPr>
        <w:t xml:space="preserve"> six-party talks on North Korea’s nuclear program, forcing Washington</w:t>
      </w:r>
      <w:r w:rsidRPr="000132C8">
        <w:rPr>
          <w:sz w:val="12"/>
        </w:rPr>
        <w:t>¶</w:t>
      </w:r>
      <w:r w:rsidRPr="000132C8">
        <w:rPr>
          <w:sz w:val="16"/>
        </w:rPr>
        <w:t xml:space="preserve"> to pursue bilateral negotiations with Pyongyang. Meanwhile, North</w:t>
      </w:r>
      <w:r w:rsidRPr="000132C8">
        <w:rPr>
          <w:sz w:val="12"/>
        </w:rPr>
        <w:t>¶</w:t>
      </w:r>
      <w:r w:rsidRPr="000132C8">
        <w:rPr>
          <w:sz w:val="16"/>
        </w:rPr>
        <w:t xml:space="preserve"> Korea continues to develop its nuclear weapons capability.</w:t>
      </w:r>
      <w:r w:rsidRPr="000132C8">
        <w:rPr>
          <w:sz w:val="12"/>
        </w:rPr>
        <w:t>¶</w:t>
      </w:r>
      <w:r w:rsidRPr="000132C8">
        <w:rPr>
          <w:sz w:val="16"/>
        </w:rPr>
        <w:t xml:space="preserve"> </w:t>
      </w:r>
      <w:r w:rsidRPr="00716524">
        <w:rPr>
          <w:rStyle w:val="StyleUnderline"/>
          <w:highlight w:val="magenta"/>
        </w:rPr>
        <w:t xml:space="preserve">The </w:t>
      </w:r>
      <w:proofErr w:type="spellStart"/>
      <w:r w:rsidRPr="00716524">
        <w:rPr>
          <w:rStyle w:val="StyleUnderline"/>
          <w:highlight w:val="magenta"/>
        </w:rPr>
        <w:t>pla</w:t>
      </w:r>
      <w:proofErr w:type="spellEnd"/>
      <w:r w:rsidRPr="007E7736">
        <w:rPr>
          <w:rStyle w:val="StyleUnderline"/>
        </w:rPr>
        <w:t xml:space="preserve"> </w:t>
      </w:r>
      <w:r w:rsidRPr="00716524">
        <w:rPr>
          <w:rStyle w:val="StyleUnderline"/>
          <w:highlight w:val="magenta"/>
        </w:rPr>
        <w:t xml:space="preserve">has </w:t>
      </w:r>
      <w:r w:rsidRPr="007E7736">
        <w:rPr>
          <w:rStyle w:val="StyleUnderline"/>
        </w:rPr>
        <w:t xml:space="preserve">also </w:t>
      </w:r>
      <w:r w:rsidRPr="00716524">
        <w:rPr>
          <w:rStyle w:val="StyleUnderline"/>
          <w:highlight w:val="magenta"/>
        </w:rPr>
        <w:t xml:space="preserve">put pressure on </w:t>
      </w:r>
      <w:r w:rsidRPr="007E7736">
        <w:rPr>
          <w:rStyle w:val="StyleUnderline"/>
        </w:rPr>
        <w:t xml:space="preserve">those of China’s </w:t>
      </w:r>
      <w:r w:rsidRPr="00716524">
        <w:rPr>
          <w:rStyle w:val="StyleUnderline"/>
          <w:highlight w:val="magenta"/>
        </w:rPr>
        <w:t>neighbors that</w:t>
      </w:r>
      <w:r w:rsidRPr="000132C8">
        <w:rPr>
          <w:rStyle w:val="StyleUnderline"/>
          <w:b/>
          <w:sz w:val="12"/>
        </w:rPr>
        <w:t>¶</w:t>
      </w:r>
      <w:r w:rsidRPr="002C66C3">
        <w:rPr>
          <w:rStyle w:val="StyleUnderline"/>
          <w:sz w:val="12"/>
        </w:rPr>
        <w:t xml:space="preserve"> </w:t>
      </w:r>
      <w:r w:rsidRPr="00716524">
        <w:rPr>
          <w:rStyle w:val="StyleUnderline"/>
          <w:highlight w:val="magenta"/>
        </w:rPr>
        <w:t xml:space="preserve">have boosted </w:t>
      </w:r>
      <w:r w:rsidRPr="007E7736">
        <w:rPr>
          <w:rStyle w:val="StyleUnderline"/>
        </w:rPr>
        <w:t xml:space="preserve">their defense </w:t>
      </w:r>
      <w:r w:rsidRPr="00716524">
        <w:rPr>
          <w:rStyle w:val="StyleUnderline"/>
          <w:highlight w:val="magenta"/>
        </w:rPr>
        <w:t>cooperation with the U</w:t>
      </w:r>
      <w:r w:rsidRPr="007E7736">
        <w:rPr>
          <w:rStyle w:val="StyleUnderline"/>
        </w:rPr>
        <w:t xml:space="preserve">nited </w:t>
      </w:r>
      <w:r w:rsidRPr="00716524">
        <w:rPr>
          <w:rStyle w:val="StyleUnderline"/>
          <w:highlight w:val="magenta"/>
        </w:rPr>
        <w:t>S</w:t>
      </w:r>
      <w:r w:rsidRPr="007E7736">
        <w:rPr>
          <w:rStyle w:val="StyleUnderline"/>
        </w:rPr>
        <w:t>tates</w:t>
      </w:r>
      <w:r w:rsidRPr="000132C8">
        <w:rPr>
          <w:sz w:val="16"/>
        </w:rPr>
        <w:t>. In</w:t>
      </w:r>
      <w:r w:rsidRPr="000132C8">
        <w:rPr>
          <w:sz w:val="12"/>
        </w:rPr>
        <w:t>¶</w:t>
      </w:r>
      <w:r w:rsidRPr="000132C8">
        <w:rPr>
          <w:sz w:val="16"/>
        </w:rPr>
        <w:t xml:space="preserve"> the spring of 2011, tensions between Beijing and Hanoi escalated as </w:t>
      </w:r>
      <w:r w:rsidRPr="007E7736">
        <w:rPr>
          <w:rStyle w:val="StyleUnderline"/>
        </w:rPr>
        <w:t xml:space="preserve">Chinese patrol ships </w:t>
      </w:r>
      <w:r w:rsidRPr="00716524">
        <w:rPr>
          <w:rStyle w:val="StyleUnderline"/>
          <w:highlight w:val="magenta"/>
        </w:rPr>
        <w:t xml:space="preserve">harassed Vietnamese </w:t>
      </w:r>
      <w:r w:rsidRPr="007E7736">
        <w:rPr>
          <w:rStyle w:val="StyleUnderline"/>
        </w:rPr>
        <w:t xml:space="preserve">seismic survey </w:t>
      </w:r>
      <w:r w:rsidRPr="00716524">
        <w:rPr>
          <w:rStyle w:val="StyleUnderline"/>
          <w:highlight w:val="magenta"/>
        </w:rPr>
        <w:t>boats</w:t>
      </w:r>
      <w:r w:rsidRPr="00716524">
        <w:rPr>
          <w:sz w:val="16"/>
          <w:highlight w:val="magenta"/>
        </w:rPr>
        <w:t xml:space="preserve"> </w:t>
      </w:r>
      <w:r w:rsidRPr="000132C8">
        <w:rPr>
          <w:sz w:val="16"/>
        </w:rPr>
        <w:t>in</w:t>
      </w:r>
      <w:r w:rsidRPr="000132C8">
        <w:rPr>
          <w:sz w:val="12"/>
        </w:rPr>
        <w:t>¶</w:t>
      </w:r>
      <w:r w:rsidRPr="000132C8">
        <w:rPr>
          <w:sz w:val="16"/>
        </w:rPr>
        <w:t xml:space="preserve"> disputed waters, and several Chinese military </w:t>
      </w:r>
      <w:proofErr w:type="spellStart"/>
      <w:r w:rsidRPr="000132C8">
        <w:rPr>
          <w:sz w:val="16"/>
        </w:rPr>
        <w:t>o⁄cers</w:t>
      </w:r>
      <w:proofErr w:type="spellEnd"/>
      <w:r w:rsidRPr="000132C8">
        <w:rPr>
          <w:sz w:val="16"/>
        </w:rPr>
        <w:t xml:space="preserve"> advocated the use</w:t>
      </w:r>
      <w:r w:rsidRPr="000132C8">
        <w:rPr>
          <w:sz w:val="12"/>
        </w:rPr>
        <w:t>¶</w:t>
      </w:r>
      <w:r w:rsidRPr="000132C8">
        <w:rPr>
          <w:sz w:val="16"/>
        </w:rPr>
        <w:t xml:space="preserve"> of force against the Vietnamese navy. </w:t>
      </w:r>
      <w:r w:rsidRPr="00716524">
        <w:rPr>
          <w:rStyle w:val="StyleUnderline"/>
          <w:highlight w:val="magenta"/>
        </w:rPr>
        <w:t>Similarly</w:t>
      </w:r>
      <w:r w:rsidRPr="007E7736">
        <w:rPr>
          <w:rStyle w:val="StyleUnderline"/>
        </w:rPr>
        <w:t xml:space="preserve">, </w:t>
      </w:r>
      <w:r w:rsidRPr="00716524">
        <w:rPr>
          <w:rStyle w:val="StyleUnderline"/>
          <w:highlight w:val="magenta"/>
        </w:rPr>
        <w:t xml:space="preserve">China’s </w:t>
      </w:r>
      <w:r w:rsidRPr="007E7736">
        <w:rPr>
          <w:rStyle w:val="StyleUnderline"/>
        </w:rPr>
        <w:t>maritime</w:t>
      </w:r>
      <w:r w:rsidRPr="000132C8">
        <w:rPr>
          <w:rStyle w:val="StyleUnderline"/>
          <w:b/>
          <w:sz w:val="12"/>
        </w:rPr>
        <w:t>¶</w:t>
      </w:r>
      <w:r w:rsidRPr="002C66C3">
        <w:rPr>
          <w:rStyle w:val="StyleUnderline"/>
          <w:sz w:val="12"/>
        </w:rPr>
        <w:t xml:space="preserve"> </w:t>
      </w:r>
      <w:r w:rsidRPr="00716524">
        <w:rPr>
          <w:rStyle w:val="StyleUnderline"/>
          <w:highlight w:val="magenta"/>
        </w:rPr>
        <w:t xml:space="preserve">confrontation </w:t>
      </w:r>
      <w:r w:rsidRPr="007E7736">
        <w:rPr>
          <w:rStyle w:val="StyleUnderline"/>
        </w:rPr>
        <w:t xml:space="preserve">earlier this year </w:t>
      </w:r>
      <w:r w:rsidRPr="00716524">
        <w:rPr>
          <w:rStyle w:val="StyleUnderline"/>
          <w:highlight w:val="magenta"/>
        </w:rPr>
        <w:t xml:space="preserve">with the Philippines over </w:t>
      </w:r>
      <w:r w:rsidRPr="007E7736">
        <w:rPr>
          <w:rStyle w:val="StyleUnderline"/>
        </w:rPr>
        <w:t>the contested</w:t>
      </w:r>
      <w:r w:rsidRPr="000132C8">
        <w:rPr>
          <w:rStyle w:val="StyleUnderline"/>
          <w:b/>
          <w:sz w:val="12"/>
        </w:rPr>
        <w:t>¶</w:t>
      </w:r>
      <w:r w:rsidRPr="002C66C3">
        <w:rPr>
          <w:rStyle w:val="StyleUnderline"/>
          <w:sz w:val="12"/>
        </w:rPr>
        <w:t xml:space="preserve"> </w:t>
      </w:r>
      <w:r w:rsidRPr="00716524">
        <w:rPr>
          <w:rStyle w:val="StyleUnderline"/>
          <w:highlight w:val="magenta"/>
        </w:rPr>
        <w:t xml:space="preserve">Scarborough </w:t>
      </w:r>
      <w:r w:rsidRPr="007E7736">
        <w:rPr>
          <w:rStyle w:val="StyleUnderline"/>
        </w:rPr>
        <w:t>Shoal</w:t>
      </w:r>
      <w:r w:rsidRPr="000132C8">
        <w:rPr>
          <w:sz w:val="16"/>
        </w:rPr>
        <w:t xml:space="preserve"> </w:t>
      </w:r>
      <w:r w:rsidRPr="00716524">
        <w:rPr>
          <w:rStyle w:val="StyleUnderline"/>
          <w:highlight w:val="magenta"/>
        </w:rPr>
        <w:t>suggests</w:t>
      </w:r>
      <w:r w:rsidRPr="00716524">
        <w:rPr>
          <w:sz w:val="16"/>
          <w:highlight w:val="magenta"/>
        </w:rPr>
        <w:t xml:space="preserve"> </w:t>
      </w:r>
      <w:r w:rsidRPr="000132C8">
        <w:rPr>
          <w:sz w:val="16"/>
        </w:rPr>
        <w:t xml:space="preserve">that </w:t>
      </w:r>
      <w:r w:rsidRPr="00716524">
        <w:rPr>
          <w:rStyle w:val="StyleUnderline"/>
          <w:highlight w:val="magenta"/>
        </w:rPr>
        <w:t>Beijing</w:t>
      </w:r>
      <w:r w:rsidRPr="000132C8">
        <w:rPr>
          <w:sz w:val="12"/>
        </w:rPr>
        <w:t>¶</w:t>
      </w:r>
      <w:r w:rsidRPr="000132C8">
        <w:rPr>
          <w:sz w:val="16"/>
        </w:rPr>
        <w:t xml:space="preserve"> </w:t>
      </w:r>
      <w:r w:rsidRPr="00716524">
        <w:rPr>
          <w:rStyle w:val="StyleUnderline"/>
          <w:highlight w:val="magenta"/>
        </w:rPr>
        <w:t>will push back</w:t>
      </w:r>
      <w:r w:rsidRPr="00716524">
        <w:rPr>
          <w:sz w:val="16"/>
          <w:highlight w:val="magenta"/>
        </w:rPr>
        <w:t xml:space="preserve"> </w:t>
      </w:r>
      <w:r w:rsidRPr="000132C8">
        <w:rPr>
          <w:sz w:val="16"/>
        </w:rPr>
        <w:t>against countries that rely</w:t>
      </w:r>
      <w:r w:rsidRPr="000132C8">
        <w:rPr>
          <w:sz w:val="12"/>
        </w:rPr>
        <w:t>¶</w:t>
      </w:r>
      <w:r w:rsidRPr="000132C8">
        <w:rPr>
          <w:sz w:val="16"/>
        </w:rPr>
        <w:t xml:space="preserve"> on the United States to support them in</w:t>
      </w:r>
      <w:r w:rsidRPr="000132C8">
        <w:rPr>
          <w:sz w:val="12"/>
        </w:rPr>
        <w:t>¶</w:t>
      </w:r>
      <w:r w:rsidRPr="000132C8">
        <w:rPr>
          <w:sz w:val="16"/>
        </w:rPr>
        <w:t xml:space="preserve"> sovereignty disputes. China sent </w:t>
      </w:r>
      <w:proofErr w:type="spellStart"/>
      <w:r w:rsidRPr="000132C8">
        <w:rPr>
          <w:sz w:val="16"/>
        </w:rPr>
        <w:t>combatready</w:t>
      </w:r>
      <w:proofErr w:type="spellEnd"/>
      <w:r w:rsidRPr="000132C8">
        <w:rPr>
          <w:sz w:val="12"/>
        </w:rPr>
        <w:t>¶</w:t>
      </w:r>
      <w:r w:rsidRPr="000132C8">
        <w:rPr>
          <w:sz w:val="16"/>
        </w:rPr>
        <w:t xml:space="preserve"> patrols to defend its claim to the</w:t>
      </w:r>
      <w:r w:rsidRPr="000132C8">
        <w:rPr>
          <w:sz w:val="12"/>
        </w:rPr>
        <w:t>¶</w:t>
      </w:r>
      <w:r w:rsidRPr="000132C8">
        <w:rPr>
          <w:sz w:val="16"/>
        </w:rPr>
        <w:t xml:space="preserve"> shoal and, after the Philippines withdrew</w:t>
      </w:r>
      <w:r w:rsidRPr="000132C8">
        <w:rPr>
          <w:sz w:val="12"/>
        </w:rPr>
        <w:t>¶</w:t>
      </w:r>
      <w:r w:rsidRPr="000132C8">
        <w:rPr>
          <w:sz w:val="16"/>
        </w:rPr>
        <w:t xml:space="preserve"> its ships, established a permanent presence</w:t>
      </w:r>
      <w:r w:rsidRPr="000132C8">
        <w:rPr>
          <w:sz w:val="12"/>
        </w:rPr>
        <w:t>¶</w:t>
      </w:r>
      <w:r w:rsidRPr="000132C8">
        <w:rPr>
          <w:sz w:val="16"/>
        </w:rPr>
        <w:t xml:space="preserve"> there. Also this year, Chinese national oil</w:t>
      </w:r>
      <w:r w:rsidRPr="000132C8">
        <w:rPr>
          <w:sz w:val="12"/>
        </w:rPr>
        <w:t>¶</w:t>
      </w:r>
      <w:r w:rsidRPr="000132C8">
        <w:rPr>
          <w:sz w:val="16"/>
        </w:rPr>
        <w:t xml:space="preserve"> companies announced unprecedented plans</w:t>
      </w:r>
      <w:r w:rsidRPr="000132C8">
        <w:rPr>
          <w:sz w:val="12"/>
        </w:rPr>
        <w:t>¶</w:t>
      </w:r>
      <w:r w:rsidRPr="000132C8">
        <w:rPr>
          <w:sz w:val="16"/>
        </w:rPr>
        <w:t xml:space="preserve"> to drill for oil in disputed waters—the</w:t>
      </w:r>
      <w:r w:rsidRPr="000132C8">
        <w:rPr>
          <w:sz w:val="12"/>
        </w:rPr>
        <w:t>¶</w:t>
      </w:r>
      <w:r w:rsidRPr="000132C8">
        <w:rPr>
          <w:sz w:val="16"/>
        </w:rPr>
        <w:t xml:space="preserve"> other claimants have been active in these</w:t>
      </w:r>
      <w:r w:rsidRPr="000132C8">
        <w:rPr>
          <w:sz w:val="12"/>
        </w:rPr>
        <w:t>¶</w:t>
      </w:r>
      <w:r w:rsidRPr="000132C8">
        <w:rPr>
          <w:sz w:val="16"/>
        </w:rPr>
        <w:t xml:space="preserve"> waters for years—and </w:t>
      </w:r>
      <w:r w:rsidRPr="007E7736">
        <w:rPr>
          <w:rStyle w:val="StyleUnderline"/>
        </w:rPr>
        <w:t xml:space="preserve">the </w:t>
      </w:r>
      <w:proofErr w:type="spellStart"/>
      <w:r w:rsidRPr="007E7736">
        <w:rPr>
          <w:rStyle w:val="StyleUnderline"/>
        </w:rPr>
        <w:t>pla</w:t>
      </w:r>
      <w:proofErr w:type="spellEnd"/>
      <w:r w:rsidRPr="007E7736">
        <w:rPr>
          <w:rStyle w:val="StyleUnderline"/>
        </w:rPr>
        <w:t xml:space="preserve"> </w:t>
      </w:r>
      <w:r w:rsidRPr="00716524">
        <w:rPr>
          <w:rStyle w:val="StyleUnderline"/>
          <w:highlight w:val="magenta"/>
        </w:rPr>
        <w:t>formed a new military garrison charged</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with defending</w:t>
      </w:r>
      <w:r w:rsidRPr="007E7736">
        <w:rPr>
          <w:rStyle w:val="StyleUnderline"/>
        </w:rPr>
        <w:t xml:space="preserve"> the country’s </w:t>
      </w:r>
      <w:r w:rsidRPr="00716524">
        <w:rPr>
          <w:rStyle w:val="StyleUnderline"/>
          <w:highlight w:val="magenta"/>
        </w:rPr>
        <w:t xml:space="preserve">territorial claims in the South </w:t>
      </w:r>
      <w:r w:rsidRPr="007E7736">
        <w:rPr>
          <w:rStyle w:val="StyleUnderline"/>
        </w:rPr>
        <w:t>China</w:t>
      </w:r>
      <w:r w:rsidRPr="000132C8">
        <w:rPr>
          <w:rStyle w:val="StyleUnderline"/>
          <w:b/>
          <w:sz w:val="12"/>
        </w:rPr>
        <w:t>¶</w:t>
      </w:r>
      <w:r w:rsidRPr="002C66C3">
        <w:rPr>
          <w:rStyle w:val="StyleUnderline"/>
          <w:sz w:val="12"/>
        </w:rPr>
        <w:t xml:space="preserve"> </w:t>
      </w:r>
      <w:r w:rsidRPr="00716524">
        <w:rPr>
          <w:rStyle w:val="StyleUnderline"/>
          <w:highlight w:val="magenta"/>
        </w:rPr>
        <w:t>Sea</w:t>
      </w:r>
      <w:r w:rsidRPr="007E7736">
        <w:rPr>
          <w:rStyle w:val="StyleUnderline"/>
        </w:rPr>
        <w:t>.</w:t>
      </w:r>
      <w:r w:rsidRPr="000132C8">
        <w:rPr>
          <w:sz w:val="16"/>
        </w:rPr>
        <w:t xml:space="preserve"> Since then, China has continued to actively strengthen its</w:t>
      </w:r>
      <w:r w:rsidRPr="000132C8">
        <w:rPr>
          <w:sz w:val="12"/>
        </w:rPr>
        <w:t>¶</w:t>
      </w:r>
      <w:r w:rsidRPr="000132C8">
        <w:rPr>
          <w:sz w:val="16"/>
        </w:rPr>
        <w:t xml:space="preserve"> presence throughout the disputed waters and islands.</w:t>
      </w:r>
      <w:r w:rsidRPr="000132C8">
        <w:rPr>
          <w:sz w:val="12"/>
        </w:rPr>
        <w:t>¶</w:t>
      </w:r>
      <w:r w:rsidRPr="000132C8">
        <w:rPr>
          <w:sz w:val="16"/>
        </w:rPr>
        <w:t xml:space="preserve"> </w:t>
      </w:r>
      <w:proofErr w:type="gramStart"/>
      <w:r w:rsidRPr="007E7736">
        <w:rPr>
          <w:rStyle w:val="StyleUnderline"/>
          <w:b/>
        </w:rPr>
        <w:t>As</w:t>
      </w:r>
      <w:proofErr w:type="gramEnd"/>
      <w:r w:rsidRPr="007E7736">
        <w:rPr>
          <w:rStyle w:val="StyleUnderline"/>
          <w:b/>
        </w:rPr>
        <w:t xml:space="preserve"> </w:t>
      </w:r>
      <w:r w:rsidRPr="00716524">
        <w:rPr>
          <w:rStyle w:val="StyleUnderline"/>
          <w:b/>
          <w:highlight w:val="magenta"/>
        </w:rPr>
        <w:t>all these events suggest</w:t>
      </w:r>
      <w:r w:rsidRPr="007E7736">
        <w:rPr>
          <w:rStyle w:val="StyleUnderline"/>
          <w:b/>
        </w:rPr>
        <w:t xml:space="preserve">, </w:t>
      </w:r>
      <w:r w:rsidRPr="00716524">
        <w:rPr>
          <w:rStyle w:val="StyleUnderline"/>
          <w:b/>
          <w:highlight w:val="magenta"/>
        </w:rPr>
        <w:t xml:space="preserve">the </w:t>
      </w:r>
      <w:r w:rsidRPr="007E7736">
        <w:rPr>
          <w:rStyle w:val="StyleUnderline"/>
          <w:b/>
        </w:rPr>
        <w:t xml:space="preserve">Obama administration’s </w:t>
      </w:r>
      <w:r w:rsidRPr="00716524">
        <w:rPr>
          <w:rStyle w:val="StyleUnderline"/>
          <w:b/>
          <w:highlight w:val="magenta"/>
        </w:rPr>
        <w:t>pivot has</w:t>
      </w:r>
      <w:r w:rsidRPr="00716524">
        <w:rPr>
          <w:rStyle w:val="StyleUnderline"/>
          <w:b/>
          <w:sz w:val="12"/>
          <w:highlight w:val="magenta"/>
        </w:rPr>
        <w:t xml:space="preserve">¶ </w:t>
      </w:r>
      <w:r w:rsidRPr="00716524">
        <w:rPr>
          <w:rStyle w:val="StyleUnderline"/>
          <w:b/>
          <w:highlight w:val="magenta"/>
        </w:rPr>
        <w:t>not contributed to stability in Asia</w:t>
      </w:r>
      <w:r w:rsidRPr="00716524">
        <w:rPr>
          <w:sz w:val="16"/>
          <w:highlight w:val="magenta"/>
        </w:rPr>
        <w:t>.</w:t>
      </w:r>
      <w:r w:rsidRPr="000132C8">
        <w:rPr>
          <w:sz w:val="16"/>
        </w:rPr>
        <w:t xml:space="preserve"> Quite the opposite: it has made</w:t>
      </w:r>
      <w:r w:rsidRPr="000132C8">
        <w:rPr>
          <w:sz w:val="12"/>
        </w:rPr>
        <w:t>¶</w:t>
      </w:r>
      <w:r w:rsidRPr="000132C8">
        <w:rPr>
          <w:sz w:val="16"/>
        </w:rPr>
        <w:t xml:space="preserve"> the region more tense and conflict-prone. Military aircraft and naval</w:t>
      </w:r>
      <w:r w:rsidRPr="000132C8">
        <w:rPr>
          <w:sz w:val="12"/>
        </w:rPr>
        <w:t>¶</w:t>
      </w:r>
      <w:r w:rsidRPr="000132C8">
        <w:rPr>
          <w:sz w:val="16"/>
        </w:rPr>
        <w:t xml:space="preserve"> ships now crowd the region’s skies and waters. </w:t>
      </w:r>
      <w:r w:rsidRPr="00716524">
        <w:rPr>
          <w:rStyle w:val="StyleUnderline"/>
          <w:highlight w:val="magenta"/>
        </w:rPr>
        <w:t>And the United States</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risks getting involved in hostilities over strategically irrelevant and</w:t>
      </w:r>
      <w:r w:rsidRPr="00716524">
        <w:rPr>
          <w:rStyle w:val="StyleUnderline"/>
          <w:b/>
          <w:sz w:val="12"/>
          <w:highlight w:val="magenta"/>
        </w:rPr>
        <w:t>¶</w:t>
      </w:r>
      <w:r w:rsidRPr="00716524">
        <w:rPr>
          <w:rStyle w:val="StyleUnderline"/>
          <w:sz w:val="12"/>
          <w:highlight w:val="magenta"/>
        </w:rPr>
        <w:t xml:space="preserve"> </w:t>
      </w:r>
      <w:r w:rsidRPr="00716524">
        <w:rPr>
          <w:rStyle w:val="StyleUnderline"/>
          <w:highlight w:val="magenta"/>
        </w:rPr>
        <w:t>economically marginal islands.</w:t>
      </w:r>
      <w:r w:rsidRPr="000132C8">
        <w:rPr>
          <w:rStyle w:val="StyleUnderline"/>
          <w:b/>
          <w:sz w:val="12"/>
        </w:rPr>
        <w:t>¶</w:t>
      </w:r>
      <w:r w:rsidRPr="002C66C3">
        <w:rPr>
          <w:rStyle w:val="StyleUnderline"/>
          <w:sz w:val="12"/>
        </w:rPr>
        <w:t xml:space="preserve"> </w:t>
      </w:r>
      <w:r w:rsidRPr="000132C8">
        <w:rPr>
          <w:sz w:val="16"/>
        </w:rPr>
        <w:t xml:space="preserve">If the risk is greatest of an accidental conflict, then it seems counter </w:t>
      </w:r>
      <w:proofErr w:type="spellStart"/>
      <w:r w:rsidRPr="000132C8">
        <w:rPr>
          <w:sz w:val="16"/>
        </w:rPr>
        <w:t>intuititve</w:t>
      </w:r>
      <w:proofErr w:type="spellEnd"/>
      <w:r w:rsidRPr="000132C8">
        <w:rPr>
          <w:sz w:val="16"/>
        </w:rPr>
        <w:t xml:space="preserve"> to increase the risk of an accident</w:t>
      </w:r>
    </w:p>
    <w:p w:rsidR="00834C4B" w:rsidRDefault="00834C4B" w:rsidP="00834C4B"/>
    <w:p w:rsidR="00834C4B" w:rsidRDefault="00834C4B" w:rsidP="00834C4B"/>
    <w:p w:rsidR="00834C4B" w:rsidRDefault="00834C4B" w:rsidP="00834C4B">
      <w:pPr>
        <w:pStyle w:val="Heading3"/>
      </w:pPr>
      <w:proofErr w:type="gramStart"/>
      <w:r>
        <w:t>at</w:t>
      </w:r>
      <w:proofErr w:type="gramEnd"/>
      <w:r>
        <w:t>: pivot inevitable- effectiveness key</w:t>
      </w:r>
    </w:p>
    <w:p w:rsidR="00834C4B" w:rsidRDefault="00834C4B" w:rsidP="00834C4B">
      <w:pPr>
        <w:pStyle w:val="Heading4"/>
      </w:pPr>
      <w:r>
        <w:t xml:space="preserve">China is not concerned with </w:t>
      </w:r>
      <w:r w:rsidRPr="00A87868">
        <w:rPr>
          <w:i/>
          <w:u w:val="single"/>
        </w:rPr>
        <w:t>announcement</w:t>
      </w:r>
      <w:r>
        <w:t xml:space="preserve"> of The Pivot. They’ll only react if it builds alliances on the ground.</w:t>
      </w:r>
    </w:p>
    <w:p w:rsidR="00834C4B" w:rsidRPr="008C6A3B" w:rsidRDefault="00834C4B" w:rsidP="00834C4B">
      <w:pPr>
        <w:rPr>
          <w:rStyle w:val="Style13ptBold"/>
        </w:rPr>
      </w:pPr>
      <w:r w:rsidRPr="008C6A3B">
        <w:rPr>
          <w:rStyle w:val="Style13ptBold"/>
        </w:rPr>
        <w:t>Heath ‘14</w:t>
      </w:r>
    </w:p>
    <w:p w:rsidR="00834C4B" w:rsidRPr="008C6A3B" w:rsidRDefault="00834C4B" w:rsidP="00834C4B">
      <w:pPr>
        <w:rPr>
          <w:sz w:val="18"/>
          <w:szCs w:val="18"/>
        </w:rPr>
      </w:pP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834C4B" w:rsidRDefault="00834C4B" w:rsidP="00834C4B"/>
    <w:p w:rsidR="00834C4B" w:rsidRPr="00A87868" w:rsidRDefault="00834C4B" w:rsidP="00834C4B">
      <w:pPr>
        <w:rPr>
          <w:rStyle w:val="StyleUnderline"/>
        </w:rPr>
      </w:pPr>
      <w:r w:rsidRPr="00716524">
        <w:rPr>
          <w:rStyle w:val="StyleUnderline"/>
          <w:highlight w:val="magenta"/>
        </w:rPr>
        <w:t>The U.S. is likely to find its system of alliances</w:t>
      </w:r>
      <w:r w:rsidRPr="00215E78">
        <w:rPr>
          <w:sz w:val="14"/>
        </w:rPr>
        <w:t xml:space="preserve"> and partnerships </w:t>
      </w:r>
      <w:r w:rsidRPr="00716524">
        <w:rPr>
          <w:rStyle w:val="StyleUnderline"/>
          <w:highlight w:val="magenta"/>
        </w:rPr>
        <w:t>in Asia an increasing source of contention with China.</w:t>
      </w:r>
      <w:r>
        <w:rPr>
          <w:rStyle w:val="StyleUnderline"/>
        </w:rPr>
        <w:t xml:space="preserve"> </w:t>
      </w:r>
      <w:r w:rsidRPr="00215E78">
        <w:rPr>
          <w:sz w:val="14"/>
        </w:rPr>
        <w:t xml:space="preserve">While the back and forth between the Chinese and U.S. and Japanese speakers at the Shangri-La Dialogue has gained considerable attention, less scrutiny has been paid to the comments by General Wang </w:t>
      </w:r>
      <w:proofErr w:type="spellStart"/>
      <w:r w:rsidRPr="00215E78">
        <w:rPr>
          <w:sz w:val="14"/>
        </w:rPr>
        <w:t>Guanzhong</w:t>
      </w:r>
      <w:proofErr w:type="spellEnd"/>
      <w:r w:rsidRPr="00215E78">
        <w:rPr>
          <w:sz w:val="14"/>
        </w:rPr>
        <w:t xml:space="preserve"> advocating a “new Asian security concept.” Wang was echoing Chinese President Xi </w:t>
      </w:r>
      <w:proofErr w:type="spellStart"/>
      <w:r w:rsidRPr="00215E78">
        <w:rPr>
          <w:sz w:val="14"/>
        </w:rPr>
        <w:t>Jinping</w:t>
      </w:r>
      <w:proofErr w:type="spellEnd"/>
      <w:r w:rsidRPr="00215E78">
        <w:rPr>
          <w:sz w:val="14"/>
        </w:rPr>
        <w:t xml:space="preserve">, who similarly outlined a vision of an Asian security order managed by Asian countries at the fourth Conference on Interaction and Confidence Building Measures (CICA) summit, on May 20-21 in Shanghai, China (Xinhua, May 21, 2014). In many ways, advocacy of a revised security order to better accord with Chinese preferences is not new. PRC officials first introduced the principles of the new security concept in 1997. Around 2005, Chinese leaders unveiled a series of major concepts, including the Harmonious World, and its derivative, the Harmonious Asia, to provide a clearer vision of how China hoped to shape the global and regional order to accommodate the country’s rise. The new Asian security concept raised by Xi at the CICA summit, like the ideas promoted by preceding leaders, proposes the development of political and security relationships, institutions, and structures to complement the region’s deep integration with China’s economy. Details remain vague, however. While the tenets of the Asian security order preferred by China are not new, </w:t>
      </w:r>
      <w:r w:rsidRPr="00716524">
        <w:rPr>
          <w:rStyle w:val="StyleUnderline"/>
          <w:highlight w:val="magenta"/>
        </w:rPr>
        <w:t>PRC leaders have stepped up criticism of the U.S.-led security architecture in Asia</w:t>
      </w:r>
      <w:r w:rsidRPr="00215E78">
        <w:rPr>
          <w:sz w:val="14"/>
        </w:rPr>
        <w:t xml:space="preserve"> as an obstacle to this vision. To be clear, Chinese leaders have not designated the United States an enemy. On the contrary, the urgency behind China’s advocacy of the “new type great power relationship,” a policy ideal of close cooperation between relative peer powers to co-manage contentious issues, belies the extent to which China, as a rising power, has hoped to avoid the onset of a classic security dilemma with United States, the status quo power. China, after all, continues to require regional stability to maintain its focus on national development. However, it is increasingly finding its security and developmental needs at odds with the current security order. Security Concerns </w:t>
      </w:r>
      <w:proofErr w:type="gramStart"/>
      <w:r w:rsidRPr="00716524">
        <w:rPr>
          <w:rStyle w:val="StyleUnderline"/>
          <w:highlight w:val="magenta"/>
        </w:rPr>
        <w:t>The</w:t>
      </w:r>
      <w:proofErr w:type="gramEnd"/>
      <w:r w:rsidRPr="00716524">
        <w:rPr>
          <w:rStyle w:val="StyleUnderline"/>
          <w:highlight w:val="magenta"/>
        </w:rPr>
        <w:t xml:space="preserve"> sources underpinning China’s growing opposition are</w:t>
      </w:r>
      <w:r w:rsidRPr="00215E78">
        <w:rPr>
          <w:sz w:val="14"/>
        </w:rPr>
        <w:t xml:space="preserve"> deep and </w:t>
      </w:r>
      <w:r w:rsidRPr="00716524">
        <w:rPr>
          <w:rStyle w:val="Emphasis"/>
          <w:highlight w:val="magenta"/>
        </w:rPr>
        <w:t>structural.</w:t>
      </w:r>
      <w:r w:rsidRPr="00215E78">
        <w:rPr>
          <w:sz w:val="14"/>
        </w:rPr>
        <w:t xml:space="preserve"> </w:t>
      </w:r>
      <w:r w:rsidRPr="00716524">
        <w:rPr>
          <w:rStyle w:val="StyleUnderline"/>
          <w:highlight w:val="magenta"/>
        </w:rPr>
        <w:t>They have little to do</w:t>
      </w:r>
      <w:r w:rsidRPr="00215E78">
        <w:rPr>
          <w:sz w:val="14"/>
        </w:rPr>
        <w:t xml:space="preserve"> </w:t>
      </w:r>
      <w:r w:rsidRPr="00716524">
        <w:rPr>
          <w:rStyle w:val="StyleUnderline"/>
          <w:highlight w:val="magenta"/>
        </w:rPr>
        <w:t>with</w:t>
      </w:r>
      <w:r w:rsidRPr="00215E78">
        <w:rPr>
          <w:sz w:val="14"/>
        </w:rPr>
        <w:t xml:space="preserve"> the personal preferences of PRC leaders. Nor do they stem from </w:t>
      </w:r>
      <w:r w:rsidRPr="00716524">
        <w:rPr>
          <w:rStyle w:val="StyleUnderline"/>
          <w:highlight w:val="magenta"/>
        </w:rPr>
        <w:t xml:space="preserve">reactions to statements by individual leaders or U.S. policies, </w:t>
      </w:r>
      <w:r w:rsidRPr="00716524">
        <w:rPr>
          <w:rStyle w:val="Emphasis"/>
          <w:highlight w:val="magenta"/>
        </w:rPr>
        <w:t>such as the rebalance</w:t>
      </w:r>
      <w:r w:rsidRPr="00215E78">
        <w:rPr>
          <w:sz w:val="14"/>
        </w:rPr>
        <w:t>, although these may aggravate Chinese frustrations. Criticism of U.S. “</w:t>
      </w:r>
      <w:proofErr w:type="spellStart"/>
      <w:r w:rsidRPr="00215E78">
        <w:rPr>
          <w:sz w:val="14"/>
        </w:rPr>
        <w:t>hegemonism</w:t>
      </w:r>
      <w:proofErr w:type="spellEnd"/>
      <w:r w:rsidRPr="00215E78">
        <w:rPr>
          <w:sz w:val="14"/>
        </w:rPr>
        <w:t xml:space="preserve">” and “Cold War mentality” has a long history, but for years it was aimed at specific policies, such as Taiwan arms sales. The latest </w:t>
      </w:r>
      <w:r w:rsidRPr="00716524">
        <w:rPr>
          <w:rStyle w:val="StyleUnderline"/>
          <w:highlight w:val="magenta"/>
        </w:rPr>
        <w:t>criticism, by contrast, is more specifically aimed at</w:t>
      </w:r>
      <w:r w:rsidRPr="00215E78">
        <w:rPr>
          <w:sz w:val="14"/>
        </w:rPr>
        <w:t xml:space="preserve"> the </w:t>
      </w:r>
      <w:r w:rsidRPr="00716524">
        <w:rPr>
          <w:rStyle w:val="StyleUnderline"/>
          <w:highlight w:val="magenta"/>
        </w:rPr>
        <w:t>structural obstacles to China’s pursuit of regional security and the nation’s development.</w:t>
      </w:r>
      <w:r w:rsidRPr="00215E78">
        <w:rPr>
          <w:sz w:val="14"/>
        </w:rPr>
        <w:t xml:space="preserve"> </w:t>
      </w:r>
      <w:r w:rsidRPr="00716524">
        <w:rPr>
          <w:rStyle w:val="StyleUnderline"/>
          <w:highlight w:val="magenta"/>
        </w:rPr>
        <w:t>In the eyes of PRC leaders</w:t>
      </w:r>
      <w:r w:rsidRPr="00215E78">
        <w:rPr>
          <w:sz w:val="14"/>
        </w:rPr>
        <w:t xml:space="preserve">, those </w:t>
      </w:r>
      <w:r w:rsidRPr="00716524">
        <w:rPr>
          <w:rStyle w:val="StyleUnderline"/>
          <w:highlight w:val="magenta"/>
        </w:rPr>
        <w:t>structural obstacles are defined in large part by</w:t>
      </w:r>
      <w:r w:rsidRPr="00215E78">
        <w:rPr>
          <w:sz w:val="14"/>
        </w:rPr>
        <w:t xml:space="preserve"> the </w:t>
      </w:r>
      <w:r w:rsidRPr="00716524">
        <w:rPr>
          <w:rStyle w:val="StyleUnderline"/>
          <w:highlight w:val="magenta"/>
        </w:rPr>
        <w:t>U.S.-led</w:t>
      </w:r>
      <w:r w:rsidRPr="00215E78">
        <w:rPr>
          <w:sz w:val="14"/>
        </w:rPr>
        <w:t xml:space="preserve"> system of </w:t>
      </w:r>
      <w:r w:rsidRPr="00716524">
        <w:rPr>
          <w:rStyle w:val="StyleUnderline"/>
          <w:highlight w:val="magenta"/>
        </w:rPr>
        <w:t>security alliances and partnerships in Asia</w:t>
      </w:r>
      <w:r w:rsidRPr="00215E78">
        <w:rPr>
          <w:sz w:val="14"/>
        </w:rPr>
        <w:t>. At the CICA summit, Xi criticized alliances as unhelpful for the region’s security. He stated that “It is disadvantageous to the common security of the region if military alliances with third parties are strengthened.” Commentary in official media has been even blunter. A typical Xinhua article observed that strengthening U.S. alliances can “achieve nothing other than buttress an unstable status quo” (May 21). The drivers underpinning this view consist of three types, expressed as concerns that: the current U.S.-led order enables U.S. containment of China; the nature of alliances emboldens countries to challenge China on sovereignty and security issues; and the alliance system led by the United States is incapable of providing lasting security for the region.</w:t>
      </w:r>
    </w:p>
    <w:p w:rsidR="00834C4B" w:rsidRDefault="00834C4B" w:rsidP="00834C4B"/>
    <w:p w:rsidR="00834C4B" w:rsidRDefault="00834C4B" w:rsidP="00834C4B"/>
    <w:p w:rsidR="00834C4B" w:rsidRDefault="008F6D3C" w:rsidP="008F6D3C">
      <w:pPr>
        <w:pStyle w:val="Heading3"/>
      </w:pPr>
      <w:proofErr w:type="gramStart"/>
      <w:r>
        <w:t>no</w:t>
      </w:r>
      <w:proofErr w:type="gramEnd"/>
      <w:r>
        <w:t xml:space="preserve"> escalation</w:t>
      </w:r>
    </w:p>
    <w:p w:rsidR="008F6D3C" w:rsidRDefault="008F6D3C" w:rsidP="008F6D3C"/>
    <w:p w:rsidR="008F6D3C" w:rsidRDefault="008F6D3C" w:rsidP="008F6D3C">
      <w:pPr>
        <w:pStyle w:val="Heading4"/>
      </w:pPr>
      <w:r>
        <w:t>(  ) China won’t escalate SCS conflicts.</w:t>
      </w:r>
    </w:p>
    <w:p w:rsidR="008F6D3C" w:rsidRDefault="008F6D3C" w:rsidP="008F6D3C">
      <w:r w:rsidRPr="00FD0EE7">
        <w:rPr>
          <w:rStyle w:val="Style13ptBold"/>
        </w:rPr>
        <w:t xml:space="preserve">Taylor </w:t>
      </w:r>
      <w:r>
        <w:rPr>
          <w:rStyle w:val="Style13ptBold"/>
        </w:rPr>
        <w:t>‘</w:t>
      </w:r>
      <w:r w:rsidRPr="00FD0EE7">
        <w:rPr>
          <w:rStyle w:val="Style13ptBold"/>
        </w:rPr>
        <w:t>14</w:t>
      </w:r>
    </w:p>
    <w:p w:rsidR="008F6D3C" w:rsidRPr="00C566F2" w:rsidRDefault="008F6D3C" w:rsidP="008F6D3C">
      <w:pPr>
        <w:rPr>
          <w:sz w:val="18"/>
          <w:szCs w:val="18"/>
        </w:rPr>
      </w:pPr>
      <w:r w:rsidRPr="00C566F2">
        <w:rPr>
          <w:sz w:val="18"/>
          <w:szCs w:val="18"/>
        </w:rPr>
        <w:t xml:space="preserve">Brendan – Head of the Strategic and </w:t>
      </w:r>
      <w:proofErr w:type="spellStart"/>
      <w:r w:rsidRPr="00C566F2">
        <w:rPr>
          <w:sz w:val="18"/>
          <w:szCs w:val="18"/>
        </w:rPr>
        <w:t>Defence</w:t>
      </w:r>
      <w:proofErr w:type="spellEnd"/>
      <w:r w:rsidRPr="00C566F2">
        <w:rPr>
          <w:sz w:val="18"/>
          <w:szCs w:val="18"/>
        </w:rPr>
        <w:t xml:space="preserve"> Studies Centre at the Australian and PhD – National Australian University, “The South China Sea is Not a Flashpoint,” The Washington Quarterly, Spring 2014, Volume 34, Issue 1, Taylor &amp; Francis</w:t>
      </w:r>
    </w:p>
    <w:p w:rsidR="008F6D3C" w:rsidRDefault="008F6D3C" w:rsidP="008F6D3C"/>
    <w:p w:rsidR="008F6D3C" w:rsidRPr="002014FF" w:rsidRDefault="008F6D3C" w:rsidP="008F6D3C">
      <w:pPr>
        <w:rPr>
          <w:sz w:val="16"/>
        </w:rPr>
      </w:pPr>
      <w:r w:rsidRPr="002014FF">
        <w:rPr>
          <w:sz w:val="16"/>
        </w:rPr>
        <w:t xml:space="preserve">But </w:t>
      </w:r>
      <w:r w:rsidRPr="00C36FA1">
        <w:rPr>
          <w:b/>
          <w:u w:val="single"/>
        </w:rPr>
        <w:t>doubts remain</w:t>
      </w:r>
      <w:r w:rsidRPr="00C36FA1">
        <w:t xml:space="preserve"> </w:t>
      </w:r>
      <w:r w:rsidRPr="00C36FA1">
        <w:rPr>
          <w:u w:val="single"/>
        </w:rPr>
        <w:t>over whether Beijing</w:t>
      </w:r>
      <w:r w:rsidRPr="002014FF">
        <w:rPr>
          <w:sz w:val="16"/>
        </w:rPr>
        <w:t xml:space="preserve"> truly </w:t>
      </w:r>
      <w:r w:rsidRPr="00C36FA1">
        <w:rPr>
          <w:u w:val="single"/>
        </w:rPr>
        <w:t xml:space="preserve">regards the </w:t>
      </w:r>
      <w:r w:rsidRPr="00C36FA1">
        <w:rPr>
          <w:rStyle w:val="Emphasis"/>
        </w:rPr>
        <w:t>S</w:t>
      </w:r>
      <w:r w:rsidRPr="002014FF">
        <w:rPr>
          <w:sz w:val="16"/>
        </w:rPr>
        <w:t xml:space="preserve">outh </w:t>
      </w:r>
      <w:r w:rsidRPr="00C36FA1">
        <w:rPr>
          <w:rStyle w:val="Emphasis"/>
        </w:rPr>
        <w:t>C</w:t>
      </w:r>
      <w:r w:rsidRPr="002014FF">
        <w:rPr>
          <w:sz w:val="16"/>
        </w:rPr>
        <w:t xml:space="preserve">hina </w:t>
      </w:r>
      <w:r w:rsidRPr="00C36FA1">
        <w:rPr>
          <w:rStyle w:val="Emphasis"/>
        </w:rPr>
        <w:t>S</w:t>
      </w:r>
      <w:r w:rsidRPr="002014FF">
        <w:rPr>
          <w:sz w:val="16"/>
        </w:rPr>
        <w:t xml:space="preserve">ea </w:t>
      </w:r>
      <w:r w:rsidRPr="00C36FA1">
        <w:rPr>
          <w:u w:val="single"/>
        </w:rPr>
        <w:t>as a “core interest</w:t>
      </w:r>
      <w:r w:rsidRPr="002014FF">
        <w:rPr>
          <w:u w:val="single"/>
        </w:rPr>
        <w:t>.”</w:t>
      </w:r>
      <w:r w:rsidRPr="002014FF">
        <w:rPr>
          <w:sz w:val="16"/>
        </w:rPr>
        <w:t xml:space="preserve"> Michael </w:t>
      </w:r>
      <w:proofErr w:type="spellStart"/>
      <w:r w:rsidRPr="002014FF">
        <w:rPr>
          <w:u w:val="single"/>
        </w:rPr>
        <w:t>Swaine</w:t>
      </w:r>
      <w:proofErr w:type="spellEnd"/>
      <w:r w:rsidRPr="002014FF">
        <w:rPr>
          <w:u w:val="single"/>
        </w:rPr>
        <w:t xml:space="preserve"> reports that his </w:t>
      </w:r>
      <w:r w:rsidRPr="00716524">
        <w:rPr>
          <w:highlight w:val="magenta"/>
          <w:u w:val="single"/>
        </w:rPr>
        <w:t>investigation of Chinese official sources</w:t>
      </w:r>
      <w:r w:rsidRPr="00716524">
        <w:rPr>
          <w:highlight w:val="magenta"/>
        </w:rPr>
        <w:t xml:space="preserve"> “</w:t>
      </w:r>
      <w:r w:rsidRPr="00716524">
        <w:rPr>
          <w:b/>
          <w:highlight w:val="magenta"/>
          <w:u w:val="single"/>
        </w:rPr>
        <w:t>failed to unearth a single example</w:t>
      </w:r>
      <w:r w:rsidRPr="00716524">
        <w:rPr>
          <w:highlight w:val="magenta"/>
        </w:rPr>
        <w:t xml:space="preserve"> </w:t>
      </w:r>
      <w:r w:rsidRPr="00716524">
        <w:rPr>
          <w:highlight w:val="magenta"/>
          <w:u w:val="single"/>
        </w:rPr>
        <w:t>of a PRC official</w:t>
      </w:r>
      <w:r w:rsidRPr="002014FF">
        <w:rPr>
          <w:sz w:val="16"/>
        </w:rPr>
        <w:t xml:space="preserve"> or an official PRC document or media source </w:t>
      </w:r>
      <w:r w:rsidRPr="00716524">
        <w:rPr>
          <w:highlight w:val="magenta"/>
          <w:u w:val="single"/>
        </w:rPr>
        <w:t>that</w:t>
      </w:r>
      <w:r w:rsidRPr="002014FF">
        <w:rPr>
          <w:sz w:val="16"/>
        </w:rPr>
        <w:t xml:space="preserve"> publicly and explicitly </w:t>
      </w:r>
      <w:r w:rsidRPr="00716524">
        <w:rPr>
          <w:highlight w:val="magenta"/>
          <w:u w:val="single"/>
        </w:rPr>
        <w:t>identifies the S</w:t>
      </w:r>
      <w:r w:rsidRPr="002014FF">
        <w:rPr>
          <w:u w:val="single"/>
        </w:rPr>
        <w:t xml:space="preserve">outh </w:t>
      </w:r>
      <w:r w:rsidRPr="00716524">
        <w:rPr>
          <w:highlight w:val="magenta"/>
          <w:u w:val="single"/>
        </w:rPr>
        <w:t>C</w:t>
      </w:r>
      <w:r w:rsidRPr="002014FF">
        <w:rPr>
          <w:u w:val="single"/>
        </w:rPr>
        <w:t xml:space="preserve">hina </w:t>
      </w:r>
      <w:r w:rsidRPr="00716524">
        <w:rPr>
          <w:highlight w:val="magenta"/>
          <w:u w:val="single"/>
        </w:rPr>
        <w:t>S</w:t>
      </w:r>
      <w:r w:rsidRPr="002014FF">
        <w:rPr>
          <w:u w:val="single"/>
        </w:rPr>
        <w:t xml:space="preserve">ea </w:t>
      </w:r>
      <w:r w:rsidRPr="00716524">
        <w:rPr>
          <w:highlight w:val="magenta"/>
          <w:u w:val="single"/>
        </w:rPr>
        <w:t>as a PRC ‘core interest</w:t>
      </w:r>
      <w:r w:rsidRPr="00716524">
        <w:rPr>
          <w:sz w:val="16"/>
          <w:highlight w:val="magenta"/>
        </w:rPr>
        <w:t>.</w:t>
      </w:r>
      <w:r w:rsidRPr="002014FF">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8F6D3C" w:rsidRDefault="008F6D3C" w:rsidP="008F6D3C">
      <w:pPr>
        <w:rPr>
          <w:sz w:val="16"/>
        </w:rPr>
      </w:pPr>
      <w:r w:rsidRPr="00716524">
        <w:rPr>
          <w:highlight w:val="magenta"/>
          <w:u w:val="single"/>
        </w:rPr>
        <w:t>Explicit threats and promises</w:t>
      </w:r>
      <w:r w:rsidRPr="002014FF">
        <w:rPr>
          <w:sz w:val="16"/>
        </w:rPr>
        <w:t xml:space="preserve"> of this nature </w:t>
      </w:r>
      <w:r w:rsidRPr="00716524">
        <w:rPr>
          <w:b/>
          <w:highlight w:val="magenta"/>
          <w:u w:val="single"/>
        </w:rPr>
        <w:t>are absent</w:t>
      </w:r>
      <w:r w:rsidRPr="002014FF">
        <w:rPr>
          <w:sz w:val="16"/>
        </w:rPr>
        <w:t xml:space="preserve"> in official Chinese statements </w:t>
      </w:r>
      <w:r w:rsidRPr="00716524">
        <w:rPr>
          <w:highlight w:val="magenta"/>
          <w:u w:val="single"/>
        </w:rPr>
        <w:t xml:space="preserve">on the </w:t>
      </w:r>
      <w:r w:rsidRPr="00716524">
        <w:rPr>
          <w:rStyle w:val="Emphasis"/>
          <w:highlight w:val="magenta"/>
        </w:rPr>
        <w:t>S</w:t>
      </w:r>
      <w:r w:rsidRPr="002014FF">
        <w:rPr>
          <w:sz w:val="16"/>
        </w:rPr>
        <w:t xml:space="preserve">outh </w:t>
      </w:r>
      <w:r w:rsidRPr="00716524">
        <w:rPr>
          <w:rStyle w:val="Emphasis"/>
          <w:highlight w:val="magenta"/>
        </w:rPr>
        <w:t>C</w:t>
      </w:r>
      <w:r w:rsidRPr="002014FF">
        <w:rPr>
          <w:sz w:val="16"/>
        </w:rPr>
        <w:t xml:space="preserve">hina </w:t>
      </w:r>
      <w:r w:rsidRPr="00716524">
        <w:rPr>
          <w:rStyle w:val="Emphasis"/>
          <w:highlight w:val="magenta"/>
        </w:rPr>
        <w:t>S</w:t>
      </w:r>
      <w:r w:rsidRPr="002014FF">
        <w:rPr>
          <w:sz w:val="16"/>
        </w:rPr>
        <w:t xml:space="preserve">ea </w:t>
      </w:r>
      <w:r w:rsidRPr="002014FF">
        <w:rPr>
          <w:u w:val="single"/>
        </w:rPr>
        <w:t>even when</w:t>
      </w:r>
      <w:r w:rsidRPr="002014FF">
        <w:rPr>
          <w:sz w:val="16"/>
        </w:rPr>
        <w:t xml:space="preserve">, as in May 2012, </w:t>
      </w:r>
      <w:r w:rsidRPr="002014FF">
        <w:rPr>
          <w:u w:val="single"/>
        </w:rPr>
        <w:t>the normally smooth-talking Vice Foreign Minister</w:t>
      </w:r>
      <w:r w:rsidRPr="002014FF">
        <w:rPr>
          <w:sz w:val="16"/>
        </w:rPr>
        <w:t xml:space="preserve"> Fu Ying ambiguously </w:t>
      </w:r>
      <w:r w:rsidRPr="002014FF">
        <w:rPr>
          <w:u w:val="single"/>
        </w:rPr>
        <w:t>warned the Philippines</w:t>
      </w:r>
      <w:r w:rsidRPr="002014FF">
        <w:rPr>
          <w:sz w:val="16"/>
        </w:rPr>
        <w:t xml:space="preserve"> “not to misjudge the situation” and </w:t>
      </w:r>
      <w:r w:rsidRPr="002014FF">
        <w:rPr>
          <w:u w:val="single"/>
        </w:rPr>
        <w:t>not to “escalate tensions without considering consequences”</w:t>
      </w:r>
      <w:r w:rsidRPr="002014FF">
        <w:rPr>
          <w:sz w:val="16"/>
        </w:rPr>
        <w:t xml:space="preserve"> at the height of the Scarborough Shoal standoff.28 Indeed, </w:t>
      </w:r>
      <w:r w:rsidRPr="00716524">
        <w:rPr>
          <w:highlight w:val="magenta"/>
          <w:u w:val="single"/>
        </w:rPr>
        <w:t>although Beijing appears eager to demonstrate its</w:t>
      </w:r>
      <w:r w:rsidRPr="002014FF">
        <w:rPr>
          <w:u w:val="single"/>
        </w:rPr>
        <w:t xml:space="preserve"> growing naval </w:t>
      </w:r>
      <w:r w:rsidRPr="00716524">
        <w:rPr>
          <w:highlight w:val="magenta"/>
          <w:u w:val="single"/>
        </w:rPr>
        <w:t>capabilities</w:t>
      </w:r>
      <w:r w:rsidRPr="002014FF">
        <w:rPr>
          <w:u w:val="single"/>
        </w:rPr>
        <w:t xml:space="preserve"> by conducting military exercises</w:t>
      </w:r>
      <w:r w:rsidRPr="002014FF">
        <w:rPr>
          <w:sz w:val="16"/>
        </w:rPr>
        <w:t xml:space="preserve"> in the South China Sea—as in March 2013 when it controversially conducted exercises within 50 miles of the Malaysian coastline—it is striking that </w:t>
      </w:r>
      <w:r w:rsidRPr="00716524">
        <w:rPr>
          <w:highlight w:val="magenta"/>
          <w:u w:val="single"/>
        </w:rPr>
        <w:t>Chinese efforts to</w:t>
      </w:r>
      <w:r w:rsidRPr="002014FF">
        <w:rPr>
          <w:u w:val="single"/>
        </w:rPr>
        <w:t xml:space="preserve"> actually </w:t>
      </w:r>
      <w:r w:rsidRPr="00716524">
        <w:rPr>
          <w:highlight w:val="magenta"/>
          <w:u w:val="single"/>
        </w:rPr>
        <w:t>exercise</w:t>
      </w:r>
      <w:r w:rsidRPr="002014FF">
        <w:rPr>
          <w:u w:val="single"/>
        </w:rPr>
        <w:t xml:space="preserve"> jurisdiction </w:t>
      </w:r>
      <w:r w:rsidRPr="00716524">
        <w:rPr>
          <w:highlight w:val="magenta"/>
          <w:u w:val="single"/>
        </w:rPr>
        <w:t>in this region</w:t>
      </w:r>
      <w:r w:rsidRPr="00716524">
        <w:rPr>
          <w:highlight w:val="magenta"/>
        </w:rPr>
        <w:t xml:space="preserve"> </w:t>
      </w:r>
      <w:r w:rsidRPr="00716524">
        <w:rPr>
          <w:b/>
          <w:highlight w:val="magenta"/>
          <w:u w:val="single"/>
        </w:rPr>
        <w:t>continue to be confined</w:t>
      </w:r>
      <w:r w:rsidRPr="00716524">
        <w:rPr>
          <w:sz w:val="16"/>
          <w:highlight w:val="magenta"/>
        </w:rPr>
        <w:t>,</w:t>
      </w:r>
      <w:r w:rsidRPr="002014FF">
        <w:rPr>
          <w:sz w:val="16"/>
        </w:rPr>
        <w:t xml:space="preserve"> by and large, </w:t>
      </w:r>
      <w:r w:rsidRPr="00716524">
        <w:rPr>
          <w:b/>
          <w:highlight w:val="magenta"/>
          <w:u w:val="single"/>
        </w:rPr>
        <w:t>to</w:t>
      </w:r>
      <w:r w:rsidRPr="002014FF">
        <w:rPr>
          <w:b/>
          <w:u w:val="single"/>
        </w:rPr>
        <w:t xml:space="preserve"> the use of </w:t>
      </w:r>
      <w:r w:rsidRPr="00716524">
        <w:rPr>
          <w:b/>
          <w:highlight w:val="magenta"/>
          <w:u w:val="single"/>
        </w:rPr>
        <w:t>civil maritime law enforcement</w:t>
      </w:r>
      <w:r w:rsidRPr="002014FF">
        <w:rPr>
          <w:b/>
          <w:u w:val="single"/>
        </w:rPr>
        <w:t xml:space="preserve"> vessels</w:t>
      </w:r>
      <w:r w:rsidRPr="002014FF">
        <w:rPr>
          <w:sz w:val="16"/>
        </w:rPr>
        <w:t>.29</w:t>
      </w:r>
    </w:p>
    <w:p w:rsidR="008F6D3C" w:rsidRDefault="008F6D3C" w:rsidP="008F6D3C"/>
    <w:p w:rsidR="008F6D3C" w:rsidRPr="00DA2BC7" w:rsidRDefault="008F6D3C" w:rsidP="008F6D3C">
      <w:pPr>
        <w:pStyle w:val="Heading4"/>
      </w:pPr>
      <w:r>
        <w:t xml:space="preserve">(  ) </w:t>
      </w:r>
      <w:r w:rsidRPr="00DA2BC7">
        <w:t>US-China war won’t escalate</w:t>
      </w:r>
    </w:p>
    <w:p w:rsidR="008F6D3C" w:rsidRDefault="008F6D3C" w:rsidP="008F6D3C">
      <w:pPr>
        <w:rPr>
          <w:sz w:val="12"/>
        </w:rPr>
      </w:pPr>
    </w:p>
    <w:p w:rsidR="008F6D3C" w:rsidRPr="00D17E78" w:rsidRDefault="008F6D3C" w:rsidP="008F6D3C">
      <w:pPr>
        <w:rPr>
          <w:rStyle w:val="Style13ptBold"/>
        </w:rPr>
      </w:pPr>
      <w:r w:rsidRPr="00D17E78">
        <w:rPr>
          <w:rStyle w:val="Style13ptBold"/>
        </w:rPr>
        <w:t>Dobbins ‘12</w:t>
      </w:r>
    </w:p>
    <w:p w:rsidR="008F6D3C" w:rsidRPr="00D17E78" w:rsidRDefault="008F6D3C" w:rsidP="008F6D3C">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8F6D3C" w:rsidRPr="00856EBE" w:rsidRDefault="008F6D3C" w:rsidP="008F6D3C">
      <w:pPr>
        <w:rPr>
          <w:sz w:val="16"/>
        </w:rPr>
      </w:pPr>
      <w:r w:rsidRPr="00856EBE">
        <w:rPr>
          <w:sz w:val="16"/>
        </w:rPr>
        <w:t xml:space="preserve">It is important to begin any such analysis by </w:t>
      </w:r>
      <w:proofErr w:type="spellStart"/>
      <w:r w:rsidRPr="00856EBE">
        <w:rPr>
          <w:sz w:val="16"/>
        </w:rPr>
        <w:t>recognising</w:t>
      </w:r>
      <w:proofErr w:type="spellEnd"/>
      <w:r w:rsidRPr="00856EBE">
        <w:rPr>
          <w:sz w:val="16"/>
        </w:rPr>
        <w:t xml:space="preserve"> that </w:t>
      </w:r>
      <w:r w:rsidRPr="00716524">
        <w:rPr>
          <w:rStyle w:val="StyleUnderline"/>
          <w:highlight w:val="magenta"/>
        </w:rPr>
        <w:t xml:space="preserve">China is seeking neither territorial </w:t>
      </w:r>
      <w:proofErr w:type="spellStart"/>
      <w:r w:rsidRPr="00716524">
        <w:rPr>
          <w:rStyle w:val="StyleUnderline"/>
          <w:highlight w:val="magenta"/>
        </w:rPr>
        <w:t>aggrandisement</w:t>
      </w:r>
      <w:proofErr w:type="spellEnd"/>
      <w:r w:rsidRPr="00716524">
        <w:rPr>
          <w:rStyle w:val="StyleUnderline"/>
          <w:highlight w:val="magenta"/>
        </w:rPr>
        <w:t xml:space="preserve"> nor ideological sway over</w:t>
      </w:r>
      <w:r w:rsidRPr="00856EBE">
        <w:rPr>
          <w:rStyle w:val="StyleUnderline"/>
        </w:rPr>
        <w:t xml:space="preserve"> its </w:t>
      </w:r>
      <w:proofErr w:type="spellStart"/>
      <w:r w:rsidRPr="00716524">
        <w:rPr>
          <w:rStyle w:val="StyleUnderline"/>
          <w:highlight w:val="magenta"/>
        </w:rPr>
        <w:t>neighbour</w:t>
      </w:r>
      <w:r w:rsidRPr="00856EBE">
        <w:rPr>
          <w:rStyle w:val="StyleUnderline"/>
        </w:rPr>
        <w:t>s</w:t>
      </w:r>
      <w:proofErr w:type="spellEnd"/>
      <w:r w:rsidRPr="00856EBE">
        <w:rPr>
          <w:sz w:val="16"/>
        </w:rPr>
        <w:t xml:space="preserve">. </w:t>
      </w:r>
      <w:r w:rsidRPr="00716524">
        <w:rPr>
          <w:rStyle w:val="StyleUnderline"/>
          <w:highlight w:val="magenta"/>
        </w:rPr>
        <w:t>It shows</w:t>
      </w:r>
      <w:r w:rsidRPr="00716524">
        <w:rPr>
          <w:sz w:val="16"/>
          <w:highlight w:val="magenta"/>
        </w:rPr>
        <w:t xml:space="preserve"> </w:t>
      </w:r>
      <w:r w:rsidRPr="00716524">
        <w:rPr>
          <w:rStyle w:val="StyleUnderline"/>
          <w:highlight w:val="magenta"/>
        </w:rPr>
        <w:t>no interest in matching US military expenditures</w:t>
      </w:r>
      <w:r w:rsidRPr="00716524">
        <w:rPr>
          <w:sz w:val="16"/>
          <w:highlight w:val="magenta"/>
        </w:rPr>
        <w:t>,</w:t>
      </w:r>
      <w:r w:rsidRPr="00856EBE">
        <w:rPr>
          <w:sz w:val="16"/>
        </w:rPr>
        <w:t xml:space="preserve"> </w:t>
      </w:r>
      <w:r w:rsidRPr="00856EBE">
        <w:rPr>
          <w:rStyle w:val="StyleUnderline"/>
        </w:rPr>
        <w:t>achieving a comparable global reach</w:t>
      </w:r>
      <w:r w:rsidRPr="00716524">
        <w:rPr>
          <w:rStyle w:val="StyleUnderline"/>
          <w:highlight w:val="magenta"/>
        </w:rPr>
        <w:t>, or</w:t>
      </w:r>
      <w:r w:rsidRPr="00856EBE">
        <w:rPr>
          <w:rStyle w:val="StyleUnderline"/>
        </w:rPr>
        <w:t xml:space="preserve"> assuming </w:t>
      </w:r>
      <w:proofErr w:type="spellStart"/>
      <w:r w:rsidRPr="00716524">
        <w:rPr>
          <w:rStyle w:val="StyleUnderline"/>
          <w:highlight w:val="magenta"/>
        </w:rPr>
        <w:t>defence</w:t>
      </w:r>
      <w:proofErr w:type="spellEnd"/>
      <w:r w:rsidRPr="00716524">
        <w:rPr>
          <w:rStyle w:val="StyleUnderline"/>
          <w:highlight w:val="magenta"/>
        </w:rPr>
        <w:t xml:space="preserve"> commitments beyond its immediate periphery</w:t>
      </w:r>
      <w:r w:rsidRPr="00856EBE">
        <w:rPr>
          <w:sz w:val="16"/>
        </w:rPr>
        <w:t xml:space="preserve">. </w:t>
      </w:r>
      <w:r w:rsidRPr="00716524">
        <w:rPr>
          <w:rStyle w:val="StyleUnderline"/>
          <w:highlight w:val="magenta"/>
        </w:rPr>
        <w:t>Such intentions might change, but if so, the U</w:t>
      </w:r>
      <w:r w:rsidRPr="00856EBE">
        <w:rPr>
          <w:sz w:val="16"/>
        </w:rPr>
        <w:t xml:space="preserve">nited </w:t>
      </w:r>
      <w:r w:rsidRPr="00716524">
        <w:rPr>
          <w:rStyle w:val="StyleUnderline"/>
          <w:highlight w:val="magenta"/>
        </w:rPr>
        <w:t>S</w:t>
      </w:r>
      <w:r w:rsidRPr="00856EBE">
        <w:rPr>
          <w:sz w:val="16"/>
        </w:rPr>
        <w:t xml:space="preserve">tates </w:t>
      </w:r>
      <w:r w:rsidRPr="00716524">
        <w:rPr>
          <w:rStyle w:val="StyleUnderline"/>
          <w:highlight w:val="magenta"/>
        </w:rPr>
        <w:t>would</w:t>
      </w:r>
      <w:r w:rsidRPr="00856EBE">
        <w:rPr>
          <w:sz w:val="16"/>
        </w:rPr>
        <w:t xml:space="preserve"> probably </w:t>
      </w:r>
      <w:r w:rsidRPr="00716524">
        <w:rPr>
          <w:rStyle w:val="StyleUnderline"/>
          <w:highlight w:val="magenta"/>
        </w:rPr>
        <w:t>receive</w:t>
      </w:r>
      <w:r w:rsidRPr="00716524">
        <w:rPr>
          <w:sz w:val="16"/>
          <w:highlight w:val="magenta"/>
        </w:rPr>
        <w:t xml:space="preserve"> </w:t>
      </w:r>
      <w:r w:rsidRPr="00716524">
        <w:rPr>
          <w:rStyle w:val="StyleUnderline"/>
          <w:highlight w:val="magenta"/>
        </w:rPr>
        <w:t>considerable warning</w:t>
      </w:r>
      <w:r w:rsidRPr="00856EBE">
        <w:rPr>
          <w:sz w:val="16"/>
        </w:rPr>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716524">
        <w:rPr>
          <w:rStyle w:val="Emphasis"/>
          <w:highlight w:val="magenta"/>
        </w:rPr>
        <w:t xml:space="preserve">It is important to stress that a China–US military conflict is not probable </w:t>
      </w:r>
      <w:r w:rsidRPr="00856EBE">
        <w:rPr>
          <w:sz w:val="16"/>
        </w:rPr>
        <w:t xml:space="preserve">in any of these cases, but that </w:t>
      </w:r>
      <w:proofErr w:type="spellStart"/>
      <w:r w:rsidRPr="00856EBE">
        <w:rPr>
          <w:sz w:val="16"/>
        </w:rPr>
        <w:t>judgement</w:t>
      </w:r>
      <w:proofErr w:type="spellEnd"/>
      <w:r w:rsidRPr="00856EBE">
        <w:rPr>
          <w:sz w:val="16"/>
        </w:rPr>
        <w:t xml:space="preserve"> is based on the view that the United States will retain the capacity to deter </w:t>
      </w:r>
      <w:proofErr w:type="spellStart"/>
      <w:r w:rsidRPr="00856EBE">
        <w:rPr>
          <w:sz w:val="16"/>
        </w:rPr>
        <w:t>behaviour</w:t>
      </w:r>
      <w:proofErr w:type="spellEnd"/>
      <w:r w:rsidRPr="00856EBE">
        <w:rPr>
          <w:sz w:val="16"/>
        </w:rPr>
        <w:t xml:space="preserve"> that could lead to such a clash throughout this period.</w:t>
      </w:r>
    </w:p>
    <w:p w:rsidR="008F6D3C" w:rsidRDefault="008F6D3C" w:rsidP="008F6D3C"/>
    <w:p w:rsidR="008F6D3C" w:rsidRDefault="008F6D3C" w:rsidP="008F6D3C">
      <w:pPr>
        <w:pStyle w:val="Heading3"/>
      </w:pPr>
      <w:proofErr w:type="gramStart"/>
      <w:r>
        <w:t>economic</w:t>
      </w:r>
      <w:proofErr w:type="gramEnd"/>
      <w:r>
        <w:t xml:space="preserve"> interdependence checks</w:t>
      </w:r>
    </w:p>
    <w:p w:rsidR="008F6D3C" w:rsidRDefault="008F6D3C" w:rsidP="008F6D3C"/>
    <w:p w:rsidR="008F6D3C" w:rsidRDefault="008F6D3C" w:rsidP="008F6D3C">
      <w:pPr>
        <w:pStyle w:val="Heading4"/>
      </w:pPr>
      <w:r>
        <w:t xml:space="preserve">) China-ASEAN spats haven’t escalated over the SCS. The reason is </w:t>
      </w:r>
      <w:r w:rsidRPr="00D003FD">
        <w:rPr>
          <w:i/>
          <w:u w:val="single"/>
        </w:rPr>
        <w:t>economic interdependence</w:t>
      </w:r>
      <w:r>
        <w:t>.</w:t>
      </w:r>
    </w:p>
    <w:p w:rsidR="008F6D3C" w:rsidRDefault="008F6D3C" w:rsidP="008F6D3C"/>
    <w:p w:rsidR="008F6D3C" w:rsidRPr="00D003FD" w:rsidRDefault="008F6D3C" w:rsidP="008F6D3C">
      <w:pPr>
        <w:rPr>
          <w:rStyle w:val="Style13ptBold"/>
        </w:rPr>
      </w:pPr>
      <w:proofErr w:type="spellStart"/>
      <w:r w:rsidRPr="00D003FD">
        <w:rPr>
          <w:rStyle w:val="Style13ptBold"/>
        </w:rPr>
        <w:t>Weismman</w:t>
      </w:r>
      <w:proofErr w:type="spellEnd"/>
      <w:r w:rsidRPr="00D003FD">
        <w:rPr>
          <w:rStyle w:val="Style13ptBold"/>
        </w:rPr>
        <w:t xml:space="preserve"> ‘10</w:t>
      </w:r>
    </w:p>
    <w:p w:rsidR="008F6D3C" w:rsidRPr="00B11445" w:rsidRDefault="008F6D3C" w:rsidP="008F6D3C">
      <w:pPr>
        <w:rPr>
          <w:sz w:val="18"/>
          <w:szCs w:val="18"/>
        </w:rPr>
      </w:pPr>
      <w:r w:rsidRPr="00D003FD">
        <w:rPr>
          <w:sz w:val="18"/>
          <w:szCs w:val="18"/>
        </w:rPr>
        <w:t xml:space="preserve">Mikael </w:t>
      </w:r>
      <w:proofErr w:type="spellStart"/>
      <w:r w:rsidRPr="00D003FD">
        <w:rPr>
          <w:sz w:val="18"/>
          <w:szCs w:val="18"/>
        </w:rPr>
        <w:t>Weissmann</w:t>
      </w:r>
      <w:proofErr w:type="spellEnd"/>
      <w:r w:rsidRPr="00D003FD">
        <w:rPr>
          <w:sz w:val="18"/>
          <w:szCs w:val="18"/>
        </w:rPr>
        <w:t xml:space="preserve"> – Associated Researcher at Swedish Institute of International Affairs, Researcher at FOI, Lecturer at Stockholm University “THE SOUTH CHINA SEA CONFLICT AND SINO-ASEAN RELATIONS: A STUDY IN CONFLICT PREVENTION AND PEACE BUILDING” – ASIAN PERSPECTIVE, Vol. 34, No. 3, 2010, pp. 35-69. Available at: http://www.ui.se/upl/files/49747.pdf</w:t>
      </w:r>
    </w:p>
    <w:p w:rsidR="008F6D3C" w:rsidRPr="00083A86" w:rsidRDefault="008F6D3C" w:rsidP="008F6D3C">
      <w:pPr>
        <w:rPr>
          <w:sz w:val="16"/>
        </w:rPr>
      </w:pPr>
      <w:r w:rsidRPr="00716524">
        <w:rPr>
          <w:rStyle w:val="StyleUnderline"/>
          <w:highlight w:val="magenta"/>
        </w:rPr>
        <w:t>When applying the peace continuum to the SCS conflict, it becomes clear that the conflict has been transformed since the</w:t>
      </w:r>
      <w:r>
        <w:rPr>
          <w:rStyle w:val="StyleUnderline"/>
        </w:rPr>
        <w:t xml:space="preserve"> </w:t>
      </w:r>
      <w:r w:rsidRPr="00083A86">
        <w:rPr>
          <w:sz w:val="16"/>
        </w:rPr>
        <w:t>early 19</w:t>
      </w:r>
      <w:r w:rsidRPr="00716524">
        <w:rPr>
          <w:rStyle w:val="StyleUnderline"/>
          <w:highlight w:val="magenta"/>
        </w:rPr>
        <w:t>90s</w:t>
      </w:r>
      <w:r w:rsidRPr="00083A86">
        <w:rPr>
          <w:sz w:val="16"/>
        </w:rPr>
        <w:t xml:space="preserve">, </w:t>
      </w:r>
      <w:r w:rsidRPr="00716524">
        <w:rPr>
          <w:rStyle w:val="StyleUnderline"/>
          <w:highlight w:val="magenta"/>
        </w:rPr>
        <w:t>when it was</w:t>
      </w:r>
      <w:r w:rsidRPr="00083A86">
        <w:rPr>
          <w:sz w:val="16"/>
        </w:rPr>
        <w:t xml:space="preserve"> best </w:t>
      </w:r>
      <w:r w:rsidRPr="00716524">
        <w:rPr>
          <w:rStyle w:val="StyleUnderline"/>
          <w:highlight w:val="magenta"/>
        </w:rPr>
        <w:t>characterized as a very fragile</w:t>
      </w:r>
      <w:r w:rsidRPr="00083A86">
        <w:rPr>
          <w:sz w:val="16"/>
        </w:rPr>
        <w:t xml:space="preserve">, unstable </w:t>
      </w:r>
      <w:r w:rsidRPr="00716524">
        <w:rPr>
          <w:rStyle w:val="StyleUnderline"/>
          <w:highlight w:val="magenta"/>
        </w:rPr>
        <w:t>peace.</w:t>
      </w:r>
      <w:r w:rsidRPr="00083A86">
        <w:rPr>
          <w:sz w:val="16"/>
        </w:rPr>
        <w:t xml:space="preserve"> At the time, military forces were seizing claims and a conflict between the Philippines and China over the Mischief Reef in 1995 stopped short of military conflict mainly because of the unequal power of the two. </w:t>
      </w:r>
      <w:r w:rsidRPr="00716524">
        <w:rPr>
          <w:rStyle w:val="StyleUnderline"/>
          <w:highlight w:val="magenta"/>
        </w:rPr>
        <w:t>Since then the conflict has moved toward a more stable peace</w:t>
      </w:r>
      <w:r w:rsidRPr="00083A86">
        <w:rPr>
          <w:sz w:val="16"/>
        </w:rPr>
        <w:t xml:space="preserve">. </w:t>
      </w:r>
      <w:r w:rsidRPr="00716524">
        <w:rPr>
          <w:rStyle w:val="Emphasis"/>
          <w:highlight w:val="magenta"/>
        </w:rPr>
        <w:t>Despite tensions</w:t>
      </w:r>
      <w:r w:rsidRPr="00716524">
        <w:rPr>
          <w:rStyle w:val="StyleUnderline"/>
          <w:highlight w:val="magenta"/>
        </w:rPr>
        <w:t xml:space="preserve"> </w:t>
      </w:r>
      <w:r w:rsidRPr="00083A86">
        <w:rPr>
          <w:sz w:val="16"/>
        </w:rPr>
        <w:t xml:space="preserve">and unresolved underlying incompatibilities </w:t>
      </w:r>
      <w:r w:rsidRPr="00716524">
        <w:rPr>
          <w:rStyle w:val="Emphasis"/>
          <w:highlight w:val="magenta"/>
        </w:rPr>
        <w:t>in the SCS,</w:t>
      </w:r>
      <w:r w:rsidRPr="00083A86">
        <w:rPr>
          <w:sz w:val="16"/>
        </w:rPr>
        <w:t xml:space="preserve"> </w:t>
      </w:r>
      <w:r w:rsidRPr="00716524">
        <w:rPr>
          <w:rStyle w:val="StyleUnderline"/>
          <w:highlight w:val="magenta"/>
        </w:rPr>
        <w:t>war is considered most unlikely as the SCS conflict cannot be separated from the overarching Sino-ASEAN relations</w:t>
      </w:r>
      <w:r w:rsidRPr="00083A86">
        <w:rPr>
          <w:sz w:val="16"/>
        </w:rPr>
        <w:t xml:space="preserve">. Since the early 1990s, </w:t>
      </w:r>
      <w:r w:rsidRPr="00716524">
        <w:rPr>
          <w:rStyle w:val="StyleUnderline"/>
          <w:highlight w:val="magenta"/>
        </w:rPr>
        <w:t>peaceful relations between China and ASEAN have been institutionalized</w:t>
      </w:r>
      <w:r w:rsidRPr="00083A86">
        <w:rPr>
          <w:sz w:val="16"/>
        </w:rPr>
        <w:t xml:space="preserve">, </w:t>
      </w:r>
      <w:r w:rsidRPr="00716524">
        <w:rPr>
          <w:rStyle w:val="StyleUnderline"/>
          <w:highlight w:val="magenta"/>
        </w:rPr>
        <w:t>and there has been</w:t>
      </w:r>
      <w:r w:rsidRPr="00083A86">
        <w:rPr>
          <w:sz w:val="16"/>
        </w:rPr>
        <w:t xml:space="preserve"> a </w:t>
      </w:r>
      <w:r w:rsidRPr="00716524">
        <w:rPr>
          <w:rStyle w:val="StyleUnderline"/>
          <w:highlight w:val="magenta"/>
        </w:rPr>
        <w:t>strong regional integration</w:t>
      </w:r>
      <w:r w:rsidRPr="00083A86">
        <w:rPr>
          <w:sz w:val="16"/>
        </w:rPr>
        <w:t xml:space="preserve"> process </w:t>
      </w:r>
      <w:r w:rsidRPr="00716524">
        <w:rPr>
          <w:rStyle w:val="StyleUnderline"/>
          <w:highlight w:val="magenta"/>
        </w:rPr>
        <w:t>that</w:t>
      </w:r>
      <w:r w:rsidRPr="00083A86">
        <w:rPr>
          <w:rStyle w:val="StyleUnderline"/>
        </w:rPr>
        <w:t xml:space="preserve"> </w:t>
      </w:r>
      <w:r w:rsidRPr="00083A86">
        <w:rPr>
          <w:sz w:val="16"/>
        </w:rPr>
        <w:t xml:space="preserve">links the two and </w:t>
      </w:r>
      <w:r w:rsidRPr="00716524">
        <w:rPr>
          <w:rStyle w:val="StyleUnderline"/>
          <w:highlight w:val="magenta"/>
        </w:rPr>
        <w:t>makes them economically interdependent.</w:t>
      </w:r>
      <w:r w:rsidRPr="00083A86">
        <w:rPr>
          <w:sz w:val="16"/>
        </w:rPr>
        <w:t xml:space="preserve"> Thus, as a manifestation of the latter, </w:t>
      </w:r>
      <w:r w:rsidRPr="00716524">
        <w:rPr>
          <w:rStyle w:val="StyleUnderline"/>
          <w:highlight w:val="magenta"/>
        </w:rPr>
        <w:t xml:space="preserve">the conflict is tilting toward a stable peace where </w:t>
      </w:r>
      <w:r w:rsidRPr="00716524">
        <w:rPr>
          <w:rStyle w:val="Emphasis"/>
          <w:highlight w:val="magenta"/>
        </w:rPr>
        <w:t>war is very unlikely</w:t>
      </w:r>
      <w:r w:rsidRPr="00716524">
        <w:rPr>
          <w:rStyle w:val="StyleUnderline"/>
          <w:highlight w:val="magenta"/>
        </w:rPr>
        <w:t>,</w:t>
      </w:r>
      <w:r w:rsidRPr="00083A86">
        <w:rPr>
          <w:sz w:val="16"/>
        </w:rPr>
        <w:t xml:space="preserve"> rather than toward an unstable peace.</w:t>
      </w:r>
    </w:p>
    <w:p w:rsidR="008F6D3C" w:rsidRPr="00D003FD" w:rsidRDefault="008F6D3C" w:rsidP="008F6D3C"/>
    <w:p w:rsidR="008F6D3C" w:rsidRDefault="008F6D3C" w:rsidP="008F6D3C">
      <w:pPr>
        <w:pStyle w:val="Heading4"/>
      </w:pPr>
      <w:r>
        <w:t>(  ) Economic ties will prevent conflict over the SCS.</w:t>
      </w:r>
    </w:p>
    <w:p w:rsidR="008F6D3C" w:rsidRDefault="008F6D3C" w:rsidP="008F6D3C"/>
    <w:p w:rsidR="008F6D3C" w:rsidRPr="005D427F" w:rsidRDefault="008F6D3C" w:rsidP="008F6D3C">
      <w:pPr>
        <w:rPr>
          <w:rStyle w:val="Style13ptBold"/>
        </w:rPr>
      </w:pPr>
      <w:proofErr w:type="spellStart"/>
      <w:r w:rsidRPr="005D427F">
        <w:rPr>
          <w:rStyle w:val="Style13ptBold"/>
        </w:rPr>
        <w:t>Galiano</w:t>
      </w:r>
      <w:proofErr w:type="spellEnd"/>
      <w:r w:rsidRPr="005D427F">
        <w:rPr>
          <w:rStyle w:val="Style13ptBold"/>
        </w:rPr>
        <w:t xml:space="preserve"> ‘11</w:t>
      </w:r>
    </w:p>
    <w:p w:rsidR="008F6D3C" w:rsidRPr="005D427F" w:rsidRDefault="008F6D3C" w:rsidP="008F6D3C">
      <w:pPr>
        <w:rPr>
          <w:sz w:val="18"/>
          <w:szCs w:val="18"/>
        </w:rPr>
      </w:pPr>
      <w:r w:rsidRPr="005D427F">
        <w:rPr>
          <w:sz w:val="18"/>
          <w:szCs w:val="18"/>
        </w:rPr>
        <w:t xml:space="preserve">Emilia </w:t>
      </w:r>
      <w:proofErr w:type="spellStart"/>
      <w:r w:rsidRPr="005D427F">
        <w:rPr>
          <w:sz w:val="18"/>
          <w:szCs w:val="18"/>
        </w:rPr>
        <w:t>Galiano</w:t>
      </w:r>
      <w:proofErr w:type="spellEnd"/>
      <w:r w:rsidRPr="005D427F">
        <w:rPr>
          <w:sz w:val="18"/>
          <w:szCs w:val="18"/>
        </w:rPr>
        <w:t xml:space="preserve">, </w:t>
      </w:r>
      <w:proofErr w:type="spellStart"/>
      <w:r w:rsidRPr="005D427F">
        <w:rPr>
          <w:sz w:val="18"/>
          <w:szCs w:val="18"/>
        </w:rPr>
        <w:t>m.a.</w:t>
      </w:r>
      <w:proofErr w:type="spellEnd"/>
      <w:r w:rsidRPr="005D427F">
        <w:rPr>
          <w:sz w:val="18"/>
          <w:szCs w:val="18"/>
        </w:rPr>
        <w:t xml:space="preserve"> candidate at Johns Hopkins university, “The People's Republic of China: an Alternative Model?</w:t>
      </w:r>
      <w:proofErr w:type="gramStart"/>
      <w:r w:rsidRPr="005D427F">
        <w:rPr>
          <w:sz w:val="18"/>
          <w:szCs w:val="18"/>
        </w:rPr>
        <w:t>”,</w:t>
      </w:r>
      <w:proofErr w:type="gramEnd"/>
      <w:r w:rsidRPr="005D427F">
        <w:rPr>
          <w:sz w:val="18"/>
          <w:szCs w:val="18"/>
        </w:rPr>
        <w:t xml:space="preserve"> BC Journal, June 11,  http://bcjournal.org/volume-14/the-peoples-republic-of-china.html?printerFriendly=true</w:t>
      </w:r>
    </w:p>
    <w:p w:rsidR="008F6D3C" w:rsidRPr="005D427F" w:rsidRDefault="008F6D3C" w:rsidP="008F6D3C">
      <w:pPr>
        <w:rPr>
          <w:sz w:val="14"/>
        </w:rPr>
      </w:pPr>
      <w:r w:rsidRPr="005D427F">
        <w:rPr>
          <w:sz w:val="14"/>
        </w:rPr>
        <w:t xml:space="preserve">According to </w:t>
      </w:r>
      <w:proofErr w:type="spellStart"/>
      <w:r w:rsidRPr="00716524">
        <w:rPr>
          <w:rStyle w:val="StyleUnderline"/>
          <w:highlight w:val="magenta"/>
        </w:rPr>
        <w:t>Mearsheimer</w:t>
      </w:r>
      <w:proofErr w:type="spellEnd"/>
      <w:r w:rsidRPr="005D427F">
        <w:rPr>
          <w:sz w:val="14"/>
        </w:rPr>
        <w:t xml:space="preserve">, every great power aims at becoming a regional hegemon since this is the only condition that will guarantee its security.8 to be able to achieve this goal, states will develop their economic and military capabilities to the fullest possible extent. </w:t>
      </w:r>
      <w:proofErr w:type="gramStart"/>
      <w:r w:rsidRPr="005D427F">
        <w:rPr>
          <w:sz w:val="14"/>
        </w:rPr>
        <w:t xml:space="preserve">According to </w:t>
      </w:r>
      <w:proofErr w:type="spellStart"/>
      <w:r w:rsidRPr="005D427F">
        <w:rPr>
          <w:sz w:val="14"/>
        </w:rPr>
        <w:t>Mearsheimer</w:t>
      </w:r>
      <w:proofErr w:type="spellEnd"/>
      <w:r w:rsidRPr="005D427F">
        <w:rPr>
          <w:sz w:val="14"/>
        </w:rPr>
        <w:t xml:space="preserve">: “In the anarchic world of international politics it is better to be </w:t>
      </w:r>
      <w:proofErr w:type="spellStart"/>
      <w:r w:rsidRPr="005D427F">
        <w:rPr>
          <w:sz w:val="14"/>
        </w:rPr>
        <w:t>godzilla</w:t>
      </w:r>
      <w:proofErr w:type="spellEnd"/>
      <w:r w:rsidRPr="005D427F">
        <w:rPr>
          <w:sz w:val="14"/>
        </w:rPr>
        <w:t xml:space="preserve"> than Bambi.”</w:t>
      </w:r>
      <w:proofErr w:type="gramEnd"/>
      <w:r w:rsidRPr="005D427F">
        <w:rPr>
          <w:sz w:val="14"/>
        </w:rPr>
        <w:t xml:space="preserve">9 Both the United States and China would compete for regional hegemony in the Asia Pacific region, according to this view. Moreover, a future clash between them will be almost inevitable: China will pursue assertive policies to reform the system, while the </w:t>
      </w:r>
      <w:proofErr w:type="gramStart"/>
      <w:r w:rsidRPr="005D427F">
        <w:rPr>
          <w:sz w:val="14"/>
        </w:rPr>
        <w:t>united</w:t>
      </w:r>
      <w:proofErr w:type="gramEnd"/>
      <w:r w:rsidRPr="005D427F">
        <w:rPr>
          <w:sz w:val="14"/>
        </w:rPr>
        <w:t xml:space="preserve"> States will aim for the maintenance of the status quo. Nevertheless, this </w:t>
      </w:r>
      <w:r w:rsidRPr="009E20F8">
        <w:rPr>
          <w:rStyle w:val="StyleUnderline"/>
        </w:rPr>
        <w:t xml:space="preserve">perspective </w:t>
      </w:r>
      <w:r w:rsidRPr="00716524">
        <w:rPr>
          <w:rStyle w:val="StyleUnderline"/>
          <w:highlight w:val="magenta"/>
        </w:rPr>
        <w:t>cannot account for the rising economic interdependence between these two countries</w:t>
      </w:r>
      <w:r w:rsidRPr="009E20F8">
        <w:rPr>
          <w:rStyle w:val="StyleUnderline"/>
        </w:rPr>
        <w:t xml:space="preserve">, </w:t>
      </w:r>
      <w:proofErr w:type="gramStart"/>
      <w:r w:rsidRPr="009E20F8">
        <w:rPr>
          <w:rStyle w:val="StyleUnderline"/>
        </w:rPr>
        <w:t>nor</w:t>
      </w:r>
      <w:proofErr w:type="gramEnd"/>
      <w:r w:rsidRPr="009E20F8">
        <w:rPr>
          <w:rStyle w:val="StyleUnderline"/>
        </w:rPr>
        <w:t xml:space="preserve"> for the increasing disengagement of the United States from the region, and thus the increasing reliance on Japan and China in dealing with security issues in Asia-Pacific</w:t>
      </w:r>
      <w:r w:rsidRPr="005D427F">
        <w:rPr>
          <w:sz w:val="14"/>
        </w:rPr>
        <w:t xml:space="preserve">. The </w:t>
      </w:r>
      <w:r w:rsidRPr="0084391B">
        <w:rPr>
          <w:rStyle w:val="StyleUnderline"/>
        </w:rPr>
        <w:t>participation of China in the talks regarding the North Korean</w:t>
      </w:r>
      <w:r w:rsidRPr="005D427F">
        <w:rPr>
          <w:sz w:val="14"/>
        </w:rPr>
        <w:t xml:space="preserve"> nuclear crisis is one prominent example. Another perspective applied to the </w:t>
      </w:r>
      <w:r w:rsidRPr="0084391B">
        <w:rPr>
          <w:rStyle w:val="StyleUnderline"/>
        </w:rPr>
        <w:t xml:space="preserve">Chinese case is the balance of power theory, which forecasts that, given the insecurity of living in an anarchic environment and the presence of superior powers in the system, a country can choose between balancing or </w:t>
      </w:r>
      <w:proofErr w:type="spellStart"/>
      <w:r w:rsidRPr="0084391B">
        <w:rPr>
          <w:rStyle w:val="StyleUnderline"/>
        </w:rPr>
        <w:t>bandwagoning</w:t>
      </w:r>
      <w:proofErr w:type="spellEnd"/>
      <w:r w:rsidRPr="005D427F">
        <w:rPr>
          <w:sz w:val="14"/>
        </w:rPr>
        <w:t xml:space="preserve">—that is, to look for reliable allies to counter the predominant countries in the system or side with the latter against the weakest.10 the predictions resulting from the application of this perspective to Asia would be as follows: on the one hand, China would balance the superior power of the united States, looking for allies in the region and upgrading its defense systems; on the other hand, as China rises, other countries, both in the region and in the global system, should increasingly balance Chinese rising power, if they feel it is a threat. Nevertheless, </w:t>
      </w:r>
      <w:r w:rsidRPr="006C32FE">
        <w:rPr>
          <w:rStyle w:val="StyleUnderline"/>
        </w:rPr>
        <w:t>these predictions can be countered by some arguments drawn from liberal theorists</w:t>
      </w:r>
      <w:r w:rsidRPr="005D427F">
        <w:rPr>
          <w:sz w:val="14"/>
        </w:rPr>
        <w:t xml:space="preserve">. Again, the </w:t>
      </w:r>
      <w:r w:rsidRPr="00716524">
        <w:rPr>
          <w:rStyle w:val="Emphasis"/>
          <w:highlight w:val="magenta"/>
        </w:rPr>
        <w:t xml:space="preserve">rising interdependence and cooperation between the </w:t>
      </w:r>
      <w:proofErr w:type="gramStart"/>
      <w:r w:rsidRPr="00716524">
        <w:rPr>
          <w:rStyle w:val="Emphasis"/>
          <w:highlight w:val="magenta"/>
        </w:rPr>
        <w:t>united</w:t>
      </w:r>
      <w:proofErr w:type="gramEnd"/>
      <w:r w:rsidRPr="00716524">
        <w:rPr>
          <w:rStyle w:val="Emphasis"/>
          <w:highlight w:val="magenta"/>
        </w:rPr>
        <w:t xml:space="preserve"> States and China cannot really be explained by the balancing theory</w:t>
      </w:r>
      <w:r w:rsidRPr="005D427F">
        <w:rPr>
          <w:sz w:val="14"/>
        </w:rPr>
        <w:t xml:space="preserve">: if </w:t>
      </w:r>
      <w:r w:rsidRPr="00716524">
        <w:rPr>
          <w:rStyle w:val="StyleUnderline"/>
          <w:b/>
          <w:highlight w:val="magenta"/>
        </w:rPr>
        <w:t>China</w:t>
      </w:r>
      <w:r w:rsidRPr="00716524">
        <w:rPr>
          <w:sz w:val="14"/>
          <w:highlight w:val="magenta"/>
        </w:rPr>
        <w:t xml:space="preserve"> </w:t>
      </w:r>
      <w:r w:rsidRPr="005D427F">
        <w:rPr>
          <w:sz w:val="14"/>
        </w:rPr>
        <w:t xml:space="preserve">did seek to balance a more powerful America, which it saw as a threat, it </w:t>
      </w:r>
      <w:r w:rsidRPr="00716524">
        <w:rPr>
          <w:rStyle w:val="StyleUnderline"/>
          <w:b/>
          <w:highlight w:val="magenta"/>
        </w:rPr>
        <w:t>would surely not engage in trade, finance its domestic debt, or cooperate on security issue</w:t>
      </w:r>
      <w:r w:rsidRPr="00716524">
        <w:rPr>
          <w:sz w:val="14"/>
          <w:highlight w:val="magenta"/>
        </w:rPr>
        <w:t>s</w:t>
      </w:r>
      <w:r w:rsidRPr="005D427F">
        <w:rPr>
          <w:sz w:val="14"/>
        </w:rPr>
        <w:t xml:space="preserve">. It is true that East Asian countries, especially Japan and South Korea, are balancing Chinese power and </w:t>
      </w:r>
      <w:proofErr w:type="spellStart"/>
      <w:r w:rsidRPr="005D427F">
        <w:rPr>
          <w:sz w:val="14"/>
        </w:rPr>
        <w:t>bandwagoning</w:t>
      </w:r>
      <w:proofErr w:type="spellEnd"/>
      <w:r w:rsidRPr="005D427F">
        <w:rPr>
          <w:sz w:val="14"/>
        </w:rPr>
        <w:t xml:space="preserve"> with the United States by modernizing their defense apparatuses and regularly carrying out military exercises with American troops. Yet it is also true that </w:t>
      </w:r>
      <w:r w:rsidRPr="00C75780">
        <w:rPr>
          <w:rStyle w:val="StyleUnderline"/>
        </w:rPr>
        <w:t>these same countries have pursued economic cooperation, which leads to ever increasing economic flows in terms of trade and FDI, with a country they should perceive as threatening</w:t>
      </w:r>
      <w:r w:rsidRPr="005D427F">
        <w:rPr>
          <w:sz w:val="14"/>
        </w:rPr>
        <w:t xml:space="preserve">. This economic integration has led to the creation of a China-ASEAN free trade area, the Chiang Mai Initiative, and projects for a potentially wider free trade area that includes Japan and South Korea. Economic cooperation pursued both by the People’s Republic of China and other countries in the region has been accompanied by a cooperative attitude towards security issues and a moderate stance on territorial disputes on the part of all the parties involved.11 Although I do not want to spend too much time here describing the situation in the east and South China Seas, suffice it to say that governments are trying to avoid confrontational attitudes; some steps towards a resolution of the dispute have been taken, including the Declaration on the Conduct of Parties in the South China Sea in 2002 and a 2008 agreement on the joint exploration of the seabed near the </w:t>
      </w:r>
      <w:proofErr w:type="spellStart"/>
      <w:r w:rsidRPr="005D427F">
        <w:rPr>
          <w:sz w:val="14"/>
        </w:rPr>
        <w:t>Diaoyu</w:t>
      </w:r>
      <w:proofErr w:type="spellEnd"/>
      <w:r w:rsidRPr="005D427F">
        <w:rPr>
          <w:sz w:val="14"/>
        </w:rPr>
        <w:t>/</w:t>
      </w:r>
      <w:proofErr w:type="spellStart"/>
      <w:r w:rsidRPr="005D427F">
        <w:rPr>
          <w:sz w:val="14"/>
        </w:rPr>
        <w:t>Senkaku</w:t>
      </w:r>
      <w:proofErr w:type="spellEnd"/>
      <w:r w:rsidRPr="005D427F">
        <w:rPr>
          <w:sz w:val="14"/>
        </w:rPr>
        <w:t xml:space="preserve"> Islands. Incidents are still possible, however, as demonstrated by the recent issue concerning a Chinese fishing boat near the </w:t>
      </w:r>
      <w:proofErr w:type="spellStart"/>
      <w:r w:rsidRPr="005D427F">
        <w:rPr>
          <w:sz w:val="14"/>
        </w:rPr>
        <w:t>Diaoyu</w:t>
      </w:r>
      <w:proofErr w:type="spellEnd"/>
      <w:r w:rsidRPr="005D427F">
        <w:rPr>
          <w:sz w:val="14"/>
        </w:rPr>
        <w:t>/</w:t>
      </w:r>
      <w:proofErr w:type="spellStart"/>
      <w:r w:rsidRPr="005D427F">
        <w:rPr>
          <w:sz w:val="14"/>
        </w:rPr>
        <w:t>Senkaku</w:t>
      </w:r>
      <w:proofErr w:type="spellEnd"/>
      <w:r w:rsidRPr="005D427F">
        <w:rPr>
          <w:sz w:val="14"/>
        </w:rPr>
        <w:t xml:space="preserve"> Islands. </w:t>
      </w:r>
      <w:r w:rsidRPr="000323D6">
        <w:rPr>
          <w:rStyle w:val="StyleUnderline"/>
        </w:rPr>
        <w:t xml:space="preserve">Balance of power theory, offensive </w:t>
      </w:r>
      <w:r w:rsidRPr="00716524">
        <w:rPr>
          <w:rStyle w:val="StyleUnderline"/>
          <w:highlight w:val="magenta"/>
        </w:rPr>
        <w:t>realism, and hegemonic stability theory are insufficient</w:t>
      </w:r>
      <w:r w:rsidRPr="000323D6">
        <w:rPr>
          <w:rStyle w:val="StyleUnderline"/>
        </w:rPr>
        <w:t xml:space="preserve"> to explain China’s behavior in the international arena and the responses of other stakeholders in the system. Put differently, </w:t>
      </w:r>
      <w:r w:rsidRPr="00716524">
        <w:rPr>
          <w:rStyle w:val="StyleUnderline"/>
          <w:highlight w:val="magenta"/>
        </w:rPr>
        <w:t xml:space="preserve">this behavior would be explained only if one could assume </w:t>
      </w:r>
      <w:r w:rsidRPr="00716524">
        <w:rPr>
          <w:rStyle w:val="StyleUnderline"/>
          <w:b/>
          <w:highlight w:val="magenta"/>
        </w:rPr>
        <w:t>that economic objectives can be separated from</w:t>
      </w:r>
      <w:r w:rsidRPr="006C32FE">
        <w:rPr>
          <w:rStyle w:val="StyleUnderline"/>
          <w:b/>
        </w:rPr>
        <w:t xml:space="preserve"> strategic and </w:t>
      </w:r>
      <w:r w:rsidRPr="00716524">
        <w:rPr>
          <w:rStyle w:val="StyleUnderline"/>
          <w:b/>
          <w:highlight w:val="magenta"/>
        </w:rPr>
        <w:t xml:space="preserve">security issues. </w:t>
      </w:r>
      <w:r w:rsidRPr="00716524">
        <w:rPr>
          <w:rStyle w:val="Emphasis"/>
          <w:highlight w:val="magenta"/>
        </w:rPr>
        <w:t>This assumption is not possible in a realist framework</w:t>
      </w:r>
      <w:r w:rsidRPr="005D427F">
        <w:rPr>
          <w:sz w:val="14"/>
        </w:rPr>
        <w:t xml:space="preserve">, in which economic growth, security, and power are closely interrelated: in such a framework, </w:t>
      </w:r>
      <w:r w:rsidRPr="004B5D43">
        <w:rPr>
          <w:rStyle w:val="StyleUnderline"/>
        </w:rPr>
        <w:t>economic integration is only possible if it does not lead to an excessive dependence</w:t>
      </w:r>
      <w:r w:rsidRPr="005D427F">
        <w:rPr>
          <w:sz w:val="14"/>
        </w:rPr>
        <w:t>, if it serves vital interests of the state, and if the trade partner is not perceived as a threat.12 relative gains from trade and security externalities arising from economic integration can help sustain this argument: on the one hand, countries will only engage in trade if the partner’s relative gains are not excessively high; on the other, trade will mainly occur between allies who will invest gains from trade in mutual security.13 taking either of these approaches, how can the rising economic ties binding countries in the Asian region and in the world to China be explained? If China is perceived as a threat because of its assertive interests, why are these countries not balancing the rising Chinese power by cutting these economic ties</w:t>
      </w:r>
      <w:proofErr w:type="gramStart"/>
      <w:r w:rsidRPr="005D427F">
        <w:rPr>
          <w:sz w:val="14"/>
        </w:rPr>
        <w:t>?14</w:t>
      </w:r>
      <w:proofErr w:type="gramEnd"/>
      <w:r w:rsidRPr="005D427F">
        <w:rPr>
          <w:sz w:val="14"/>
        </w:rPr>
        <w:t xml:space="preserve"> Liberal theory could provide a more moderate perspective: </w:t>
      </w:r>
      <w:r w:rsidRPr="004B5D43">
        <w:rPr>
          <w:rStyle w:val="StyleUnderline"/>
        </w:rPr>
        <w:t>China has not pursued aggressive objectives because it has been integrated into the global economy. According to institutionalism, becoming part of international institutions and regimes facilitated cooperation and understanding with rival countries</w:t>
      </w:r>
      <w:r w:rsidRPr="005D427F">
        <w:rPr>
          <w:sz w:val="14"/>
        </w:rPr>
        <w:t xml:space="preserve">. This strand of liberalism considers that issues concerning anarchy and security can be overcome through cooperation, which is possible within international institutions where information is easier to acquire and transaction costs are lower. </w:t>
      </w:r>
      <w:r w:rsidRPr="004B5D43">
        <w:rPr>
          <w:rStyle w:val="StyleUnderline"/>
        </w:rPr>
        <w:t xml:space="preserve">Moreover, considering interdependence liberalism, </w:t>
      </w:r>
      <w:r w:rsidRPr="00716524">
        <w:rPr>
          <w:rStyle w:val="StyleUnderline"/>
          <w:highlight w:val="magenta"/>
        </w:rPr>
        <w:t>greater economic interdependence would highly increase the costs of a possible conflict</w:t>
      </w:r>
      <w:r w:rsidRPr="004B5D43">
        <w:rPr>
          <w:rStyle w:val="StyleUnderline"/>
        </w:rPr>
        <w:t>. Now that China’s economy is growing at double-digit rates thanks to huge flows of FDI and the exports of cheap, labor-intensive goods, why would it try to disrupt and challenge the system</w:t>
      </w:r>
      <w:r w:rsidRPr="005D427F">
        <w:rPr>
          <w:sz w:val="14"/>
        </w:rPr>
        <w:t xml:space="preserve">? Economic growth also fosters the emergence of domestic social groups, who profit from economic reforms and greater openness and will favor even more liberalization and integration with the global economy. However, while liberals criticize realists by pointing out the importance of institutions and economic incentives resulting from increased integration, realists in turn criticize liberals as being too utopian and not seeing that China’s real intentions are aggressive in the long run. According to realist scholars, the supposed attitudinal change in China’s foreign policy is nothing but a “Charm offensive.”15 this last critique highlights the problematic fact that deciphering a country’s intentions is indeed difficult—the more so given that China in particular still has some strong territorial claims, feels victimized, and is ruled by a party seeking to legitimize itself internally, partly by drawing on nationalistic ideology. Moreover, it is important to note that at the regional level China is not really binding itself to a given set of values or procedures, as all the regional forums it participates in are discussion forums. This makes drawing conclusions about the efficacy of these institutions difficult. Before considering the last perspective, constructivism, I would like to summarize the issues treated up to this point by citing the opinion of a constructivist scholar. </w:t>
      </w:r>
      <w:proofErr w:type="spellStart"/>
      <w:r w:rsidRPr="005D427F">
        <w:rPr>
          <w:sz w:val="14"/>
        </w:rPr>
        <w:t>Legro</w:t>
      </w:r>
      <w:proofErr w:type="spellEnd"/>
      <w:r w:rsidRPr="005D427F">
        <w:rPr>
          <w:sz w:val="14"/>
        </w:rPr>
        <w:t xml:space="preserve">, in an article published in 2007, points out that </w:t>
      </w:r>
      <w:r w:rsidRPr="00A27B11">
        <w:rPr>
          <w:rStyle w:val="StyleUnderline"/>
        </w:rPr>
        <w:t>both realism and liberalism are overly deterministic in that they do not leave room for considering the effects of unpredictable events</w:t>
      </w:r>
      <w:r w:rsidRPr="005D427F">
        <w:rPr>
          <w:sz w:val="14"/>
        </w:rPr>
        <w:t xml:space="preserve">.16 </w:t>
      </w:r>
      <w:proofErr w:type="gramStart"/>
      <w:r w:rsidRPr="005D427F">
        <w:rPr>
          <w:sz w:val="14"/>
        </w:rPr>
        <w:t>More</w:t>
      </w:r>
      <w:proofErr w:type="gramEnd"/>
      <w:r w:rsidRPr="005D427F">
        <w:rPr>
          <w:sz w:val="14"/>
        </w:rPr>
        <w:t xml:space="preserve"> than predicting future behavior, constructivists explain China’s present increased integration and moderate attitude within international organizations. They focus on the concept of socialization: China’s exposure to Western values, decision-making processes, and behavioral procedures have completely changed the set of incentives the country faces. </w:t>
      </w:r>
      <w:r w:rsidRPr="00716524">
        <w:rPr>
          <w:rStyle w:val="StyleUnderline"/>
          <w:highlight w:val="magenta"/>
        </w:rPr>
        <w:t>In the end, this is what “the ASEAN Way” is all about</w:t>
      </w:r>
      <w:r w:rsidRPr="00716524">
        <w:rPr>
          <w:sz w:val="14"/>
          <w:highlight w:val="magenta"/>
        </w:rPr>
        <w:t>—</w:t>
      </w:r>
      <w:r w:rsidRPr="00716524">
        <w:rPr>
          <w:rStyle w:val="StyleUnderline"/>
          <w:highlight w:val="magenta"/>
        </w:rPr>
        <w:t>integrating the People’s Republic of China in a regional framework</w:t>
      </w:r>
      <w:r w:rsidRPr="00716524">
        <w:rPr>
          <w:sz w:val="14"/>
          <w:highlight w:val="magenta"/>
        </w:rPr>
        <w:t xml:space="preserve">, </w:t>
      </w:r>
      <w:r w:rsidRPr="005D427F">
        <w:rPr>
          <w:sz w:val="14"/>
        </w:rPr>
        <w:t xml:space="preserve">and thereby encouraging the country to share a set of common values and views regarding regional security and the promotion of economic development.17 Liberalization of its domestic economy and integration into the international system have indeed contributed to the development of new ideas regarding China’s foreign policy, such as the “new Security Concept” and the preference for multilateralism, in order to attain a common, comprehensive, and cooperative kind of security.18 Constructivism might seem appealing given its ability to explain why China has adopted a more moderate foreign policy stance, which is no longer guided by the exportation of Communist revolution, and why the countries in the region have not engaged in balancing behavior. Nevertheless, this perspective fails to deliver a comprehensive interpretation of China’s economic and security objectives. In particular, it fails to explain the prioritization of the goal of economic growth, which is arguably the single most important determinant of the country’s foreign policy, both now and in the future. </w:t>
      </w:r>
      <w:r w:rsidRPr="00295B23">
        <w:rPr>
          <w:rStyle w:val="StyleUnderline"/>
        </w:rPr>
        <w:t>The prioritization of economic growth has been included in the CCP’s domestic agenda in order to ensure the country’s development and the party’s survival; it has not only produced an agenda of gradual domestic political reforms, but also a new attitude in the international arena</w:t>
      </w:r>
      <w:r w:rsidRPr="005D427F">
        <w:rPr>
          <w:sz w:val="14"/>
        </w:rPr>
        <w:t xml:space="preserve">— one guided by the need to ensure a stable and peaceful environment to allow for the country’s continued economic prosperity. This development can hardly be linked to </w:t>
      </w:r>
      <w:proofErr w:type="gramStart"/>
      <w:r w:rsidRPr="005D427F">
        <w:rPr>
          <w:sz w:val="14"/>
        </w:rPr>
        <w:t>a this</w:t>
      </w:r>
      <w:proofErr w:type="gramEnd"/>
      <w:r w:rsidRPr="005D427F">
        <w:rPr>
          <w:sz w:val="14"/>
        </w:rPr>
        <w:t xml:space="preserve"> is mainly concerned with international relations and how complex regimes, based on specific values, together with socialization dynamics can shape a country’s behavior. By focusing on the prioritization of economic objectives and the CCP’s survival, I am adopting a different level of analysis from one of nation-states as main actors to one that focuses on nation states as domestic actors and looks at their incentives and preferences. Such a change in the level of analysis allows perception into what makes </w:t>
      </w:r>
      <w:r w:rsidRPr="00F2436C">
        <w:rPr>
          <w:rStyle w:val="StyleUnderline"/>
        </w:rPr>
        <w:t>China’s foreign policy choices so unusual and not ascribable to any particular theory or perspective.</w:t>
      </w:r>
      <w:r w:rsidRPr="005D427F">
        <w:rPr>
          <w:sz w:val="14"/>
        </w:rPr>
        <w:t xml:space="preserve"> It also introduces the next section about the domestic situation. The prioritization of economic development is linked to the lack of political reforms and the prospects of survival for the CCP.</w:t>
      </w:r>
    </w:p>
    <w:p w:rsidR="008F6D3C" w:rsidRDefault="008F6D3C" w:rsidP="008F6D3C"/>
    <w:p w:rsidR="008F6D3C" w:rsidRDefault="008F6D3C" w:rsidP="008F6D3C"/>
    <w:p w:rsidR="008F6D3C" w:rsidRDefault="008F6D3C" w:rsidP="008F6D3C">
      <w:pPr>
        <w:pStyle w:val="Heading3"/>
      </w:pPr>
      <w:proofErr w:type="gramStart"/>
      <w:r>
        <w:t>pivot</w:t>
      </w:r>
      <w:proofErr w:type="gramEnd"/>
      <w:r>
        <w:t xml:space="preserve"> fails</w:t>
      </w:r>
    </w:p>
    <w:p w:rsidR="008F6D3C" w:rsidRDefault="008F6D3C" w:rsidP="008F6D3C"/>
    <w:p w:rsidR="008F6D3C" w:rsidRDefault="008F6D3C" w:rsidP="008F6D3C">
      <w:pPr>
        <w:pStyle w:val="Heading4"/>
      </w:pPr>
      <w:r>
        <w:t>Pivot can’t solve – it won’t ever be a true US priority.</w:t>
      </w:r>
    </w:p>
    <w:p w:rsidR="008F6D3C" w:rsidRPr="009A7492" w:rsidRDefault="008F6D3C" w:rsidP="008F6D3C"/>
    <w:p w:rsidR="008F6D3C" w:rsidRPr="009A7492" w:rsidRDefault="008F6D3C" w:rsidP="008F6D3C">
      <w:pPr>
        <w:rPr>
          <w:rStyle w:val="Style13ptBold"/>
        </w:rPr>
      </w:pPr>
      <w:proofErr w:type="spellStart"/>
      <w:r w:rsidRPr="009A7492">
        <w:rPr>
          <w:rStyle w:val="Style13ptBold"/>
        </w:rPr>
        <w:t>Raimondo</w:t>
      </w:r>
      <w:proofErr w:type="spellEnd"/>
      <w:r w:rsidRPr="009A7492">
        <w:rPr>
          <w:rStyle w:val="Style13ptBold"/>
        </w:rPr>
        <w:t xml:space="preserve"> ‘14</w:t>
      </w:r>
    </w:p>
    <w:p w:rsidR="008F6D3C" w:rsidRPr="009A7492" w:rsidRDefault="008F6D3C" w:rsidP="008F6D3C">
      <w:pPr>
        <w:rPr>
          <w:sz w:val="18"/>
          <w:szCs w:val="18"/>
        </w:rPr>
      </w:pPr>
      <w:r w:rsidRPr="009A7492">
        <w:rPr>
          <w:sz w:val="18"/>
          <w:szCs w:val="18"/>
        </w:rPr>
        <w:t xml:space="preserve">Justin </w:t>
      </w:r>
      <w:proofErr w:type="spellStart"/>
      <w:r w:rsidRPr="009A7492">
        <w:rPr>
          <w:sz w:val="18"/>
          <w:szCs w:val="18"/>
        </w:rPr>
        <w:t>Raimondo</w:t>
      </w:r>
      <w:proofErr w:type="spellEnd"/>
      <w:r w:rsidRPr="009A7492">
        <w:rPr>
          <w:sz w:val="18"/>
          <w:szCs w:val="18"/>
        </w:rPr>
        <w:t xml:space="preserve"> is a senior fellow at the Randolph Bourne Institute. His is also the editorial director of Antiwar.com – “Obama’s Asian Pivot Stumbles” – Antiwar.com – April 28, 2014 - http://original.antiwar.com/justin/2014/04/27/obamas-asian-pivot-stumbles/</w:t>
      </w:r>
    </w:p>
    <w:p w:rsidR="008F6D3C" w:rsidRPr="009A7492" w:rsidRDefault="008F6D3C" w:rsidP="008F6D3C">
      <w:pPr>
        <w:rPr>
          <w:rStyle w:val="StyleUnderline"/>
        </w:rPr>
      </w:pPr>
    </w:p>
    <w:p w:rsidR="008F6D3C" w:rsidRPr="00D80892" w:rsidRDefault="008F6D3C" w:rsidP="008F6D3C">
      <w:pPr>
        <w:rPr>
          <w:sz w:val="16"/>
        </w:rPr>
      </w:pPr>
      <w:r w:rsidRPr="00716524">
        <w:rPr>
          <w:rStyle w:val="StyleUnderline"/>
          <w:highlight w:val="magenta"/>
        </w:rPr>
        <w:t>For those of us who wondered "whatever happened to the ‘Asian pivot?’" the answer is now in: it was the diplomatic</w:t>
      </w:r>
      <w:r w:rsidRPr="009A7492">
        <w:rPr>
          <w:sz w:val="16"/>
        </w:rPr>
        <w:t xml:space="preserve">-strategic </w:t>
      </w:r>
      <w:r w:rsidRPr="00716524">
        <w:rPr>
          <w:rStyle w:val="StyleUnderline"/>
          <w:highlight w:val="magenta"/>
        </w:rPr>
        <w:t>equivalent of vaporware</w:t>
      </w:r>
      <w:r w:rsidRPr="009A7492">
        <w:rPr>
          <w:sz w:val="16"/>
        </w:rPr>
        <w:t xml:space="preserve">, i.e. it was </w:t>
      </w:r>
      <w:r w:rsidRPr="00716524">
        <w:rPr>
          <w:rStyle w:val="StyleUnderline"/>
          <w:highlight w:val="magenta"/>
        </w:rPr>
        <w:t>never a Serious Thing in the first place.</w:t>
      </w:r>
      <w:r>
        <w:rPr>
          <w:rStyle w:val="StyleUnderline"/>
        </w:rPr>
        <w:t xml:space="preserve"> </w:t>
      </w:r>
      <w:r w:rsidRPr="009A7492">
        <w:rPr>
          <w:sz w:val="16"/>
        </w:rPr>
        <w:t xml:space="preserve">For those not familiar with the foreign policy wonk-speak, </w:t>
      </w:r>
      <w:r w:rsidRPr="00716524">
        <w:rPr>
          <w:rStyle w:val="StyleUnderline"/>
          <w:highlight w:val="magenta"/>
        </w:rPr>
        <w:t>the</w:t>
      </w:r>
      <w:r w:rsidRPr="009A7492">
        <w:rPr>
          <w:rStyle w:val="StyleUnderline"/>
        </w:rPr>
        <w:t xml:space="preserve"> </w:t>
      </w:r>
      <w:r w:rsidRPr="009A7492">
        <w:rPr>
          <w:sz w:val="16"/>
        </w:rPr>
        <w:t xml:space="preserve">Asian </w:t>
      </w:r>
      <w:r w:rsidRPr="00716524">
        <w:rPr>
          <w:rStyle w:val="StyleUnderline"/>
          <w:highlight w:val="magenta"/>
        </w:rPr>
        <w:t>Pivot was supposed to have been a major turning point in American foreign policy</w:t>
      </w:r>
      <w:r w:rsidRPr="009A7492">
        <w:rPr>
          <w:sz w:val="16"/>
        </w:rPr>
        <w:t xml:space="preserve">, a pivot </w:t>
      </w:r>
      <w:r w:rsidRPr="00716524">
        <w:rPr>
          <w:rStyle w:val="StyleUnderline"/>
          <w:highlight w:val="magenta"/>
        </w:rPr>
        <w:t>away from the Mid</w:t>
      </w:r>
      <w:r w:rsidRPr="009A7492">
        <w:rPr>
          <w:sz w:val="16"/>
        </w:rPr>
        <w:t xml:space="preserve">dle </w:t>
      </w:r>
      <w:r w:rsidRPr="00716524">
        <w:rPr>
          <w:rStyle w:val="StyleUnderline"/>
          <w:highlight w:val="magenta"/>
        </w:rPr>
        <w:t>East and Europe and toward</w:t>
      </w:r>
      <w:r w:rsidRPr="009A7492">
        <w:rPr>
          <w:sz w:val="16"/>
        </w:rPr>
        <w:t xml:space="preserve"> the rising power of </w:t>
      </w:r>
      <w:r w:rsidRPr="00716524">
        <w:rPr>
          <w:rStyle w:val="StyleUnderline"/>
          <w:highlight w:val="magenta"/>
        </w:rPr>
        <w:t>China. It didn’t work out that way</w:t>
      </w:r>
      <w:r w:rsidRPr="009A7492">
        <w:rPr>
          <w:sz w:val="16"/>
        </w:rPr>
        <w:t xml:space="preserve">. </w:t>
      </w:r>
      <w:r w:rsidRPr="00716524">
        <w:rPr>
          <w:rStyle w:val="StyleUnderline"/>
          <w:highlight w:val="magenta"/>
        </w:rPr>
        <w:t>First there was the Syrian diversio</w:t>
      </w:r>
      <w:r w:rsidRPr="009A7492">
        <w:rPr>
          <w:sz w:val="16"/>
        </w:rPr>
        <w:t xml:space="preserve">n, in which the President threatened to bomb that country in response to a ginned-up "crisis" – provoked by a false-flag chemical weapons attack staged by Turkey in cooperation with Syria’s Islamist rebels. </w:t>
      </w:r>
      <w:r w:rsidRPr="00716524">
        <w:rPr>
          <w:rStyle w:val="StyleUnderline"/>
          <w:highlight w:val="magenta"/>
        </w:rPr>
        <w:t>When that move fell flat</w:t>
      </w:r>
      <w:r w:rsidRPr="009A7492">
        <w:rPr>
          <w:sz w:val="16"/>
        </w:rPr>
        <w:t xml:space="preserve"> on its face, </w:t>
      </w:r>
      <w:r w:rsidRPr="00716524">
        <w:rPr>
          <w:rStyle w:val="StyleUnderline"/>
          <w:highlight w:val="magenta"/>
        </w:rPr>
        <w:t>the spotlight moved</w:t>
      </w:r>
      <w:r w:rsidRPr="009A7492">
        <w:rPr>
          <w:sz w:val="16"/>
        </w:rPr>
        <w:t xml:space="preserve"> </w:t>
      </w:r>
      <w:r w:rsidRPr="00716524">
        <w:rPr>
          <w:rStyle w:val="StyleUnderline"/>
          <w:highlight w:val="magenta"/>
        </w:rPr>
        <w:t>not to Asia but</w:t>
      </w:r>
      <w:r w:rsidRPr="009A7492">
        <w:rPr>
          <w:sz w:val="16"/>
        </w:rPr>
        <w:t xml:space="preserve"> on to Europe – southeastern Europe, specifically, where an American-sponsored regime-change operation in </w:t>
      </w:r>
      <w:r w:rsidRPr="00716524">
        <w:rPr>
          <w:rStyle w:val="StyleUnderline"/>
          <w:highlight w:val="magenta"/>
        </w:rPr>
        <w:t>Ukraine</w:t>
      </w:r>
      <w:r w:rsidRPr="009A7492">
        <w:rPr>
          <w:rStyle w:val="StyleUnderline"/>
        </w:rPr>
        <w:t xml:space="preserve"> </w:t>
      </w:r>
      <w:r w:rsidRPr="009A7492">
        <w:rPr>
          <w:sz w:val="16"/>
        </w:rPr>
        <w:t xml:space="preserve">was in progress. The backfiring of this little adventure, ending in the Russian annexation of Crimea, has been an embarrassment for the administration, with an out-of-control "interim government" in Kiev stuffed with dubious characters and a new cold war with Russia dominating the headlines. </w:t>
      </w:r>
      <w:r w:rsidRPr="00716524">
        <w:rPr>
          <w:rStyle w:val="StyleUnderline"/>
          <w:highlight w:val="magenta"/>
        </w:rPr>
        <w:t>Now, finally, the Americans are getting around to their</w:t>
      </w:r>
      <w:r w:rsidRPr="009A7492">
        <w:rPr>
          <w:sz w:val="16"/>
        </w:rPr>
        <w:t xml:space="preserve"> long-</w:t>
      </w:r>
      <w:r w:rsidRPr="00716524">
        <w:rPr>
          <w:rStyle w:val="StyleUnderline"/>
          <w:highlight w:val="magenta"/>
        </w:rPr>
        <w:t>neglected "pivot"</w:t>
      </w:r>
      <w:r w:rsidRPr="009A7492">
        <w:rPr>
          <w:sz w:val="16"/>
        </w:rPr>
        <w:t xml:space="preserve"> – </w:t>
      </w:r>
      <w:r w:rsidRPr="00716524">
        <w:rPr>
          <w:rStyle w:val="StyleUnderline"/>
          <w:highlight w:val="magenta"/>
        </w:rPr>
        <w:t>but it looks like the President is tripping over himself in the attempt to carry it out.</w:t>
      </w:r>
      <w:r w:rsidRPr="009A7492">
        <w:rPr>
          <w:sz w:val="16"/>
        </w:rPr>
        <w:t xml:space="preserve"> His four-nation tour of our Asian protectorates was supposed to reassure everyone that Uncle Sam has their backs: in the end, however, it wound up calling into question Washington’s willingness – and ability – to make good on its promises. The credibility gap began to widen on Obama’s very first stop, Tokyo, where he declared that the US-Japanese security treaty covered Japan’s administration of the </w:t>
      </w:r>
      <w:proofErr w:type="spellStart"/>
      <w:r w:rsidRPr="009A7492">
        <w:rPr>
          <w:sz w:val="16"/>
        </w:rPr>
        <w:t>Senkaku</w:t>
      </w:r>
      <w:proofErr w:type="spellEnd"/>
      <w:r w:rsidRPr="009A7492">
        <w:rPr>
          <w:sz w:val="16"/>
        </w:rPr>
        <w:t>/</w:t>
      </w:r>
      <w:proofErr w:type="spellStart"/>
      <w:r w:rsidRPr="009A7492">
        <w:rPr>
          <w:sz w:val="16"/>
        </w:rPr>
        <w:t>Diaoyu</w:t>
      </w:r>
      <w:proofErr w:type="spellEnd"/>
      <w:r w:rsidRPr="009A7492">
        <w:rPr>
          <w:sz w:val="16"/>
        </w:rPr>
        <w:t xml:space="preserve"> islands – a sprinkling of atolls claimed by both Tokyo and Beijing. But is the United States really going to go to war with China over a motley collection of uninhabited atolls, most of which are underwater much of the time? The Japanese may be forgiven for doubting it. That’s the reason for their current national debate over repealing the provision in the postwar Japanese constitution that effectively prevents the country from having any kind of real military, including nuclear weapons. Washington is bluffing, and the Japanese know it. </w:t>
      </w:r>
      <w:proofErr w:type="gramStart"/>
      <w:r w:rsidRPr="009A7492">
        <w:rPr>
          <w:sz w:val="16"/>
        </w:rPr>
        <w:t>Next stop – South Korea, where Obama immediately embroiled himself in a longstanding dispute over Korean "comfort women" forced into sex slavery by Japanese occupation troops during World War II.</w:t>
      </w:r>
      <w:proofErr w:type="gramEnd"/>
      <w:r w:rsidRPr="009A7492">
        <w:rPr>
          <w:sz w:val="16"/>
        </w:rPr>
        <w:t xml:space="preserve"> Chastising the Japanese, and following this up with bromides about looking to the future, his holier-than-thou riff satisfied no one: the Japanese were angered because he waited until after leaving Japan to make his remarks – a kind of underhanded way of staking out his position. The Koreans weren’t satisfied either, because anything less than unconditional support for the Korean position is insufficient. They’re still fighting World War II over there – not to mention reenacting the Korean </w:t>
      </w:r>
      <w:proofErr w:type="gramStart"/>
      <w:r w:rsidRPr="009A7492">
        <w:rPr>
          <w:sz w:val="16"/>
        </w:rPr>
        <w:t>war</w:t>
      </w:r>
      <w:proofErr w:type="gramEnd"/>
      <w:r w:rsidRPr="009A7492">
        <w:rPr>
          <w:sz w:val="16"/>
        </w:rPr>
        <w:t xml:space="preserve">. Standing next to South Korean President Park </w:t>
      </w:r>
      <w:proofErr w:type="spellStart"/>
      <w:r w:rsidRPr="009A7492">
        <w:rPr>
          <w:sz w:val="16"/>
        </w:rPr>
        <w:t>Guen-hye</w:t>
      </w:r>
      <w:proofErr w:type="spellEnd"/>
      <w:r w:rsidRPr="009A7492">
        <w:rPr>
          <w:sz w:val="16"/>
        </w:rPr>
        <w:t xml:space="preserve"> – daughter of former military dictator Park Chung-</w:t>
      </w:r>
      <w:proofErr w:type="spellStart"/>
      <w:r w:rsidRPr="009A7492">
        <w:rPr>
          <w:sz w:val="16"/>
        </w:rPr>
        <w:t>hee</w:t>
      </w:r>
      <w:proofErr w:type="spellEnd"/>
      <w:r w:rsidRPr="009A7492">
        <w:rPr>
          <w:sz w:val="16"/>
        </w:rPr>
        <w:t xml:space="preserve">, who ruled the nation with an iron fist from 1963 to 1979 – Obama stood pensively by as South Korea’s first woman chief executive railed against Pyongyang’s "provocations" and threatened the North with unspecified retaliation if they detonated another nuclear device. (The North Koreans, in their response, outdid Ms. Park by a couple of country miles.) Reaffirming America’s "unwavering" commitment to the defense of the South, the President planted yet another tripwire on Asian soil. In Kuala Lumpur, the President waded into the missing airliner controversy, which was roiled by former Prime </w:t>
      </w:r>
      <w:proofErr w:type="spellStart"/>
      <w:r w:rsidRPr="009A7492">
        <w:rPr>
          <w:sz w:val="16"/>
        </w:rPr>
        <w:t>Mahatir</w:t>
      </w:r>
      <w:proofErr w:type="spellEnd"/>
      <w:r w:rsidRPr="009A7492">
        <w:rPr>
          <w:sz w:val="16"/>
        </w:rPr>
        <w:t xml:space="preserve"> Mohamad’s remarks directed at Boeing, which he says should be held responsible for the disaster rather than Malaysian Airlines, the state-owned carrier. This is yet another China-related issue: many of the passengers were Chinese, and their families are directing their anger at the Malaysians, further exacerbating preexisting tensions over the </w:t>
      </w:r>
      <w:proofErr w:type="spellStart"/>
      <w:r w:rsidRPr="009A7492">
        <w:rPr>
          <w:sz w:val="16"/>
        </w:rPr>
        <w:t>Spratley</w:t>
      </w:r>
      <w:proofErr w:type="spellEnd"/>
      <w:r w:rsidRPr="009A7492">
        <w:rPr>
          <w:sz w:val="16"/>
        </w:rPr>
        <w:t xml:space="preserve"> islands question. The capstone of this triumphal tour is slated for Monday, in the Philippines, where </w:t>
      </w:r>
      <w:proofErr w:type="spellStart"/>
      <w:r w:rsidRPr="009A7492">
        <w:rPr>
          <w:sz w:val="16"/>
        </w:rPr>
        <w:t>Benigno</w:t>
      </w:r>
      <w:proofErr w:type="spellEnd"/>
      <w:r w:rsidRPr="009A7492">
        <w:rPr>
          <w:sz w:val="16"/>
        </w:rPr>
        <w:t xml:space="preserve"> Aquino III and President Obama will hail the signing of a new military agreement that will allow for an increased US military presence. After being kicked out of the country in 1992, it looks like the Americans will once again take up their old post at Subic Bay. While the President made a point in Kuala Lumpur of reasserting his intent to implement the Asian pivot and refocus attention on the region, Ukraine came up at every stop. In Tokyo he made a point of lecturing the Russians about their dependence on oil wealth, mocking Moscow for its underlying weakness in spite of Putin’s Pyrrhic victory in Crimea. The subtext, as the Chinese read it: don’t try this at home. If we’re going to have a new cold war with Russia then it wouldn’t be complete without a Moscow-Beijing alliance, now would it? If we’re going to go retro, then why not go all the way? It’s plain to see where this little narrative is headed: first a series of learned disquisitions on the New </w:t>
      </w:r>
      <w:proofErr w:type="spellStart"/>
      <w:r w:rsidRPr="009A7492">
        <w:rPr>
          <w:sz w:val="16"/>
        </w:rPr>
        <w:t>Eurasianism</w:t>
      </w:r>
      <w:proofErr w:type="spellEnd"/>
      <w:r w:rsidRPr="009A7492">
        <w:rPr>
          <w:sz w:val="16"/>
        </w:rPr>
        <w:t xml:space="preserve"> in The New Republic and the New York Review of Books, followed by a John Kerry "town hall" with the Dalai Lama emceed by Miriam Elder. The contours of the emerging mythology are taking shape before our very eyes: the Eurasian "central powers" are a new Axis of Evil, a fresh threat to world peace and Anglo-American hegemony emanating from the top of the world. Such myth-making has pecuniary as well as political uses. If the US is now engaged in a two-front cold war against the Eurasian central powers, then the strategic rationale for maintaining the ability to fight two major wars simultaneously – long the basis of our military posture – is revived and reinforced. Guess we can’t cut the military budget after all. For all the folderol, </w:t>
      </w:r>
      <w:r w:rsidRPr="00716524">
        <w:rPr>
          <w:rStyle w:val="StyleUnderline"/>
          <w:highlight w:val="magenta"/>
        </w:rPr>
        <w:t>the so-called Asian pivot is really just a feint</w:t>
      </w:r>
      <w:r w:rsidRPr="009A7492">
        <w:rPr>
          <w:sz w:val="16"/>
        </w:rPr>
        <w:t xml:space="preserve">: </w:t>
      </w:r>
      <w:r w:rsidRPr="00716524">
        <w:rPr>
          <w:rStyle w:val="StyleUnderline"/>
          <w:highlight w:val="magenta"/>
        </w:rPr>
        <w:t>we have neither the ability nor</w:t>
      </w:r>
      <w:r w:rsidRPr="009A7492">
        <w:rPr>
          <w:sz w:val="16"/>
        </w:rPr>
        <w:t xml:space="preserve"> does the Obama administration have the </w:t>
      </w:r>
      <w:r w:rsidRPr="00716524">
        <w:rPr>
          <w:rStyle w:val="StyleUnderline"/>
          <w:highlight w:val="magenta"/>
        </w:rPr>
        <w:t>desire</w:t>
      </w:r>
      <w:r w:rsidRPr="009A7492">
        <w:rPr>
          <w:rStyle w:val="StyleUnderline"/>
        </w:rPr>
        <w:t xml:space="preserve"> </w:t>
      </w:r>
      <w:r w:rsidRPr="009A7492">
        <w:rPr>
          <w:sz w:val="16"/>
        </w:rPr>
        <w:t>to confront China militarily. Coverage of Obama’s Asian trip generally emphasized the decision to "skip" Beijing, yet the really significant omission on Obama’s itinerary was Taiwan.</w:t>
      </w:r>
    </w:p>
    <w:p w:rsidR="008F6D3C" w:rsidRDefault="008F6D3C" w:rsidP="008F6D3C"/>
    <w:p w:rsidR="008F6D3C" w:rsidRDefault="00007FC2" w:rsidP="00007FC2">
      <w:pPr>
        <w:pStyle w:val="Heading3"/>
      </w:pPr>
      <w:proofErr w:type="gramStart"/>
      <w:r>
        <w:t>goes</w:t>
      </w:r>
      <w:proofErr w:type="gramEnd"/>
      <w:r>
        <w:t xml:space="preserve"> nuclear</w:t>
      </w:r>
    </w:p>
    <w:p w:rsidR="00007FC2" w:rsidRDefault="00007FC2" w:rsidP="00007FC2"/>
    <w:p w:rsidR="00007FC2" w:rsidRDefault="00007FC2" w:rsidP="00007FC2">
      <w:pPr>
        <w:pStyle w:val="Heading4"/>
      </w:pPr>
      <w:r w:rsidRPr="00C566F2">
        <w:t>US-</w:t>
      </w:r>
      <w:r>
        <w:t>Sino</w:t>
      </w:r>
      <w:r w:rsidRPr="00DA2BC7">
        <w:t xml:space="preserve"> war goes nuclear</w:t>
      </w:r>
      <w:r>
        <w:t xml:space="preserve">. </w:t>
      </w:r>
      <w:r w:rsidRPr="00DA2BC7">
        <w:t>C</w:t>
      </w:r>
      <w:r>
        <w:t>risis management and hotlines won’t check</w:t>
      </w:r>
    </w:p>
    <w:p w:rsidR="00007FC2" w:rsidRPr="00C3687B" w:rsidRDefault="00007FC2" w:rsidP="00007FC2">
      <w:pPr>
        <w:rPr>
          <w:rStyle w:val="Style13ptBold"/>
        </w:rPr>
      </w:pPr>
      <w:proofErr w:type="spellStart"/>
      <w:r w:rsidRPr="00C3687B">
        <w:rPr>
          <w:rStyle w:val="Style13ptBold"/>
        </w:rPr>
        <w:t>Lowther</w:t>
      </w:r>
      <w:proofErr w:type="spellEnd"/>
      <w:r w:rsidRPr="00C3687B">
        <w:rPr>
          <w:rStyle w:val="Style13ptBold"/>
        </w:rPr>
        <w:t xml:space="preserve"> ‘13</w:t>
      </w:r>
    </w:p>
    <w:p w:rsidR="00007FC2" w:rsidRPr="003A0B34" w:rsidRDefault="00007FC2" w:rsidP="00007FC2">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Pr>
          <w:sz w:val="20"/>
          <w:szCs w:val="20"/>
        </w:rPr>
        <w:t xml:space="preserve">(Project on Nuclear Issues) </w:t>
      </w:r>
      <w:r w:rsidRPr="003A0B34">
        <w:rPr>
          <w:sz w:val="20"/>
          <w:szCs w:val="20"/>
        </w:rPr>
        <w:t xml:space="preserve">– several of them have worked for that organization and will have unique insights. The study at hand was prepared by the CSIS’ Project on Nuclear Issues. The </w:t>
      </w:r>
      <w:proofErr w:type="spellStart"/>
      <w:r w:rsidRPr="003A0B34">
        <w:rPr>
          <w:sz w:val="20"/>
          <w:szCs w:val="20"/>
        </w:rPr>
        <w:t>Tapiei</w:t>
      </w:r>
      <w:proofErr w:type="spellEnd"/>
      <w:r w:rsidRPr="003A0B34">
        <w:rPr>
          <w:sz w:val="20"/>
          <w:szCs w:val="20"/>
        </w:rPr>
        <w:t xml:space="preserve"> Time article was written by William </w:t>
      </w:r>
      <w:proofErr w:type="spellStart"/>
      <w:r w:rsidRPr="003A0B34">
        <w:rPr>
          <w:sz w:val="20"/>
          <w:szCs w:val="20"/>
        </w:rPr>
        <w:t>Lowther</w:t>
      </w:r>
      <w:proofErr w:type="spellEnd"/>
      <w:r w:rsidRPr="003A0B34">
        <w:rPr>
          <w:sz w:val="20"/>
          <w:szCs w:val="20"/>
        </w:rPr>
        <w:t>, who is the Washington DC staff writer for that organization and he is citing a report by the Center for Strategic and International Studies, 3-16-2013, “Taiwan could spark nuclear war: report,” Taipei Times, http://www.taipeitimes.com/News/taiwan/archives/2013/03/16/2003557211</w:t>
      </w:r>
    </w:p>
    <w:p w:rsidR="00007FC2" w:rsidRPr="00C3687B" w:rsidRDefault="00007FC2" w:rsidP="00007FC2"/>
    <w:p w:rsidR="00007FC2" w:rsidRPr="003A0B34" w:rsidRDefault="00007FC2" w:rsidP="00007FC2">
      <w:pPr>
        <w:rPr>
          <w:sz w:val="14"/>
        </w:rPr>
      </w:pPr>
      <w:r w:rsidRPr="00CC1B75">
        <w:rPr>
          <w:sz w:val="14"/>
        </w:rPr>
        <w:t>“</w:t>
      </w:r>
      <w:r w:rsidRPr="003051EE">
        <w:rPr>
          <w:rStyle w:val="StyleUnderline"/>
          <w:highlight w:val="magenta"/>
        </w:rPr>
        <w:t>Although Beijing and Washington have</w:t>
      </w:r>
      <w:r w:rsidRPr="00CC1B75">
        <w:rPr>
          <w:sz w:val="14"/>
        </w:rPr>
        <w:t xml:space="preserve"> agreed to </w:t>
      </w:r>
      <w:r w:rsidRPr="00DA2BC7">
        <w:rPr>
          <w:rStyle w:val="StyleUnderline"/>
        </w:rPr>
        <w:t xml:space="preserve">a range of </w:t>
      </w:r>
      <w:r w:rsidRPr="003051EE">
        <w:rPr>
          <w:rStyle w:val="StyleUnderline"/>
          <w:highlight w:val="magenta"/>
        </w:rPr>
        <w:t>crisis management mechanisms</w:t>
      </w:r>
      <w:r w:rsidRPr="00DA2BC7">
        <w:rPr>
          <w:rStyle w:val="StyleUnderline"/>
        </w:rPr>
        <w:t>,</w:t>
      </w:r>
      <w:r w:rsidRPr="00CC1B75">
        <w:rPr>
          <w:sz w:val="14"/>
        </w:rPr>
        <w:t xml:space="preserve"> such as the Military Maritime Consultative Agreement and the establishment of a direct hotline between the Pentagon and the Ministry of Defense, </w:t>
      </w:r>
      <w:r w:rsidRPr="00DA2BC7">
        <w:rPr>
          <w:rStyle w:val="StyleUnderline"/>
        </w:rPr>
        <w:t xml:space="preserve">the bases for </w:t>
      </w:r>
      <w:r w:rsidRPr="003051EE">
        <w:rPr>
          <w:rStyle w:val="StyleUnderline"/>
          <w:highlight w:val="magenta"/>
        </w:rPr>
        <w:t>miscommunication and misunderstanding remain and draw on</w:t>
      </w:r>
      <w:r w:rsidRPr="003051EE">
        <w:rPr>
          <w:sz w:val="14"/>
          <w:highlight w:val="magenta"/>
        </w:rPr>
        <w:t xml:space="preserve"> </w:t>
      </w:r>
      <w:r w:rsidRPr="003051EE">
        <w:rPr>
          <w:rStyle w:val="StyleUnderline"/>
          <w:highlight w:val="magenta"/>
        </w:rPr>
        <w:t>deep</w:t>
      </w:r>
      <w:r w:rsidRPr="00DA2BC7">
        <w:rPr>
          <w:rStyle w:val="StyleUnderline"/>
        </w:rPr>
        <w:t xml:space="preserve"> historical reservoirs of </w:t>
      </w:r>
      <w:r w:rsidRPr="003051EE">
        <w:rPr>
          <w:rStyle w:val="StyleUnderline"/>
          <w:highlight w:val="magenta"/>
        </w:rPr>
        <w:t>suspicion</w:t>
      </w:r>
      <w:r w:rsidRPr="003051EE">
        <w:rPr>
          <w:sz w:val="14"/>
          <w:highlight w:val="magenta"/>
        </w:rPr>
        <w:t>,”</w:t>
      </w:r>
      <w:r w:rsidRPr="00CC1B75">
        <w:rPr>
          <w:sz w:val="14"/>
        </w:rPr>
        <w:t xml:space="preserve"> the report says. For example, it says, </w:t>
      </w:r>
      <w:r w:rsidRPr="003051EE">
        <w:rPr>
          <w:rStyle w:val="StyleUnderline"/>
          <w:highlight w:val="magenta"/>
        </w:rPr>
        <w:t>it is unclear whether either side understands what kinds of actions would result in a</w:t>
      </w:r>
      <w:r w:rsidRPr="00DA2BC7">
        <w:rPr>
          <w:rStyle w:val="StyleUnderline"/>
        </w:rPr>
        <w:t xml:space="preserve"> military or</w:t>
      </w:r>
      <w:r w:rsidRPr="00CC1B75">
        <w:rPr>
          <w:sz w:val="14"/>
        </w:rPr>
        <w:t xml:space="preserve"> even </w:t>
      </w:r>
      <w:r w:rsidRPr="003051EE">
        <w:rPr>
          <w:rStyle w:val="StyleUnderline"/>
          <w:highlight w:val="magenta"/>
        </w:rPr>
        <w:t>nuclear response</w:t>
      </w:r>
      <w:r w:rsidRPr="003051EE">
        <w:rPr>
          <w:sz w:val="14"/>
          <w:highlight w:val="magenta"/>
        </w:rPr>
        <w:t xml:space="preserve"> </w:t>
      </w:r>
      <w:r w:rsidRPr="003051EE">
        <w:rPr>
          <w:rStyle w:val="StyleUnderline"/>
          <w:highlight w:val="magenta"/>
        </w:rPr>
        <w:t>by the other</w:t>
      </w:r>
      <w:r w:rsidRPr="00CC1B75">
        <w:rPr>
          <w:sz w:val="14"/>
        </w:rPr>
        <w:t xml:space="preserve"> party. To make things worse, “</w:t>
      </w:r>
      <w:r w:rsidRPr="003051EE">
        <w:rPr>
          <w:rStyle w:val="StyleUnderline"/>
          <w:highlight w:val="magenta"/>
        </w:rPr>
        <w:t>neither side seems to believe the other</w:t>
      </w:r>
      <w:r w:rsidRPr="00CC1B75">
        <w:rPr>
          <w:sz w:val="14"/>
        </w:rPr>
        <w:t>’s</w:t>
      </w:r>
      <w:r w:rsidRPr="00DA2BC7">
        <w:rPr>
          <w:rStyle w:val="StyleUnderline"/>
        </w:rPr>
        <w:t xml:space="preserve"> declared policies and intentions</w:t>
      </w:r>
      <w:r w:rsidRPr="00CC1B75">
        <w:rPr>
          <w:sz w:val="14"/>
        </w:rPr>
        <w:t xml:space="preserve">, </w:t>
      </w:r>
      <w:r w:rsidRPr="003051EE">
        <w:rPr>
          <w:rStyle w:val="StyleUnderline"/>
          <w:highlight w:val="magenta"/>
        </w:rPr>
        <w:t>suggesting</w:t>
      </w:r>
      <w:r w:rsidRPr="00CC1B75">
        <w:rPr>
          <w:sz w:val="14"/>
        </w:rPr>
        <w:t xml:space="preserve"> that </w:t>
      </w:r>
      <w:r w:rsidRPr="003051EE">
        <w:rPr>
          <w:rStyle w:val="StyleUnderline"/>
          <w:highlight w:val="magenta"/>
        </w:rPr>
        <w:t>escalation management</w:t>
      </w:r>
      <w:r w:rsidRPr="00CC1B75">
        <w:rPr>
          <w:sz w:val="14"/>
        </w:rPr>
        <w:t xml:space="preserve">, already a very uncertain endeavor, </w:t>
      </w:r>
      <w:r w:rsidRPr="003051EE">
        <w:rPr>
          <w:rStyle w:val="StyleUnderline"/>
          <w:highlight w:val="magenta"/>
        </w:rPr>
        <w:t>could be</w:t>
      </w:r>
      <w:r w:rsidRPr="003051EE">
        <w:rPr>
          <w:sz w:val="14"/>
          <w:highlight w:val="magenta"/>
        </w:rPr>
        <w:t xml:space="preserve"> </w:t>
      </w:r>
      <w:r w:rsidRPr="003051EE">
        <w:rPr>
          <w:rStyle w:val="StyleUnderline"/>
          <w:highlight w:val="magenta"/>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3051EE">
        <w:rPr>
          <w:rStyle w:val="StyleUnderline"/>
          <w:highlight w:val="magenta"/>
        </w:rPr>
        <w:t>With both sides possessing</w:t>
      </w:r>
      <w:r w:rsidRPr="00CC1B75">
        <w:rPr>
          <w:sz w:val="14"/>
        </w:rPr>
        <w:t xml:space="preserve"> and looking set to retain </w:t>
      </w:r>
      <w:r w:rsidRPr="00DA2BC7">
        <w:rPr>
          <w:rStyle w:val="StyleUnderline"/>
        </w:rPr>
        <w:t xml:space="preserve">formidable </w:t>
      </w:r>
      <w:r w:rsidRPr="003051EE">
        <w:rPr>
          <w:rStyle w:val="StyleUnderline"/>
          <w:highlight w:val="magenta"/>
        </w:rPr>
        <w:t>nuclear weapons</w:t>
      </w:r>
      <w:r w:rsidRPr="00DA2BC7">
        <w:rPr>
          <w:rStyle w:val="StyleUnderline"/>
        </w:rPr>
        <w:t xml:space="preserve"> arsenals</w:t>
      </w:r>
      <w:r w:rsidRPr="00CC1B75">
        <w:rPr>
          <w:sz w:val="14"/>
        </w:rPr>
        <w:t xml:space="preserve">, </w:t>
      </w:r>
      <w:r w:rsidRPr="003051EE">
        <w:rPr>
          <w:rStyle w:val="StyleUnderline"/>
          <w:highlight w:val="magenta"/>
        </w:rPr>
        <w:t>such a conflict would be</w:t>
      </w:r>
      <w:r w:rsidRPr="00CC1B75">
        <w:rPr>
          <w:sz w:val="14"/>
        </w:rPr>
        <w:t xml:space="preserve"> tremendously dangerous and quite possibly </w:t>
      </w:r>
      <w:r w:rsidRPr="003051EE">
        <w:rPr>
          <w:rStyle w:val="StyleUnderline"/>
          <w:highlight w:val="magenta"/>
        </w:rPr>
        <w:t>devastating</w:t>
      </w:r>
      <w:r w:rsidRPr="003051EE">
        <w:rPr>
          <w:sz w:val="14"/>
          <w:highlight w:val="magenta"/>
        </w:rPr>
        <w:t>.”</w:t>
      </w:r>
    </w:p>
    <w:p w:rsidR="00007FC2" w:rsidRPr="00007FC2" w:rsidRDefault="00007FC2" w:rsidP="00007FC2"/>
    <w:p w:rsidR="008F6D3C" w:rsidRDefault="008F6D3C" w:rsidP="008F6D3C"/>
    <w:p w:rsidR="008F6D3C" w:rsidRPr="008F6D3C" w:rsidRDefault="008F6D3C" w:rsidP="008F6D3C"/>
    <w:p w:rsidR="00FF2CC4" w:rsidRPr="00FF2CC4" w:rsidRDefault="00834C4B" w:rsidP="00834C4B">
      <w:r>
        <w:t xml:space="preserve"> </w:t>
      </w:r>
    </w:p>
    <w:p w:rsidR="00CF34FC" w:rsidRPr="00E603DA" w:rsidRDefault="00CF34FC" w:rsidP="00D153B6">
      <w:pPr>
        <w:rPr>
          <w:sz w:val="16"/>
        </w:rPr>
      </w:pPr>
    </w:p>
    <w:p w:rsidR="00846BCC" w:rsidRDefault="00846BCC">
      <w:pPr>
        <w:pStyle w:val="Heading1"/>
      </w:pPr>
      <w:r>
        <w:t>2ac off case</w:t>
      </w:r>
    </w:p>
    <w:p w:rsidR="00846BCC" w:rsidRDefault="00846BCC" w:rsidP="00846BCC"/>
    <w:p w:rsidR="00846BCC" w:rsidRDefault="00846BCC" w:rsidP="00846BCC">
      <w:pPr>
        <w:pStyle w:val="Heading2"/>
      </w:pPr>
      <w:proofErr w:type="gramStart"/>
      <w:r>
        <w:t>topicality</w:t>
      </w:r>
      <w:proofErr w:type="gramEnd"/>
    </w:p>
    <w:p w:rsidR="00846BCC" w:rsidRDefault="00846BCC" w:rsidP="00846BCC"/>
    <w:p w:rsidR="00846BCC" w:rsidRDefault="00846BCC" w:rsidP="00846BCC">
      <w:pPr>
        <w:pStyle w:val="Heading3"/>
      </w:pPr>
      <w:proofErr w:type="gramStart"/>
      <w:r>
        <w:t>t-development</w:t>
      </w:r>
      <w:proofErr w:type="gramEnd"/>
    </w:p>
    <w:p w:rsidR="00846BCC" w:rsidRDefault="00846BCC" w:rsidP="00846BCC"/>
    <w:p w:rsidR="00846BCC" w:rsidRPr="00846BCC" w:rsidRDefault="00846BCC" w:rsidP="00846BCC">
      <w:pPr>
        <w:pStyle w:val="Heading4"/>
      </w:pPr>
      <w:r w:rsidRPr="00846BCC">
        <w:t>P</w:t>
      </w:r>
      <w:r>
        <w:t>lan develops non-military safety zones</w:t>
      </w:r>
    </w:p>
    <w:p w:rsidR="00846BCC" w:rsidRDefault="00846BCC" w:rsidP="00846BCC">
      <w:r w:rsidRPr="00846BCC">
        <w:rPr>
          <w:rStyle w:val="Style13ptBold"/>
        </w:rPr>
        <w:t>NBC 13</w:t>
      </w:r>
      <w:r>
        <w:t xml:space="preserve"> (December 15. </w:t>
      </w:r>
      <w:hyperlink r:id="rId55" w:history="1">
        <w:r w:rsidRPr="00DB622D">
          <w:rPr>
            <w:rStyle w:val="Hyperlink"/>
          </w:rPr>
          <w:t>http://www.nbcnews.com/science/environment/bad-news-whales-dolphins-navy-expand-sonar-testing-f2D11749987</w:t>
        </w:r>
      </w:hyperlink>
      <w:r>
        <w:t>)</w:t>
      </w:r>
    </w:p>
    <w:p w:rsidR="00846BCC" w:rsidRPr="00846BCC" w:rsidRDefault="00846BCC" w:rsidP="00846BCC">
      <w:pPr>
        <w:rPr>
          <w:sz w:val="16"/>
        </w:rPr>
      </w:pPr>
      <w:r w:rsidRPr="00846BCC">
        <w:rPr>
          <w:sz w:val="16"/>
        </w:rPr>
        <w:t xml:space="preserve">Some </w:t>
      </w:r>
      <w:r w:rsidRPr="00846BCC">
        <w:rPr>
          <w:rStyle w:val="StyleUnderline"/>
          <w:highlight w:val="cyan"/>
        </w:rPr>
        <w:t>scientists want the Navy to create safety zones that would guarantee no</w:t>
      </w:r>
      <w:r w:rsidRPr="00846BCC">
        <w:rPr>
          <w:rStyle w:val="StyleUnderline"/>
        </w:rPr>
        <w:t xml:space="preserve"> high-intensity </w:t>
      </w:r>
      <w:r w:rsidRPr="00846BCC">
        <w:rPr>
          <w:rStyle w:val="StyleUnderline"/>
          <w:highlight w:val="cyan"/>
        </w:rPr>
        <w:t>sonar activity near marine sanctuaries</w:t>
      </w:r>
      <w:r w:rsidRPr="00846BCC">
        <w:rPr>
          <w:sz w:val="16"/>
        </w:rPr>
        <w:t xml:space="preserve"> and areas with a high concentration of blue, fin and gray whales seasonally. "</w:t>
      </w:r>
      <w:r w:rsidRPr="00846BCC">
        <w:rPr>
          <w:rStyle w:val="StyleUnderline"/>
        </w:rPr>
        <w:t>There are the ocean equivalent of deserts where sonar exercises could be conducted which would be vastly safer,</w:t>
      </w:r>
      <w:r w:rsidRPr="00846BCC">
        <w:rPr>
          <w:sz w:val="16"/>
        </w:rPr>
        <w:t xml:space="preserve">" said Lindy </w:t>
      </w:r>
      <w:proofErr w:type="spellStart"/>
      <w:r w:rsidRPr="00846BCC">
        <w:rPr>
          <w:sz w:val="16"/>
        </w:rPr>
        <w:t>Weilgart</w:t>
      </w:r>
      <w:proofErr w:type="spellEnd"/>
      <w:r w:rsidRPr="00846BCC">
        <w:rPr>
          <w:sz w:val="16"/>
        </w:rPr>
        <w:t xml:space="preserve">, a biologist at Dalhousie University in Canada who doesn't receive any </w:t>
      </w:r>
      <w:proofErr w:type="gramStart"/>
      <w:r w:rsidRPr="00846BCC">
        <w:rPr>
          <w:sz w:val="16"/>
        </w:rPr>
        <w:t>Navy</w:t>
      </w:r>
      <w:proofErr w:type="gramEnd"/>
      <w:r w:rsidRPr="00846BCC">
        <w:rPr>
          <w:sz w:val="16"/>
        </w:rPr>
        <w:t xml:space="preserve"> funding.</w:t>
      </w:r>
    </w:p>
    <w:p w:rsidR="00846BCC" w:rsidRPr="00846BCC" w:rsidRDefault="00846BCC" w:rsidP="00846BCC"/>
    <w:p w:rsidR="00846BCC" w:rsidRDefault="00846BCC" w:rsidP="00846BCC"/>
    <w:p w:rsidR="00846BCC" w:rsidRPr="00846BCC" w:rsidRDefault="00846BCC" w:rsidP="00846BCC"/>
    <w:sectPr w:rsidR="00846BCC" w:rsidRPr="00846BC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72066040"/>
    <w:docVar w:name="VerbatimVersion" w:val="5.0"/>
  </w:docVars>
  <w:rsids>
    <w:rsidRoot w:val="00C90F16"/>
    <w:rsid w:val="00007FC2"/>
    <w:rsid w:val="000139A3"/>
    <w:rsid w:val="00046E25"/>
    <w:rsid w:val="000D7B7A"/>
    <w:rsid w:val="00100833"/>
    <w:rsid w:val="00104529"/>
    <w:rsid w:val="001166FF"/>
    <w:rsid w:val="00177B7D"/>
    <w:rsid w:val="0018322D"/>
    <w:rsid w:val="001A5AA0"/>
    <w:rsid w:val="001B5776"/>
    <w:rsid w:val="001E29BE"/>
    <w:rsid w:val="0022645E"/>
    <w:rsid w:val="00251FC7"/>
    <w:rsid w:val="0027015F"/>
    <w:rsid w:val="002855A7"/>
    <w:rsid w:val="0029744F"/>
    <w:rsid w:val="002A1104"/>
    <w:rsid w:val="002D003F"/>
    <w:rsid w:val="00315690"/>
    <w:rsid w:val="00321D96"/>
    <w:rsid w:val="00325646"/>
    <w:rsid w:val="003503A2"/>
    <w:rsid w:val="0036452C"/>
    <w:rsid w:val="003902BA"/>
    <w:rsid w:val="003A09E2"/>
    <w:rsid w:val="00407037"/>
    <w:rsid w:val="0041564A"/>
    <w:rsid w:val="004605D6"/>
    <w:rsid w:val="004C60E8"/>
    <w:rsid w:val="004E3579"/>
    <w:rsid w:val="004F39E0"/>
    <w:rsid w:val="00531729"/>
    <w:rsid w:val="00537BD5"/>
    <w:rsid w:val="005412F4"/>
    <w:rsid w:val="005465A8"/>
    <w:rsid w:val="0055051F"/>
    <w:rsid w:val="005742D9"/>
    <w:rsid w:val="00577187"/>
    <w:rsid w:val="00581267"/>
    <w:rsid w:val="005A0D80"/>
    <w:rsid w:val="005B2452"/>
    <w:rsid w:val="006065BD"/>
    <w:rsid w:val="00642D82"/>
    <w:rsid w:val="00665003"/>
    <w:rsid w:val="006B797A"/>
    <w:rsid w:val="006F6CB2"/>
    <w:rsid w:val="00766F6E"/>
    <w:rsid w:val="007B21FD"/>
    <w:rsid w:val="007F2D1A"/>
    <w:rsid w:val="007F5B66"/>
    <w:rsid w:val="008115BB"/>
    <w:rsid w:val="00816D92"/>
    <w:rsid w:val="00823A1C"/>
    <w:rsid w:val="00834C4B"/>
    <w:rsid w:val="00845B9D"/>
    <w:rsid w:val="00846655"/>
    <w:rsid w:val="00846BCC"/>
    <w:rsid w:val="00852572"/>
    <w:rsid w:val="00860984"/>
    <w:rsid w:val="00885B9F"/>
    <w:rsid w:val="008B3ECB"/>
    <w:rsid w:val="008C1B2E"/>
    <w:rsid w:val="008F1185"/>
    <w:rsid w:val="008F6D3C"/>
    <w:rsid w:val="00900A5A"/>
    <w:rsid w:val="00912846"/>
    <w:rsid w:val="0091627E"/>
    <w:rsid w:val="009422C2"/>
    <w:rsid w:val="00976050"/>
    <w:rsid w:val="009860DF"/>
    <w:rsid w:val="009B02D2"/>
    <w:rsid w:val="009C50CC"/>
    <w:rsid w:val="009D6055"/>
    <w:rsid w:val="009E1922"/>
    <w:rsid w:val="00A17DE6"/>
    <w:rsid w:val="00A74C03"/>
    <w:rsid w:val="00A81518"/>
    <w:rsid w:val="00A93661"/>
    <w:rsid w:val="00A95652"/>
    <w:rsid w:val="00AC4965"/>
    <w:rsid w:val="00AC7D7A"/>
    <w:rsid w:val="00AF2196"/>
    <w:rsid w:val="00B33C6D"/>
    <w:rsid w:val="00B37BDE"/>
    <w:rsid w:val="00B40882"/>
    <w:rsid w:val="00B4508F"/>
    <w:rsid w:val="00B50F01"/>
    <w:rsid w:val="00B8057C"/>
    <w:rsid w:val="00B86CBF"/>
    <w:rsid w:val="00BA7E9D"/>
    <w:rsid w:val="00BB5A91"/>
    <w:rsid w:val="00BC169E"/>
    <w:rsid w:val="00BF593B"/>
    <w:rsid w:val="00C0561E"/>
    <w:rsid w:val="00C24B03"/>
    <w:rsid w:val="00C35525"/>
    <w:rsid w:val="00C53E26"/>
    <w:rsid w:val="00C55B72"/>
    <w:rsid w:val="00C77EA0"/>
    <w:rsid w:val="00C81F09"/>
    <w:rsid w:val="00C82892"/>
    <w:rsid w:val="00C83417"/>
    <w:rsid w:val="00C84FBF"/>
    <w:rsid w:val="00C86F4E"/>
    <w:rsid w:val="00C90F16"/>
    <w:rsid w:val="00C94C5B"/>
    <w:rsid w:val="00CC348B"/>
    <w:rsid w:val="00CD736E"/>
    <w:rsid w:val="00CE161E"/>
    <w:rsid w:val="00CF34FC"/>
    <w:rsid w:val="00CF59A8"/>
    <w:rsid w:val="00D153B6"/>
    <w:rsid w:val="00D325A9"/>
    <w:rsid w:val="00D36A8A"/>
    <w:rsid w:val="00D5588E"/>
    <w:rsid w:val="00D71170"/>
    <w:rsid w:val="00DA6538"/>
    <w:rsid w:val="00DD5306"/>
    <w:rsid w:val="00DD7515"/>
    <w:rsid w:val="00E06A70"/>
    <w:rsid w:val="00E33C37"/>
    <w:rsid w:val="00E5488C"/>
    <w:rsid w:val="00E603DA"/>
    <w:rsid w:val="00E81D44"/>
    <w:rsid w:val="00E844DF"/>
    <w:rsid w:val="00EA7490"/>
    <w:rsid w:val="00ED30CF"/>
    <w:rsid w:val="00EF3BE7"/>
    <w:rsid w:val="00F176EF"/>
    <w:rsid w:val="00F372C8"/>
    <w:rsid w:val="00F56026"/>
    <w:rsid w:val="00F83EA1"/>
    <w:rsid w:val="00F84F7F"/>
    <w:rsid w:val="00FA24E6"/>
    <w:rsid w:val="00FD2E87"/>
    <w:rsid w:val="00FF0047"/>
    <w:rsid w:val="00FF0DF7"/>
    <w:rsid w:val="00FF2C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C4965"/>
    <w:rPr>
      <w:rFonts w:ascii="Calibri" w:hAnsi="Calibri"/>
    </w:rPr>
  </w:style>
  <w:style w:type="paragraph" w:styleId="Heading1">
    <w:name w:val="heading 1"/>
    <w:aliases w:val="Pocket"/>
    <w:basedOn w:val="Normal"/>
    <w:next w:val="Normal"/>
    <w:link w:val="Heading1Char"/>
    <w:autoRedefine/>
    <w:qFormat/>
    <w:rsid w:val="00AC49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C49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C49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C49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49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4965"/>
  </w:style>
  <w:style w:type="character" w:customStyle="1" w:styleId="Heading1Char">
    <w:name w:val="Heading 1 Char"/>
    <w:aliases w:val="Pocket Char"/>
    <w:basedOn w:val="DefaultParagraphFont"/>
    <w:link w:val="Heading1"/>
    <w:rsid w:val="00AC49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49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C496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C496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AC4965"/>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C49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AC4965"/>
    <w:rPr>
      <w:b w:val="0"/>
      <w:sz w:val="22"/>
      <w:u w:val="single"/>
    </w:rPr>
  </w:style>
  <w:style w:type="character" w:styleId="Hyperlink">
    <w:name w:val="Hyperlink"/>
    <w:aliases w:val="heading 1 (block title),Important,Read,Card Text,Internet Link"/>
    <w:basedOn w:val="DefaultParagraphFont"/>
    <w:uiPriority w:val="99"/>
    <w:unhideWhenUsed/>
    <w:rsid w:val="00AC4965"/>
    <w:rPr>
      <w:color w:val="auto"/>
      <w:u w:val="none"/>
    </w:rPr>
  </w:style>
  <w:style w:type="character" w:styleId="FollowedHyperlink">
    <w:name w:val="FollowedHyperlink"/>
    <w:basedOn w:val="DefaultParagraphFont"/>
    <w:uiPriority w:val="99"/>
    <w:semiHidden/>
    <w:unhideWhenUsed/>
    <w:rsid w:val="00AC4965"/>
    <w:rPr>
      <w:color w:val="auto"/>
      <w:u w:val="none"/>
    </w:rPr>
  </w:style>
  <w:style w:type="paragraph" w:customStyle="1" w:styleId="Tag2">
    <w:name w:val="Tag2"/>
    <w:basedOn w:val="Normal"/>
    <w:qFormat/>
    <w:rsid w:val="00A74C03"/>
    <w:rPr>
      <w:rFonts w:cs="Arial"/>
      <w:b/>
      <w:sz w:val="24"/>
    </w:rPr>
  </w:style>
  <w:style w:type="paragraph" w:styleId="NormalWeb">
    <w:name w:val="Normal (Web)"/>
    <w:basedOn w:val="Normal"/>
    <w:uiPriority w:val="99"/>
    <w:unhideWhenUsed/>
    <w:rsid w:val="005412F4"/>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C4965"/>
    <w:rPr>
      <w:rFonts w:ascii="Calibri" w:hAnsi="Calibri"/>
    </w:rPr>
  </w:style>
  <w:style w:type="paragraph" w:styleId="Heading1">
    <w:name w:val="heading 1"/>
    <w:aliases w:val="Pocket"/>
    <w:basedOn w:val="Normal"/>
    <w:next w:val="Normal"/>
    <w:link w:val="Heading1Char"/>
    <w:autoRedefine/>
    <w:qFormat/>
    <w:rsid w:val="00AC49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C49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C49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C49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49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4965"/>
  </w:style>
  <w:style w:type="character" w:customStyle="1" w:styleId="Heading1Char">
    <w:name w:val="Heading 1 Char"/>
    <w:aliases w:val="Pocket Char"/>
    <w:basedOn w:val="DefaultParagraphFont"/>
    <w:link w:val="Heading1"/>
    <w:rsid w:val="00AC49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49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C496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C496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AC4965"/>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C49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AC4965"/>
    <w:rPr>
      <w:b w:val="0"/>
      <w:sz w:val="22"/>
      <w:u w:val="single"/>
    </w:rPr>
  </w:style>
  <w:style w:type="character" w:styleId="Hyperlink">
    <w:name w:val="Hyperlink"/>
    <w:aliases w:val="heading 1 (block title),Important,Read,Card Text,Internet Link"/>
    <w:basedOn w:val="DefaultParagraphFont"/>
    <w:uiPriority w:val="99"/>
    <w:unhideWhenUsed/>
    <w:rsid w:val="00AC4965"/>
    <w:rPr>
      <w:color w:val="auto"/>
      <w:u w:val="none"/>
    </w:rPr>
  </w:style>
  <w:style w:type="character" w:styleId="FollowedHyperlink">
    <w:name w:val="FollowedHyperlink"/>
    <w:basedOn w:val="DefaultParagraphFont"/>
    <w:uiPriority w:val="99"/>
    <w:semiHidden/>
    <w:unhideWhenUsed/>
    <w:rsid w:val="00AC4965"/>
    <w:rPr>
      <w:color w:val="auto"/>
      <w:u w:val="none"/>
    </w:rPr>
  </w:style>
  <w:style w:type="paragraph" w:customStyle="1" w:styleId="Tag2">
    <w:name w:val="Tag2"/>
    <w:basedOn w:val="Normal"/>
    <w:qFormat/>
    <w:rsid w:val="00A74C03"/>
    <w:rPr>
      <w:rFonts w:cs="Arial"/>
      <w:b/>
      <w:sz w:val="24"/>
    </w:rPr>
  </w:style>
  <w:style w:type="paragraph" w:styleId="NormalWeb">
    <w:name w:val="Normal (Web)"/>
    <w:basedOn w:val="Normal"/>
    <w:uiPriority w:val="99"/>
    <w:unhideWhenUsed/>
    <w:rsid w:val="005412F4"/>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377166">
      <w:bodyDiv w:val="1"/>
      <w:marLeft w:val="0"/>
      <w:marRight w:val="0"/>
      <w:marTop w:val="0"/>
      <w:marBottom w:val="0"/>
      <w:divBdr>
        <w:top w:val="none" w:sz="0" w:space="0" w:color="auto"/>
        <w:left w:val="none" w:sz="0" w:space="0" w:color="auto"/>
        <w:bottom w:val="none" w:sz="0" w:space="0" w:color="auto"/>
        <w:right w:val="none" w:sz="0" w:space="0" w:color="auto"/>
      </w:divBdr>
      <w:divsChild>
        <w:div w:id="1578323313">
          <w:marLeft w:val="0"/>
          <w:marRight w:val="0"/>
          <w:marTop w:val="0"/>
          <w:marBottom w:val="0"/>
          <w:divBdr>
            <w:top w:val="none" w:sz="0" w:space="0" w:color="auto"/>
            <w:left w:val="none" w:sz="0" w:space="0" w:color="auto"/>
            <w:bottom w:val="none" w:sz="0" w:space="0" w:color="auto"/>
            <w:right w:val="none" w:sz="0" w:space="0" w:color="auto"/>
          </w:divBdr>
        </w:div>
        <w:div w:id="58871514">
          <w:marLeft w:val="0"/>
          <w:marRight w:val="0"/>
          <w:marTop w:val="0"/>
          <w:marBottom w:val="0"/>
          <w:divBdr>
            <w:top w:val="none" w:sz="0" w:space="0" w:color="auto"/>
            <w:left w:val="none" w:sz="0" w:space="0" w:color="auto"/>
            <w:bottom w:val="none" w:sz="0" w:space="0" w:color="auto"/>
            <w:right w:val="none" w:sz="0" w:space="0" w:color="auto"/>
          </w:divBdr>
        </w:div>
        <w:div w:id="698354605">
          <w:marLeft w:val="0"/>
          <w:marRight w:val="0"/>
          <w:marTop w:val="0"/>
          <w:marBottom w:val="0"/>
          <w:divBdr>
            <w:top w:val="none" w:sz="0" w:space="0" w:color="auto"/>
            <w:left w:val="none" w:sz="0" w:space="0" w:color="auto"/>
            <w:bottom w:val="none" w:sz="0" w:space="0" w:color="auto"/>
            <w:right w:val="none" w:sz="0" w:space="0" w:color="auto"/>
          </w:divBdr>
        </w:div>
        <w:div w:id="2129008503">
          <w:marLeft w:val="0"/>
          <w:marRight w:val="0"/>
          <w:marTop w:val="0"/>
          <w:marBottom w:val="0"/>
          <w:divBdr>
            <w:top w:val="none" w:sz="0" w:space="0" w:color="auto"/>
            <w:left w:val="none" w:sz="0" w:space="0" w:color="auto"/>
            <w:bottom w:val="none" w:sz="0" w:space="0" w:color="auto"/>
            <w:right w:val="none" w:sz="0" w:space="0" w:color="auto"/>
          </w:divBdr>
        </w:div>
        <w:div w:id="1181356427">
          <w:marLeft w:val="0"/>
          <w:marRight w:val="0"/>
          <w:marTop w:val="0"/>
          <w:marBottom w:val="0"/>
          <w:divBdr>
            <w:top w:val="none" w:sz="0" w:space="0" w:color="auto"/>
            <w:left w:val="none" w:sz="0" w:space="0" w:color="auto"/>
            <w:bottom w:val="none" w:sz="0" w:space="0" w:color="auto"/>
            <w:right w:val="none" w:sz="0" w:space="0" w:color="auto"/>
          </w:divBdr>
        </w:div>
      </w:divsChild>
    </w:div>
    <w:div w:id="577251533">
      <w:bodyDiv w:val="1"/>
      <w:marLeft w:val="0"/>
      <w:marRight w:val="0"/>
      <w:marTop w:val="0"/>
      <w:marBottom w:val="0"/>
      <w:divBdr>
        <w:top w:val="none" w:sz="0" w:space="0" w:color="auto"/>
        <w:left w:val="none" w:sz="0" w:space="0" w:color="auto"/>
        <w:bottom w:val="none" w:sz="0" w:space="0" w:color="auto"/>
        <w:right w:val="none" w:sz="0" w:space="0" w:color="auto"/>
      </w:divBdr>
      <w:divsChild>
        <w:div w:id="129441047">
          <w:marLeft w:val="0"/>
          <w:marRight w:val="0"/>
          <w:marTop w:val="0"/>
          <w:marBottom w:val="0"/>
          <w:divBdr>
            <w:top w:val="none" w:sz="0" w:space="0" w:color="auto"/>
            <w:left w:val="none" w:sz="0" w:space="0" w:color="auto"/>
            <w:bottom w:val="none" w:sz="0" w:space="0" w:color="auto"/>
            <w:right w:val="none" w:sz="0" w:space="0" w:color="auto"/>
          </w:divBdr>
        </w:div>
        <w:div w:id="2126734818">
          <w:marLeft w:val="0"/>
          <w:marRight w:val="0"/>
          <w:marTop w:val="0"/>
          <w:marBottom w:val="0"/>
          <w:divBdr>
            <w:top w:val="none" w:sz="0" w:space="0" w:color="auto"/>
            <w:left w:val="none" w:sz="0" w:space="0" w:color="auto"/>
            <w:bottom w:val="none" w:sz="0" w:space="0" w:color="auto"/>
            <w:right w:val="none" w:sz="0" w:space="0" w:color="auto"/>
          </w:divBdr>
        </w:div>
        <w:div w:id="1161508376">
          <w:marLeft w:val="0"/>
          <w:marRight w:val="0"/>
          <w:marTop w:val="0"/>
          <w:marBottom w:val="0"/>
          <w:divBdr>
            <w:top w:val="none" w:sz="0" w:space="0" w:color="auto"/>
            <w:left w:val="none" w:sz="0" w:space="0" w:color="auto"/>
            <w:bottom w:val="none" w:sz="0" w:space="0" w:color="auto"/>
            <w:right w:val="none" w:sz="0" w:space="0" w:color="auto"/>
          </w:divBdr>
        </w:div>
        <w:div w:id="1041321713">
          <w:marLeft w:val="0"/>
          <w:marRight w:val="0"/>
          <w:marTop w:val="0"/>
          <w:marBottom w:val="0"/>
          <w:divBdr>
            <w:top w:val="none" w:sz="0" w:space="0" w:color="auto"/>
            <w:left w:val="none" w:sz="0" w:space="0" w:color="auto"/>
            <w:bottom w:val="none" w:sz="0" w:space="0" w:color="auto"/>
            <w:right w:val="none" w:sz="0" w:space="0" w:color="auto"/>
          </w:divBdr>
        </w:div>
      </w:divsChild>
    </w:div>
    <w:div w:id="1007946275">
      <w:bodyDiv w:val="1"/>
      <w:marLeft w:val="0"/>
      <w:marRight w:val="0"/>
      <w:marTop w:val="0"/>
      <w:marBottom w:val="0"/>
      <w:divBdr>
        <w:top w:val="none" w:sz="0" w:space="0" w:color="auto"/>
        <w:left w:val="none" w:sz="0" w:space="0" w:color="auto"/>
        <w:bottom w:val="none" w:sz="0" w:space="0" w:color="auto"/>
        <w:right w:val="none" w:sz="0" w:space="0" w:color="auto"/>
      </w:divBdr>
    </w:div>
    <w:div w:id="1426878320">
      <w:bodyDiv w:val="1"/>
      <w:marLeft w:val="0"/>
      <w:marRight w:val="0"/>
      <w:marTop w:val="0"/>
      <w:marBottom w:val="0"/>
      <w:divBdr>
        <w:top w:val="none" w:sz="0" w:space="0" w:color="auto"/>
        <w:left w:val="none" w:sz="0" w:space="0" w:color="auto"/>
        <w:bottom w:val="none" w:sz="0" w:space="0" w:color="auto"/>
        <w:right w:val="none" w:sz="0" w:space="0" w:color="auto"/>
      </w:divBdr>
    </w:div>
    <w:div w:id="1717118212">
      <w:bodyDiv w:val="1"/>
      <w:marLeft w:val="0"/>
      <w:marRight w:val="0"/>
      <w:marTop w:val="0"/>
      <w:marBottom w:val="0"/>
      <w:divBdr>
        <w:top w:val="none" w:sz="0" w:space="0" w:color="auto"/>
        <w:left w:val="none" w:sz="0" w:space="0" w:color="auto"/>
        <w:bottom w:val="none" w:sz="0" w:space="0" w:color="auto"/>
        <w:right w:val="none" w:sz="0" w:space="0" w:color="auto"/>
      </w:divBdr>
      <w:divsChild>
        <w:div w:id="1890531165">
          <w:marLeft w:val="0"/>
          <w:marRight w:val="0"/>
          <w:marTop w:val="0"/>
          <w:marBottom w:val="0"/>
          <w:divBdr>
            <w:top w:val="none" w:sz="0" w:space="0" w:color="auto"/>
            <w:left w:val="none" w:sz="0" w:space="0" w:color="auto"/>
            <w:bottom w:val="none" w:sz="0" w:space="0" w:color="auto"/>
            <w:right w:val="none" w:sz="0" w:space="0" w:color="auto"/>
          </w:divBdr>
        </w:div>
        <w:div w:id="106124923">
          <w:marLeft w:val="0"/>
          <w:marRight w:val="0"/>
          <w:marTop w:val="0"/>
          <w:marBottom w:val="0"/>
          <w:divBdr>
            <w:top w:val="none" w:sz="0" w:space="0" w:color="auto"/>
            <w:left w:val="none" w:sz="0" w:space="0" w:color="auto"/>
            <w:bottom w:val="none" w:sz="0" w:space="0" w:color="auto"/>
            <w:right w:val="none" w:sz="0" w:space="0" w:color="auto"/>
          </w:divBdr>
        </w:div>
        <w:div w:id="1554998647">
          <w:marLeft w:val="0"/>
          <w:marRight w:val="0"/>
          <w:marTop w:val="0"/>
          <w:marBottom w:val="0"/>
          <w:divBdr>
            <w:top w:val="none" w:sz="0" w:space="0" w:color="auto"/>
            <w:left w:val="none" w:sz="0" w:space="0" w:color="auto"/>
            <w:bottom w:val="none" w:sz="0" w:space="0" w:color="auto"/>
            <w:right w:val="none" w:sz="0" w:space="0" w:color="auto"/>
          </w:divBdr>
        </w:div>
        <w:div w:id="682244931">
          <w:marLeft w:val="0"/>
          <w:marRight w:val="0"/>
          <w:marTop w:val="0"/>
          <w:marBottom w:val="0"/>
          <w:divBdr>
            <w:top w:val="none" w:sz="0" w:space="0" w:color="auto"/>
            <w:left w:val="none" w:sz="0" w:space="0" w:color="auto"/>
            <w:bottom w:val="none" w:sz="0" w:space="0" w:color="auto"/>
            <w:right w:val="none" w:sz="0" w:space="0" w:color="auto"/>
          </w:divBdr>
        </w:div>
        <w:div w:id="92168927">
          <w:marLeft w:val="0"/>
          <w:marRight w:val="0"/>
          <w:marTop w:val="0"/>
          <w:marBottom w:val="0"/>
          <w:divBdr>
            <w:top w:val="none" w:sz="0" w:space="0" w:color="auto"/>
            <w:left w:val="none" w:sz="0" w:space="0" w:color="auto"/>
            <w:bottom w:val="none" w:sz="0" w:space="0" w:color="auto"/>
            <w:right w:val="none" w:sz="0" w:space="0" w:color="auto"/>
          </w:divBdr>
        </w:div>
        <w:div w:id="449133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slate.com/articles/health_and_science/science/2014/07/navy_sonar_strands_whales_obama_should_keep_it_out_of_the_pacific_remote.single.html" TargetMode="External"/><Relationship Id="rId18" Type="http://schemas.openxmlformats.org/officeDocument/2006/relationships/hyperlink" Target="http://www.ft.com/intl/indepth/asia-maritime-tensions" TargetMode="External"/><Relationship Id="rId26" Type="http://schemas.openxmlformats.org/officeDocument/2006/relationships/hyperlink" Target="http://earthjustice.org/our_work/cases/2013/protecting-marine-mammals-from-navy-sonar-in-the-pacific-northwest" TargetMode="External"/><Relationship Id="rId39" Type="http://schemas.openxmlformats.org/officeDocument/2006/relationships/hyperlink" Target="http://hmapcoml.org/projects/swafricanshelf/Scientific/SW_Africa_scientific.html" TargetMode="External"/><Relationship Id="rId21" Type="http://schemas.openxmlformats.org/officeDocument/2006/relationships/hyperlink" Target="http://www.ft.com/intl/cms/s/0/7848ddfc-9396-11e3-8ea7-00144feab7de.html?siteedition=intl" TargetMode="External"/><Relationship Id="rId34" Type="http://schemas.openxmlformats.org/officeDocument/2006/relationships/hyperlink" Target="http://www.wallstreetotc.com/scientists-decalare-whales-as-engineers-of-the-sea/25551/" TargetMode="External"/><Relationship Id="rId42" Type="http://schemas.openxmlformats.org/officeDocument/2006/relationships/hyperlink" Target="http://www.plosone.org/article/info%3Adoi%2F10.1371%2Fjournal.pone.0012444" TargetMode="External"/><Relationship Id="rId47" Type="http://schemas.openxmlformats.org/officeDocument/2006/relationships/hyperlink" Target="http://www.esajournals.org/doi/abs/10.1890/130220" TargetMode="External"/><Relationship Id="rId50" Type="http://schemas.openxmlformats.org/officeDocument/2006/relationships/hyperlink" Target="http://rspb.royalsocietypublishing.org/content/277/1699/3527.full" TargetMode="External"/><Relationship Id="rId55" Type="http://schemas.openxmlformats.org/officeDocument/2006/relationships/hyperlink" Target="http://www.nbcnews.com/science/environment/bad-news-whales-dolphins-navy-expand-sonar-testing-f2D11749987" TargetMode="External"/><Relationship Id="rId7" Type="http://schemas.openxmlformats.org/officeDocument/2006/relationships/hyperlink" Target="http://marinesciencetoday.com/2014/03/20/overfishing-has-significant-impact-on-global-food-security/" TargetMode="External"/><Relationship Id="rId2" Type="http://schemas.openxmlformats.org/officeDocument/2006/relationships/numbering" Target="numbering.xml"/><Relationship Id="rId16" Type="http://schemas.openxmlformats.org/officeDocument/2006/relationships/hyperlink" Target="http://www.ft.com/topics/places/China" TargetMode="External"/><Relationship Id="rId29" Type="http://schemas.openxmlformats.org/officeDocument/2006/relationships/hyperlink" Target="http://content.usatoday.com/topics/topic/Places,+Geography/Bodies+of+water/Atlantic+Ocean" TargetMode="External"/><Relationship Id="rId11" Type="http://schemas.openxmlformats.org/officeDocument/2006/relationships/hyperlink" Target="http://www.cbsnews.com/news/salt-water-fish-extinction-seen-by-2048/" TargetMode="External"/><Relationship Id="rId24" Type="http://schemas.openxmlformats.org/officeDocument/2006/relationships/hyperlink" Target="http://ecowatch.com/2013/08/20/navy-increase-sonar-training-despite-injury-to-mammals/" TargetMode="External"/><Relationship Id="rId32" Type="http://schemas.openxmlformats.org/officeDocument/2006/relationships/hyperlink" Target="http://www.uvm.edu/~uvmpr/?Page=news&amp;storyID=18797&amp;category=ucommfeature" TargetMode="External"/><Relationship Id="rId37" Type="http://schemas.openxmlformats.org/officeDocument/2006/relationships/hyperlink" Target="http://www.antarctica.gov.au/__data/assets/pdf_file/0015/21660/lavigne202003.pdf" TargetMode="External"/><Relationship Id="rId40" Type="http://schemas.openxmlformats.org/officeDocument/2006/relationships/hyperlink" Target="http://www.esajournals.org/doi/abs/10.1890/130220" TargetMode="External"/><Relationship Id="rId45" Type="http://schemas.openxmlformats.org/officeDocument/2006/relationships/hyperlink" Target="http://www.citylab.com/work/2013/12/climate-change-creating-anxious-fish/7786/" TargetMode="External"/><Relationship Id="rId53" Type="http://schemas.openxmlformats.org/officeDocument/2006/relationships/hyperlink" Target="http://www.eastasiaforum" TargetMode="External"/><Relationship Id="rId5" Type="http://schemas.openxmlformats.org/officeDocument/2006/relationships/settings" Target="settings.xml"/><Relationship Id="rId19" Type="http://schemas.openxmlformats.org/officeDocument/2006/relationships/hyperlink" Target="http://www.ft.com/intl/cms/s/0/be879b28-0660-11e3-9bd9-00144feab7de.html" TargetMode="External"/><Relationship Id="rId4" Type="http://schemas.microsoft.com/office/2007/relationships/stylesWithEffects" Target="stylesWithEffects.xml"/><Relationship Id="rId9" Type="http://schemas.openxmlformats.org/officeDocument/2006/relationships/hyperlink" Target="http://www.newsecuritybeat.org/2012/09/water-land-conflict-kenya-wake-climate-change/" TargetMode="External"/><Relationship Id="rId14" Type="http://schemas.openxmlformats.org/officeDocument/2006/relationships/hyperlink" Target="http://rt.com/news/156864-us-philippines-maneuvers-military/" TargetMode="External"/><Relationship Id="rId22" Type="http://schemas.openxmlformats.org/officeDocument/2006/relationships/hyperlink" Target="http://www.nbcnews.com/science/environment/bad-news-whales-dolphins-navy-expand-sonar-testing-f2D11749987" TargetMode="External"/><Relationship Id="rId27" Type="http://schemas.openxmlformats.org/officeDocument/2006/relationships/hyperlink" Target="http://usatoday30.usatoday.com/news/washington/environment/2010-08-05-navymammals05_ST_N.htm" TargetMode="External"/><Relationship Id="rId30" Type="http://schemas.openxmlformats.org/officeDocument/2006/relationships/hyperlink" Target="http://content.usatoday.com/topics/topic/Organizations/Non-profits,+Activist+Groups/Natural+Resources+Defense+Council" TargetMode="External"/><Relationship Id="rId35" Type="http://schemas.openxmlformats.org/officeDocument/2006/relationships/hyperlink" Target="http://www.motherjones.com/environment/2014/07/incredible-whale-poop-might-help-fight-climate-change" TargetMode="External"/><Relationship Id="rId43" Type="http://schemas.openxmlformats.org/officeDocument/2006/relationships/hyperlink" Target="http://journalistsresource.org/studies/environment/climate-change/impact-of-whaling-on-the-ocean-carbon-cycle" TargetMode="External"/><Relationship Id="rId48" Type="http://schemas.openxmlformats.org/officeDocument/2006/relationships/hyperlink" Target="http://www.plosone.org/article/info%3Adoi%2F10.1371%2Fjournal.pone.0013255" TargetMode="External"/><Relationship Id="rId56" Type="http://schemas.openxmlformats.org/officeDocument/2006/relationships/fontTable" Target="fontTable.xml"/><Relationship Id="rId8" Type="http://schemas.openxmlformats.org/officeDocument/2006/relationships/hyperlink" Target="http://www.newsecuritybeat.org/2013/09/harvesting-peace-food-security-conflict-cooperation/" TargetMode="External"/><Relationship Id="rId51" Type="http://schemas.openxmlformats.org/officeDocument/2006/relationships/hyperlink" Target="https://www.gov.uk/government/uploads/system/uploads/attachment_data/file/183344/protecting-whales__1_.pdf" TargetMode="External"/><Relationship Id="rId3" Type="http://schemas.openxmlformats.org/officeDocument/2006/relationships/styles" Target="styles.xml"/><Relationship Id="rId12" Type="http://schemas.openxmlformats.org/officeDocument/2006/relationships/hyperlink" Target="http://www.agoracosmopolitan.com/home/Frontpage/2008/07/14/02463.html" TargetMode="External"/><Relationship Id="rId17" Type="http://schemas.openxmlformats.org/officeDocument/2006/relationships/hyperlink" Target="http://www.ft.com/topics/places/Japan" TargetMode="External"/><Relationship Id="rId25" Type="http://schemas.openxmlformats.org/officeDocument/2006/relationships/hyperlink" Target="http://www.nrdc.org/" TargetMode="External"/><Relationship Id="rId33" Type="http://schemas.openxmlformats.org/officeDocument/2006/relationships/hyperlink" Target="http://www.uvm.edu/~uvmpr/?Page=news&amp;storyID=18797&amp;category=ucommall" TargetMode="External"/><Relationship Id="rId38" Type="http://schemas.openxmlformats.org/officeDocument/2006/relationships/hyperlink" Target="http://rstb.royalsocietypublishing.org/content/279/963/81.short" TargetMode="External"/><Relationship Id="rId46" Type="http://schemas.openxmlformats.org/officeDocument/2006/relationships/hyperlink" Target="http://www.uvm.edu/~uvmpr/?Page=news&amp;storyID=18797&amp;category=ucommfeature" TargetMode="External"/><Relationship Id="rId20" Type="http://schemas.openxmlformats.org/officeDocument/2006/relationships/hyperlink" Target="http://www.ft.com/intl/cms/s/0/26cf55ce-58da-11e3-a7cb-00144feabdc0.html" TargetMode="External"/><Relationship Id="rId41" Type="http://schemas.openxmlformats.org/officeDocument/2006/relationships/hyperlink" Target="http://www.soest.hawaii.edu/oceanography/faculty/csmith/Files/Smith-%20Bigger%20is%20Better.pdf" TargetMode="External"/><Relationship Id="rId54" Type="http://schemas.openxmlformats.org/officeDocument/2006/relationships/hyperlink" Target="http://www.google.com/url?sa=t&amp;rct=j&amp;q=&amp;esrc=s&amp;source=web&amp;cd=2&amp;ved=0CCUQFjAB&amp;url=http%3A%2F%2Fidsa.in%2Fsystem%2Ffiles%2Fbook_ASR2013.pdf&amp;ei=AY-XU8rjNuaO8gG3g4CQBg&amp;usg=AFQjCNG_ooiEIMhuGCnMzg7oy_t67sZTgQ"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www.cbsnews.com/news/us-war-games-with-japan-australia-in-show-of-force-to-rising-china/" TargetMode="External"/><Relationship Id="rId23" Type="http://schemas.openxmlformats.org/officeDocument/2006/relationships/hyperlink" Target="http://obrag.org/?p=53334" TargetMode="External"/><Relationship Id="rId28" Type="http://schemas.openxmlformats.org/officeDocument/2006/relationships/hyperlink" Target="http://content.usatoday.com/topics/topic/Places,+Geography/States,+Territories,+Provinces,+Islands/U.S.+States/Alaska" TargetMode="External"/><Relationship Id="rId36" Type="http://schemas.openxmlformats.org/officeDocument/2006/relationships/hyperlink" Target="http://iwc.int/status" TargetMode="External"/><Relationship Id="rId49" Type="http://schemas.openxmlformats.org/officeDocument/2006/relationships/hyperlink" Target="http://geography.about.com/od/learnabouttheearth/a/fifthocean.htm" TargetMode="External"/><Relationship Id="rId57" Type="http://schemas.openxmlformats.org/officeDocument/2006/relationships/theme" Target="theme/theme1.xml"/><Relationship Id="rId10" Type="http://schemas.openxmlformats.org/officeDocument/2006/relationships/hyperlink" Target="http://www.newsecuritybeat.org/2011/09/food-security-and-conflict-done-badly/" TargetMode="External"/><Relationship Id="rId31" Type="http://schemas.openxmlformats.org/officeDocument/2006/relationships/hyperlink" Target="http://www.scienceworldreport.com/reporters/catherine-griffin" TargetMode="External"/><Relationship Id="rId44" Type="http://schemas.openxmlformats.org/officeDocument/2006/relationships/hyperlink" Target="http://www.citylab.com/weather/2014/07/ocean-acidification-could-be-creating-friendless-fish/373733/" TargetMode="External"/><Relationship Id="rId52" Type="http://schemas.openxmlformats.org/officeDocument/2006/relationships/hyperlink" Target="http://www.globalresearch.ca/us-to-destroy-paradise-island/53559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121</TotalTime>
  <Pages>23</Pages>
  <Words>39166</Words>
  <Characters>223251</Characters>
  <Application>Microsoft Office Word</Application>
  <DocSecurity>0</DocSecurity>
  <Lines>1860</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 Team 2012</dc:creator>
  <cp:keywords>5.0</cp:keywords>
  <cp:lastModifiedBy>Stephen Pipkin, Team 2012</cp:lastModifiedBy>
  <cp:revision>18</cp:revision>
  <dcterms:created xsi:type="dcterms:W3CDTF">2014-07-05T23:35:00Z</dcterms:created>
  <dcterms:modified xsi:type="dcterms:W3CDTF">2014-07-08T15:34:00Z</dcterms:modified>
</cp:coreProperties>
</file>