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75FF" w:rsidRPr="00B26531" w:rsidRDefault="00E775FF" w:rsidP="00E775FF">
      <w:pPr>
        <w:pStyle w:val="Heading4"/>
      </w:pPr>
      <w:r w:rsidRPr="00B26531">
        <w:t>Obama pushing</w:t>
      </w:r>
    </w:p>
    <w:p w:rsidR="00E775FF" w:rsidRDefault="00E775FF" w:rsidP="00E775FF">
      <w:pPr>
        <w:rPr>
          <w:rStyle w:val="StyleBoldUnderline"/>
          <w:b w:val="0"/>
          <w:bCs/>
          <w:iCs/>
        </w:rPr>
      </w:pPr>
      <w:r>
        <w:rPr>
          <w:rStyle w:val="StyleBoldUnderline"/>
        </w:rPr>
        <w:t xml:space="preserve">The Guardian 7-29 </w:t>
      </w:r>
      <w:hyperlink r:id="rId5" w:history="1">
        <w:r w:rsidRPr="0059698D">
          <w:rPr>
            <w:rStyle w:val="Hyperlink"/>
            <w:sz w:val="24"/>
          </w:rPr>
          <w:t>http://www.theguardian.com/world/2014/jul/29/obama-surveillance-reform-bill-us-senate</w:t>
        </w:r>
      </w:hyperlink>
      <w:r>
        <w:rPr>
          <w:rStyle w:val="StyleBoldUnderline"/>
        </w:rPr>
        <w:t xml:space="preserve"> </w:t>
      </w:r>
    </w:p>
    <w:p w:rsidR="00E775FF" w:rsidRPr="00B26531" w:rsidRDefault="00E775FF" w:rsidP="00E775FF">
      <w:pPr>
        <w:rPr>
          <w:sz w:val="16"/>
        </w:rPr>
      </w:pPr>
      <w:r w:rsidRPr="00B26531">
        <w:rPr>
          <w:rStyle w:val="StyleBoldUnderline"/>
        </w:rPr>
        <w:t>A surveillance reform bill backed by the Obama administration was introduced in the Senate on Tuesday, raising the possibility that Congress could this year take the National Security Agency out of the business of collecting and storing all US phone data</w:t>
      </w:r>
      <w:r w:rsidRPr="00B26531">
        <w:rPr>
          <w:sz w:val="16"/>
        </w:rPr>
        <w:t xml:space="preserve">. </w:t>
      </w:r>
      <w:r w:rsidRPr="00B26531">
        <w:rPr>
          <w:sz w:val="12"/>
        </w:rPr>
        <w:t>¶</w:t>
      </w:r>
      <w:r w:rsidRPr="00B26531">
        <w:rPr>
          <w:sz w:val="16"/>
        </w:rPr>
        <w:t xml:space="preserve"> Introduced by Senator Patrick Leahy, the bill is a counterpart to the USA Freedom Act, which the House of Representatives passed in May, but </w:t>
      </w:r>
      <w:r w:rsidRPr="00B26531">
        <w:rPr>
          <w:rStyle w:val="StyleBoldUnderline"/>
        </w:rPr>
        <w:t>contains some stricter privacy measures and broader transparency requirements</w:t>
      </w:r>
      <w:r w:rsidRPr="00B26531">
        <w:rPr>
          <w:sz w:val="16"/>
        </w:rPr>
        <w:t xml:space="preserve"> – the </w:t>
      </w:r>
      <w:hyperlink r:id="rId6" w:history="1">
        <w:r w:rsidRPr="00B26531">
          <w:rPr>
            <w:sz w:val="16"/>
          </w:rPr>
          <w:t>absence of which</w:t>
        </w:r>
      </w:hyperlink>
      <w:r w:rsidRPr="00B26531">
        <w:rPr>
          <w:sz w:val="16"/>
        </w:rPr>
        <w:t xml:space="preserve"> caused civil libertarians, privacy groups and technology firms to </w:t>
      </w:r>
      <w:hyperlink r:id="rId7" w:history="1">
        <w:r w:rsidRPr="00B26531">
          <w:rPr>
            <w:sz w:val="16"/>
          </w:rPr>
          <w:t>abandon their support</w:t>
        </w:r>
      </w:hyperlink>
      <w:r w:rsidRPr="00B26531">
        <w:rPr>
          <w:sz w:val="16"/>
        </w:rPr>
        <w:t xml:space="preserve"> for the House version. Many of them are backing Leahy’s bill.</w:t>
      </w:r>
      <w:r w:rsidRPr="00B26531">
        <w:rPr>
          <w:sz w:val="12"/>
        </w:rPr>
        <w:t>¶</w:t>
      </w:r>
      <w:r w:rsidRPr="00B26531">
        <w:rPr>
          <w:sz w:val="16"/>
        </w:rPr>
        <w:t xml:space="preserve"> The question underlying the legislation is “whether we are in control of our own government or the other way around,” Leahy, the chairman of the Senate judiciary committee, said on the Senate floor.</w:t>
      </w:r>
      <w:r w:rsidRPr="00B26531">
        <w:rPr>
          <w:sz w:val="12"/>
        </w:rPr>
        <w:t>¶</w:t>
      </w:r>
      <w:r w:rsidRPr="00B26531">
        <w:rPr>
          <w:sz w:val="16"/>
        </w:rPr>
        <w:t xml:space="preserve"> Warning that the legislative calendar will make passing reform this year difficult, Leahy said he wants to take the bill directly to the Senate floor. His 13 co-sponsors include Republicans Ted Cruz, Dean Heller and Mike Lee, who on the floor said </w:t>
      </w:r>
      <w:r w:rsidRPr="00B26531">
        <w:rPr>
          <w:rStyle w:val="StyleBoldUnderline"/>
        </w:rPr>
        <w:t>the “broad-based bipartisan” bill “is absolutely necessary</w:t>
      </w:r>
      <w:r w:rsidRPr="00B26531">
        <w:rPr>
          <w:sz w:val="16"/>
        </w:rPr>
        <w:t>.”</w:t>
      </w:r>
      <w:r w:rsidRPr="00B26531">
        <w:rPr>
          <w:sz w:val="12"/>
        </w:rPr>
        <w:t>¶</w:t>
      </w:r>
      <w:r w:rsidRPr="00B26531">
        <w:rPr>
          <w:sz w:val="16"/>
        </w:rPr>
        <w:t xml:space="preserve"> Leahy’s bill, like the House’s, would still provide the NSA with access to enormous amounts of American phone data. Though it would require a judge to issue an order to telecos for “call detail records” based on a “reasonable, articulable suspicion” of association with terrorism or a foreign power, </w:t>
      </w:r>
      <w:r w:rsidRPr="00B26531">
        <w:rPr>
          <w:rStyle w:val="StyleBoldUnderline"/>
        </w:rPr>
        <w:t>the NSA will be able to use that single order to obtain the “call detail records” of a suspicious entity, as well as those of entities in “direct connection” with it and entities in connection with those.</w:t>
      </w:r>
      <w:r w:rsidRPr="00B26531">
        <w:rPr>
          <w:sz w:val="12"/>
        </w:rPr>
        <w:t>¶</w:t>
      </w:r>
      <w:r w:rsidRPr="00B26531">
        <w:rPr>
          <w:sz w:val="16"/>
        </w:rPr>
        <w:t xml:space="preserve"> While that would permit the NSA to yield thousands of records off of a single court order, on a daily basis for six months, the NSA and the bill’s architects contend that it bans “bulk collection.”</w:t>
      </w:r>
      <w:r w:rsidRPr="00B26531">
        <w:rPr>
          <w:sz w:val="12"/>
        </w:rPr>
        <w:t>¶</w:t>
      </w:r>
      <w:r w:rsidRPr="00B26531">
        <w:rPr>
          <w:sz w:val="16"/>
        </w:rPr>
        <w:t xml:space="preserve"> Leahy’s bill would go further than the House version in narrowing the critical definition of “specific selection term,” a foundational aspect of the bill defining what the government can collect. The House definition is a “term specifically identifying a person, entity, account, address, or device,” which privacy groups have lambasted as unreasonably broad.</w:t>
      </w:r>
      <w:r w:rsidRPr="00B26531">
        <w:rPr>
          <w:sz w:val="12"/>
        </w:rPr>
        <w:t>¶</w:t>
      </w:r>
      <w:r w:rsidRPr="00B26531">
        <w:rPr>
          <w:sz w:val="16"/>
        </w:rPr>
        <w:t xml:space="preserve"> Seeking to plug that loophole, Leahy would prevent the NSA or the FBI from accessing a service provider’s entire clientele or a wholesale “city, state, zip code, or area code.”</w:t>
      </w:r>
      <w:r w:rsidRPr="00B26531">
        <w:rPr>
          <w:sz w:val="12"/>
        </w:rPr>
        <w:t>¶</w:t>
      </w:r>
      <w:r w:rsidRPr="00B26531">
        <w:rPr>
          <w:sz w:val="16"/>
        </w:rPr>
        <w:t xml:space="preserve"> Although the Leahy bill has the support of several civil libertarian groups and major tech firms like Facebook and Google, it does not revive some privacy proposals that those organizations considered crucial but the intelligence agencies and their advocates in Congress </w:t>
      </w:r>
      <w:hyperlink r:id="rId8" w:history="1">
        <w:r w:rsidRPr="00B26531">
          <w:rPr>
            <w:sz w:val="16"/>
          </w:rPr>
          <w:t>stripped from the House measure</w:t>
        </w:r>
      </w:hyperlink>
      <w:r w:rsidRPr="00B26531">
        <w:rPr>
          <w:sz w:val="16"/>
        </w:rPr>
        <w:t>.</w:t>
      </w:r>
      <w:r w:rsidRPr="00B26531">
        <w:rPr>
          <w:sz w:val="12"/>
        </w:rPr>
        <w:t>¶</w:t>
      </w:r>
      <w:r w:rsidRPr="00B26531">
        <w:rPr>
          <w:sz w:val="16"/>
        </w:rPr>
        <w:t xml:space="preserve"> Leahy’s bill would not ban the NSA from warrantlessly accessing Americans’ communications information collected in its ostensibly foreign-focused dragnets, something civil libertarians call the “backdoor search loophole.” </w:t>
      </w:r>
      <w:r w:rsidRPr="00B26531">
        <w:rPr>
          <w:rStyle w:val="Emphasis"/>
        </w:rPr>
        <w:t>The NSA considers its ability to conduct those searches more important than collecting all US phone data</w:t>
      </w:r>
      <w:r w:rsidRPr="00B26531">
        <w:rPr>
          <w:sz w:val="16"/>
        </w:rPr>
        <w:t>.</w:t>
      </w:r>
      <w:r w:rsidRPr="00B26531">
        <w:rPr>
          <w:sz w:val="12"/>
        </w:rPr>
        <w:t>¶</w:t>
      </w:r>
      <w:r w:rsidRPr="00B26531">
        <w:rPr>
          <w:sz w:val="16"/>
        </w:rPr>
        <w:t xml:space="preserve"> Instead, the Leahy bill’s disclosure requirements instruct the director of national intelligence to annually reveal “the number of search terms that included information concerning a United States person that were used to query any database of the contents of electronic communications or wire communications” as well as the total number of searches. But the bill, as first noted by journalist Marcy Wheeler, continues a practice of</w:t>
      </w:r>
      <w:hyperlink r:id="rId9" w:history="1">
        <w:r w:rsidRPr="00B26531">
          <w:rPr>
            <w:sz w:val="16"/>
          </w:rPr>
          <w:t>exempting the FBI</w:t>
        </w:r>
      </w:hyperlink>
      <w:r w:rsidRPr="00B26531">
        <w:rPr>
          <w:sz w:val="16"/>
        </w:rPr>
        <w:t xml:space="preserve"> from even noting that it has performed such searches.</w:t>
      </w:r>
      <w:r w:rsidRPr="00B26531">
        <w:rPr>
          <w:sz w:val="12"/>
        </w:rPr>
        <w:t>¶</w:t>
      </w:r>
      <w:r w:rsidRPr="00B26531">
        <w:rPr>
          <w:sz w:val="16"/>
        </w:rPr>
        <w:t xml:space="preserve"> The NSA recently disclosed that it searched for </w:t>
      </w:r>
      <w:hyperlink r:id="rId10" w:history="1">
        <w:r w:rsidRPr="00B26531">
          <w:rPr>
            <w:sz w:val="16"/>
          </w:rPr>
          <w:t>198 “identifiers” of Americans’ data</w:t>
        </w:r>
      </w:hyperlink>
      <w:r w:rsidRPr="00B26531">
        <w:rPr>
          <w:sz w:val="16"/>
        </w:rPr>
        <w:t xml:space="preserve"> within the troves in 2013, something the CIA and FBI can also access. In June, the House </w:t>
      </w:r>
      <w:hyperlink r:id="rId11" w:history="1">
        <w:r w:rsidRPr="00B26531">
          <w:rPr>
            <w:sz w:val="16"/>
          </w:rPr>
          <w:t>voted to forbid the warrantless searches.</w:t>
        </w:r>
      </w:hyperlink>
      <w:r w:rsidRPr="00B26531">
        <w:rPr>
          <w:sz w:val="12"/>
        </w:rPr>
        <w:t>¶</w:t>
      </w:r>
      <w:r w:rsidRPr="00B26531">
        <w:rPr>
          <w:sz w:val="16"/>
        </w:rPr>
        <w:t xml:space="preserve"> Relatedly, the Senate version of the USA Freedom Act bans the government from using in court communications data collected warrantlessly, something the Justice Department has begun </w:t>
      </w:r>
      <w:hyperlink r:id="rId12" w:history="1">
        <w:r w:rsidRPr="00B26531">
          <w:rPr>
            <w:sz w:val="16"/>
          </w:rPr>
          <w:t>informing defendants it is doing</w:t>
        </w:r>
      </w:hyperlink>
      <w:r w:rsidRPr="00B26531">
        <w:rPr>
          <w:sz w:val="16"/>
        </w:rPr>
        <w:t>.</w:t>
      </w:r>
      <w:r w:rsidRPr="00B26531">
        <w:rPr>
          <w:sz w:val="12"/>
        </w:rPr>
        <w:t>¶</w:t>
      </w:r>
      <w:r w:rsidRPr="00B26531">
        <w:rPr>
          <w:sz w:val="16"/>
        </w:rPr>
        <w:t xml:space="preserve"> Democratic senators Ron Wyden and Mark Udall, the intelligence committee’s leading civil libertarians, praised Leahy’s bill but said it needed to go further to protect Americans from the warrantless searches.</w:t>
      </w:r>
      <w:r w:rsidRPr="00B26531">
        <w:rPr>
          <w:sz w:val="12"/>
        </w:rPr>
        <w:t>¶</w:t>
      </w:r>
      <w:r w:rsidRPr="00B26531">
        <w:rPr>
          <w:sz w:val="16"/>
        </w:rPr>
        <w:t xml:space="preserve"> “Congress needs to close this loophole, and we look forward to working with Chairman Leahy and our colleagues to address this issue when the bill comes before the full U.S. Senate,” the two senators said in a joint statement.</w:t>
      </w:r>
      <w:r w:rsidRPr="00B26531">
        <w:rPr>
          <w:sz w:val="12"/>
        </w:rPr>
        <w:t>¶</w:t>
      </w:r>
      <w:r w:rsidRPr="00B26531">
        <w:rPr>
          <w:sz w:val="16"/>
        </w:rPr>
        <w:t xml:space="preserve"> The Senate version of the Freedom Act would also create a stronger privacy advocate for the secret Fisa Court, which currently only hears the government’s perspective before issuing the records orders. The House voted for an ad hoc advocate for cases involving “a novel or significant interpretation of the law,” although Fisa judges could determine its presence is unnecessary in a specific case.</w:t>
      </w:r>
      <w:r w:rsidRPr="00B26531">
        <w:rPr>
          <w:sz w:val="12"/>
        </w:rPr>
        <w:t>¶</w:t>
      </w:r>
      <w:r w:rsidRPr="00B26531">
        <w:rPr>
          <w:sz w:val="16"/>
        </w:rPr>
        <w:t xml:space="preserve"> Leahy’s bill instead would create a standing panel of special advocates before the court – one which will not necessarily participate in each case the court hears – and allow the Privacy and Civil Liberties Oversight Board, the government’s official privacy watchdog, to aid in its empanelment.</w:t>
      </w:r>
      <w:r w:rsidRPr="00B26531">
        <w:rPr>
          <w:sz w:val="12"/>
        </w:rPr>
        <w:t>¶</w:t>
      </w:r>
      <w:r w:rsidRPr="00B26531">
        <w:rPr>
          <w:sz w:val="16"/>
        </w:rPr>
        <w:t xml:space="preserve"> As well, Leahy’s version would provide for greater transparency by companies subjected to national-security records orders, another priority for civil libertarians.</w:t>
      </w:r>
      <w:r w:rsidRPr="00B26531">
        <w:rPr>
          <w:sz w:val="12"/>
        </w:rPr>
        <w:t>¶</w:t>
      </w:r>
      <w:r w:rsidRPr="00B26531">
        <w:rPr>
          <w:sz w:val="16"/>
        </w:rPr>
        <w:t xml:space="preserve"> Yet Leahy’s bill, like its House counterpart, grants legal immunity and financial compensation to service providers complying with surveillance orders. Like the House bill, it does not provide any additional privacy protections to non-Americans.</w:t>
      </w:r>
      <w:r w:rsidRPr="00B26531">
        <w:rPr>
          <w:sz w:val="12"/>
        </w:rPr>
        <w:t>¶</w:t>
      </w:r>
      <w:r w:rsidRPr="00B26531">
        <w:rPr>
          <w:sz w:val="16"/>
        </w:rPr>
        <w:t xml:space="preserve"> The bill faces an uncertain future in the Senate. The intelligence committee in June showed itself to be an </w:t>
      </w:r>
      <w:hyperlink r:id="rId13" w:history="1">
        <w:r w:rsidRPr="00B26531">
          <w:rPr>
            <w:sz w:val="16"/>
          </w:rPr>
          <w:t>outpost of opposition</w:t>
        </w:r>
      </w:hyperlink>
      <w:r w:rsidRPr="00B26531">
        <w:rPr>
          <w:sz w:val="16"/>
        </w:rPr>
        <w:t xml:space="preserve"> even to the House version of the Freedom Act that lacked Leahy’s privacy provisions. The calendar is also an obstacle: the Senate leaves on Friday for its August recess, only to reconvene in the height of the midterm election season.</w:t>
      </w:r>
      <w:r w:rsidRPr="00B26531">
        <w:rPr>
          <w:sz w:val="12"/>
        </w:rPr>
        <w:t>¶</w:t>
      </w:r>
      <w:r w:rsidRPr="00B26531">
        <w:rPr>
          <w:sz w:val="16"/>
        </w:rPr>
        <w:t xml:space="preserve"> Without action ahead of the expiration of the legislative session in December, NSA reformers would have to go back to square one in the next Congress, leaving the NSA with practically all of its pre-Snowden powers, absent some restrictions President Obama ordered in January. </w:t>
      </w:r>
      <w:r w:rsidRPr="00B26531">
        <w:rPr>
          <w:sz w:val="12"/>
        </w:rPr>
        <w:t>¶</w:t>
      </w:r>
      <w:r w:rsidRPr="00B26531">
        <w:rPr>
          <w:sz w:val="16"/>
        </w:rPr>
        <w:t xml:space="preserve"> “We’re running short on time in this Congress,” Leahy said.</w:t>
      </w:r>
      <w:r w:rsidRPr="00B26531">
        <w:rPr>
          <w:sz w:val="12"/>
        </w:rPr>
        <w:t>¶</w:t>
      </w:r>
      <w:r w:rsidRPr="00B26531">
        <w:rPr>
          <w:sz w:val="16"/>
        </w:rPr>
        <w:t xml:space="preserve"> The introduction of Leahy’s bill was greeted warmly but measuredly by privacy advocates and tech firms disappointed by the House version.</w:t>
      </w:r>
      <w:r w:rsidRPr="00B26531">
        <w:rPr>
          <w:sz w:val="12"/>
        </w:rPr>
        <w:t>¶</w:t>
      </w:r>
      <w:r w:rsidRPr="00B26531">
        <w:rPr>
          <w:sz w:val="16"/>
        </w:rPr>
        <w:t xml:space="preserve"> Mozilla’s privacy chief, Alex Fowler, said: </w:t>
      </w:r>
      <w:r w:rsidRPr="00B26531">
        <w:rPr>
          <w:rStyle w:val="StyleBoldUnderline"/>
        </w:rPr>
        <w:t>“We’re pleased to see the Senate propose limits on mass surveillance but more reform is needed to repair the damage inflicted on Internet users and the Web economy</w:t>
      </w:r>
      <w:r w:rsidRPr="00B26531">
        <w:rPr>
          <w:sz w:val="16"/>
        </w:rPr>
        <w:t>. We hope the Senate will hold firm to the bill’s language and forgo loopholes that would further undermine trust, such as allowing bulk collection through broad ‘selector terms’ that sidestep the problem.”</w:t>
      </w:r>
      <w:r w:rsidRPr="00B26531">
        <w:rPr>
          <w:sz w:val="12"/>
        </w:rPr>
        <w:t>¶</w:t>
      </w:r>
      <w:r w:rsidRPr="00B26531">
        <w:rPr>
          <w:sz w:val="16"/>
        </w:rPr>
        <w:t xml:space="preserve"> Microsoft’s top lawyer said the bill “strengthens our privacy rights and our civil liberties.”</w:t>
      </w:r>
      <w:r w:rsidRPr="00B26531">
        <w:rPr>
          <w:sz w:val="12"/>
        </w:rPr>
        <w:t>¶</w:t>
      </w:r>
      <w:r w:rsidRPr="00B26531">
        <w:rPr>
          <w:sz w:val="16"/>
        </w:rPr>
        <w:t xml:space="preserve"> Amie Stepanovich, a lawyer with the digital rights group Access, which is supporting the bill, urged Congress to “immediately turn to Section 702” after the Leahy bill, a reference to the </w:t>
      </w:r>
      <w:hyperlink r:id="rId14" w:history="1">
        <w:r w:rsidRPr="00B26531">
          <w:rPr>
            <w:sz w:val="16"/>
          </w:rPr>
          <w:t>2008 amendments to the Foreign Intelligence Surveillance Act</w:t>
        </w:r>
      </w:hyperlink>
      <w:r w:rsidRPr="00B26531">
        <w:rPr>
          <w:sz w:val="16"/>
        </w:rPr>
        <w:t xml:space="preserve"> – the wellspring of NSA’s foreign digital dragnets, the collection of Americans’ international communications and the backdoor-search loophole.</w:t>
      </w:r>
      <w:r w:rsidRPr="00B26531">
        <w:rPr>
          <w:sz w:val="12"/>
        </w:rPr>
        <w:t>¶</w:t>
      </w:r>
      <w:r w:rsidRPr="00B26531">
        <w:rPr>
          <w:sz w:val="16"/>
        </w:rPr>
        <w:t xml:space="preserve"> Congress should “pass comprehensive reform which limits [section 702’s] scope and ensures that the US government isn’t sweeping up the communications of millions of innocent users. In addition, the administration needs to focus on ending massive surveillance programs under </w:t>
      </w:r>
      <w:hyperlink r:id="rId15" w:history="1">
        <w:r w:rsidRPr="00B26531">
          <w:rPr>
            <w:sz w:val="16"/>
          </w:rPr>
          <w:t>Executive Order 12333</w:t>
        </w:r>
      </w:hyperlink>
      <w:r w:rsidRPr="00B26531">
        <w:rPr>
          <w:sz w:val="16"/>
        </w:rPr>
        <w:t>, which the intelligence community unilaterally executes without any court or congressional oversight,” Stepanovich said.</w:t>
      </w:r>
    </w:p>
    <w:p w:rsidR="00E775FF" w:rsidRDefault="00E775FF" w:rsidP="00E775FF">
      <w:pPr>
        <w:pStyle w:val="Heading4"/>
      </w:pPr>
    </w:p>
    <w:p w:rsidR="00E775FF" w:rsidRPr="00403100" w:rsidRDefault="00E775FF" w:rsidP="00E775FF">
      <w:pPr>
        <w:pStyle w:val="Heading4"/>
      </w:pPr>
      <w:r w:rsidRPr="00403100">
        <w:t>Pass-but it’s close</w:t>
      </w:r>
    </w:p>
    <w:p w:rsidR="00E775FF" w:rsidRPr="00C76CD2" w:rsidRDefault="00E775FF" w:rsidP="00E775FF">
      <w:pPr>
        <w:rPr>
          <w:sz w:val="16"/>
        </w:rPr>
      </w:pPr>
      <w:r w:rsidRPr="00C76CD2">
        <w:rPr>
          <w:rStyle w:val="StyleStyleBold12pt"/>
        </w:rPr>
        <w:t>Wilhe</w:t>
      </w:r>
      <w:r>
        <w:rPr>
          <w:rStyle w:val="StyleStyleBold12pt"/>
        </w:rPr>
        <w:t>l</w:t>
      </w:r>
      <w:r w:rsidRPr="00C76CD2">
        <w:rPr>
          <w:rStyle w:val="StyleStyleBold12pt"/>
        </w:rPr>
        <w:t>m 7/23</w:t>
      </w:r>
      <w:r>
        <w:rPr>
          <w:sz w:val="16"/>
        </w:rPr>
        <w:t xml:space="preserve"> </w:t>
      </w:r>
      <w:r w:rsidRPr="00C76CD2">
        <w:rPr>
          <w:sz w:val="16"/>
        </w:rPr>
        <w:t>Jul 23, 2014 Alex Wilhelm</w:t>
      </w:r>
      <w:r>
        <w:rPr>
          <w:sz w:val="16"/>
        </w:rPr>
        <w:t xml:space="preserve"> writer for TechCrunch  </w:t>
      </w:r>
      <w:hyperlink r:id="rId16" w:history="1">
        <w:r w:rsidRPr="000E4252">
          <w:rPr>
            <w:rStyle w:val="Hyperlink"/>
            <w:sz w:val="16"/>
          </w:rPr>
          <w:t>http://techcrunch.com/2014/07/23/senate-may-pass-nsa-reform-bill-before-upcoming-recess/</w:t>
        </w:r>
      </w:hyperlink>
      <w:r>
        <w:rPr>
          <w:sz w:val="16"/>
        </w:rPr>
        <w:t xml:space="preserve"> “</w:t>
      </w:r>
      <w:r w:rsidRPr="00C76CD2">
        <w:rPr>
          <w:sz w:val="16"/>
        </w:rPr>
        <w:t>Senate May Pass NSA Reform Bill Before Upcoming Recess</w:t>
      </w:r>
      <w:r>
        <w:rPr>
          <w:sz w:val="16"/>
        </w:rPr>
        <w:t>”</w:t>
      </w:r>
    </w:p>
    <w:p w:rsidR="00E775FF" w:rsidRDefault="00E775FF" w:rsidP="00E775FF">
      <w:pPr>
        <w:rPr>
          <w:sz w:val="16"/>
        </w:rPr>
      </w:pPr>
      <w:r w:rsidRPr="00C76CD2">
        <w:rPr>
          <w:sz w:val="16"/>
        </w:rPr>
        <w:t xml:space="preserve">After some pessimism that a deal couldn’t be reached, </w:t>
      </w:r>
      <w:r w:rsidRPr="00C76CD2">
        <w:rPr>
          <w:rStyle w:val="StyleBoldUnderline"/>
        </w:rPr>
        <w:t>there is indication in Washington that the Senate may be able to pass its version of the USA FREEDOM Act (UFA) before the coming August recess</w:t>
      </w:r>
      <w:r w:rsidRPr="00C76CD2">
        <w:rPr>
          <w:sz w:val="16"/>
        </w:rPr>
        <w:t>.</w:t>
      </w:r>
      <w:r w:rsidRPr="00B26531">
        <w:rPr>
          <w:sz w:val="12"/>
        </w:rPr>
        <w:t>¶</w:t>
      </w:r>
      <w:r w:rsidRPr="00C76CD2">
        <w:rPr>
          <w:sz w:val="16"/>
        </w:rPr>
        <w:t xml:space="preserve"> Until the final text of the bill can be examined, all analysis is synthetic, but Senator Patrick Leahy — its sponsor in the upper chamber — has indicated that it will put in place “clear cut guidelines” on what the nation’s intelligence apparatus “can and cannot do.” The Act will also “let the American people know that their privacy is going to be protected,” according to the Senator.</w:t>
      </w:r>
      <w:r w:rsidRPr="00B26531">
        <w:rPr>
          <w:sz w:val="12"/>
        </w:rPr>
        <w:t>¶</w:t>
      </w:r>
      <w:r w:rsidRPr="00C76CD2">
        <w:rPr>
          <w:sz w:val="16"/>
        </w:rPr>
        <w:t xml:space="preserve"> </w:t>
      </w:r>
      <w:r w:rsidRPr="00C76CD2">
        <w:rPr>
          <w:rStyle w:val="StyleBoldUnderline"/>
        </w:rPr>
        <w:t>There have been encouraging notes, including a note from a Leahy staffer saying that a deal is “within inches.</w:t>
      </w:r>
      <w:r w:rsidRPr="00C76CD2">
        <w:rPr>
          <w:sz w:val="16"/>
        </w:rPr>
        <w:t>” I’m hearing that there is some friction on the bill’s terms regarding data retention. A compromise, it seems, is imminent.</w:t>
      </w:r>
      <w:r w:rsidRPr="00B26531">
        <w:rPr>
          <w:sz w:val="12"/>
        </w:rPr>
        <w:t>¶</w:t>
      </w:r>
      <w:r w:rsidRPr="00C76CD2">
        <w:rPr>
          <w:sz w:val="16"/>
        </w:rPr>
        <w:t xml:space="preserve"> The version of the UFA that passed the house was infamous for having been rammed through at the end so quickly after delay that around half its original sponsors in that chamber didn’t vote for the bill.</w:t>
      </w:r>
      <w:r w:rsidRPr="00B26531">
        <w:rPr>
          <w:sz w:val="12"/>
        </w:rPr>
        <w:t>¶</w:t>
      </w:r>
      <w:r w:rsidRPr="00C76CD2">
        <w:rPr>
          <w:sz w:val="16"/>
        </w:rPr>
        <w:t xml:space="preserve"> Protest votes on various funding amendments took place to make some sort of statement, but failed to have much of a larger impact.</w:t>
      </w:r>
      <w:r w:rsidRPr="00B26531">
        <w:rPr>
          <w:sz w:val="12"/>
        </w:rPr>
        <w:t>¶</w:t>
      </w:r>
      <w:r w:rsidRPr="00C76CD2">
        <w:rPr>
          <w:sz w:val="16"/>
        </w:rPr>
        <w:t xml:space="preserve"> All told, </w:t>
      </w:r>
      <w:r w:rsidRPr="00C76CD2">
        <w:rPr>
          <w:rStyle w:val="StyleBoldUnderline"/>
        </w:rPr>
        <w:t>NSA reform of some form could in fact happen before recess, and that’s encouraging</w:t>
      </w:r>
      <w:r w:rsidRPr="00C76CD2">
        <w:rPr>
          <w:sz w:val="16"/>
        </w:rPr>
        <w:t>. If the Senate manages only milquetoast, faux progress, however, it will be a material setback for those in favor of reining in our security apparatus.</w:t>
      </w:r>
    </w:p>
    <w:p w:rsidR="00E775FF" w:rsidRDefault="00E775FF" w:rsidP="00E775FF">
      <w:pPr>
        <w:rPr>
          <w:sz w:val="16"/>
        </w:rPr>
      </w:pPr>
    </w:p>
    <w:p w:rsidR="00E775FF" w:rsidRPr="00403100" w:rsidRDefault="00E775FF" w:rsidP="00E775FF">
      <w:pPr>
        <w:pStyle w:val="Heading4"/>
      </w:pPr>
      <w:r w:rsidRPr="00403100">
        <w:t xml:space="preserve">New language incentivizes passing </w:t>
      </w:r>
    </w:p>
    <w:p w:rsidR="00E775FF" w:rsidRPr="00F37930" w:rsidRDefault="00E775FF" w:rsidP="00E775FF">
      <w:pPr>
        <w:rPr>
          <w:sz w:val="18"/>
        </w:rPr>
      </w:pPr>
      <w:r w:rsidRPr="00F37930">
        <w:rPr>
          <w:rStyle w:val="StyleStyleBold12pt"/>
        </w:rPr>
        <w:t>Nakashima 7-23</w:t>
      </w:r>
      <w:r>
        <w:t xml:space="preserve"> </w:t>
      </w:r>
      <w:r w:rsidRPr="00F37930">
        <w:rPr>
          <w:sz w:val="18"/>
        </w:rPr>
        <w:t xml:space="preserve">Ellen Nakashima- national security reporter for The Washington Post. </w:t>
      </w:r>
      <w:hyperlink r:id="rId17" w:history="1">
        <w:r w:rsidRPr="00F37930">
          <w:rPr>
            <w:rStyle w:val="Hyperlink"/>
            <w:sz w:val="18"/>
          </w:rPr>
          <w:t>http://www.washingtonpost.com/world/national-security/white-house-senators-near-deal-on-surveillance-reform/2014/07/23/e3206aa0-12a8-11e4-9285-4243a40ddc97_story.html</w:t>
        </w:r>
      </w:hyperlink>
      <w:r w:rsidRPr="00F37930">
        <w:rPr>
          <w:sz w:val="18"/>
        </w:rPr>
        <w:t xml:space="preserve"> “White House, senators near deal on surveillance reform”</w:t>
      </w:r>
    </w:p>
    <w:p w:rsidR="00E775FF" w:rsidRDefault="00E775FF" w:rsidP="00E775FF">
      <w:pPr>
        <w:rPr>
          <w:sz w:val="16"/>
        </w:rPr>
      </w:pPr>
      <w:r w:rsidRPr="00C76CD2">
        <w:rPr>
          <w:rStyle w:val="StyleBoldUnderline"/>
        </w:rPr>
        <w:t>The Obama administration and key U.S. senators are close to a deal on legislation that aims to end the National Security Agency’s collection of millions of Americans’ phone call logs for counterterrorism purposes.</w:t>
      </w:r>
      <w:r w:rsidRPr="00B26531">
        <w:rPr>
          <w:sz w:val="12"/>
        </w:rPr>
        <w:t>¶</w:t>
      </w:r>
      <w:r w:rsidRPr="00F37930">
        <w:rPr>
          <w:sz w:val="16"/>
        </w:rPr>
        <w:t xml:space="preserve"> The USA Freedom Act also would ban the “bulk collection” of Americans’ personal data by other agencies under several statutes as well as secure other surveillance reforms. A compromise bill could be introduced as soon as Thursday, Senate aides said.</w:t>
      </w:r>
      <w:r w:rsidRPr="00B26531">
        <w:rPr>
          <w:sz w:val="12"/>
        </w:rPr>
        <w:t>¶</w:t>
      </w:r>
      <w:r w:rsidRPr="00F37930">
        <w:rPr>
          <w:sz w:val="16"/>
        </w:rPr>
        <w:t xml:space="preserve"> “</w:t>
      </w:r>
      <w:r w:rsidRPr="00C76CD2">
        <w:rPr>
          <w:rStyle w:val="StyleBoldUnderline"/>
        </w:rPr>
        <w:t>We are very close to finalizing an agreement that incorporates the input of the administration, the privacy community, and the technology industry</w:t>
      </w:r>
      <w:r w:rsidRPr="00F37930">
        <w:rPr>
          <w:sz w:val="16"/>
        </w:rPr>
        <w:t>,” Senate Judiciary Committee Chairman Patrick J. Leahy (D-Vt.) said in an e-mail to The Washington Post. “These stakeholders are coming together behind my legislation, which will give our intelligence officials clear-cut guidelines, and will let the American people know that their privacy is going to be protected.”</w:t>
      </w:r>
      <w:r w:rsidRPr="00B26531">
        <w:rPr>
          <w:sz w:val="12"/>
        </w:rPr>
        <w:t>¶</w:t>
      </w:r>
      <w:r w:rsidRPr="00F37930">
        <w:rPr>
          <w:sz w:val="16"/>
        </w:rPr>
        <w:t xml:space="preserve"> Leahy has been working for months to produce a bill that can pass the Senate and, ultimately, the House.</w:t>
      </w:r>
      <w:r w:rsidRPr="00B26531">
        <w:rPr>
          <w:sz w:val="12"/>
        </w:rPr>
        <w:t>¶</w:t>
      </w:r>
      <w:r w:rsidRPr="00F37930">
        <w:rPr>
          <w:sz w:val="16"/>
        </w:rPr>
        <w:t xml:space="preserve"> “We feel it’s a good deal,” said a Senate aide who is not authorized to discuss the matter and spoke anonymously. “We feel we’re going to get a lot of support.”</w:t>
      </w:r>
      <w:r w:rsidRPr="00B26531">
        <w:rPr>
          <w:sz w:val="12"/>
        </w:rPr>
        <w:t>¶</w:t>
      </w:r>
      <w:r w:rsidRPr="00F37930">
        <w:rPr>
          <w:sz w:val="16"/>
        </w:rPr>
        <w:t xml:space="preserve"> The House in May passed its own version of the USA Freedom Act, which also would ban bulk collection under various statutes. But critics said the bill’s language governing data-gathering was ambiguous, raising concerns that it still would allow the large-scale collection of data from phone companies and other entities.</w:t>
      </w:r>
      <w:r w:rsidRPr="00B26531">
        <w:rPr>
          <w:sz w:val="12"/>
        </w:rPr>
        <w:t>¶</w:t>
      </w:r>
      <w:r w:rsidRPr="00F37930">
        <w:rPr>
          <w:sz w:val="16"/>
        </w:rPr>
        <w:t xml:space="preserve"> </w:t>
      </w:r>
      <w:r w:rsidRPr="00F37930">
        <w:rPr>
          <w:rStyle w:val="StyleBoldUnderline"/>
        </w:rPr>
        <w:t>The key compromise in the Senate was to clarify the definition of a “specific selection term,” to make explicit that it could not, for instance, mean a “term based on a broad geographic region, including a city, state, zip code or area code,” according to a draft copy of the bill obtained by The Post</w:t>
      </w:r>
      <w:r w:rsidRPr="00F37930">
        <w:rPr>
          <w:sz w:val="16"/>
        </w:rPr>
        <w:t>.</w:t>
      </w:r>
      <w:r w:rsidRPr="00B26531">
        <w:rPr>
          <w:sz w:val="12"/>
        </w:rPr>
        <w:t>¶</w:t>
      </w:r>
      <w:r w:rsidRPr="00F37930">
        <w:rPr>
          <w:sz w:val="16"/>
        </w:rPr>
        <w:t xml:space="preserve"> It also states that the purpose of the selection term is “to narrowly limit the scope” of items sought by the government.</w:t>
      </w:r>
      <w:r w:rsidRPr="00B26531">
        <w:rPr>
          <w:sz w:val="12"/>
        </w:rPr>
        <w:t>¶</w:t>
      </w:r>
      <w:r w:rsidRPr="00F37930">
        <w:rPr>
          <w:sz w:val="16"/>
        </w:rPr>
        <w:t xml:space="preserve"> “We strongly support that language,” said Harley Geiger, senior counsel at the Center for Democracy &amp; Technology, who suggested such changes in congressional testimony. “This is one of the key ways that the bill aims to prevent bulk collection.”</w:t>
      </w:r>
      <w:r w:rsidRPr="00B26531">
        <w:rPr>
          <w:sz w:val="12"/>
        </w:rPr>
        <w:t>¶</w:t>
      </w:r>
      <w:r w:rsidRPr="00F37930">
        <w:rPr>
          <w:sz w:val="16"/>
        </w:rPr>
        <w:t xml:space="preserve"> President Obama in January called on Congress to work with the administration to craft legislation that would end NSA bulk collection and achieve other reforms. For instance, he called for a panel of advocates from outside the government to provide an independent voice before the Foreign Intelligence Surveillance Court, which oversees domestic surveillance law in a classified setting.</w:t>
      </w:r>
      <w:r w:rsidRPr="00B26531">
        <w:rPr>
          <w:sz w:val="12"/>
        </w:rPr>
        <w:t>¶</w:t>
      </w:r>
      <w:r w:rsidRPr="00F37930">
        <w:rPr>
          <w:sz w:val="16"/>
        </w:rPr>
        <w:t xml:space="preserve"> The Senate bill creates such a panel, specifying that the advocates must act in support of “individual privacy and civil liberties.”</w:t>
      </w:r>
      <w:r w:rsidRPr="00B26531">
        <w:rPr>
          <w:sz w:val="12"/>
        </w:rPr>
        <w:t>¶</w:t>
      </w:r>
      <w:r w:rsidRPr="00F37930">
        <w:rPr>
          <w:sz w:val="16"/>
        </w:rPr>
        <w:t xml:space="preserve"> It also requires a declassification review of any surveillance court opinion that includes a significant interpretation of law, including any new meaning of “specific selection term.”</w:t>
      </w:r>
      <w:r w:rsidRPr="00B26531">
        <w:rPr>
          <w:sz w:val="12"/>
        </w:rPr>
        <w:t>¶</w:t>
      </w:r>
      <w:r w:rsidRPr="00F37930">
        <w:rPr>
          <w:sz w:val="16"/>
        </w:rPr>
        <w:t xml:space="preserve"> National Security Council spokesman Edward Price said that “</w:t>
      </w:r>
      <w:r w:rsidRPr="00F37930">
        <w:rPr>
          <w:rStyle w:val="StyleBoldUnderline"/>
        </w:rPr>
        <w:t>we are encouraged by the recent progress in the Senate</w:t>
      </w:r>
      <w:r w:rsidRPr="00F37930">
        <w:rPr>
          <w:sz w:val="16"/>
        </w:rPr>
        <w:t>.”</w:t>
      </w:r>
      <w:r w:rsidRPr="00B26531">
        <w:rPr>
          <w:sz w:val="12"/>
        </w:rPr>
        <w:t>¶</w:t>
      </w:r>
      <w:r w:rsidRPr="00F37930">
        <w:rPr>
          <w:sz w:val="16"/>
        </w:rPr>
        <w:t xml:space="preserve"> Leahy would like the bill to go to the floor before the August recess, but Senate aides said it is uncertain whether floor time can be scheduled by then.</w:t>
      </w:r>
    </w:p>
    <w:p w:rsidR="00E775FF" w:rsidRDefault="00E775FF" w:rsidP="00E775FF">
      <w:pPr>
        <w:rPr>
          <w:sz w:val="16"/>
        </w:rPr>
      </w:pPr>
    </w:p>
    <w:p w:rsidR="00E775FF" w:rsidRPr="00403100" w:rsidRDefault="00E775FF" w:rsidP="00E775FF">
      <w:pPr>
        <w:pStyle w:val="Heading4"/>
      </w:pPr>
      <w:r w:rsidRPr="00403100">
        <w:t>Pass tech companies and NYT push</w:t>
      </w:r>
    </w:p>
    <w:p w:rsidR="00E775FF" w:rsidRPr="00F37930" w:rsidRDefault="00E775FF" w:rsidP="00E775FF">
      <w:r w:rsidRPr="00EA7211">
        <w:rPr>
          <w:rStyle w:val="StyleStyleBold12pt"/>
        </w:rPr>
        <w:t>Hattem 7/28</w:t>
      </w:r>
      <w:r>
        <w:t xml:space="preserve"> </w:t>
      </w:r>
      <w:r w:rsidRPr="00EA7211">
        <w:rPr>
          <w:sz w:val="18"/>
        </w:rPr>
        <w:t xml:space="preserve">Julian Hattem - 07/28/14 </w:t>
      </w:r>
      <w:hyperlink r:id="rId18" w:history="1">
        <w:r w:rsidRPr="000E4252">
          <w:rPr>
            <w:rStyle w:val="Hyperlink"/>
            <w:sz w:val="18"/>
          </w:rPr>
          <w:t>http://thehill.com/policy/technology/213465-nyt-cheers-breakthrough-nsa-reform-bill</w:t>
        </w:r>
      </w:hyperlink>
      <w:r>
        <w:rPr>
          <w:sz w:val="18"/>
        </w:rPr>
        <w:t xml:space="preserve"> “</w:t>
      </w:r>
      <w:r w:rsidRPr="00EA7211">
        <w:rPr>
          <w:sz w:val="18"/>
        </w:rPr>
        <w:t>NYT cheers ‘breakthrough’ NSA reform bill</w:t>
      </w:r>
      <w:r>
        <w:rPr>
          <w:sz w:val="18"/>
        </w:rPr>
        <w:t xml:space="preserve">” </w:t>
      </w:r>
    </w:p>
    <w:p w:rsidR="00E775FF" w:rsidRPr="00F37930" w:rsidRDefault="00E775FF" w:rsidP="00E775FF">
      <w:pPr>
        <w:rPr>
          <w:sz w:val="16"/>
        </w:rPr>
      </w:pPr>
      <w:r w:rsidRPr="00F37930">
        <w:rPr>
          <w:rStyle w:val="StyleBoldUnderline"/>
        </w:rPr>
        <w:t>The New York Times is putting its weight behind a bill that will be introduced in the Senate this week to rein in the National Security Agency</w:t>
      </w:r>
      <w:r w:rsidRPr="00F37930">
        <w:rPr>
          <w:sz w:val="16"/>
        </w:rPr>
        <w:t>.</w:t>
      </w:r>
      <w:r w:rsidRPr="00B26531">
        <w:rPr>
          <w:sz w:val="12"/>
        </w:rPr>
        <w:t>¶</w:t>
      </w:r>
      <w:r w:rsidRPr="00F37930">
        <w:rPr>
          <w:sz w:val="16"/>
        </w:rPr>
        <w:t xml:space="preserve"> The new version of the USA Freedom Act from Senate Judiciary Chairman Patrick Leahy (D-Vt.) is a “significant improvement” over the House bill, the Times editorial board wrote on Monday, which many privacy and technology industry advocates said had been gutted by the time it hit the House floor.</w:t>
      </w:r>
      <w:r w:rsidRPr="00B26531">
        <w:rPr>
          <w:sz w:val="12"/>
        </w:rPr>
        <w:t>¶</w:t>
      </w:r>
      <w:r w:rsidRPr="00F37930">
        <w:rPr>
          <w:sz w:val="16"/>
        </w:rPr>
        <w:t xml:space="preserve"> “Over all, </w:t>
      </w:r>
      <w:r w:rsidRPr="00F37930">
        <w:rPr>
          <w:rStyle w:val="StyleBoldUnderline"/>
        </w:rPr>
        <w:t>the bill represents a breakthrough in the struggle against the growth of government surveillance power,</w:t>
      </w:r>
      <w:r w:rsidRPr="00F37930">
        <w:rPr>
          <w:sz w:val="16"/>
        </w:rPr>
        <w:t>” it wrote. “</w:t>
      </w:r>
      <w:r w:rsidRPr="00F37930">
        <w:rPr>
          <w:rStyle w:val="StyleBoldUnderline"/>
        </w:rPr>
        <w:t>The Senate should pass it without further dilution, putting pressure on the House to do the same.”</w:t>
      </w:r>
      <w:r w:rsidRPr="00B26531">
        <w:rPr>
          <w:rStyle w:val="StyleBoldUnderline"/>
          <w:b w:val="0"/>
          <w:sz w:val="12"/>
          <w:u w:val="none"/>
        </w:rPr>
        <w:t>¶</w:t>
      </w:r>
      <w:r w:rsidRPr="00F37930">
        <w:rPr>
          <w:sz w:val="16"/>
        </w:rPr>
        <w:t xml:space="preserve"> Leahy’s bill, which he has been negotiating with fellow lawmakers and the Obama administration for months, will end the government’s bulk collection and storage of “metadata” about Americans’ phone calls, just as the House bill did. Critics of the lower chamber’s legislation, however, said that definitions were written too broadly, which could allow agents to collect large swaths of information from private phone companies, such as everyone in a specific ZIP code or every AT&amp;T subscriber.</w:t>
      </w:r>
      <w:r w:rsidRPr="00B26531">
        <w:rPr>
          <w:sz w:val="12"/>
        </w:rPr>
        <w:t>¶</w:t>
      </w:r>
      <w:r w:rsidRPr="00F37930">
        <w:rPr>
          <w:sz w:val="16"/>
        </w:rPr>
        <w:t xml:space="preserve"> “The vague language in the House bill could easily have been exploited by the agency’s lawyers to conduct far more snooping on personal records than is really needed during a terrorism investigation,” the Times declared.</w:t>
      </w:r>
      <w:r w:rsidRPr="00B26531">
        <w:rPr>
          <w:sz w:val="12"/>
        </w:rPr>
        <w:t>¶</w:t>
      </w:r>
      <w:r w:rsidRPr="00F37930">
        <w:rPr>
          <w:sz w:val="16"/>
        </w:rPr>
        <w:t xml:space="preserve"> </w:t>
      </w:r>
      <w:r w:rsidRPr="00F37930">
        <w:rPr>
          <w:rStyle w:val="StyleBoldUnderline"/>
        </w:rPr>
        <w:t>Leahy’s bill would change that, people who had seen draft versions told The Hill, and limit the government to very narrow, defined searches</w:t>
      </w:r>
      <w:r w:rsidRPr="00F37930">
        <w:rPr>
          <w:sz w:val="16"/>
        </w:rPr>
        <w:t>. It would also add new transparency measures so people know more about what the government is doing and add a strong team of civil liberties advocates to the secretive federal surveillance court, which current only hears arguments from the government.</w:t>
      </w:r>
      <w:r w:rsidRPr="00B26531">
        <w:rPr>
          <w:sz w:val="12"/>
        </w:rPr>
        <w:t>¶</w:t>
      </w:r>
      <w:r w:rsidRPr="00F37930">
        <w:rPr>
          <w:sz w:val="16"/>
        </w:rPr>
        <w:t xml:space="preserve"> Both </w:t>
      </w:r>
      <w:r w:rsidRPr="00F37930">
        <w:rPr>
          <w:rStyle w:val="StyleBoldUnderline"/>
        </w:rPr>
        <w:t>tech companies and civil liberties groups have embraced the new bill and are pushing for it to stay strong once it is unveiled this week.</w:t>
      </w:r>
      <w:r w:rsidRPr="00F37930">
        <w:rPr>
          <w:sz w:val="16"/>
        </w:rPr>
        <w:t xml:space="preserve"> </w:t>
      </w:r>
      <w:r w:rsidRPr="00B26531">
        <w:rPr>
          <w:sz w:val="12"/>
        </w:rPr>
        <w:t>¶</w:t>
      </w:r>
      <w:r w:rsidRPr="00F37930">
        <w:rPr>
          <w:sz w:val="16"/>
        </w:rPr>
        <w:t xml:space="preserve"> The bill does not tackle the issue of “backdoor” searches, however, which allow the government to collect information about Americans’ communications through a portion of the law that only authorizes searches on foreigners.</w:t>
      </w:r>
      <w:r w:rsidRPr="00B26531">
        <w:rPr>
          <w:sz w:val="12"/>
        </w:rPr>
        <w:t>¶</w:t>
      </w:r>
      <w:r w:rsidRPr="00F37930">
        <w:rPr>
          <w:sz w:val="16"/>
        </w:rPr>
        <w:t xml:space="preserve"> Leahy should “add that provision to his bill,” the Times urged.</w:t>
      </w:r>
    </w:p>
    <w:p w:rsidR="00E775FF" w:rsidRDefault="00E775FF" w:rsidP="00E775FF">
      <w:pPr>
        <w:rPr>
          <w:sz w:val="16"/>
        </w:rPr>
      </w:pPr>
    </w:p>
    <w:p w:rsidR="00E775FF" w:rsidRDefault="00E775FF" w:rsidP="00E775FF">
      <w:pPr>
        <w:rPr>
          <w:rStyle w:val="StyleStyleBold12pt"/>
        </w:rPr>
      </w:pPr>
      <w:r>
        <w:rPr>
          <w:rStyle w:val="StyleStyleBold12pt"/>
        </w:rPr>
        <w:t xml:space="preserve">Pass </w:t>
      </w:r>
    </w:p>
    <w:p w:rsidR="00E775FF" w:rsidRDefault="00E775FF" w:rsidP="00E775FF">
      <w:pPr>
        <w:rPr>
          <w:sz w:val="16"/>
        </w:rPr>
      </w:pPr>
      <w:r w:rsidRPr="006E6E46">
        <w:rPr>
          <w:rStyle w:val="StyleStyleBold12pt"/>
        </w:rPr>
        <w:t>DailyCaller 7-29</w:t>
      </w:r>
      <w:r>
        <w:rPr>
          <w:sz w:val="16"/>
        </w:rPr>
        <w:t xml:space="preserve"> </w:t>
      </w:r>
      <w:r w:rsidRPr="006E6E46">
        <w:rPr>
          <w:sz w:val="16"/>
        </w:rPr>
        <w:t>http://dailycaller.com/2014/07/29/senate-unveils-new-nsa-reform-bill-silicon-valley-privacy-advocates-praise/</w:t>
      </w:r>
    </w:p>
    <w:p w:rsidR="00E775FF" w:rsidRPr="006E6E46" w:rsidRDefault="00E775FF" w:rsidP="00E775FF">
      <w:pPr>
        <w:rPr>
          <w:sz w:val="16"/>
        </w:rPr>
      </w:pPr>
      <w:r w:rsidRPr="006E6E46">
        <w:rPr>
          <w:rStyle w:val="StyleBoldUnderline"/>
        </w:rPr>
        <w:t>Silicon Valley and privacy advocates are praising newly revamped National Security Agency reform legislation unveiled in the Senate Tuesday, which would put in place some of the strongest restraints on the agency yet.</w:t>
      </w:r>
      <w:r w:rsidRPr="00B26531">
        <w:rPr>
          <w:rStyle w:val="StyleBoldUnderline"/>
          <w:b w:val="0"/>
          <w:sz w:val="12"/>
          <w:u w:val="none"/>
        </w:rPr>
        <w:t>¶</w:t>
      </w:r>
      <w:r w:rsidRPr="006E6E46">
        <w:rPr>
          <w:sz w:val="16"/>
        </w:rPr>
        <w:t xml:space="preserve"> “If enacted, this bill would represent the most significant reform of government surveillance authorities since Congress passed the USA PATRIOT Act 13 years ago,” Leahy said in a statement, according to The Hill. (RELATED: NSA Reform Bill Likely To Surface In Senate Next Week)</w:t>
      </w:r>
      <w:r w:rsidRPr="00B26531">
        <w:rPr>
          <w:sz w:val="12"/>
        </w:rPr>
        <w:t>¶</w:t>
      </w:r>
      <w:r w:rsidRPr="006E6E46">
        <w:rPr>
          <w:sz w:val="16"/>
        </w:rPr>
        <w:t xml:space="preserve"> “This is an historic opportunity, and I am grateful that the bill has the support of the administration, a wide range of privacy and civil liberties groups, and the technology industry.”</w:t>
      </w:r>
      <w:r w:rsidRPr="00B26531">
        <w:rPr>
          <w:sz w:val="12"/>
        </w:rPr>
        <w:t>¶</w:t>
      </w:r>
      <w:r w:rsidRPr="006E6E46">
        <w:rPr>
          <w:sz w:val="16"/>
        </w:rPr>
        <w:t xml:space="preserve"> Leahy’s version of the USA FREEDOM Act seeks to replace stronger restrictions over agency search protocols and other reforms favored by tech giants and privacy organizations left on the cutting room floor of the House version, which passed earlier this year.</w:t>
      </w:r>
      <w:r w:rsidRPr="00B26531">
        <w:rPr>
          <w:sz w:val="12"/>
        </w:rPr>
        <w:t>¶</w:t>
      </w:r>
      <w:r w:rsidRPr="006E6E46">
        <w:rPr>
          <w:sz w:val="16"/>
        </w:rPr>
        <w:t xml:space="preserve"> “</w:t>
      </w:r>
      <w:r w:rsidRPr="006E6E46">
        <w:rPr>
          <w:rStyle w:val="StyleBoldUnderline"/>
        </w:rPr>
        <w:t>We’re pleased to see the Senate propose limits on mass surveillance but more reform is needed to repair the damage inflicted on Internet users and the Web economy</w:t>
      </w:r>
      <w:r w:rsidRPr="006E6E46">
        <w:rPr>
          <w:sz w:val="16"/>
        </w:rPr>
        <w:t>,” Mozilla’s global privacy and public policy lead Alex Fowler said in a statement Tuesday. “We hope the Senate will hold firm to the bill’s language and forgo loopholes that would further undermine trust, such as allowing bulk collection through broad ‘selector terms’ that sidestep the problem.” (RELATED: House Passes ‘Gutted’ NSA Surveillance Reform Bill)</w:t>
      </w:r>
      <w:r w:rsidRPr="00B26531">
        <w:rPr>
          <w:sz w:val="12"/>
        </w:rPr>
        <w:t>¶</w:t>
      </w:r>
      <w:r w:rsidRPr="006E6E46">
        <w:rPr>
          <w:sz w:val="16"/>
        </w:rPr>
        <w:t xml:space="preserve"> The Senate bill follows the House’s lead in ending the agency’s bulk collection of telephone records and storage, and moves the records into the hands of service providers, forcing the agency to obtain specific warrants to search the data. Leahy added additional provisions that require the signals intelligence agency to implement specific terms into search requests. This is in contrast to the House bill, which some argued made it easier for NSA to conduct bulk searches for anyone falling under generic information like ZIP codes. (RELATED: NSA Reform Bill Could Allow The Agency To Spy On More Phone Calls)</w:t>
      </w:r>
      <w:r w:rsidRPr="00B26531">
        <w:rPr>
          <w:sz w:val="12"/>
        </w:rPr>
        <w:t>¶</w:t>
      </w:r>
      <w:r w:rsidRPr="006E6E46">
        <w:rPr>
          <w:sz w:val="16"/>
        </w:rPr>
        <w:t xml:space="preserve"> “The House ambiguously defined the ‘specific selector term’ — potentially allowing the very type of bulk surveillance that the law was aimed at preventing,” Computer &amp; Communications Industry Association president and CEO Ed Black said in a statement Tuesday. “</w:t>
      </w:r>
      <w:r w:rsidRPr="006E6E46">
        <w:rPr>
          <w:rStyle w:val="StyleBoldUnderline"/>
        </w:rPr>
        <w:t>We appreciate those committed to surveillance reform for wading into the details and offering a Senate bill that would deliver real surveillance reforms.</w:t>
      </w:r>
      <w:r w:rsidRPr="006E6E46">
        <w:rPr>
          <w:sz w:val="16"/>
        </w:rPr>
        <w:t xml:space="preserve"> There are other areas or related reform that will need to be addressed in the future, but this is a long-awaited step in the right direction.”</w:t>
      </w:r>
      <w:r w:rsidRPr="00B26531">
        <w:rPr>
          <w:sz w:val="12"/>
        </w:rPr>
        <w:t>¶</w:t>
      </w:r>
      <w:r w:rsidRPr="006E6E46">
        <w:rPr>
          <w:sz w:val="16"/>
        </w:rPr>
        <w:t xml:space="preserve"> Similar to prior legislation and White House suggestion, the bill also adds privacy and civil liberties advocates to the Foreign Intelligence Surveillance Court, which approves secret government warrants for searches.</w:t>
      </w:r>
      <w:r w:rsidRPr="00B26531">
        <w:rPr>
          <w:sz w:val="12"/>
        </w:rPr>
        <w:t>¶</w:t>
      </w:r>
      <w:r w:rsidRPr="006E6E46">
        <w:rPr>
          <w:sz w:val="16"/>
        </w:rPr>
        <w:t xml:space="preserve"> Further transparency measures give service providers and tech companies more freedom in reporting the number and type of government requests for data they must facilitate, and mandates that the government reveal the number of people swept up in searches — particularly if they’re American citizens.</w:t>
      </w:r>
      <w:r w:rsidRPr="00B26531">
        <w:rPr>
          <w:sz w:val="12"/>
        </w:rPr>
        <w:t>¶</w:t>
      </w:r>
      <w:r w:rsidRPr="006E6E46">
        <w:rPr>
          <w:sz w:val="16"/>
        </w:rPr>
        <w:t xml:space="preserve"> New America Foundation’s Open Technology Institute policy director Kevin Bankston said the the new USA FREEDOM Act covers important ground toward restoring the public’s trust in the “Internet industry.”</w:t>
      </w:r>
      <w:r w:rsidRPr="00B26531">
        <w:rPr>
          <w:sz w:val="12"/>
        </w:rPr>
        <w:t>¶</w:t>
      </w:r>
      <w:r w:rsidRPr="006E6E46">
        <w:rPr>
          <w:sz w:val="16"/>
        </w:rPr>
        <w:t xml:space="preserve"> “</w:t>
      </w:r>
      <w:r w:rsidRPr="006E6E46">
        <w:rPr>
          <w:rStyle w:val="StyleBoldUnderline"/>
        </w:rPr>
        <w:t>Congress also needs to protect the security and popularity of U.S. tech products and services by prohibiting the NSA from weakening them with surveillance ‘back doors,’ a prohibition that the House of Representatives supported by a vote of nearly three to one</w:t>
      </w:r>
      <w:r w:rsidRPr="006E6E46">
        <w:rPr>
          <w:sz w:val="16"/>
        </w:rPr>
        <w:t xml:space="preserve"> just last month,” Bankston said in a statement. (RELATED: House Passes Bill To Cut NSA Funding, Close ‘Backdoor’ Surveillance)</w:t>
      </w:r>
      <w:r w:rsidRPr="00B26531">
        <w:rPr>
          <w:sz w:val="12"/>
        </w:rPr>
        <w:t>¶</w:t>
      </w:r>
      <w:r w:rsidRPr="006E6E46">
        <w:rPr>
          <w:sz w:val="16"/>
        </w:rPr>
        <w:t xml:space="preserve"> A Leahy aide last week said the Senate Judiciary Chairman hopes to get the bill to the floor ahead of Congress’ August recess, which begins next week. Though the bill carries bipartisan support, lawmakers in the upper chamber are already raising concerns that the sweeping reforms could make it more difficult to pass. (RELATED: Senate ‘Within Inches’ Of NSA Reform Ahead Of August Recess)</w:t>
      </w:r>
      <w:r w:rsidRPr="00B26531">
        <w:rPr>
          <w:sz w:val="12"/>
        </w:rPr>
        <w:t>¶</w:t>
      </w:r>
      <w:r w:rsidRPr="006E6E46">
        <w:rPr>
          <w:sz w:val="16"/>
        </w:rPr>
        <w:t xml:space="preserve"> Leahy’s bill has already gone through the Senate Intelligence Committee, and the senator plans to skip a review process in his own committee in favor a securing a vote prior to the end of this year’s cramped congressional calendar.</w:t>
      </w:r>
    </w:p>
    <w:p w:rsidR="00E775FF" w:rsidRPr="00F37930" w:rsidRDefault="00E775FF" w:rsidP="00E775FF">
      <w:pPr>
        <w:rPr>
          <w:sz w:val="16"/>
        </w:rPr>
      </w:pPr>
    </w:p>
    <w:p w:rsidR="00CE53DF" w:rsidRDefault="00CE53DF" w:rsidP="00CE53DF">
      <w:pPr>
        <w:pStyle w:val="Heading2"/>
      </w:pPr>
      <w:r>
        <w:t>AFF Uniqueness</w:t>
      </w:r>
    </w:p>
    <w:p w:rsidR="00CE53DF" w:rsidRDefault="00CE53DF" w:rsidP="00CE53DF">
      <w:pPr>
        <w:pStyle w:val="Heading3"/>
      </w:pPr>
      <w:r>
        <w:t>What’s Barry up to?</w:t>
      </w:r>
    </w:p>
    <w:p w:rsidR="00CE53DF" w:rsidRPr="007A1254" w:rsidRDefault="00CE53DF" w:rsidP="00CE53DF">
      <w:pPr>
        <w:pStyle w:val="Heading4"/>
      </w:pPr>
      <w:r w:rsidRPr="007A1254">
        <w:t>Africa meeting thumps influence</w:t>
      </w:r>
    </w:p>
    <w:p w:rsidR="00CE53DF" w:rsidRDefault="00CE53DF" w:rsidP="00CE53DF">
      <w:pPr>
        <w:rPr>
          <w:sz w:val="16"/>
        </w:rPr>
      </w:pPr>
      <w:r w:rsidRPr="00043E93">
        <w:rPr>
          <w:rStyle w:val="StyleStyleBold12pt"/>
        </w:rPr>
        <w:t>McGreal 8-3</w:t>
      </w:r>
      <w:r>
        <w:rPr>
          <w:sz w:val="16"/>
        </w:rPr>
        <w:t xml:space="preserve"> </w:t>
      </w:r>
      <w:r w:rsidRPr="00043E93">
        <w:rPr>
          <w:sz w:val="16"/>
        </w:rPr>
        <w:t>Chris McGreal in Washington</w:t>
      </w:r>
      <w:hyperlink r:id="rId19" w:history="1">
        <w:r w:rsidRPr="00C326B9">
          <w:rPr>
            <w:rStyle w:val="Hyperlink"/>
            <w:sz w:val="16"/>
          </w:rPr>
          <w:t>http://www.theguardian.com/world/2014/aug/03/obama-woos-african-leaders-chinese-influence</w:t>
        </w:r>
      </w:hyperlink>
      <w:r>
        <w:rPr>
          <w:sz w:val="16"/>
        </w:rPr>
        <w:t xml:space="preserve"> </w:t>
      </w:r>
    </w:p>
    <w:p w:rsidR="00CE53DF" w:rsidRDefault="00CE53DF" w:rsidP="00CE53DF">
      <w:pPr>
        <w:rPr>
          <w:sz w:val="16"/>
        </w:rPr>
      </w:pPr>
      <w:r w:rsidRPr="00043E93">
        <w:rPr>
          <w:sz w:val="16"/>
        </w:rPr>
        <w:t xml:space="preserve">Barack </w:t>
      </w:r>
      <w:r w:rsidRPr="00043E93">
        <w:rPr>
          <w:rStyle w:val="StyleBoldUnderline"/>
        </w:rPr>
        <w:t>Obama is convening the largest ever gathering of African leaders in Washington on Monday</w:t>
      </w:r>
      <w:r w:rsidRPr="00043E93">
        <w:rPr>
          <w:sz w:val="16"/>
        </w:rPr>
        <w:t xml:space="preserve"> – 50 have been invited </w:t>
      </w:r>
      <w:r w:rsidRPr="00043E93">
        <w:rPr>
          <w:rStyle w:val="StyleBoldUnderline"/>
        </w:rPr>
        <w:t>– for a summit billed by the White House as "elevating our engagement" with a continent increasingly under China's influence</w:t>
      </w:r>
      <w:r w:rsidRPr="00043E93">
        <w:rPr>
          <w:sz w:val="16"/>
        </w:rPr>
        <w:t>.</w:t>
      </w:r>
      <w:r w:rsidRPr="00043E93">
        <w:rPr>
          <w:sz w:val="12"/>
        </w:rPr>
        <w:t>¶</w:t>
      </w:r>
      <w:r w:rsidRPr="00043E93">
        <w:rPr>
          <w:sz w:val="16"/>
        </w:rPr>
        <w:t xml:space="preserve"> But it's likely to prove a challenging few days for a president viewed with a mix of pride and frustration in African countries, where he is sometimes less well regarded than his predecessor in the White House and accused of taking insufficient interest in the continent in which his father was born</w:t>
      </w:r>
      <w:r w:rsidRPr="00043E93">
        <w:rPr>
          <w:rStyle w:val="StyleBoldUnderline"/>
        </w:rPr>
        <w:t>.</w:t>
      </w:r>
      <w:r w:rsidRPr="00043E93">
        <w:rPr>
          <w:rStyle w:val="StyleBoldUnderline"/>
          <w:b w:val="0"/>
          <w:sz w:val="12"/>
          <w:u w:val="none"/>
        </w:rPr>
        <w:t>¶</w:t>
      </w:r>
      <w:r w:rsidRPr="00043E93">
        <w:rPr>
          <w:rStyle w:val="StyleBoldUnderline"/>
        </w:rPr>
        <w:t xml:space="preserve"> Obama has visited Africa just twice during his presidency and his administration has been accused of lecturing rather than listening to the leaders of nations being rapidly changed by democratisation, trade and technology</w:t>
      </w:r>
      <w:r w:rsidRPr="00043E93">
        <w:rPr>
          <w:sz w:val="16"/>
        </w:rPr>
        <w:t>.</w:t>
      </w:r>
      <w:r w:rsidRPr="00043E93">
        <w:rPr>
          <w:sz w:val="12"/>
        </w:rPr>
        <w:t>¶</w:t>
      </w:r>
      <w:r w:rsidRPr="00043E93">
        <w:rPr>
          <w:sz w:val="16"/>
        </w:rPr>
        <w:t xml:space="preserve"> Some African delegations are disgruntled before the meetings have even started because Obama has ruled out one-on-one talks with heads of state who wish to press interests not necessarily of concern to the wider continent.</w:t>
      </w:r>
      <w:r w:rsidRPr="00043E93">
        <w:rPr>
          <w:sz w:val="12"/>
        </w:rPr>
        <w:t>¶</w:t>
      </w:r>
      <w:r w:rsidRPr="00043E93">
        <w:rPr>
          <w:sz w:val="16"/>
        </w:rPr>
        <w:t xml:space="preserve"> Washington has invited all but five African leaders. The presidents of Zimbabwe, Sudan, the Central African Republic, Eritrea and Western Sahara were excluded because of objections by the US or the African Union. It is not clear how many will turn up, although the presidents of some of the most important nations to the US – Nigeria, South Africa and Kenya – have confirmed their attendance. Three west African leaders cancelled because of the Ebola outbreak in the region.</w:t>
      </w:r>
      <w:r w:rsidRPr="00043E93">
        <w:rPr>
          <w:sz w:val="12"/>
        </w:rPr>
        <w:t>¶</w:t>
      </w:r>
      <w:r w:rsidRPr="00043E93">
        <w:rPr>
          <w:sz w:val="16"/>
        </w:rPr>
        <w:t xml:space="preserve"> The summit agenda is heavily focused on business and trade. Ben Rhodes, a US deputy national security adviser, denied it was an attempt to play catch-up with China – which has vigorously pursued political and economic ties with the continent.</w:t>
      </w:r>
    </w:p>
    <w:p w:rsidR="00CE53DF" w:rsidRDefault="00CE53DF" w:rsidP="00CE53DF">
      <w:pPr>
        <w:rPr>
          <w:sz w:val="16"/>
        </w:rPr>
      </w:pPr>
    </w:p>
    <w:p w:rsidR="00CE53DF" w:rsidRPr="007A1254" w:rsidRDefault="00CE53DF" w:rsidP="00CE53DF">
      <w:pPr>
        <w:pStyle w:val="Heading4"/>
      </w:pPr>
      <w:r w:rsidRPr="007A1254">
        <w:t>Iran drained Obama’s PC</w:t>
      </w:r>
    </w:p>
    <w:p w:rsidR="00CE53DF" w:rsidRDefault="00CE53DF" w:rsidP="00CE53DF">
      <w:pPr>
        <w:rPr>
          <w:sz w:val="16"/>
        </w:rPr>
      </w:pPr>
      <w:r w:rsidRPr="00560419">
        <w:rPr>
          <w:rStyle w:val="StyleStyleBold12pt"/>
        </w:rPr>
        <w:t>WSJ 7-16</w:t>
      </w:r>
      <w:r>
        <w:rPr>
          <w:sz w:val="16"/>
        </w:rPr>
        <w:t xml:space="preserve"> </w:t>
      </w:r>
      <w:r w:rsidRPr="00560419">
        <w:rPr>
          <w:sz w:val="16"/>
        </w:rPr>
        <w:t>http://blogs.wsj.com/washwire/2014/07/16/obama-still-hoping-iran-investment-pays-off/</w:t>
      </w:r>
      <w:r>
        <w:rPr>
          <w:sz w:val="16"/>
        </w:rPr>
        <w:t xml:space="preserve"> “</w:t>
      </w:r>
      <w:r w:rsidRPr="00560419">
        <w:rPr>
          <w:sz w:val="16"/>
        </w:rPr>
        <w:t>Obama Still Hoping Iran Investment Pays Off</w:t>
      </w:r>
      <w:r>
        <w:rPr>
          <w:sz w:val="16"/>
        </w:rPr>
        <w:t>”</w:t>
      </w:r>
    </w:p>
    <w:p w:rsidR="00CE53DF" w:rsidRDefault="00CE53DF" w:rsidP="00CE53DF">
      <w:pPr>
        <w:rPr>
          <w:rStyle w:val="StyleStyleBold12pt"/>
        </w:rPr>
      </w:pPr>
      <w:r w:rsidRPr="00560419">
        <w:rPr>
          <w:sz w:val="16"/>
        </w:rPr>
        <w:t>The U.S. is trying to broker a trio of high-stakes foreign-policy deals over the next few days, but just one of them – a nuclear agreement with Iran – is of particular importance to President Barack Obama.</w:t>
      </w:r>
      <w:r w:rsidRPr="00560419">
        <w:rPr>
          <w:sz w:val="12"/>
        </w:rPr>
        <w:t>¶</w:t>
      </w:r>
      <w:r w:rsidRPr="00560419">
        <w:rPr>
          <w:sz w:val="16"/>
        </w:rPr>
        <w:t xml:space="preserve"> For Mr. </w:t>
      </w:r>
      <w:r w:rsidRPr="00560419">
        <w:rPr>
          <w:rStyle w:val="StyleBoldUnderline"/>
        </w:rPr>
        <w:t>Obama, a deal with Iran is one of the only major planks in his foreign-policy agenda that is still within reach</w:t>
      </w:r>
      <w:r w:rsidRPr="00560419">
        <w:rPr>
          <w:sz w:val="16"/>
        </w:rPr>
        <w:t>. Middle East peace talks, for instance, have so collapsed that the president is now merely seeking a ceasefire to quash the current flare up of violence between Israel and Hamas.</w:t>
      </w:r>
      <w:r w:rsidRPr="00560419">
        <w:rPr>
          <w:sz w:val="12"/>
        </w:rPr>
        <w:t>¶</w:t>
      </w:r>
      <w:r w:rsidRPr="00560419">
        <w:rPr>
          <w:sz w:val="16"/>
        </w:rPr>
        <w:t xml:space="preserve"> And unlike the two other efforts the administration is pursuing this week – a ceasefire between Israel and Hamas and a new coordinated package of U.S. and European sanctions against Russia over its intervention in Ukraine – the Iran negotiations are a rare place where Mr. Obama is shaping events rather than reacting to them.</w:t>
      </w:r>
      <w:r w:rsidRPr="00560419">
        <w:rPr>
          <w:sz w:val="12"/>
        </w:rPr>
        <w:t>¶</w:t>
      </w:r>
      <w:r w:rsidRPr="00560419">
        <w:rPr>
          <w:sz w:val="16"/>
        </w:rPr>
        <w:t xml:space="preserve"> From Ukraine and Russia to Syria, Israel, Gaza and Iraq, and even the crisis at the southern U.S. border – all of the issues flaring up in recent weeks have put the president in a reactive, not proactive position. Iran, on the other hand, is a piece of the foreign policy portfolio Mr. Obama has sought to shape since entering the White House in 2009.</w:t>
      </w:r>
      <w:r w:rsidRPr="00560419">
        <w:rPr>
          <w:sz w:val="12"/>
        </w:rPr>
        <w:t>¶</w:t>
      </w:r>
      <w:r w:rsidRPr="00560419">
        <w:rPr>
          <w:sz w:val="16"/>
        </w:rPr>
        <w:t xml:space="preserve"> So it’s hard to imagine talks would get this close to the July 20 deadline and the White House would end negotiations without adding time on the clock.</w:t>
      </w:r>
      <w:r w:rsidRPr="00560419">
        <w:rPr>
          <w:sz w:val="12"/>
        </w:rPr>
        <w:t>¶</w:t>
      </w:r>
      <w:r w:rsidRPr="00560419">
        <w:rPr>
          <w:sz w:val="16"/>
        </w:rPr>
        <w:t xml:space="preserve"> Mr. Obama has invested a tremendous amount of personal time in rapprochement with Tehran.</w:t>
      </w:r>
      <w:r w:rsidRPr="00560419">
        <w:rPr>
          <w:sz w:val="12"/>
        </w:rPr>
        <w:t>¶</w:t>
      </w:r>
      <w:r w:rsidRPr="00560419">
        <w:rPr>
          <w:sz w:val="16"/>
        </w:rPr>
        <w:t xml:space="preserve"> </w:t>
      </w:r>
      <w:r w:rsidRPr="00560419">
        <w:rPr>
          <w:rStyle w:val="StyleBoldUnderline"/>
        </w:rPr>
        <w:t>He pursued secret backchannel U.S.-Iran talks knowing they would strain relations with key allies, including Israel and Saudi Arabia, once they became public. And he’s burned domestic political capital to keep Iran talks going by holding off members of his own political party who want additional sanctions against Tehran</w:t>
      </w:r>
      <w:r w:rsidRPr="00560419">
        <w:rPr>
          <w:sz w:val="16"/>
        </w:rPr>
        <w:t>.</w:t>
      </w:r>
      <w:r w:rsidRPr="00560419">
        <w:rPr>
          <w:sz w:val="12"/>
        </w:rPr>
        <w:t>¶</w:t>
      </w:r>
      <w:r w:rsidRPr="00560419">
        <w:rPr>
          <w:sz w:val="16"/>
        </w:rPr>
        <w:t xml:space="preserve"> Inside the White House the Iran issue is treated as a coveted part of Mr. Obama’s would-be presidential legacy. An Iran deal is, essentially, viewed as the Obama foreign policy brass ring. Administration officials half-jokingly muse about Mr. Obama flying on Air Force One from Tel Aviv to Tehran before leaving office in 2017.</w:t>
      </w:r>
      <w:r w:rsidRPr="00560419">
        <w:rPr>
          <w:sz w:val="12"/>
        </w:rPr>
        <w:t>¶</w:t>
      </w:r>
      <w:r w:rsidRPr="00560419">
        <w:rPr>
          <w:sz w:val="16"/>
        </w:rPr>
        <w:t xml:space="preserve"> White House press secretary Josh Earnest told reporters Tuesday that Mr. Obama will decide on a path forward in coming days, after discussing the issue with Secretary of State John Kerry, who’s said talks in Vienna had made progress but significant gaps remain, and consulting lawmakers in Congress.</w:t>
      </w:r>
      <w:r w:rsidRPr="00560419">
        <w:rPr>
          <w:sz w:val="12"/>
        </w:rPr>
        <w:t>¶</w:t>
      </w:r>
      <w:r w:rsidRPr="00560419">
        <w:rPr>
          <w:sz w:val="16"/>
        </w:rPr>
        <w:t xml:space="preserve"> “I’m not in a position to speculate about which path will be taken at this point,” Mr. Earnest said, “but that will be the subject of a number of discussions in the days ahead.”</w:t>
      </w:r>
      <w:r w:rsidRPr="00560419">
        <w:rPr>
          <w:sz w:val="12"/>
        </w:rPr>
        <w:t>¶</w:t>
      </w:r>
      <w:r w:rsidRPr="00560419">
        <w:rPr>
          <w:sz w:val="16"/>
        </w:rPr>
        <w:t xml:space="preserve"> Despite the discussions, one thing is certain: this is purely Mr. Obama’s call.</w:t>
      </w:r>
      <w:r w:rsidRPr="00560419">
        <w:rPr>
          <w:rStyle w:val="StyleStyleBold12pt"/>
        </w:rPr>
        <w:t xml:space="preserve"> </w:t>
      </w:r>
    </w:p>
    <w:p w:rsidR="00CE53DF" w:rsidRDefault="00CE53DF" w:rsidP="00CE53DF">
      <w:pPr>
        <w:rPr>
          <w:rStyle w:val="StyleStyleBold12pt"/>
        </w:rPr>
      </w:pPr>
    </w:p>
    <w:p w:rsidR="00CE53DF" w:rsidRPr="007A1254" w:rsidRDefault="00CE53DF" w:rsidP="00CE53DF">
      <w:pPr>
        <w:pStyle w:val="Heading4"/>
      </w:pPr>
      <w:r w:rsidRPr="007A1254">
        <w:t>PC not key</w:t>
      </w:r>
    </w:p>
    <w:p w:rsidR="00CE53DF" w:rsidRDefault="00CE53DF" w:rsidP="00CE53DF">
      <w:pPr>
        <w:rPr>
          <w:sz w:val="16"/>
        </w:rPr>
      </w:pPr>
      <w:r w:rsidRPr="00A937AD">
        <w:rPr>
          <w:rStyle w:val="StyleStyleBold12pt"/>
        </w:rPr>
        <w:t>Feffer, 8-4</w:t>
      </w:r>
      <w:r>
        <w:rPr>
          <w:sz w:val="16"/>
        </w:rPr>
        <w:t xml:space="preserve"> </w:t>
      </w:r>
      <w:r w:rsidRPr="00A937AD">
        <w:rPr>
          <w:sz w:val="14"/>
          <w:szCs w:val="14"/>
        </w:rPr>
        <w:t xml:space="preserve">co-director of Foreign Policy In Focus John Feffer </w:t>
      </w:r>
      <w:hyperlink r:id="rId20" w:history="1">
        <w:r w:rsidRPr="00A937AD">
          <w:rPr>
            <w:sz w:val="14"/>
            <w:szCs w:val="14"/>
          </w:rPr>
          <w:t>http://english.hani.co.kr/arti/english_edition/e_editorial/649701.html</w:t>
        </w:r>
      </w:hyperlink>
      <w:r w:rsidRPr="00A937AD">
        <w:rPr>
          <w:sz w:val="14"/>
          <w:szCs w:val="14"/>
        </w:rPr>
        <w:t xml:space="preserve"> “Obama’s challenge”</w:t>
      </w:r>
    </w:p>
    <w:p w:rsidR="00CE53DF" w:rsidRDefault="00CE53DF" w:rsidP="00CE53DF">
      <w:pPr>
        <w:rPr>
          <w:sz w:val="16"/>
        </w:rPr>
      </w:pPr>
      <w:r w:rsidRPr="00A937AD">
        <w:rPr>
          <w:sz w:val="16"/>
        </w:rPr>
        <w:t>The president has spoken several times about using force as a last option not a first one. In fact, this approach to the use of force forms Obama’s doctrine. The military interventions in Afghanistan, Iraq, and Libya have all proven that the United States cannot remake the world by force. The Pentagon can oust leaders and kill lots of people. But it cannot impose democracy or create stable societies.</w:t>
      </w:r>
      <w:r w:rsidRPr="00A937AD">
        <w:rPr>
          <w:sz w:val="12"/>
        </w:rPr>
        <w:t>¶</w:t>
      </w:r>
      <w:r w:rsidRPr="00A937AD">
        <w:rPr>
          <w:sz w:val="16"/>
        </w:rPr>
        <w:t xml:space="preserve"> The United States, meanwhile, can’t wave a magic wand and solve the world’s problems simply through “leadership.” Global warming, for instance, is an enormously complex problem that requires the cooperation of all countries. I would like to see the president take a bolder approach on the issue by pushing for stronger limits on carbon emissions. But obviously the United States must act collectively with the rest of the world to have any meaningful impact.</w:t>
      </w:r>
      <w:r w:rsidRPr="00A937AD">
        <w:rPr>
          <w:sz w:val="12"/>
        </w:rPr>
        <w:t>¶</w:t>
      </w:r>
      <w:r w:rsidRPr="00A937AD">
        <w:rPr>
          <w:sz w:val="16"/>
        </w:rPr>
        <w:t xml:space="preserve"> Finally, </w:t>
      </w:r>
      <w:r w:rsidRPr="00A937AD">
        <w:rPr>
          <w:rStyle w:val="StyleBoldUnderline"/>
        </w:rPr>
        <w:t>the president does not have unlimited power</w:t>
      </w:r>
      <w:r w:rsidRPr="00A937AD">
        <w:rPr>
          <w:sz w:val="16"/>
        </w:rPr>
        <w:t xml:space="preserve">. For instance, </w:t>
      </w:r>
      <w:r w:rsidRPr="00A937AD">
        <w:rPr>
          <w:rStyle w:val="StyleBoldUnderline"/>
        </w:rPr>
        <w:t>he signed an executive order to close the Guantanamo Bay detention facility on the very first day of his first term of office. But the camp remains open because Congress opposed his plan. Indeed, Congress has opposed many of Obama’s initiatives, making it very difficult for the U.S. president to show leadership on anything but a couple of issues</w:t>
      </w:r>
      <w:r w:rsidRPr="00A937AD">
        <w:rPr>
          <w:sz w:val="16"/>
        </w:rPr>
        <w:t xml:space="preserve">. </w:t>
      </w:r>
      <w:r w:rsidRPr="00A937AD">
        <w:rPr>
          <w:rStyle w:val="StyleBoldUnderline"/>
        </w:rPr>
        <w:t>When Obama spends his political capital to push through a national health care program, he has considerably less capital to spend on other matters</w:t>
      </w:r>
      <w:r w:rsidRPr="00A937AD">
        <w:rPr>
          <w:sz w:val="16"/>
        </w:rPr>
        <w:t>.</w:t>
      </w:r>
      <w:r w:rsidRPr="00A937AD">
        <w:rPr>
          <w:sz w:val="12"/>
        </w:rPr>
        <w:t>¶</w:t>
      </w:r>
      <w:r w:rsidRPr="00A937AD">
        <w:rPr>
          <w:sz w:val="16"/>
        </w:rPr>
        <w:t xml:space="preserve"> For many people, the world has indeed become a more dangerous place. But </w:t>
      </w:r>
      <w:r w:rsidRPr="00A937AD">
        <w:rPr>
          <w:rStyle w:val="Emphasis"/>
        </w:rPr>
        <w:t>it’s a fallacy to believe that the U.S. president can solve these problems simply through the assertion of his will</w:t>
      </w:r>
      <w:r w:rsidRPr="00A937AD">
        <w:rPr>
          <w:sz w:val="16"/>
        </w:rPr>
        <w:t>. It’s equally misguided to believe that the United States can unilaterally make the world a better place. But the most dangerous misconception is to believe that Washington can use military force to put out fires all over the world. Over the last decade, the U.S. military has created more fires than it has put out.</w:t>
      </w:r>
      <w:r w:rsidRPr="00A937AD">
        <w:rPr>
          <w:sz w:val="12"/>
        </w:rPr>
        <w:t>¶</w:t>
      </w:r>
      <w:r w:rsidRPr="00A937AD">
        <w:rPr>
          <w:sz w:val="16"/>
        </w:rPr>
        <w:t xml:space="preserve"> There are many problems with President Obama’s foreign policy. But prudence is not one of them.</w:t>
      </w:r>
    </w:p>
    <w:p w:rsidR="00CE53DF" w:rsidRDefault="00CE53DF" w:rsidP="00CE53DF">
      <w:pPr>
        <w:rPr>
          <w:sz w:val="16"/>
        </w:rPr>
      </w:pPr>
    </w:p>
    <w:p w:rsidR="00CE53DF" w:rsidRDefault="00CE53DF" w:rsidP="00CE53DF">
      <w:pPr>
        <w:rPr>
          <w:rStyle w:val="StyleStyleBold12pt"/>
        </w:rPr>
      </w:pPr>
    </w:p>
    <w:p w:rsidR="00CE53DF" w:rsidRDefault="00CE53DF" w:rsidP="00CE53DF">
      <w:pPr>
        <w:pStyle w:val="Heading3"/>
      </w:pPr>
      <w:r>
        <w:t>NSA</w:t>
      </w:r>
    </w:p>
    <w:p w:rsidR="00CE53DF" w:rsidRPr="007A1254" w:rsidRDefault="00CE53DF" w:rsidP="00CE53DF">
      <w:pPr>
        <w:pStyle w:val="Heading4"/>
      </w:pPr>
      <w:r w:rsidRPr="007A1254">
        <w:t xml:space="preserve">Different bill than the internal </w:t>
      </w:r>
    </w:p>
    <w:p w:rsidR="00CE53DF" w:rsidRDefault="00CE53DF" w:rsidP="00CE53DF">
      <w:pPr>
        <w:rPr>
          <w:sz w:val="16"/>
        </w:rPr>
      </w:pPr>
      <w:r w:rsidRPr="00A937AD">
        <w:rPr>
          <w:rStyle w:val="StyleStyleBold12pt"/>
        </w:rPr>
        <w:t>Ditz 7-29</w:t>
      </w:r>
      <w:r>
        <w:rPr>
          <w:sz w:val="16"/>
        </w:rPr>
        <w:t xml:space="preserve"> “</w:t>
      </w:r>
      <w:r w:rsidRPr="005A7D19">
        <w:rPr>
          <w:sz w:val="16"/>
        </w:rPr>
        <w:t>Senators Say NSA Bill Falls Short on ‘Reform’</w:t>
      </w:r>
      <w:r>
        <w:rPr>
          <w:sz w:val="16"/>
        </w:rPr>
        <w:t xml:space="preserve">” </w:t>
      </w:r>
      <w:r w:rsidRPr="005A7D19">
        <w:rPr>
          <w:sz w:val="16"/>
        </w:rPr>
        <w:t>Jason Ditz, July 29, 2014</w:t>
      </w:r>
      <w:r>
        <w:rPr>
          <w:sz w:val="16"/>
        </w:rPr>
        <w:t xml:space="preserve"> </w:t>
      </w:r>
      <w:r w:rsidRPr="005A7D19">
        <w:rPr>
          <w:sz w:val="16"/>
        </w:rPr>
        <w:t>http://news.antiwar.com/2014/07/29/senators-say-nsa-bill-falls-short-on-reform/</w:t>
      </w:r>
    </w:p>
    <w:p w:rsidR="00CE53DF" w:rsidRDefault="00CE53DF" w:rsidP="00CE53DF">
      <w:pPr>
        <w:rPr>
          <w:sz w:val="16"/>
        </w:rPr>
      </w:pPr>
      <w:r w:rsidRPr="005A7D19">
        <w:rPr>
          <w:sz w:val="16"/>
        </w:rPr>
        <w:t>Sen. Patrick Leahy’s (D – VT) long-awaited USA Freedom Act 2014 was introduced today, and would halt all bulk data collection under Section 215 of the Patriot Act, an effort to tame the soaring power of the NSA to surveil ordinary Americans.</w:t>
      </w:r>
      <w:r w:rsidRPr="005A7D19">
        <w:rPr>
          <w:sz w:val="12"/>
        </w:rPr>
        <w:t>¶</w:t>
      </w:r>
      <w:r w:rsidRPr="005A7D19">
        <w:rPr>
          <w:sz w:val="16"/>
        </w:rPr>
        <w:t xml:space="preserve"> It’s a step in the right direction, contrasted to the Sen. Dianne Feinstein (D – CA) alternative that actually broadens surveillance powers. That doesn’t mean its a great, or even good bill, however.</w:t>
      </w:r>
      <w:r w:rsidRPr="005A7D19">
        <w:rPr>
          <w:sz w:val="12"/>
        </w:rPr>
        <w:t>¶</w:t>
      </w:r>
      <w:r w:rsidRPr="005A7D19">
        <w:rPr>
          <w:sz w:val="16"/>
        </w:rPr>
        <w:t xml:space="preserve"> </w:t>
      </w:r>
      <w:r w:rsidRPr="005A7D19">
        <w:rPr>
          <w:rStyle w:val="StyleBoldUnderline"/>
        </w:rPr>
        <w:t>A joint statement by Sens. Ron Wyden (D – OR) and Mark Udall (D – CO) expressed considerable concern that the Leahy bill doesn’t go nearly far enough, noting that the “backdoor” loophole remains totally untouched</w:t>
      </w:r>
      <w:r w:rsidRPr="005A7D19">
        <w:rPr>
          <w:sz w:val="16"/>
        </w:rPr>
        <w:t>.</w:t>
      </w:r>
      <w:r w:rsidRPr="005A7D19">
        <w:rPr>
          <w:sz w:val="12"/>
        </w:rPr>
        <w:t>¶</w:t>
      </w:r>
      <w:r w:rsidRPr="005A7D19">
        <w:rPr>
          <w:sz w:val="16"/>
        </w:rPr>
        <w:t xml:space="preserve"> The NSA has been using its power to conduct warrantless surveillance of foreigners to also conduct surveillance on Americans who have any communication with them, dramatically broadening their power without any legal prevention.</w:t>
      </w:r>
      <w:r w:rsidRPr="005A7D19">
        <w:rPr>
          <w:sz w:val="12"/>
        </w:rPr>
        <w:t>¶</w:t>
      </w:r>
      <w:r w:rsidRPr="005A7D19">
        <w:rPr>
          <w:sz w:val="16"/>
        </w:rPr>
        <w:t xml:space="preserve"> Tech giants praised the Leahy bill as a chance to “restore trust in the Internet,” though whether or not it will actually do that very much remains to be seen, with the NSA determined to find and exploit what loopholes they can.</w:t>
      </w:r>
    </w:p>
    <w:p w:rsidR="00CE53DF" w:rsidRDefault="00CE53DF" w:rsidP="00CE53DF">
      <w:pPr>
        <w:rPr>
          <w:sz w:val="16"/>
        </w:rPr>
      </w:pPr>
    </w:p>
    <w:p w:rsidR="00CE53DF" w:rsidRDefault="00CE53DF" w:rsidP="00CE53DF">
      <w:pPr>
        <w:rPr>
          <w:sz w:val="16"/>
        </w:rPr>
      </w:pPr>
    </w:p>
    <w:p w:rsidR="00CE53DF" w:rsidRDefault="00CE53DF" w:rsidP="00CE53DF">
      <w:pPr>
        <w:pStyle w:val="Heading4"/>
      </w:pPr>
      <w:r>
        <w:t>Disagreement between the houses</w:t>
      </w:r>
    </w:p>
    <w:p w:rsidR="00CE53DF" w:rsidRDefault="00CE53DF" w:rsidP="00CE53DF">
      <w:pPr>
        <w:rPr>
          <w:rStyle w:val="StyleBoldUnderline"/>
          <w:rFonts w:asciiTheme="majorHAnsi" w:eastAsiaTheme="majorEastAsia" w:hAnsiTheme="majorHAnsi" w:cstheme="majorBidi"/>
          <w:b w:val="0"/>
          <w:bCs/>
          <w:iCs/>
        </w:rPr>
      </w:pPr>
      <w:r>
        <w:rPr>
          <w:rStyle w:val="StyleBoldUnderline"/>
        </w:rPr>
        <w:t>Pye 7-29</w:t>
      </w:r>
      <w:r w:rsidRPr="00A937AD">
        <w:t xml:space="preserve"> </w:t>
      </w:r>
      <w:r w:rsidRPr="00A10B92">
        <w:rPr>
          <w:sz w:val="16"/>
        </w:rPr>
        <w:t>Jason Pye served as Legislative Director for the Libertarian Party of Georgia http://www.unitedliberty.org/articles/18417-stop-the-nsa-there-is-a-new-push-in-congress-to-end-the-nsas-unconstitutional-domesti</w:t>
      </w:r>
      <w:r w:rsidRPr="00A10B92">
        <w:rPr>
          <w:rStyle w:val="StyleBoldUnderline"/>
          <w:sz w:val="18"/>
        </w:rPr>
        <w:t xml:space="preserve"> </w:t>
      </w:r>
    </w:p>
    <w:p w:rsidR="00CE53DF" w:rsidRPr="00A937AD" w:rsidRDefault="00CE53DF" w:rsidP="00CE53DF">
      <w:pPr>
        <w:rPr>
          <w:sz w:val="16"/>
        </w:rPr>
      </w:pPr>
      <w:r w:rsidRPr="00A937AD">
        <w:rPr>
          <w:rStyle w:val="StyleBoldUnderline"/>
        </w:rPr>
        <w:t>The USA FREEDOM Act, as passed by the House of Representatives last month, falls woefully short of addressing the problems with the NSA</w:t>
      </w:r>
      <w:r w:rsidRPr="00A937AD">
        <w:rPr>
          <w:sz w:val="16"/>
        </w:rPr>
        <w:t>. While the measure was solid when it was introduced, the bill was gutted and civil liberties and public interest organizations subsequently pulled their support.</w:t>
      </w:r>
      <w:r w:rsidRPr="00A937AD">
        <w:rPr>
          <w:sz w:val="12"/>
        </w:rPr>
        <w:t>¶</w:t>
      </w:r>
      <w:r w:rsidRPr="00A937AD">
        <w:rPr>
          <w:sz w:val="16"/>
        </w:rPr>
        <w:t xml:space="preserve"> Leahy indicted that </w:t>
      </w:r>
      <w:r w:rsidRPr="00A937AD">
        <w:rPr>
          <w:rStyle w:val="StyleBoldUnderline"/>
        </w:rPr>
        <w:t>the House-passed version of the USA FREEDOM Act was dead-on-arrival in the Senate.</w:t>
      </w:r>
      <w:r w:rsidRPr="00A937AD">
        <w:rPr>
          <w:sz w:val="16"/>
        </w:rPr>
        <w:t xml:space="preserve"> He would, instead, continue to push for a stronger version of the measure. </w:t>
      </w:r>
      <w:r w:rsidRPr="00A937AD">
        <w:rPr>
          <w:rStyle w:val="StyleBoldUnderline"/>
        </w:rPr>
        <w:t xml:space="preserve">The White House, however, wouldn’t budge, so he was forced to work up a compromise. </w:t>
      </w:r>
      <w:r w:rsidRPr="00A937AD">
        <w:rPr>
          <w:sz w:val="16"/>
        </w:rPr>
        <w:t>The result, while not perfect, sounds good start, especially when one considers that the ACLU is on-board.</w:t>
      </w:r>
      <w:r w:rsidRPr="00A937AD">
        <w:rPr>
          <w:sz w:val="12"/>
        </w:rPr>
        <w:t>¶</w:t>
      </w:r>
      <w:r w:rsidRPr="00A937AD">
        <w:rPr>
          <w:sz w:val="16"/>
        </w:rPr>
        <w:t xml:space="preserve"> The biggest hurdles to passage are going to be the NSA apologists in both chambers and time. The former is always going to be a problem because there are certain members of Congress — notably Sen. Dianne Feinstein (D-CA) and Rep. Mike Rogers (R-MI), who don’t see a problem with domestic spying.</w:t>
      </w:r>
      <w:r w:rsidRPr="00A937AD">
        <w:rPr>
          <w:sz w:val="12"/>
        </w:rPr>
        <w:t>¶</w:t>
      </w:r>
      <w:r w:rsidRPr="00A937AD">
        <w:rPr>
          <w:sz w:val="16"/>
        </w:rPr>
        <w:t xml:space="preserve"> But, with the August recess looming, time is going to be the biggest hurdle. When Congress returns in September, </w:t>
      </w:r>
      <w:r w:rsidRPr="00A937AD">
        <w:rPr>
          <w:rStyle w:val="StyleBoldUnderline"/>
        </w:rPr>
        <w:t>there’s going to be a very small window to get a big piece of legislation like this done.</w:t>
      </w:r>
    </w:p>
    <w:p w:rsidR="00CE53DF" w:rsidRDefault="00CE53DF" w:rsidP="00CE53DF">
      <w:pPr>
        <w:pStyle w:val="Heading3"/>
      </w:pPr>
      <w:r>
        <w:t>Midterms</w:t>
      </w:r>
    </w:p>
    <w:p w:rsidR="00CE53DF" w:rsidRDefault="00CE53DF" w:rsidP="00CE53DF">
      <w:pPr>
        <w:rPr>
          <w:sz w:val="16"/>
        </w:rPr>
      </w:pPr>
    </w:p>
    <w:p w:rsidR="00CE53DF" w:rsidRPr="007A1254" w:rsidRDefault="00CE53DF" w:rsidP="00CE53DF">
      <w:pPr>
        <w:pStyle w:val="Heading4"/>
      </w:pPr>
      <w:r w:rsidRPr="007A1254">
        <w:t xml:space="preserve">The problem isn’t Dem/Repub. </w:t>
      </w:r>
    </w:p>
    <w:p w:rsidR="00CE53DF" w:rsidRDefault="00CE53DF" w:rsidP="00CE53DF">
      <w:pPr>
        <w:rPr>
          <w:sz w:val="16"/>
        </w:rPr>
      </w:pPr>
      <w:r w:rsidRPr="00570F54">
        <w:rPr>
          <w:rStyle w:val="StyleStyleBold12pt"/>
        </w:rPr>
        <w:t>BABINGTON 8-4</w:t>
      </w:r>
      <w:r>
        <w:rPr>
          <w:sz w:val="16"/>
        </w:rPr>
        <w:t xml:space="preserve"> </w:t>
      </w:r>
      <w:r w:rsidRPr="00570F54">
        <w:rPr>
          <w:sz w:val="12"/>
        </w:rPr>
        <w:t xml:space="preserve">CHARLES BABINGTON cover Congress and politics for The Associated Press </w:t>
      </w:r>
      <w:hyperlink r:id="rId21" w:history="1">
        <w:r w:rsidRPr="00570F54">
          <w:rPr>
            <w:rStyle w:val="Hyperlink"/>
            <w:sz w:val="12"/>
          </w:rPr>
          <w:t>http://www.newser.com/article/95da46fea4fd47de8f821120fcd32fcf/with-midterms-and-2016-presidential-race-looming-gop-still-struggles-with-immigration-issue.html</w:t>
        </w:r>
      </w:hyperlink>
      <w:r w:rsidRPr="00570F54">
        <w:rPr>
          <w:sz w:val="12"/>
        </w:rPr>
        <w:t xml:space="preserve"> </w:t>
      </w:r>
    </w:p>
    <w:p w:rsidR="00CE53DF" w:rsidRDefault="00CE53DF" w:rsidP="00CE53DF">
      <w:pPr>
        <w:rPr>
          <w:sz w:val="16"/>
        </w:rPr>
      </w:pPr>
      <w:r w:rsidRPr="00570F54">
        <w:rPr>
          <w:sz w:val="16"/>
        </w:rPr>
        <w:t>WASHINGTON (AP) — Republicans can't figure out what to do about illegal immigration as the 2016 presidential campaign is starting to heat up and just three months before midterm elections. After the GOP's 2012 presidential loss, it was the one problem the party declared it must resolve to win future presidential races.</w:t>
      </w:r>
      <w:r w:rsidRPr="00570F54">
        <w:rPr>
          <w:sz w:val="12"/>
        </w:rPr>
        <w:t>¶</w:t>
      </w:r>
      <w:r w:rsidRPr="00570F54">
        <w:rPr>
          <w:sz w:val="16"/>
        </w:rPr>
        <w:t xml:space="preserve"> Immigration managed to bedevil the party again last week when House Republicans struggled for a day over how to deal with recent border problems. House Republicans passed a face-saving bill late Friday night before leaving town for a break.</w:t>
      </w:r>
      <w:r w:rsidRPr="00570F54">
        <w:rPr>
          <w:sz w:val="12"/>
        </w:rPr>
        <w:t>¶</w:t>
      </w:r>
      <w:r w:rsidRPr="00570F54">
        <w:rPr>
          <w:sz w:val="16"/>
        </w:rPr>
        <w:t xml:space="preserve"> The fiasco proved anew that </w:t>
      </w:r>
      <w:r w:rsidRPr="00A10B92">
        <w:rPr>
          <w:rStyle w:val="Emphasis"/>
        </w:rPr>
        <w:t>a small number of uncompromising conservatives have the power to hamper the efforts of GOP leaders to craft coherent positions on key issues</w:t>
      </w:r>
      <w:r w:rsidRPr="00570F54">
        <w:rPr>
          <w:sz w:val="16"/>
        </w:rPr>
        <w:t xml:space="preserve"> — including one that nearly two-thirds of Americans say is an important to them personally, according to an Associated Press-GfK poll released last week.</w:t>
      </w:r>
      <w:r w:rsidRPr="00570F54">
        <w:rPr>
          <w:sz w:val="12"/>
        </w:rPr>
        <w:t>¶</w:t>
      </w:r>
      <w:r w:rsidRPr="00570F54">
        <w:rPr>
          <w:sz w:val="16"/>
        </w:rPr>
        <w:t xml:space="preserve"> "It would be very bad for Republicans in the House not to offer their vision of how they would fix the problem," South Carolina GOP Sen. Lindsey Graham said when the initial House bill on immigration collapsed. While Republicans in the House are able to reject the proposals of Democrats, Graham said, that's not enough: "At least they have a vision."</w:t>
      </w:r>
      <w:r w:rsidRPr="00570F54">
        <w:rPr>
          <w:sz w:val="12"/>
        </w:rPr>
        <w:t>¶</w:t>
      </w:r>
      <w:r w:rsidRPr="00570F54">
        <w:rPr>
          <w:sz w:val="16"/>
        </w:rPr>
        <w:t xml:space="preserve"> While often a flashpoint issue among Republicans in their primaries this year, the party could get a grace period of sorts in November. Immigration appears likely to have only a modest impact on the roughly 10 Senate races that will determine control of the chamber. The possible exception is the race between Democratic Sen. Mark Udall and GOP Rep. Cory Gardner in Colorado, where Hispanic voters made up 14 percent of the electorate in 2012.</w:t>
      </w:r>
      <w:r w:rsidRPr="00570F54">
        <w:rPr>
          <w:sz w:val="12"/>
        </w:rPr>
        <w:t>¶</w:t>
      </w:r>
      <w:r w:rsidRPr="00570F54">
        <w:rPr>
          <w:sz w:val="16"/>
        </w:rPr>
        <w:t xml:space="preserve"> Even if President Barack Obama moves ahead with a proposal to give work permits to millions of immigrants living in the country illegally, removing the threat of deportation, Democratic strategists say Republicans won't reap much of a benefit. </w:t>
      </w:r>
      <w:r w:rsidRPr="00A10B92">
        <w:rPr>
          <w:rStyle w:val="StyleBoldUnderline"/>
        </w:rPr>
        <w:t>Republicans, they argue, have already squeezed as much as they can from voters angry at the president by hammering at his record on health care, the IRS, foreign policy and other issues.</w:t>
      </w:r>
      <w:r w:rsidRPr="00570F54">
        <w:rPr>
          <w:rStyle w:val="StyleBoldUnderline"/>
          <w:b w:val="0"/>
          <w:sz w:val="12"/>
          <w:u w:val="none"/>
        </w:rPr>
        <w:t>¶</w:t>
      </w:r>
      <w:r w:rsidRPr="00570F54">
        <w:rPr>
          <w:sz w:val="16"/>
        </w:rPr>
        <w:t xml:space="preserve"> "There's a ceiling, and nothing the president can do can get them above the ceiling," said Rep. Steve Israel of New York, head of the Democrats' efforts to win House elections. "But swing voters and persuadable voters, they want solutions."</w:t>
      </w:r>
      <w:r w:rsidRPr="00570F54">
        <w:rPr>
          <w:sz w:val="12"/>
        </w:rPr>
        <w:t>¶</w:t>
      </w:r>
      <w:r w:rsidRPr="00570F54">
        <w:rPr>
          <w:sz w:val="16"/>
        </w:rPr>
        <w:t xml:space="preserve"> Hispanics made up less than 3 percent of all registered voters in 2012 in seven other states with competitive Senate races: Louisiana, Arkansas, North Carolina, Iowa, Michigan, Georgia and Kentucky. So any Democratic benefits from an Obama executive action on immigration could be just as limited.</w:t>
      </w:r>
      <w:r w:rsidRPr="00570F54">
        <w:rPr>
          <w:sz w:val="12"/>
        </w:rPr>
        <w:t>¶</w:t>
      </w:r>
      <w:r w:rsidRPr="00570F54">
        <w:rPr>
          <w:sz w:val="16"/>
        </w:rPr>
        <w:t xml:space="preserve"> Still, a few Democratic senators in those tight contests — including Kay Hagan of North Carolina and Mark Pryor of Arkansas — are putting some distance between themselves and the president. The White House, Pryor said, is "sending mixed messages: telling folks not to cross the border illegally and then turning around to hand out work permits to people who are already here illegally."</w:t>
      </w:r>
      <w:r w:rsidRPr="00570F54">
        <w:rPr>
          <w:sz w:val="12"/>
        </w:rPr>
        <w:t>¶</w:t>
      </w:r>
      <w:r w:rsidRPr="00570F54">
        <w:rPr>
          <w:sz w:val="16"/>
        </w:rPr>
        <w:t xml:space="preserve"> Both parties agree that immigration is likely to play a bigger role in the 2016 presidential election. Arizona Sen. John McCain, the GOP nominee in 2008, has said his party can't win without supporting an overhaul of the nation's immigration laws, while former Florida Gov. Jeb Bush is among the potential candidates to urge the party to liberalize its approach to immigration.</w:t>
      </w:r>
      <w:r w:rsidRPr="00570F54">
        <w:rPr>
          <w:sz w:val="12"/>
        </w:rPr>
        <w:t>¶</w:t>
      </w:r>
      <w:r w:rsidRPr="00570F54">
        <w:rPr>
          <w:sz w:val="16"/>
        </w:rPr>
        <w:t xml:space="preserve"> A GOP-sanctioned "autopsy" of Mitt Romney's 2012 loss made only one policy recommendation: The party "must embrace and champion comprehensive immigration reform," a term understood to include creating pathways to legal status for millions of immigrants living in the nation illegally.</w:t>
      </w:r>
      <w:r w:rsidRPr="00570F54">
        <w:rPr>
          <w:sz w:val="12"/>
        </w:rPr>
        <w:t>¶</w:t>
      </w:r>
      <w:r w:rsidRPr="00570F54">
        <w:rPr>
          <w:sz w:val="16"/>
        </w:rPr>
        <w:t xml:space="preserve"> For that reason</w:t>
      </w:r>
      <w:r w:rsidRPr="00A10B92">
        <w:rPr>
          <w:rStyle w:val="StyleBoldUnderline"/>
        </w:rPr>
        <w:t>, some Republicans found the House hubbub discouraging. Party leaders had to yank an immigration bill from the floor Thursday after realizing they lacked the votes to pass it</w:t>
      </w:r>
      <w:r w:rsidRPr="00570F54">
        <w:rPr>
          <w:sz w:val="16"/>
        </w:rPr>
        <w:t>. Democrats mocked House Speaker John Boehner for declaring that Obama should take numerous steps, "right now, without the need for congressional action, to secure our borders," while his website also stated, "More unilateral action from the White House will make (the) border crisis worse."</w:t>
      </w:r>
      <w:r w:rsidRPr="00570F54">
        <w:rPr>
          <w:sz w:val="12"/>
        </w:rPr>
        <w:t>¶</w:t>
      </w:r>
      <w:r w:rsidRPr="00570F54">
        <w:rPr>
          <w:sz w:val="16"/>
        </w:rPr>
        <w:t xml:space="preserve"> "I'm just about as conservative, and full-spectrum conservative as it gets, and I was going to go yes" on Thursday, said Arizona GOP Rep. Trent Franks. "So I'm not certain what happened."</w:t>
      </w:r>
      <w:r w:rsidRPr="00570F54">
        <w:rPr>
          <w:sz w:val="12"/>
        </w:rPr>
        <w:t>¶</w:t>
      </w:r>
      <w:r w:rsidRPr="00570F54">
        <w:rPr>
          <w:sz w:val="16"/>
        </w:rPr>
        <w:t xml:space="preserve"> Ultimately, the party's rank-and-file refused to start Congress' five-week break without proving the GOP could pass some type of immigration bill. It would clear the way for eventual deportation of more than 700,000 immigrants brought here illegally as children. It also would allocate $694 million for border security efforts, including $35 million for the National Guard.</w:t>
      </w:r>
      <w:r w:rsidRPr="00570F54">
        <w:rPr>
          <w:sz w:val="12"/>
        </w:rPr>
        <w:t>¶</w:t>
      </w:r>
      <w:r w:rsidRPr="00570F54">
        <w:rPr>
          <w:sz w:val="16"/>
        </w:rPr>
        <w:t xml:space="preserve"> </w:t>
      </w:r>
      <w:r w:rsidRPr="00570F54">
        <w:rPr>
          <w:rStyle w:val="StyleBoldUnderline"/>
        </w:rPr>
        <w:t>The action kept Republicans from ending the summer empty-handed on immigration. But that doesn't mean the party is any closer to untying the nation's immigration knot.</w:t>
      </w:r>
      <w:r w:rsidRPr="00570F54">
        <w:rPr>
          <w:sz w:val="12"/>
        </w:rPr>
        <w:t>¶</w:t>
      </w:r>
      <w:r w:rsidRPr="00570F54">
        <w:rPr>
          <w:sz w:val="16"/>
        </w:rPr>
        <w:t xml:space="preserve"> While solid majorities of Americans say the country's current immigration policies are unacceptable, </w:t>
      </w:r>
      <w:r w:rsidRPr="00570F54">
        <w:rPr>
          <w:rStyle w:val="StyleBoldUnderline"/>
        </w:rPr>
        <w:t>many House Republicans owe their jobs to conservative activists who fiercely oppose "amnesty" for immigrants and dominate GOP primaries in districts where Democrats have almost no chance of winning.</w:t>
      </w:r>
      <w:r w:rsidRPr="00570F54">
        <w:rPr>
          <w:sz w:val="12"/>
        </w:rPr>
        <w:t>¶</w:t>
      </w:r>
      <w:r w:rsidRPr="00570F54">
        <w:rPr>
          <w:sz w:val="16"/>
        </w:rPr>
        <w:t xml:space="preserve"> Some of those Republicans were among the House conservatives who met last week in the office of Texas Republican Sen. Ted Cruz, who urged them to force concessions from Boehner's leadership team. And on Friday, Cruz was talking about immigration in the Senate race in New Hampshire, which will hold the first presidential primary of 2016.</w:t>
      </w:r>
      <w:r w:rsidRPr="00570F54">
        <w:rPr>
          <w:sz w:val="12"/>
        </w:rPr>
        <w:t>¶</w:t>
      </w:r>
      <w:r w:rsidRPr="00570F54">
        <w:rPr>
          <w:sz w:val="16"/>
        </w:rPr>
        <w:t xml:space="preserve"> In a fundraising message, Cruz attacked Democratic Sen. Jeanne Shaheen for supporting Obama's "amnesty" immigration policies.</w:t>
      </w:r>
    </w:p>
    <w:p w:rsidR="00CE53DF" w:rsidRDefault="00CE53DF" w:rsidP="00CE53DF">
      <w:pPr>
        <w:rPr>
          <w:sz w:val="16"/>
        </w:rPr>
      </w:pPr>
    </w:p>
    <w:p w:rsidR="00CE53DF" w:rsidRDefault="00CE53DF" w:rsidP="00CE53DF">
      <w:pPr>
        <w:rPr>
          <w:rStyle w:val="StyleStyleBold12pt"/>
        </w:rPr>
      </w:pPr>
      <w:r>
        <w:rPr>
          <w:rStyle w:val="StyleStyleBold12pt"/>
        </w:rPr>
        <w:t>The CIR they claim will never happen-assumes midterms</w:t>
      </w:r>
    </w:p>
    <w:p w:rsidR="00CE53DF" w:rsidRPr="006A6D38" w:rsidRDefault="00CE53DF" w:rsidP="00CE53DF">
      <w:r w:rsidRPr="006A6D38">
        <w:rPr>
          <w:rStyle w:val="StyleStyleBold12pt"/>
        </w:rPr>
        <w:t>Johnson 8-3</w:t>
      </w:r>
      <w:r w:rsidRPr="006A6D38">
        <w:t xml:space="preserve"> </w:t>
      </w:r>
      <w:r w:rsidRPr="006A6D38">
        <w:rPr>
          <w:sz w:val="16"/>
        </w:rPr>
        <w:t xml:space="preserve">Andrew Johnson-reporter </w:t>
      </w:r>
      <w:hyperlink r:id="rId22" w:history="1">
        <w:r w:rsidRPr="006A6D38">
          <w:rPr>
            <w:sz w:val="16"/>
          </w:rPr>
          <w:t>http://www.nationalreview.com/corner/384434/rubio-immigration-reform-will-never-pass-one-comprehensive-bill-andrew-johnson</w:t>
        </w:r>
      </w:hyperlink>
      <w:r w:rsidRPr="006A6D38">
        <w:rPr>
          <w:sz w:val="16"/>
        </w:rPr>
        <w:t xml:space="preserve"> “Rubio: Immigration Reform Will ‘Never’ Pass in One Comprehensive Bill” </w:t>
      </w:r>
    </w:p>
    <w:p w:rsidR="00CE53DF" w:rsidRDefault="00CE53DF" w:rsidP="00CE53DF">
      <w:pPr>
        <w:rPr>
          <w:sz w:val="16"/>
        </w:rPr>
      </w:pPr>
      <w:r w:rsidRPr="006A6D38">
        <w:rPr>
          <w:rStyle w:val="StyleBoldUnderline"/>
        </w:rPr>
        <w:t>Comprehensive immigration reform will “never have the support” to</w:t>
      </w:r>
      <w:r w:rsidRPr="006A6D38">
        <w:rPr>
          <w:sz w:val="16"/>
        </w:rPr>
        <w:t xml:space="preserve"> pass, and an alternative approach of passing reform in stages may be a better solution, Senator Marco Rubio (R., Fla.) suggested on Fox News Sunday. While there may be differences on how to address the issues facing immigration, there is consensus in what needs to be address: border security, modernizing the immigration system, and deal with the immigrant in the country illegally.</w:t>
      </w:r>
      <w:r w:rsidRPr="006A6D38">
        <w:rPr>
          <w:sz w:val="12"/>
        </w:rPr>
        <w:t>¶</w:t>
      </w:r>
      <w:r w:rsidRPr="006A6D38">
        <w:rPr>
          <w:sz w:val="16"/>
        </w:rPr>
        <w:t xml:space="preserve"> “We’re not debating what to do — we’re debating how to do it,” Rubio said. “</w:t>
      </w:r>
      <w:r w:rsidRPr="006A6D38">
        <w:rPr>
          <w:rStyle w:val="StyleBoldUnderline"/>
        </w:rPr>
        <w:t>I’m just telling you we will never have the votes necessary to pass in one bill all of those things — it just won’t happen.”</w:t>
      </w:r>
      <w:r w:rsidRPr="006A6D38">
        <w:rPr>
          <w:sz w:val="12"/>
        </w:rPr>
        <w:t>¶</w:t>
      </w:r>
      <w:r w:rsidRPr="006A6D38">
        <w:rPr>
          <w:sz w:val="16"/>
        </w:rPr>
        <w:t xml:space="preserve"> Rubio, who was a member of the “Gang of Eight” who worked on the Senate’s comprehensive immigration reform bill, would not directly say if he was advocating for the new approach to reform, but offered up the reality of such a bill’s chances.</w:t>
      </w:r>
      <w:r w:rsidRPr="006A6D38">
        <w:rPr>
          <w:sz w:val="12"/>
        </w:rPr>
        <w:t>¶</w:t>
      </w:r>
      <w:r w:rsidRPr="006A6D38">
        <w:rPr>
          <w:sz w:val="16"/>
        </w:rPr>
        <w:t xml:space="preserve"> “Our choices are we can either continue to beat our head against a wall and try a process for which we will never have the support, or we can try another way that perhaps we can make progress on,” he said.</w:t>
      </w:r>
    </w:p>
    <w:p w:rsidR="00CE53DF" w:rsidRDefault="00CE53DF" w:rsidP="00CE53DF">
      <w:pPr>
        <w:rPr>
          <w:sz w:val="16"/>
        </w:rPr>
      </w:pPr>
    </w:p>
    <w:p w:rsidR="00CE53DF" w:rsidRDefault="00CE53DF" w:rsidP="00CE53DF">
      <w:pPr>
        <w:rPr>
          <w:sz w:val="16"/>
        </w:rPr>
      </w:pPr>
    </w:p>
    <w:p w:rsidR="00CE53DF" w:rsidRPr="007A1254" w:rsidRDefault="00CE53DF" w:rsidP="00CE53DF">
      <w:pPr>
        <w:pStyle w:val="Heading4"/>
      </w:pPr>
      <w:r w:rsidRPr="007A1254">
        <w:t>Vote Count flows aff</w:t>
      </w:r>
    </w:p>
    <w:p w:rsidR="00CE53DF" w:rsidRDefault="00CE53DF" w:rsidP="00CE53DF">
      <w:r w:rsidRPr="006A6D38">
        <w:rPr>
          <w:rStyle w:val="StyleStyleBold12pt"/>
        </w:rPr>
        <w:t>Clyne 7-29</w:t>
      </w:r>
      <w:r>
        <w:t xml:space="preserve"> </w:t>
      </w:r>
      <w:r w:rsidRPr="006A6D38">
        <w:t>Melissa Clyne</w:t>
      </w:r>
      <w:r>
        <w:t xml:space="preserve"> </w:t>
      </w:r>
      <w:r w:rsidRPr="006A6D38">
        <w:t xml:space="preserve">http://www.newsmax.com/Politics/2014-midterms-GOP-Democrats/2014/07/29/id/585470/ </w:t>
      </w:r>
      <w:r>
        <w:t xml:space="preserve"> “NYT's Cohn: No Sign of GOP Wave in Midterms”</w:t>
      </w:r>
    </w:p>
    <w:p w:rsidR="00CE53DF" w:rsidRDefault="00CE53DF" w:rsidP="00CE53DF"/>
    <w:p w:rsidR="00CE53DF" w:rsidRDefault="00CE53DF" w:rsidP="00CE53DF">
      <w:pPr>
        <w:rPr>
          <w:rStyle w:val="StyleStyleBold12pt"/>
        </w:rPr>
      </w:pPr>
      <w:r w:rsidRPr="006A6D38">
        <w:rPr>
          <w:rStyle w:val="StyleBoldUnderline"/>
        </w:rPr>
        <w:t>Despite President Barack Obama’s dismal approval ratings and domestic and global crises, Republicans regaining control of the Senate isn't a given</w:t>
      </w:r>
      <w:r w:rsidRPr="006A6D38">
        <w:rPr>
          <w:sz w:val="16"/>
        </w:rPr>
        <w:t>, according to The Upshot blog of The New York Times.</w:t>
      </w:r>
      <w:r w:rsidRPr="006A6D38">
        <w:rPr>
          <w:sz w:val="12"/>
        </w:rPr>
        <w:t>¶</w:t>
      </w:r>
      <w:r w:rsidRPr="006A6D38">
        <w:rPr>
          <w:sz w:val="16"/>
        </w:rPr>
        <w:t xml:space="preserve"> Generic ballot polls – asking only if the voter wants Democrats or Republicans to control Congress – show </w:t>
      </w:r>
      <w:r w:rsidRPr="006A6D38">
        <w:rPr>
          <w:rStyle w:val="StyleBoldUnderline"/>
        </w:rPr>
        <w:t>Democrats ahead by an average of 1.9 points among registered voters</w:t>
      </w:r>
      <w:r w:rsidRPr="006A6D38">
        <w:rPr>
          <w:sz w:val="16"/>
        </w:rPr>
        <w:t xml:space="preserve">, Nate Cohn of the Times wrote. </w:t>
      </w:r>
      <w:r w:rsidRPr="006A6D38">
        <w:rPr>
          <w:rStyle w:val="StyleBoldUnderline"/>
        </w:rPr>
        <w:t>A CNN poll had Democrats up by 4 points, while others, such as Fox News and Bloomberg, showed the parties in a dead heat</w:t>
      </w:r>
      <w:r w:rsidRPr="006A6D38">
        <w:rPr>
          <w:sz w:val="16"/>
        </w:rPr>
        <w:t>.</w:t>
      </w:r>
      <w:r w:rsidRPr="006A6D38">
        <w:rPr>
          <w:sz w:val="12"/>
        </w:rPr>
        <w:t>¶</w:t>
      </w:r>
      <w:r w:rsidRPr="006A6D38">
        <w:rPr>
          <w:sz w:val="16"/>
        </w:rPr>
        <w:t xml:space="preserve"> Obama's approval rating has been as low as 39 percent, according to a Gallup daily poll. The president has faced Russia annexing Crimea from the Ukraine and a surge of minor illegal immigrants on the southern U.S. border among other issues.</w:t>
      </w:r>
      <w:r w:rsidRPr="006A6D38">
        <w:rPr>
          <w:sz w:val="12"/>
        </w:rPr>
        <w:t>¶</w:t>
      </w:r>
      <w:r w:rsidRPr="006A6D38">
        <w:rPr>
          <w:sz w:val="16"/>
        </w:rPr>
        <w:t xml:space="preserve"> </w:t>
      </w:r>
      <w:r w:rsidRPr="006A6D38">
        <w:rPr>
          <w:rStyle w:val="StyleBoldUnderline"/>
        </w:rPr>
        <w:t>The recent poll results giving Democrats a slight edge mirror generic survey results just before the 2012 presidential election,</w:t>
      </w:r>
      <w:r w:rsidRPr="006A6D38">
        <w:rPr>
          <w:sz w:val="16"/>
        </w:rPr>
        <w:t xml:space="preserve"> Cohn wrote, noting that the polling was conducted using registered voters, not likely voters, the latter will likely provide a bump for Republicans since the GOP has a "slight advantage among the older and whiter electorate that’s likely to participate this November." </w:t>
      </w:r>
      <w:r w:rsidRPr="006A6D38">
        <w:rPr>
          <w:sz w:val="12"/>
        </w:rPr>
        <w:t>¶</w:t>
      </w:r>
      <w:r w:rsidRPr="006A6D38">
        <w:rPr>
          <w:sz w:val="16"/>
        </w:rPr>
        <w:t xml:space="preserve"> </w:t>
      </w:r>
      <w:r w:rsidRPr="006A6D38">
        <w:rPr>
          <w:rStyle w:val="StyleBoldUnderline"/>
        </w:rPr>
        <w:t>He wrote there have been few generic polls this election cycle, but cited three national ones conducted last week by Fox News, CNN and Pew Research. None showed the GOP in the lead.</w:t>
      </w:r>
      <w:r w:rsidRPr="006A6D38">
        <w:rPr>
          <w:sz w:val="12"/>
        </w:rPr>
        <w:t>¶</w:t>
      </w:r>
      <w:r w:rsidRPr="006A6D38">
        <w:rPr>
          <w:sz w:val="16"/>
        </w:rPr>
        <w:t xml:space="preserve"> These generic poll results are in stark contrast to the expected results that news organizations have been reporting. In May, Politico ran a commentary by Larry Sabato, director of the University of Virginia Center for Politics, with the headline, "How Big a Wave? The big question for 2014: Will we see a GOP ripple … or a tsunami?"</w:t>
      </w:r>
      <w:r w:rsidRPr="006A6D38">
        <w:rPr>
          <w:sz w:val="12"/>
        </w:rPr>
        <w:t>¶</w:t>
      </w:r>
      <w:r w:rsidRPr="006A6D38">
        <w:rPr>
          <w:sz w:val="16"/>
        </w:rPr>
        <w:t xml:space="preserve"> Last week, the National Journal’s Josh Kraushaar wrote a piece entitled "The Odds of a GOP Wave Are Increasing," reporting that the current political climate could result in a similar outcome to 2010, when Republicans seized control of the House. </w:t>
      </w:r>
      <w:r w:rsidRPr="006A6D38">
        <w:rPr>
          <w:sz w:val="12"/>
        </w:rPr>
        <w:t>¶</w:t>
      </w:r>
      <w:r w:rsidRPr="006A6D38">
        <w:rPr>
          <w:sz w:val="16"/>
        </w:rPr>
        <w:t xml:space="preserve"> Poll results aside, Cohn wrote there’s plenty of time for Republicans to gain an advantage. </w:t>
      </w:r>
      <w:r w:rsidRPr="006A6D38">
        <w:rPr>
          <w:sz w:val="12"/>
        </w:rPr>
        <w:t>¶</w:t>
      </w:r>
      <w:r w:rsidRPr="006A6D38">
        <w:rPr>
          <w:sz w:val="16"/>
        </w:rPr>
        <w:t xml:space="preserve"> Tipping in the GOP’s favor, he wrote, is the fact that the midterm Senate contests "are being fought on Republican-leaning turf. There are seven Democratic-held Senate seats in states won by Mitt Romney, more than the six needed to retake the chamber. There are also a handful of competitive races in presidential battlegrounds. These are contests the Republicans could win under neutral or even Democratic-leaning conditions."</w:t>
      </w:r>
      <w:r w:rsidRPr="007A1254">
        <w:rPr>
          <w:rStyle w:val="StyleStyleBold12pt"/>
        </w:rPr>
        <w:t xml:space="preserve"> </w:t>
      </w:r>
    </w:p>
    <w:p w:rsidR="00CE53DF" w:rsidRDefault="00CE53DF" w:rsidP="00CE53DF">
      <w:pPr>
        <w:rPr>
          <w:rStyle w:val="StyleStyleBold12pt"/>
        </w:rPr>
      </w:pPr>
    </w:p>
    <w:p w:rsidR="00CE53DF" w:rsidRPr="007A1254" w:rsidRDefault="00CE53DF" w:rsidP="00CE53DF">
      <w:pPr>
        <w:pStyle w:val="Heading4"/>
      </w:pPr>
      <w:r w:rsidRPr="007A1254">
        <w:t>Obama will act unilaterally</w:t>
      </w:r>
    </w:p>
    <w:p w:rsidR="00CE53DF" w:rsidRDefault="00CE53DF" w:rsidP="00CE53DF">
      <w:pPr>
        <w:rPr>
          <w:sz w:val="16"/>
        </w:rPr>
      </w:pPr>
      <w:r w:rsidRPr="00543CC0">
        <w:rPr>
          <w:rStyle w:val="StyleStyleBold12pt"/>
        </w:rPr>
        <w:t>ABC 8-2</w:t>
      </w:r>
      <w:r>
        <w:rPr>
          <w:sz w:val="16"/>
        </w:rPr>
        <w:t xml:space="preserve"> “</w:t>
      </w:r>
      <w:r w:rsidRPr="00543CC0">
        <w:rPr>
          <w:sz w:val="16"/>
        </w:rPr>
        <w:t>Obama Weighing Executive Action on Immigration</w:t>
      </w:r>
      <w:r>
        <w:rPr>
          <w:sz w:val="16"/>
        </w:rPr>
        <w:t xml:space="preserve">” </w:t>
      </w:r>
      <w:r w:rsidRPr="00543CC0">
        <w:rPr>
          <w:sz w:val="16"/>
        </w:rPr>
        <w:t>http://abcnews.go.com/blogs/politics/2014/08/obama-weighing-executive-action-on-immigration/</w:t>
      </w:r>
    </w:p>
    <w:p w:rsidR="00CE53DF" w:rsidRDefault="00CE53DF" w:rsidP="00CE53DF">
      <w:pPr>
        <w:rPr>
          <w:sz w:val="16"/>
        </w:rPr>
      </w:pPr>
    </w:p>
    <w:p w:rsidR="00CE53DF" w:rsidRPr="00543CC0" w:rsidRDefault="00CE53DF" w:rsidP="00CE53DF">
      <w:pPr>
        <w:rPr>
          <w:sz w:val="16"/>
        </w:rPr>
      </w:pPr>
      <w:r w:rsidRPr="00543CC0">
        <w:rPr>
          <w:sz w:val="16"/>
        </w:rPr>
        <w:t xml:space="preserve">WASHINGTON </w:t>
      </w:r>
      <w:r w:rsidRPr="00543CC0">
        <w:rPr>
          <w:rStyle w:val="StyleBoldUnderline"/>
        </w:rPr>
        <w:t>— With Congress unwilling and unable to reach an agreement on how to address the nation’s rising immigration dilemma, President Obama is studying a range of actions that he could take to ease the humanitarian crisis at the border and begin tackling broader immigration reform</w:t>
      </w:r>
      <w:r w:rsidRPr="00543CC0">
        <w:rPr>
          <w:sz w:val="16"/>
        </w:rPr>
        <w:t>, administration and congressional officials tell ABC News.</w:t>
      </w:r>
      <w:r w:rsidRPr="00543CC0">
        <w:rPr>
          <w:sz w:val="12"/>
        </w:rPr>
        <w:t>¶</w:t>
      </w:r>
      <w:r w:rsidRPr="00543CC0">
        <w:rPr>
          <w:sz w:val="16"/>
        </w:rPr>
        <w:t xml:space="preserve"> The president is considering what authority he has under existing law to ease the flow of young migrants from Central America who are crossing the U.S./Mexico border. Attorney General Eric Holder and Homeland Security Secretary Jeh Johnson are preparing a series of recommendations to give to the president as soon as next week</w:t>
      </w:r>
      <w:r w:rsidRPr="00543CC0">
        <w:rPr>
          <w:rStyle w:val="StyleBoldUnderline"/>
        </w:rPr>
        <w:t>.</w:t>
      </w:r>
      <w:r w:rsidRPr="00543CC0">
        <w:rPr>
          <w:rStyle w:val="StyleBoldUnderline"/>
          <w:b w:val="0"/>
          <w:sz w:val="12"/>
          <w:u w:val="none"/>
        </w:rPr>
        <w:t>¶</w:t>
      </w:r>
      <w:r w:rsidRPr="00543CC0">
        <w:rPr>
          <w:rStyle w:val="StyleBoldUnderline"/>
        </w:rPr>
        <w:t xml:space="preserve"> Supporters of immigration reform are pushing the administration to consider issuing work permits for some of the 11 million immigrants living illegally in the U.S.,</w:t>
      </w:r>
      <w:r w:rsidRPr="00543CC0">
        <w:rPr>
          <w:sz w:val="16"/>
        </w:rPr>
        <w:t xml:space="preserve"> officials said, a politically explosive move that would likely draw sharp criticism from Republicans. Officials say it’s one of many options the administration is considering after Congress left town without reaching a compromise on any immigration bill.</w:t>
      </w:r>
      <w:r w:rsidRPr="00543CC0">
        <w:rPr>
          <w:sz w:val="12"/>
        </w:rPr>
        <w:t>¶</w:t>
      </w:r>
      <w:r w:rsidRPr="00543CC0">
        <w:rPr>
          <w:sz w:val="16"/>
        </w:rPr>
        <w:t xml:space="preserve"> </w:t>
      </w:r>
      <w:r w:rsidRPr="00543CC0">
        <w:rPr>
          <w:rStyle w:val="StyleBoldUnderline"/>
        </w:rPr>
        <w:t>Some type of executive action could be announced before month’s end</w:t>
      </w:r>
      <w:r w:rsidRPr="00543CC0">
        <w:rPr>
          <w:sz w:val="16"/>
        </w:rPr>
        <w:t>, officials say, with the most immediate steps likely to address the current crisis on the southern border. Obama confirmed in a press conference on Friday that, faced with an impasse in Congress over how much emergency money to provide to address the problem, he will take some form of unilateral action.</w:t>
      </w:r>
      <w:r w:rsidRPr="00543CC0">
        <w:rPr>
          <w:sz w:val="12"/>
        </w:rPr>
        <w:t>¶</w:t>
      </w:r>
      <w:r w:rsidRPr="00543CC0">
        <w:rPr>
          <w:sz w:val="16"/>
        </w:rPr>
        <w:t xml:space="preserve"> “</w:t>
      </w:r>
      <w:r w:rsidRPr="00543CC0">
        <w:rPr>
          <w:rStyle w:val="StyleBoldUnderline"/>
        </w:rPr>
        <w:t xml:space="preserve">I’m going to have to act alone, because we don’t have enough resources,” </w:t>
      </w:r>
      <w:r w:rsidRPr="00543CC0">
        <w:rPr>
          <w:sz w:val="16"/>
        </w:rPr>
        <w:t>Obama said. “We’ve already been very clear. We’ve run out of money.”</w:t>
      </w:r>
      <w:r w:rsidRPr="00543CC0">
        <w:rPr>
          <w:sz w:val="12"/>
        </w:rPr>
        <w:t>¶</w:t>
      </w:r>
      <w:r w:rsidRPr="00543CC0">
        <w:rPr>
          <w:sz w:val="16"/>
        </w:rPr>
        <w:t xml:space="preserve"> The president is said to be considering a range of options.</w:t>
      </w:r>
      <w:r w:rsidRPr="00543CC0">
        <w:rPr>
          <w:sz w:val="12"/>
        </w:rPr>
        <w:t>¶</w:t>
      </w:r>
      <w:r w:rsidRPr="00543CC0">
        <w:rPr>
          <w:sz w:val="16"/>
        </w:rPr>
        <w:t xml:space="preserve"> Such a move by Obama would stir up an already heated national debate over immigration policy and would almost certainly spark sharp criticism from </w:t>
      </w:r>
      <w:r w:rsidRPr="00543CC0">
        <w:rPr>
          <w:rStyle w:val="StyleBoldUnderline"/>
        </w:rPr>
        <w:t>Republicans</w:t>
      </w:r>
      <w:r w:rsidRPr="00543CC0">
        <w:rPr>
          <w:sz w:val="16"/>
        </w:rPr>
        <w:t xml:space="preserve"> who have already </w:t>
      </w:r>
      <w:r w:rsidRPr="00543CC0">
        <w:rPr>
          <w:rStyle w:val="StyleBoldUnderline"/>
        </w:rPr>
        <w:t>held Obama responsible for the flow of child immigrants</w:t>
      </w:r>
      <w:r w:rsidRPr="00543CC0">
        <w:rPr>
          <w:sz w:val="16"/>
        </w:rPr>
        <w:t>, claiming he incentivized illegal child immigration with a 2012 announcement that young immigrants could apply for deferred deportations and remain in the country legally, even if they came to the U.S. without going through a legal immigration process.</w:t>
      </w:r>
    </w:p>
    <w:p w:rsidR="00CE53DF" w:rsidRPr="006A6D38" w:rsidRDefault="00CE53DF" w:rsidP="00CE53DF">
      <w:pPr>
        <w:rPr>
          <w:sz w:val="16"/>
        </w:rPr>
      </w:pPr>
    </w:p>
    <w:p w:rsidR="00CE53DF" w:rsidRPr="005A7D19" w:rsidRDefault="00CE53DF" w:rsidP="00CE53DF">
      <w:pPr>
        <w:pStyle w:val="Heading3"/>
      </w:pPr>
      <w:r>
        <w:t>EX-IM</w:t>
      </w:r>
    </w:p>
    <w:p w:rsidR="00274100" w:rsidRDefault="00274100" w:rsidP="00274100">
      <w:pPr>
        <w:rPr>
          <w:rStyle w:val="StyleStyleBold12pt"/>
          <w:rFonts w:asciiTheme="majorHAnsi" w:eastAsiaTheme="majorEastAsia" w:hAnsiTheme="majorHAnsi" w:cstheme="majorBidi"/>
          <w:b w:val="0"/>
          <w:bCs/>
        </w:rPr>
      </w:pPr>
      <w:r>
        <w:rPr>
          <w:rStyle w:val="StyleStyleBold12pt"/>
        </w:rPr>
        <w:t>Won’t pass</w:t>
      </w:r>
    </w:p>
    <w:p w:rsidR="00274100" w:rsidRDefault="00274100" w:rsidP="00274100">
      <w:pPr>
        <w:rPr>
          <w:sz w:val="16"/>
        </w:rPr>
      </w:pPr>
      <w:r>
        <w:rPr>
          <w:rStyle w:val="StyleStyleBold12pt"/>
        </w:rPr>
        <w:t xml:space="preserve">BRADNER </w:t>
      </w:r>
      <w:r w:rsidRPr="00274100">
        <w:rPr>
          <w:rStyle w:val="StyleStyleBold12pt"/>
        </w:rPr>
        <w:t>7/27</w:t>
      </w:r>
      <w:r w:rsidRPr="00274100">
        <w:rPr>
          <w:sz w:val="16"/>
        </w:rPr>
        <w:t>/14 ERIC</w:t>
      </w:r>
      <w:r>
        <w:rPr>
          <w:sz w:val="16"/>
        </w:rPr>
        <w:t xml:space="preserve"> Bradner Politco reporter</w:t>
      </w:r>
      <w:r w:rsidRPr="00274100">
        <w:rPr>
          <w:sz w:val="16"/>
        </w:rPr>
        <w:t xml:space="preserve"> </w:t>
      </w:r>
      <w:hyperlink r:id="rId23" w:history="1">
        <w:r w:rsidRPr="00B9295B">
          <w:rPr>
            <w:rStyle w:val="Hyperlink"/>
            <w:sz w:val="16"/>
          </w:rPr>
          <w:t>http://www.politico.com/story/2014/07/export-import-bank-congress-109422.html</w:t>
        </w:r>
      </w:hyperlink>
      <w:r>
        <w:rPr>
          <w:sz w:val="16"/>
        </w:rPr>
        <w:t xml:space="preserve"> </w:t>
      </w:r>
    </w:p>
    <w:p w:rsidR="00274100" w:rsidRPr="00274100" w:rsidRDefault="00274100" w:rsidP="00274100">
      <w:pPr>
        <w:rPr>
          <w:sz w:val="16"/>
        </w:rPr>
      </w:pPr>
      <w:r w:rsidRPr="00274100">
        <w:rPr>
          <w:sz w:val="16"/>
        </w:rPr>
        <w:t xml:space="preserve">Conservatives may be headlining the opposition to the Export-Import Bank, but </w:t>
      </w:r>
      <w:r w:rsidRPr="00274100">
        <w:rPr>
          <w:rStyle w:val="StyleBoldUnderline"/>
        </w:rPr>
        <w:t>the efforts of coal-friendly Democrats to change the little-known agency’s rules could further jeopardize its future.</w:t>
      </w:r>
      <w:r w:rsidRPr="00274100">
        <w:rPr>
          <w:rStyle w:val="StyleBoldUnderline"/>
          <w:b w:val="0"/>
          <w:sz w:val="12"/>
          <w:u w:val="none"/>
        </w:rPr>
        <w:t>¶</w:t>
      </w:r>
      <w:r w:rsidRPr="00274100">
        <w:rPr>
          <w:rStyle w:val="StyleBoldUnderline"/>
        </w:rPr>
        <w:t xml:space="preserve"> Two competing proposals would reform the U.S. export credit agency as part of a reauthorization deal, but they have been stymied by party infighting and leaders’ procedural disputes.</w:t>
      </w:r>
      <w:r w:rsidRPr="00274100">
        <w:rPr>
          <w:sz w:val="12"/>
        </w:rPr>
        <w:t>¶</w:t>
      </w:r>
      <w:r w:rsidRPr="00274100">
        <w:rPr>
          <w:sz w:val="16"/>
        </w:rPr>
        <w:t xml:space="preserve"> Sen. Joe Manchin (D-W.Va.) is set to introduce legislation that would extend the 80-year-old bank’s charter for five years, raise its lending cap and provide one major reform: a coal provision that could attract Republicans but has infuriated the left.</w:t>
      </w:r>
      <w:r w:rsidRPr="00274100">
        <w:rPr>
          <w:sz w:val="12"/>
        </w:rPr>
        <w:t>¶</w:t>
      </w:r>
      <w:r w:rsidRPr="00274100">
        <w:rPr>
          <w:sz w:val="16"/>
        </w:rPr>
        <w:t xml:space="preserve"> Rep. John Campbell (R-Calif.), meanwhile, has floated a draft bill that would diminish the agency’s role, hitting what he called the “sweet spot” between warring anti-establishment and corporate-backed Republicans. But </w:t>
      </w:r>
      <w:r w:rsidRPr="00274100">
        <w:rPr>
          <w:rStyle w:val="StyleBoldUnderline"/>
        </w:rPr>
        <w:t>there’s still not much of an indication that key House Republican leaders are willing to consider any reauthorization at all</w:t>
      </w:r>
      <w:r w:rsidRPr="00274100">
        <w:rPr>
          <w:sz w:val="16"/>
        </w:rPr>
        <w:t>, and if they do, they’ll most likely insist on only a short-term measure.</w:t>
      </w:r>
      <w:r w:rsidRPr="00274100">
        <w:rPr>
          <w:sz w:val="12"/>
        </w:rPr>
        <w:t>¶</w:t>
      </w:r>
      <w:r w:rsidRPr="00274100">
        <w:rPr>
          <w:sz w:val="16"/>
        </w:rPr>
        <w:t xml:space="preserve"> The skirmishes on the left and the right underscore the growing political divisions that have emerged over a bank few Americans had even heard of only several weeks ago. With Ex-Im’s charter set to expire at the end of September, its supporters are struggling to narrow the opinion gap between businesses that rely on its financing for sales in risky foreign markets and tea party conservatives who see the bank’s loan, guarantee and insurance programs as a distortion of the free market and a form of corporate welfare.</w:t>
      </w:r>
      <w:r w:rsidRPr="00274100">
        <w:rPr>
          <w:sz w:val="12"/>
        </w:rPr>
        <w:t>¶</w:t>
      </w:r>
      <w:r w:rsidRPr="00274100">
        <w:rPr>
          <w:sz w:val="16"/>
        </w:rPr>
        <w:t xml:space="preserve"> With the government’s funding also due to expire after Sept. 30, Democrats have said they could raise the stakes by linking the bank’s reauthorization to a stopgap spending measure that would avert another shutdown.</w:t>
      </w:r>
      <w:r w:rsidRPr="00274100">
        <w:rPr>
          <w:sz w:val="12"/>
        </w:rPr>
        <w:t>¶</w:t>
      </w:r>
      <w:r w:rsidRPr="00274100">
        <w:rPr>
          <w:sz w:val="16"/>
        </w:rPr>
        <w:t xml:space="preserve"> The tone of the debate also could change come August, when Congress takes its five-week summer recess. Lawmakers are likely to face heavy pressure from local businesses that rely on Ex-Im’s financing during the break, when campaigning reaches a fever pitch. Some Democrats see the opposition from conservatives as an opportunity to raise money that typically goes to the GOP.</w:t>
      </w:r>
      <w:r w:rsidRPr="00274100">
        <w:rPr>
          <w:sz w:val="12"/>
        </w:rPr>
        <w:t>¶</w:t>
      </w:r>
      <w:r w:rsidRPr="00274100">
        <w:rPr>
          <w:sz w:val="16"/>
        </w:rPr>
        <w:t xml:space="preserve"> Governors have also jumped into the Ex-Im fray. Earlier this month, 31 of them sent </w:t>
      </w:r>
      <w:r w:rsidR="0036151D" w:rsidRPr="00274100">
        <w:rPr>
          <w:sz w:val="16"/>
        </w:rPr>
        <w:fldChar w:fldCharType="begin"/>
      </w:r>
      <w:r w:rsidRPr="00274100">
        <w:rPr>
          <w:sz w:val="16"/>
        </w:rPr>
        <w:instrText xml:space="preserve"> HYPERLINK "https://www.politicopro.com/f/?f=28511&amp;inb" \t "_blank" </w:instrText>
      </w:r>
      <w:r w:rsidR="0036151D" w:rsidRPr="00274100">
        <w:rPr>
          <w:sz w:val="16"/>
        </w:rPr>
        <w:fldChar w:fldCharType="separate"/>
      </w:r>
      <w:r w:rsidRPr="00274100">
        <w:rPr>
          <w:sz w:val="16"/>
        </w:rPr>
        <w:t>a letter</w:t>
      </w:r>
      <w:r w:rsidR="0036151D" w:rsidRPr="00274100">
        <w:rPr>
          <w:sz w:val="16"/>
        </w:rPr>
        <w:fldChar w:fldCharType="end"/>
      </w:r>
      <w:r w:rsidRPr="00274100">
        <w:rPr>
          <w:sz w:val="16"/>
        </w:rPr>
        <w:t xml:space="preserve"> to congressional leaders in support of the bank’s renewal, and five more followed that with letters of their own.</w:t>
      </w:r>
      <w:r w:rsidRPr="00274100">
        <w:rPr>
          <w:sz w:val="12"/>
        </w:rPr>
        <w:t>¶</w:t>
      </w:r>
      <w:r w:rsidRPr="00274100">
        <w:rPr>
          <w:sz w:val="16"/>
        </w:rPr>
        <w:t xml:space="preserve"> Conservative groups like Club for Growth, Heritage Action and Americans for Prosperity, however, have become only more entrenched, seeing the bank’s expiration as a winnable policy goal just weeks ahead of November’s midterm elections.</w:t>
      </w:r>
      <w:r w:rsidRPr="00274100">
        <w:rPr>
          <w:sz w:val="12"/>
        </w:rPr>
        <w:t>¶</w:t>
      </w:r>
      <w:r w:rsidRPr="00274100">
        <w:rPr>
          <w:sz w:val="16"/>
        </w:rPr>
        <w:t xml:space="preserve"> Any concessions to either side of the GOP’s camp could rile up the left, but finding some middle ground will be critical if the bank is to survive, some lawmakers said.</w:t>
      </w:r>
      <w:r w:rsidRPr="00274100">
        <w:rPr>
          <w:sz w:val="12"/>
        </w:rPr>
        <w:t>¶</w:t>
      </w:r>
      <w:r w:rsidRPr="00274100">
        <w:rPr>
          <w:sz w:val="16"/>
        </w:rPr>
        <w:t xml:space="preserve"> “A reauthorization with reforms, in my view, is the only thing actually that could get 218 votes and pass the House floor,” Campbell said.</w:t>
      </w:r>
      <w:r w:rsidRPr="00274100">
        <w:rPr>
          <w:sz w:val="12"/>
        </w:rPr>
        <w:t>¶</w:t>
      </w:r>
      <w:r w:rsidRPr="00274100">
        <w:rPr>
          <w:sz w:val="16"/>
        </w:rPr>
        <w:t xml:space="preserve"> The dissension in the House means the Senate will probably be the first to act on a bill, possibly before the August recess, Sen. Maria Cantwell said.</w:t>
      </w:r>
      <w:r w:rsidRPr="00274100">
        <w:rPr>
          <w:sz w:val="12"/>
        </w:rPr>
        <w:t>¶</w:t>
      </w:r>
      <w:r w:rsidRPr="00274100">
        <w:rPr>
          <w:sz w:val="16"/>
        </w:rPr>
        <w:t xml:space="preserve"> The Washington Democrat, who is leading her party’s effort to extend the bank’s charter, said Democratic leaders are talking with Republicans over how to proceed on the floor with a bill, including how many amendments each party could offer — often a tricky task.</w:t>
      </w:r>
      <w:r w:rsidRPr="00274100">
        <w:rPr>
          <w:sz w:val="12"/>
        </w:rPr>
        <w:t>¶</w:t>
      </w:r>
      <w:r w:rsidRPr="00274100">
        <w:rPr>
          <w:sz w:val="16"/>
        </w:rPr>
        <w:t xml:space="preserve"> But a bigger problem is “dealing with the House, which wants to just do a short-term extension,” Cantwell said, adding that that’s something Democrats don’t like.</w:t>
      </w:r>
      <w:r w:rsidRPr="00274100">
        <w:rPr>
          <w:sz w:val="12"/>
        </w:rPr>
        <w:t>¶</w:t>
      </w:r>
      <w:r w:rsidRPr="00274100">
        <w:rPr>
          <w:sz w:val="16"/>
        </w:rPr>
        <w:t xml:space="preserve"> However, Sen. Chris Murphy (D-Conn.) said Democrats were determined enough to keep the bank open that they would be willing to accept a short-term renewal or insist it be part of a continuing resolution to keep the government funded past September.</w:t>
      </w:r>
      <w:r w:rsidRPr="00274100">
        <w:rPr>
          <w:sz w:val="12"/>
        </w:rPr>
        <w:t>¶</w:t>
      </w:r>
      <w:r w:rsidRPr="00274100">
        <w:rPr>
          <w:sz w:val="16"/>
        </w:rPr>
        <w:t xml:space="preserve"> Manchin, for his part, hasn’t even introduced his bill, but already one of its proposed provisions is roiling the left.</w:t>
      </w:r>
      <w:r w:rsidRPr="00274100">
        <w:rPr>
          <w:sz w:val="12"/>
        </w:rPr>
        <w:t>¶</w:t>
      </w:r>
      <w:r w:rsidRPr="00274100">
        <w:rPr>
          <w:sz w:val="16"/>
        </w:rPr>
        <w:t xml:space="preserve"> The West Virginia Democrat’s measure would extend Ex-Im’s charter for five years and lift its lending authority from $130 billion to $160 billion. But it would also roll back a rule Ex-Im put in place last year that bars assistance to environmentally “dirty” projects.</w:t>
      </w:r>
      <w:r w:rsidRPr="00274100">
        <w:rPr>
          <w:sz w:val="12"/>
        </w:rPr>
        <w:t>¶</w:t>
      </w:r>
      <w:r w:rsidRPr="00274100">
        <w:rPr>
          <w:sz w:val="16"/>
        </w:rPr>
        <w:t xml:space="preserve"> That provision helped attract four Republican co-sponsors: Sens. Mark Kirk of Illinois, Lindsey Graham of South Carolina, Roy Blunt of Missouri and Mike Johanns of Nebraska. But it has also drawn the ire of environmental groups and liberal Democrats like Sen. Barbara Boxer of California, leaving Manchin at risk of losing support from within his own party.</w:t>
      </w:r>
      <w:r w:rsidRPr="00274100">
        <w:rPr>
          <w:sz w:val="12"/>
        </w:rPr>
        <w:t>¶</w:t>
      </w:r>
      <w:r w:rsidRPr="00274100">
        <w:rPr>
          <w:sz w:val="16"/>
        </w:rPr>
        <w:t xml:space="preserve"> Other Democrats said they don’t have a problem with Manchin’s pro-coal provision, although they said </w:t>
      </w:r>
      <w:r w:rsidRPr="00274100">
        <w:rPr>
          <w:rStyle w:val="StyleBoldUnderline"/>
        </w:rPr>
        <w:t>they fear it could open the door to a raft of reform proposals that could slow any renewal down.</w:t>
      </w:r>
      <w:r w:rsidRPr="00274100">
        <w:rPr>
          <w:rStyle w:val="StyleBoldUnderline"/>
          <w:b w:val="0"/>
          <w:sz w:val="12"/>
          <w:u w:val="none"/>
        </w:rPr>
        <w:t>¶</w:t>
      </w:r>
      <w:r w:rsidRPr="00274100">
        <w:rPr>
          <w:sz w:val="16"/>
        </w:rPr>
        <w:t xml:space="preserve"> “I’m concerned about starting to add things and conditions, and making it more complicated and bogging it down that way,” said Sen. Sherrod Brown (D-Ohio). “I don’t particularly object to Manchin’s efforts, but I think that sets us down a path we may not want to go.”</w:t>
      </w:r>
      <w:r w:rsidRPr="00274100">
        <w:rPr>
          <w:sz w:val="12"/>
        </w:rPr>
        <w:t>¶</w:t>
      </w:r>
      <w:r w:rsidRPr="00274100">
        <w:rPr>
          <w:sz w:val="16"/>
        </w:rPr>
        <w:t xml:space="preserve"> </w:t>
      </w:r>
    </w:p>
    <w:p w:rsidR="008E2008" w:rsidRDefault="008E2008"/>
    <w:p w:rsidR="00274100" w:rsidRDefault="00274100" w:rsidP="00274100">
      <w:pPr>
        <w:rPr>
          <w:rStyle w:val="StyleStyleBold12pt"/>
        </w:rPr>
      </w:pPr>
      <w:r>
        <w:rPr>
          <w:rStyle w:val="StyleStyleBold12pt"/>
        </w:rPr>
        <w:t>Russia stalls</w:t>
      </w:r>
    </w:p>
    <w:p w:rsidR="00274100" w:rsidRDefault="00274100" w:rsidP="00274100">
      <w:r w:rsidRPr="00274100">
        <w:rPr>
          <w:rStyle w:val="StyleStyleBold12pt"/>
        </w:rPr>
        <w:t>Gillman 7-29</w:t>
      </w:r>
      <w:r>
        <w:t xml:space="preserve"> Todd J. Gillman </w:t>
      </w:r>
      <w:hyperlink r:id="rId24" w:history="1">
        <w:r w:rsidRPr="00B9295B">
          <w:rPr>
            <w:rStyle w:val="Hyperlink"/>
          </w:rPr>
          <w:t>http://trailblazersblog.dallasnews.com/2014/07/us-halts-russia-deals-with-export-import-bank-as-hensarling-urged.html/</w:t>
        </w:r>
      </w:hyperlink>
      <w:r>
        <w:t xml:space="preserve"> “</w:t>
      </w:r>
      <w:r w:rsidRPr="00274100">
        <w:t>US halts Russia deals with Export-Import bank, as Hensarling urged</w:t>
      </w:r>
      <w:r>
        <w:t>”</w:t>
      </w:r>
    </w:p>
    <w:p w:rsidR="00274100" w:rsidRPr="00274100" w:rsidRDefault="00274100" w:rsidP="00274100">
      <w:pPr>
        <w:rPr>
          <w:sz w:val="16"/>
        </w:rPr>
      </w:pPr>
      <w:r w:rsidRPr="00274100">
        <w:rPr>
          <w:sz w:val="16"/>
        </w:rPr>
        <w:t xml:space="preserve">WASHINGTON — </w:t>
      </w:r>
      <w:r w:rsidRPr="00274100">
        <w:rPr>
          <w:rStyle w:val="StyleBoldUnderline"/>
        </w:rPr>
        <w:t>The Obama Administration has halted Export-Import Bank deals involving Russia</w:t>
      </w:r>
      <w:r w:rsidRPr="00274100">
        <w:rPr>
          <w:sz w:val="16"/>
        </w:rPr>
        <w:t xml:space="preserve"> as part of the latest wave of sanctions imposed today.</w:t>
      </w:r>
      <w:r w:rsidRPr="00274100">
        <w:rPr>
          <w:sz w:val="12"/>
        </w:rPr>
        <w:t>¶</w:t>
      </w:r>
      <w:r w:rsidRPr="00274100">
        <w:rPr>
          <w:sz w:val="16"/>
        </w:rPr>
        <w:t xml:space="preserve"> Rep. Jeb Hensarling, who chairs the House Financial Services Committee,</w:t>
      </w:r>
      <w:hyperlink r:id="rId25" w:history="1">
        <w:r w:rsidRPr="00274100">
          <w:rPr>
            <w:sz w:val="16"/>
          </w:rPr>
          <w:t xml:space="preserve"> urged the president on Friday</w:t>
        </w:r>
      </w:hyperlink>
      <w:r w:rsidRPr="00274100">
        <w:rPr>
          <w:sz w:val="16"/>
        </w:rPr>
        <w:t xml:space="preserve"> to do just that as a response to Russia’s bullying of Ukraine, and the shootdown of a Malaysian jet by pro-Russia separatists in Ukraine armed with Russian anti-aircraft systems.</w:t>
      </w:r>
      <w:r w:rsidRPr="00274100">
        <w:rPr>
          <w:sz w:val="12"/>
        </w:rPr>
        <w:t>¶</w:t>
      </w:r>
      <w:r w:rsidRPr="00274100">
        <w:rPr>
          <w:sz w:val="16"/>
        </w:rPr>
        <w:t xml:space="preserve"> Tuesday afternoon, the Dallas Republican was pleased to report that his advice had been heeded.</w:t>
      </w:r>
      <w:r w:rsidRPr="00274100">
        <w:rPr>
          <w:sz w:val="12"/>
        </w:rPr>
        <w:t>¶</w:t>
      </w:r>
      <w:r w:rsidRPr="00274100">
        <w:rPr>
          <w:sz w:val="16"/>
        </w:rPr>
        <w:t xml:space="preserve"> “The President made the right decision. </w:t>
      </w:r>
      <w:r w:rsidRPr="00274100">
        <w:rPr>
          <w:rStyle w:val="StyleBoldUnderline"/>
        </w:rPr>
        <w:t>There is no justifiable reason why the Export-Import Bank should be allowed to continue financing deals that benefit Russian companies, so I’m pleased the President took this action today that I suggested,</w:t>
      </w:r>
      <w:r w:rsidRPr="00274100">
        <w:rPr>
          <w:sz w:val="16"/>
        </w:rPr>
        <w:t>” he said in a statement.</w:t>
      </w:r>
      <w:r w:rsidRPr="00274100">
        <w:rPr>
          <w:sz w:val="12"/>
        </w:rPr>
        <w:t>¶</w:t>
      </w:r>
      <w:r w:rsidRPr="00274100">
        <w:rPr>
          <w:sz w:val="16"/>
        </w:rPr>
        <w:t xml:space="preserve"> Hensarling has been crusading to defund the Ex-Im bank. The publicly backed institution lends money to American businesses to help them sell goods and services overseas. Most of the funding goes to huge firms such as Boeing, and conservatives view it as government-backed corporate welfare.</w:t>
      </w:r>
      <w:r w:rsidRPr="00274100">
        <w:rPr>
          <w:sz w:val="12"/>
        </w:rPr>
        <w:t>¶</w:t>
      </w:r>
      <w:r w:rsidRPr="00274100">
        <w:rPr>
          <w:sz w:val="16"/>
        </w:rPr>
        <w:t xml:space="preserve"> Hensarling said the Treasury Department had informed him that the administration has suspended all Ex-Im financing deals for Russia.</w:t>
      </w:r>
      <w:r w:rsidRPr="00274100">
        <w:rPr>
          <w:sz w:val="12"/>
        </w:rPr>
        <w:t>¶</w:t>
      </w:r>
      <w:r w:rsidRPr="00274100">
        <w:rPr>
          <w:sz w:val="16"/>
        </w:rPr>
        <w:t xml:space="preserve"> At the Ex-Im Bank, an official who spoke on condition he not be identified by name said the decision had nothing to do with Hensarling’s prodding, adding that no deals involving Russia had been done since February.</w:t>
      </w:r>
    </w:p>
    <w:p w:rsidR="00274100" w:rsidRDefault="00274100"/>
    <w:p w:rsidR="00274100" w:rsidRDefault="00274100"/>
    <w:p w:rsidR="00274100" w:rsidRDefault="00274100" w:rsidP="00274100">
      <w:pPr>
        <w:rPr>
          <w:rStyle w:val="StyleStyleBold12pt"/>
        </w:rPr>
      </w:pPr>
    </w:p>
    <w:p w:rsidR="00274100" w:rsidRDefault="00274100" w:rsidP="00274100">
      <w:bookmarkStart w:id="0" w:name="_GoBack"/>
      <w:bookmarkEnd w:id="0"/>
      <w:r w:rsidRPr="00274100">
        <w:rPr>
          <w:rStyle w:val="StyleStyleBold12pt"/>
        </w:rPr>
        <w:t>Huffington Post 7-29</w:t>
      </w:r>
      <w:r>
        <w:t xml:space="preserve"> </w:t>
      </w:r>
      <w:hyperlink r:id="rId26" w:history="1">
        <w:r w:rsidRPr="00B9295B">
          <w:rPr>
            <w:rStyle w:val="Hyperlink"/>
          </w:rPr>
          <w:t>http://www.huffingtonpost.com/2014/07/29/export-import-bank_n_5629772.html?utm_hp_ref=politics</w:t>
        </w:r>
      </w:hyperlink>
      <w:r>
        <w:t xml:space="preserve"> </w:t>
      </w:r>
    </w:p>
    <w:p w:rsidR="00CE53DF" w:rsidRDefault="00274100" w:rsidP="00274100">
      <w:pPr>
        <w:rPr>
          <w:sz w:val="16"/>
        </w:rPr>
      </w:pPr>
      <w:r w:rsidRPr="00274100">
        <w:rPr>
          <w:sz w:val="16"/>
        </w:rPr>
        <w:t>WASHINGTON (AP) — Familiar with the Export-Import Bank? In all likelihood, most voters in Louisiana and Virginia aren't either.</w:t>
      </w:r>
      <w:r w:rsidRPr="00274100">
        <w:rPr>
          <w:sz w:val="12"/>
        </w:rPr>
        <w:t>¶</w:t>
      </w:r>
      <w:r w:rsidRPr="00274100">
        <w:rPr>
          <w:sz w:val="16"/>
        </w:rPr>
        <w:t xml:space="preserve"> And yet Democratic Sen. Mark </w:t>
      </w:r>
      <w:r w:rsidRPr="00274100">
        <w:rPr>
          <w:rStyle w:val="StyleBoldUnderline"/>
        </w:rPr>
        <w:t>Warner is talking about the bank on the campaign trail, portraying it as a job creator that must be protected against tea party ideologues.</w:t>
      </w:r>
      <w:r w:rsidRPr="00274100">
        <w:rPr>
          <w:rStyle w:val="StyleBoldUnderline"/>
          <w:b w:val="0"/>
          <w:sz w:val="12"/>
          <w:u w:val="none"/>
        </w:rPr>
        <w:t>¶</w:t>
      </w:r>
      <w:r w:rsidRPr="00274100">
        <w:rPr>
          <w:sz w:val="16"/>
        </w:rPr>
        <w:t xml:space="preserve"> "We've got to do more so support our export capabilities. We've got to make sure we keep Virginia competitive in the global economy," Warner told all of a dozen unionized port workers in Norfolk at an event Monday. "This port is essential to not just to Virginia's economy, but since we are shipping a variety of goods, coal, other things from all around the mid-Atlantic, this is essential to our nation's economy as well."</w:t>
      </w:r>
      <w:r w:rsidRPr="00274100">
        <w:rPr>
          <w:sz w:val="12"/>
        </w:rPr>
        <w:t>¶</w:t>
      </w:r>
      <w:r w:rsidRPr="00274100">
        <w:rPr>
          <w:sz w:val="16"/>
        </w:rPr>
        <w:t xml:space="preserve"> Voters are likely to hear the same message from other Democratic senators seeking re-election this fall, including Louisiana's Mary Landrieu, who like Warner made the bank the focal point of a campaign event Monday.</w:t>
      </w:r>
      <w:r w:rsidRPr="00274100">
        <w:rPr>
          <w:sz w:val="12"/>
        </w:rPr>
        <w:t>¶</w:t>
      </w:r>
      <w:r w:rsidRPr="00274100">
        <w:rPr>
          <w:sz w:val="16"/>
        </w:rPr>
        <w:t xml:space="preserve"> It's the most unlikely of campaign issues. </w:t>
      </w:r>
      <w:r w:rsidRPr="00274100">
        <w:rPr>
          <w:rStyle w:val="StyleBoldUnderline"/>
        </w:rPr>
        <w:t>Even some lawmakers say they never heard of the Export-Import Bank before becoming members of Congress. But with Republicans needing a net gain of six seats to win control the Senate, matters even as arcane as the "Ex-Im" can't be ignored</w:t>
      </w:r>
      <w:r w:rsidRPr="00274100">
        <w:rPr>
          <w:sz w:val="16"/>
        </w:rPr>
        <w:t>.</w:t>
      </w:r>
      <w:r w:rsidRPr="00274100">
        <w:rPr>
          <w:sz w:val="12"/>
        </w:rPr>
        <w:t>¶</w:t>
      </w:r>
      <w:r w:rsidRPr="00274100">
        <w:rPr>
          <w:sz w:val="16"/>
        </w:rPr>
        <w:t xml:space="preserve"> The Ex-Im Bank provides loans, loan guarantees and credit insurance to foreign buyers of U.S. products. Congress must renew its charter before October to keep it functioning, and questions about that future are splitting Republican lawmakers.</w:t>
      </w:r>
      <w:r w:rsidRPr="00274100">
        <w:rPr>
          <w:sz w:val="12"/>
        </w:rPr>
        <w:t>¶</w:t>
      </w:r>
      <w:r w:rsidRPr="00274100">
        <w:rPr>
          <w:sz w:val="16"/>
        </w:rPr>
        <w:t xml:space="preserve"> The U.S. Chamber of Commerce and most governors want to keep the bank, opposing several conservative groups — including Club for Growth and Heritage Action — that are influential in GOP primaries and anti-establishment Republican circles.</w:t>
      </w:r>
      <w:r w:rsidRPr="00274100">
        <w:rPr>
          <w:sz w:val="12"/>
        </w:rPr>
        <w:t>¶</w:t>
      </w:r>
      <w:r w:rsidRPr="00274100">
        <w:rPr>
          <w:sz w:val="16"/>
        </w:rPr>
        <w:t xml:space="preserve"> </w:t>
      </w:r>
      <w:r w:rsidRPr="00274100">
        <w:rPr>
          <w:rStyle w:val="StyleBoldUnderline"/>
        </w:rPr>
        <w:t>Caught between their conservative base and pragmatic business groups, some Republican candidates are tip-toeing around the issue</w:t>
      </w:r>
      <w:r w:rsidRPr="00274100">
        <w:rPr>
          <w:sz w:val="16"/>
        </w:rPr>
        <w:t>. For Democrats in toss-up states such as Landrieu in Louisiana, it's a chance to label their GOP opponents as beholden to the ideological right at the expense of creating jobs.</w:t>
      </w:r>
      <w:r w:rsidRPr="00274100">
        <w:rPr>
          <w:sz w:val="12"/>
        </w:rPr>
        <w:t>¶</w:t>
      </w:r>
      <w:r w:rsidRPr="00274100">
        <w:rPr>
          <w:sz w:val="16"/>
        </w:rPr>
        <w:t xml:space="preserve"> Landrieu is highlighting the Ex-Im issue in her re-election fight against GOP Rep. Bill Cassidy. She said Monday the bank promotes trade, creates jobs and helps small businesses, and Congress must reauthorize it "as soon as possible."</w:t>
      </w:r>
      <w:r w:rsidRPr="00274100">
        <w:rPr>
          <w:sz w:val="12"/>
        </w:rPr>
        <w:t>¶</w:t>
      </w:r>
      <w:r w:rsidRPr="00274100">
        <w:rPr>
          <w:sz w:val="16"/>
        </w:rPr>
        <w:t xml:space="preserve"> Cassidy is responding cautiously, raising questions about the bank's value without explicitly opposing its reauthorization. "Very serious reforms are required," Cassidy said.</w:t>
      </w:r>
      <w:r w:rsidRPr="00274100">
        <w:rPr>
          <w:sz w:val="12"/>
        </w:rPr>
        <w:t>¶</w:t>
      </w:r>
      <w:r w:rsidRPr="00274100">
        <w:rPr>
          <w:sz w:val="16"/>
        </w:rPr>
        <w:t xml:space="preserve"> His caution likely comes from the bank's ability to stir tea party supporters and other activists who want a smaller, less intrusive government. Well-run companies can get by just fine without the Ex-Im, Rep. Jeb Hensarling, R-Texas, said recently. He accused the bank of "political spending, both ideological and crony-based."</w:t>
      </w:r>
      <w:r w:rsidRPr="00274100">
        <w:rPr>
          <w:sz w:val="12"/>
        </w:rPr>
        <w:t>¶</w:t>
      </w:r>
      <w:r w:rsidRPr="00274100">
        <w:rPr>
          <w:sz w:val="16"/>
        </w:rPr>
        <w:t xml:space="preserve"> GOP lawmakers took note when House Majority Leader Eric Cantor, R-Va., suffered a stunning primary loss to a tea party-backed professor who strongly criticized the Ex-Im. Cantor's successor on the GOP leadership team — Kevin McCarthy of California — promptly opposed the bank's reauthorization. House Speaker John Boehner, R-Ohio, a longtime supporter of the bank, moved to a neutral position.</w:t>
      </w:r>
      <w:r w:rsidRPr="00274100">
        <w:rPr>
          <w:sz w:val="12"/>
        </w:rPr>
        <w:t>¶</w:t>
      </w:r>
      <w:r w:rsidRPr="00274100">
        <w:rPr>
          <w:sz w:val="16"/>
        </w:rPr>
        <w:t xml:space="preserve"> Some of Cassidy's fellow GOP House members from Louisiana support the bank's continuation, and some oppose it, exposing him to criticism no matter which way he turns. Republican Senate candidates in Iowa and Michigan also are approaching the issue warily.</w:t>
      </w:r>
      <w:r w:rsidRPr="00274100">
        <w:rPr>
          <w:sz w:val="12"/>
        </w:rPr>
        <w:t>¶</w:t>
      </w:r>
      <w:r w:rsidRPr="00274100">
        <w:rPr>
          <w:sz w:val="16"/>
        </w:rPr>
        <w:t xml:space="preserve"> In Virginia, Warner, seeking a second term, told the port workers Monday the U.S. government wouldn't need to such a bank in a perfect world. But to pull back from providing loans would put U.S. companies at competitive disadvantage.</w:t>
      </w:r>
      <w:r w:rsidRPr="00274100">
        <w:rPr>
          <w:sz w:val="12"/>
        </w:rPr>
        <w:t>¶</w:t>
      </w:r>
      <w:r w:rsidRPr="00274100">
        <w:rPr>
          <w:sz w:val="16"/>
        </w:rPr>
        <w:t xml:space="preserve"> "We live in the real world, not the theoretical world," Warner said. "And when China, Brazil, France, Canada all use these tools to the advantage of their companies, and somehow America, which has been using this Export-Import Bank for decades, would suddenly say, 'All right, we're going to take away this support,' this would cost us thousands of American jobs. That makes absolutely no sense."</w:t>
      </w:r>
      <w:r w:rsidRPr="00274100">
        <w:rPr>
          <w:sz w:val="12"/>
        </w:rPr>
        <w:t>¶</w:t>
      </w:r>
      <w:r w:rsidRPr="00274100">
        <w:rPr>
          <w:sz w:val="16"/>
        </w:rPr>
        <w:t xml:space="preserve"> His Republican challenger, Ed Gillespie, says the bank's costs don't justify its benefits. "It's hard to stand up to the Chamber of Commerce (and) the National Association of Manufacturers," Gillespie said, but it's the right thing to do.</w:t>
      </w:r>
    </w:p>
    <w:p w:rsidR="00CE53DF" w:rsidRDefault="00CE53DF" w:rsidP="00274100">
      <w:pPr>
        <w:rPr>
          <w:sz w:val="16"/>
        </w:rPr>
      </w:pPr>
    </w:p>
    <w:p w:rsidR="00CE53DF" w:rsidRDefault="00CE53DF" w:rsidP="00CE53DF">
      <w:pPr>
        <w:pStyle w:val="Heading3"/>
      </w:pPr>
      <w:r>
        <w:t>Lionfish Answers</w:t>
      </w:r>
    </w:p>
    <w:p w:rsidR="00CE53DF" w:rsidRPr="0084445F" w:rsidRDefault="00CE53DF" w:rsidP="00CE53DF">
      <w:r w:rsidRPr="0084445F">
        <w:rPr>
          <w:rStyle w:val="StyleStyleBold12pt"/>
        </w:rPr>
        <w:t>Fagenson 8-1-</w:t>
      </w:r>
      <w:r w:rsidRPr="0084445F">
        <w:t>2014</w:t>
      </w:r>
      <w:r>
        <w:t xml:space="preserve"> </w:t>
      </w:r>
      <w:r w:rsidRPr="0084445F">
        <w:t>By Zachary Fagenson</w:t>
      </w:r>
      <w:r>
        <w:t>-</w:t>
      </w:r>
      <w:r w:rsidRPr="0084445F">
        <w:t xml:space="preserve"> Correspondent @Reuters.</w:t>
      </w:r>
    </w:p>
    <w:p w:rsidR="00CE53DF" w:rsidRDefault="0036151D" w:rsidP="00CE53DF">
      <w:pPr>
        <w:rPr>
          <w:sz w:val="16"/>
        </w:rPr>
      </w:pPr>
      <w:hyperlink r:id="rId27" w:history="1">
        <w:r w:rsidR="00CE53DF" w:rsidRPr="00C326B9">
          <w:rPr>
            <w:rStyle w:val="Hyperlink"/>
            <w:sz w:val="16"/>
          </w:rPr>
          <w:t>http://www.scientificamerican.com/article/florida-lionfish-ban-nation-s-first-goes-into-effect/</w:t>
        </w:r>
      </w:hyperlink>
      <w:r w:rsidR="00CE53DF">
        <w:rPr>
          <w:sz w:val="16"/>
        </w:rPr>
        <w:t xml:space="preserve"> </w:t>
      </w:r>
    </w:p>
    <w:p w:rsidR="00CE53DF" w:rsidRPr="0084445F" w:rsidRDefault="00CE53DF" w:rsidP="00CE53DF">
      <w:pPr>
        <w:rPr>
          <w:sz w:val="16"/>
        </w:rPr>
      </w:pPr>
      <w:r w:rsidRPr="0084445F">
        <w:rPr>
          <w:sz w:val="16"/>
        </w:rPr>
        <w:t xml:space="preserve">MIAMI (Reuters) - </w:t>
      </w:r>
      <w:r w:rsidRPr="0084445F">
        <w:rPr>
          <w:rStyle w:val="StyleBoldUnderline"/>
        </w:rPr>
        <w:t>Florida's ban on importing invasive lionfish, the first of its kind in the nation, goes into effect on Friday</w:t>
      </w:r>
      <w:r w:rsidRPr="0084445F">
        <w:rPr>
          <w:sz w:val="16"/>
        </w:rPr>
        <w:t xml:space="preserve"> as wildlife managers look for a way to control the spread of the barbed, red-and-white striped fish.</w:t>
      </w:r>
      <w:r w:rsidRPr="0084445F">
        <w:rPr>
          <w:sz w:val="12"/>
        </w:rPr>
        <w:t>¶</w:t>
      </w:r>
      <w:r w:rsidRPr="0084445F">
        <w:rPr>
          <w:sz w:val="16"/>
        </w:rPr>
        <w:t xml:space="preserve"> </w:t>
      </w:r>
      <w:r w:rsidRPr="0084445F">
        <w:rPr>
          <w:rStyle w:val="StyleBoldUnderline"/>
        </w:rPr>
        <w:t>Bringing the fish into the state is now punishable by a fine of up to $1,000 and a year in prison</w:t>
      </w:r>
      <w:r w:rsidRPr="0084445F">
        <w:rPr>
          <w:sz w:val="16"/>
        </w:rPr>
        <w:t>.</w:t>
      </w:r>
      <w:r w:rsidRPr="0084445F">
        <w:rPr>
          <w:sz w:val="12"/>
        </w:rPr>
        <w:t>¶</w:t>
      </w:r>
      <w:r w:rsidRPr="0084445F">
        <w:rPr>
          <w:sz w:val="16"/>
        </w:rPr>
        <w:t xml:space="preserve"> Lionfish, native to the waters off Southeast Asia, are believed to have arrived in the region as pets for aquariums. Over time, some were released into the wild.</w:t>
      </w:r>
      <w:r w:rsidRPr="0084445F">
        <w:rPr>
          <w:sz w:val="12"/>
        </w:rPr>
        <w:t>¶</w:t>
      </w:r>
      <w:r w:rsidRPr="0084445F">
        <w:rPr>
          <w:sz w:val="16"/>
        </w:rPr>
        <w:t xml:space="preserve"> The Florida Fish and Wildlife Conservation Commission, which approved the ban in mid-June, also loosened fishing rules making it easier for recreational divers and fisherman to catch lionfish.</w:t>
      </w:r>
      <w:r w:rsidRPr="0084445F">
        <w:rPr>
          <w:sz w:val="12"/>
        </w:rPr>
        <w:t>¶</w:t>
      </w:r>
      <w:r w:rsidRPr="0084445F">
        <w:rPr>
          <w:sz w:val="16"/>
        </w:rPr>
        <w:t xml:space="preserve"> Scientists are concerned that lionfish will decimate other species found in Florida waters. The fish, which have few known predators, live in warm waters up to 1,000 feet deep and feed on anything from shrimp to other fish.</w:t>
      </w:r>
      <w:r w:rsidRPr="0084445F">
        <w:rPr>
          <w:sz w:val="12"/>
        </w:rPr>
        <w:t>¶</w:t>
      </w:r>
      <w:r w:rsidRPr="0084445F">
        <w:rPr>
          <w:sz w:val="16"/>
        </w:rPr>
        <w:t xml:space="preserve"> The lionfish, which can grow up to a foot in length, are covered in poisonous spines. While they are not aggressive, they can flare the barbs much like a porcupine if threatened.</w:t>
      </w:r>
      <w:r w:rsidRPr="0084445F">
        <w:rPr>
          <w:sz w:val="12"/>
        </w:rPr>
        <w:t>¶</w:t>
      </w:r>
      <w:r w:rsidRPr="0084445F">
        <w:rPr>
          <w:sz w:val="16"/>
        </w:rPr>
        <w:t xml:space="preserve"> "They're here to stay," said Roldan Muñoz, </w:t>
      </w:r>
      <w:r w:rsidRPr="0084445F">
        <w:rPr>
          <w:rStyle w:val="StyleBoldUnderline"/>
        </w:rPr>
        <w:t>a researcher with the National Oceanic and Atmospheric Administration</w:t>
      </w:r>
      <w:r w:rsidRPr="0084445F">
        <w:rPr>
          <w:sz w:val="16"/>
        </w:rPr>
        <w:t xml:space="preserve"> in North Carolina who studies the lionfish.</w:t>
      </w:r>
      <w:r w:rsidRPr="0084445F">
        <w:rPr>
          <w:sz w:val="12"/>
        </w:rPr>
        <w:t>¶</w:t>
      </w:r>
      <w:r w:rsidRPr="0084445F">
        <w:rPr>
          <w:sz w:val="16"/>
        </w:rPr>
        <w:t xml:space="preserve"> "</w:t>
      </w:r>
      <w:r w:rsidRPr="0084445F">
        <w:rPr>
          <w:rStyle w:val="StyleBoldUnderline"/>
        </w:rPr>
        <w:t>If we can prevent more of them from getting dumped into the water ... as well as making it easier for people to harvest them it's a good star</w:t>
      </w:r>
      <w:r w:rsidRPr="0084445F">
        <w:rPr>
          <w:sz w:val="16"/>
        </w:rPr>
        <w:t>t," he said.</w:t>
      </w:r>
      <w:r w:rsidRPr="0084445F">
        <w:rPr>
          <w:sz w:val="12"/>
        </w:rPr>
        <w:t>¶</w:t>
      </w:r>
      <w:r w:rsidRPr="0084445F">
        <w:rPr>
          <w:sz w:val="16"/>
        </w:rPr>
        <w:t xml:space="preserve"> The first lionfish sighting was in 1985 off the coast of South Florida, according to Pam Schofield, a fishery researcher for the United State Geological Service (USGS).</w:t>
      </w:r>
      <w:r w:rsidRPr="0084445F">
        <w:rPr>
          <w:sz w:val="12"/>
        </w:rPr>
        <w:t>¶</w:t>
      </w:r>
      <w:r w:rsidRPr="0084445F">
        <w:rPr>
          <w:sz w:val="16"/>
        </w:rPr>
        <w:t xml:space="preserve"> In the mid-1990s they began spreading up Florida's east coast and can now be found year-round from the shores of Venezuela to North Carolina.</w:t>
      </w:r>
      <w:r w:rsidRPr="0084445F">
        <w:rPr>
          <w:sz w:val="12"/>
        </w:rPr>
        <w:t>¶</w:t>
      </w:r>
      <w:r w:rsidRPr="0084445F">
        <w:rPr>
          <w:sz w:val="16"/>
        </w:rPr>
        <w:t xml:space="preserve"> Lionfish have been spotted on the U.S. East Coast as far north as Rhode Island, but aren't able to survive in the frigid winter waters.</w:t>
      </w:r>
      <w:r w:rsidRPr="0084445F">
        <w:rPr>
          <w:sz w:val="12"/>
        </w:rPr>
        <w:t>¶</w:t>
      </w:r>
      <w:r w:rsidRPr="0084445F">
        <w:rPr>
          <w:sz w:val="16"/>
        </w:rPr>
        <w:t xml:space="preserve"> A lionfish database operated by the USGS includes more than 4,000 sightings logged since 1985, though estimates of the total lionfish population aren't available.</w:t>
      </w:r>
      <w:r w:rsidRPr="0084445F">
        <w:rPr>
          <w:sz w:val="12"/>
        </w:rPr>
        <w:t>¶</w:t>
      </w:r>
      <w:r w:rsidRPr="0084445F">
        <w:rPr>
          <w:sz w:val="16"/>
        </w:rPr>
        <w:t xml:space="preserve"> In September, the Fish and Wildlife Conservation Commission will consider additional punishment for breeding lionfish.</w:t>
      </w:r>
    </w:p>
    <w:p w:rsidR="00CE53DF" w:rsidRDefault="00CE53DF" w:rsidP="00CE53DF"/>
    <w:p w:rsidR="00CE53DF" w:rsidRDefault="0036151D" w:rsidP="00CE53DF">
      <w:pPr>
        <w:rPr>
          <w:sz w:val="16"/>
        </w:rPr>
      </w:pPr>
      <w:hyperlink r:id="rId28" w:history="1">
        <w:r w:rsidR="00CE53DF" w:rsidRPr="00C326B9">
          <w:rPr>
            <w:rStyle w:val="Hyperlink"/>
            <w:sz w:val="16"/>
          </w:rPr>
          <w:t>http://www.sciencedaily.com/releases/2010/08/100806132220.htm</w:t>
        </w:r>
      </w:hyperlink>
      <w:r w:rsidR="00CE53DF">
        <w:rPr>
          <w:sz w:val="16"/>
        </w:rPr>
        <w:t xml:space="preserve"> “</w:t>
      </w:r>
      <w:r w:rsidR="00CE53DF" w:rsidRPr="0084445F">
        <w:rPr>
          <w:sz w:val="16"/>
        </w:rPr>
        <w:t>NOAA divers capture invasive lionfish in the Virgin Islands National Park</w:t>
      </w:r>
      <w:r w:rsidR="00CE53DF">
        <w:rPr>
          <w:sz w:val="16"/>
        </w:rPr>
        <w:t xml:space="preserve">” </w:t>
      </w:r>
    </w:p>
    <w:p w:rsidR="00CE53DF" w:rsidRDefault="00CE53DF" w:rsidP="00CE53DF">
      <w:pPr>
        <w:rPr>
          <w:sz w:val="16"/>
        </w:rPr>
      </w:pPr>
      <w:r w:rsidRPr="0084445F">
        <w:rPr>
          <w:sz w:val="16"/>
        </w:rPr>
        <w:t>Divers identified and killed a 15 cm long lionfish in Fish Bay along the southern coast of St. John, making this the fourth such capture and kill of the invasive fish in the Virgin Islands National Park.</w:t>
      </w:r>
      <w:r w:rsidRPr="0084445F">
        <w:rPr>
          <w:sz w:val="12"/>
        </w:rPr>
        <w:t>¶</w:t>
      </w:r>
      <w:r w:rsidRPr="0084445F">
        <w:rPr>
          <w:sz w:val="16"/>
        </w:rPr>
        <w:t xml:space="preserve"> The lionfish was first spotted July 15, 2010 and captured the following day within 10 meters of the original sighting. </w:t>
      </w:r>
      <w:r w:rsidRPr="0084445F">
        <w:rPr>
          <w:rStyle w:val="StyleBoldUnderline"/>
        </w:rPr>
        <w:t>A team of divers and scientists from NOAA's National Centers for Coastal Ocean Science and the National Park Service were in the area collecting data aimed at evaluating the health of corals, fish and invertebrates in a ten-year long project funded by NOAA's Coral Reef Conservation Program</w:t>
      </w:r>
      <w:r w:rsidRPr="0084445F">
        <w:rPr>
          <w:sz w:val="16"/>
        </w:rPr>
        <w:t>. This is the first time during the annual surveys the research team has sighted a lionfish. Governments across the Caribbean are concerned by the potential environmental impact of this species, which is multiplying rapidly across the region and consuming native fish at unsustainable rates in some locations.</w:t>
      </w:r>
      <w:r w:rsidRPr="0084445F">
        <w:rPr>
          <w:sz w:val="12"/>
        </w:rPr>
        <w:t>¶</w:t>
      </w:r>
      <w:r w:rsidRPr="0084445F">
        <w:rPr>
          <w:sz w:val="16"/>
        </w:rPr>
        <w:t xml:space="preserve"> "Lionfish pose a huge threat to the coral reef ecosystems of the U.S. Virgin Islands. The native fish populations are essentially defenseless in the face of this threat. And once established, lionfish are very difficult to control," noted Rafe Boulon, Chief of Resource Management for the Virgin Islands National Park and the Virgin Islands Coral Reef National Monument.</w:t>
      </w:r>
      <w:r w:rsidRPr="0084445F">
        <w:rPr>
          <w:sz w:val="12"/>
        </w:rPr>
        <w:t>¶</w:t>
      </w:r>
      <w:r w:rsidRPr="0084445F">
        <w:rPr>
          <w:sz w:val="16"/>
        </w:rPr>
        <w:t xml:space="preserve"> Native to the Indo-Pacific, Lionfish were first spotted in the US Virgin Islands off the coast of St. Croix in 2008. </w:t>
      </w:r>
      <w:r w:rsidRPr="0084445F">
        <w:rPr>
          <w:rStyle w:val="StyleBoldUnderline"/>
        </w:rPr>
        <w:t>NOAA scientists with the National Centers for Coastal Ocean Science were the first to identify their first appearance in North Carolina and have been leading research and monitoring efforts since then.</w:t>
      </w:r>
      <w:r w:rsidRPr="0084445F">
        <w:rPr>
          <w:sz w:val="16"/>
        </w:rPr>
        <w:t xml:space="preserve"> They have been in close collaboration with the Reef Environmental Education Foundation, scientists from Simon Fraser University, and the US Geological Survey to undertake critical research on lionfish biology, ecology, and environmental impacts.</w:t>
      </w:r>
      <w:r w:rsidRPr="0084445F">
        <w:rPr>
          <w:sz w:val="12"/>
        </w:rPr>
        <w:t>¶</w:t>
      </w:r>
      <w:r w:rsidRPr="0084445F">
        <w:rPr>
          <w:sz w:val="16"/>
        </w:rPr>
        <w:t xml:space="preserve"> In addition, </w:t>
      </w:r>
      <w:r w:rsidRPr="0084445F">
        <w:rPr>
          <w:rStyle w:val="StyleBoldUnderline"/>
        </w:rPr>
        <w:t>NOAA is studying lionfish control strategies and has launched an "Eat Lionfish" campaign, which works with chefs, fishermen, and wholesalers to promote the development of a market for these fish</w:t>
      </w:r>
      <w:r w:rsidRPr="0084445F">
        <w:rPr>
          <w:sz w:val="16"/>
        </w:rPr>
        <w:t>. NOAA scientists have determined that a major fishing effort is required to reduce their numbers and mitigate their impact on reef ecosystems.</w:t>
      </w:r>
    </w:p>
    <w:p w:rsidR="00CE53DF" w:rsidRDefault="00CE53DF" w:rsidP="00CE53DF">
      <w:pPr>
        <w:rPr>
          <w:rFonts w:ascii="Arial" w:eastAsia="Times New Roman" w:hAnsi="Arial" w:cs="Arial"/>
          <w:color w:val="000000"/>
          <w:sz w:val="18"/>
          <w:szCs w:val="18"/>
          <w:shd w:val="clear" w:color="auto" w:fill="FFFFFF"/>
        </w:rPr>
      </w:pPr>
    </w:p>
    <w:p w:rsidR="00CE53DF" w:rsidRDefault="00CE53DF" w:rsidP="00CE53DF">
      <w:pPr>
        <w:rPr>
          <w:rFonts w:ascii="Arial" w:eastAsia="Times New Roman" w:hAnsi="Arial" w:cs="Arial"/>
          <w:color w:val="000000"/>
          <w:sz w:val="18"/>
          <w:szCs w:val="18"/>
          <w:shd w:val="clear" w:color="auto" w:fill="FFFFFF"/>
        </w:rPr>
      </w:pPr>
    </w:p>
    <w:p w:rsidR="00CE53DF" w:rsidRDefault="00CE53DF" w:rsidP="00CE53DF">
      <w:r w:rsidRPr="007519AC">
        <w:rPr>
          <w:rStyle w:val="StyleStyleBold12pt"/>
        </w:rPr>
        <w:t>Busiello No Date</w:t>
      </w:r>
      <w:r>
        <w:t xml:space="preserve"> Controlling Invasive Lionfish in the Caribbean - A New Meal for Sharks?</w:t>
      </w:r>
    </w:p>
    <w:p w:rsidR="00CE53DF" w:rsidRDefault="00CE53DF" w:rsidP="00CE53DF">
      <w:r>
        <w:t xml:space="preserve">Antonio Busiello </w:t>
      </w:r>
      <w:hyperlink r:id="rId29" w:history="1">
        <w:r w:rsidRPr="00C326B9">
          <w:rPr>
            <w:rStyle w:val="Hyperlink"/>
          </w:rPr>
          <w:t>http://www.uwphotographyguide.com/sharks-eat-invasive-lionfish</w:t>
        </w:r>
      </w:hyperlink>
      <w:r>
        <w:t xml:space="preserve"> </w:t>
      </w:r>
    </w:p>
    <w:p w:rsidR="00CE53DF" w:rsidRPr="007519AC" w:rsidRDefault="00CE53DF" w:rsidP="00CE53DF">
      <w:pPr>
        <w:rPr>
          <w:sz w:val="16"/>
        </w:rPr>
      </w:pPr>
      <w:r w:rsidRPr="007519AC">
        <w:rPr>
          <w:sz w:val="16"/>
        </w:rPr>
        <w:t xml:space="preserve">Lionfish are native to the Pacific and Indian Oceans. With no natural predators in the Atlantic, lionfish populations have exploded throughout the waters of the Caribbean and U.S. in recent years. </w:t>
      </w:r>
      <w:r w:rsidRPr="007519AC">
        <w:rPr>
          <w:rStyle w:val="StyleBoldUnderline"/>
        </w:rPr>
        <w:t>Biologists and scientists all around the Caribbean are working with the local Marine Parks trying to find a solution for stopping this impending epidemic. On the Island of Roatan in Honduras, local divemasters are even trying to train sharks to include lionfish in their diet.</w:t>
      </w:r>
      <w:r w:rsidRPr="007519AC">
        <w:rPr>
          <w:sz w:val="16"/>
        </w:rPr>
        <w:t xml:space="preserve"> Although endangered themselves</w:t>
      </w:r>
      <w:r w:rsidRPr="007519AC">
        <w:rPr>
          <w:rStyle w:val="StyleBoldUnderline"/>
        </w:rPr>
        <w:t>, sharks in the Caribbean may help keep the population of lionfish under control,</w:t>
      </w:r>
      <w:r w:rsidRPr="007519AC">
        <w:rPr>
          <w:sz w:val="16"/>
        </w:rPr>
        <w:t xml:space="preserve"> providing yet another reason to protect the beautiful predators.</w:t>
      </w:r>
      <w:r w:rsidRPr="007519AC">
        <w:rPr>
          <w:sz w:val="12"/>
        </w:rPr>
        <w:t>¶</w:t>
      </w:r>
      <w:r w:rsidRPr="007519AC">
        <w:rPr>
          <w:sz w:val="16"/>
        </w:rPr>
        <w:t xml:space="preserve"> </w:t>
      </w:r>
    </w:p>
    <w:p w:rsidR="00274100" w:rsidRPr="00274100" w:rsidRDefault="00274100" w:rsidP="00274100">
      <w:pPr>
        <w:rPr>
          <w:sz w:val="16"/>
        </w:rPr>
      </w:pPr>
    </w:p>
    <w:sectPr w:rsidR="00274100" w:rsidRPr="00274100" w:rsidSect="008E2008">
      <w:pgSz w:w="12240" w:h="15840"/>
      <w:pgMar w:top="1440" w:right="1800" w:bottom="1440" w:left="180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B5377"/>
    <w:multiLevelType w:val="multilevel"/>
    <w:tmpl w:val="65E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4497378"/>
    <w:multiLevelType w:val="multilevel"/>
    <w:tmpl w:val="1F5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attachedTemplate r:id="rId1"/>
  <w:doNotTrackMoves/>
  <w:defaultTabStop w:val="720"/>
  <w:characterSpacingControl w:val="doNotCompress"/>
  <w:savePreviewPicture/>
  <w:compat>
    <w:useFELayout/>
  </w:compat>
  <w:rsids>
    <w:rsidRoot w:val="00274100"/>
    <w:rsid w:val="000F0B92"/>
    <w:rsid w:val="0021109A"/>
    <w:rsid w:val="00247DAF"/>
    <w:rsid w:val="00274100"/>
    <w:rsid w:val="00285E0A"/>
    <w:rsid w:val="002B6847"/>
    <w:rsid w:val="003365AF"/>
    <w:rsid w:val="00352174"/>
    <w:rsid w:val="0036151D"/>
    <w:rsid w:val="00406064"/>
    <w:rsid w:val="004212C3"/>
    <w:rsid w:val="00436660"/>
    <w:rsid w:val="0052307D"/>
    <w:rsid w:val="005354B2"/>
    <w:rsid w:val="00595C0E"/>
    <w:rsid w:val="005B7658"/>
    <w:rsid w:val="00707B98"/>
    <w:rsid w:val="00860AC1"/>
    <w:rsid w:val="008E2008"/>
    <w:rsid w:val="00A72C05"/>
    <w:rsid w:val="00B639D9"/>
    <w:rsid w:val="00BA27DB"/>
    <w:rsid w:val="00BC4AF6"/>
    <w:rsid w:val="00C13DCC"/>
    <w:rsid w:val="00C85DB2"/>
    <w:rsid w:val="00CE53DF"/>
    <w:rsid w:val="00CF065F"/>
    <w:rsid w:val="00E4224A"/>
    <w:rsid w:val="00E775FF"/>
    <w:rsid w:val="00F56A9A"/>
    <w:rsid w:val="00FB124C"/>
  </w:rsids>
  <m:mathPr>
    <m:mathFont m:val="Lucida Grande"/>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74100"/>
    <w:rPr>
      <w:rFonts w:ascii="Calibri" w:hAnsi="Calibri"/>
      <w:sz w:val="22"/>
    </w:rPr>
  </w:style>
  <w:style w:type="paragraph" w:styleId="Heading1">
    <w:name w:val="heading 1"/>
    <w:aliases w:val="Pocket"/>
    <w:basedOn w:val="Normal"/>
    <w:next w:val="Normal"/>
    <w:link w:val="Heading1Char"/>
    <w:uiPriority w:val="9"/>
    <w:qFormat/>
    <w:rsid w:val="002741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741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741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741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4Char">
    <w:name w:val="Heading 4 Char"/>
    <w:aliases w:val="Tag Char"/>
    <w:basedOn w:val="DefaultParagraphFont"/>
    <w:link w:val="Heading4"/>
    <w:uiPriority w:val="9"/>
    <w:rsid w:val="00274100"/>
    <w:rPr>
      <w:rFonts w:asciiTheme="majorHAnsi" w:eastAsiaTheme="majorEastAsia" w:hAnsiTheme="majorHAnsi" w:cstheme="majorBidi"/>
      <w:b/>
      <w:bCs/>
      <w:iCs/>
      <w:sz w:val="26"/>
    </w:rPr>
  </w:style>
  <w:style w:type="paragraph" w:styleId="NormalWeb">
    <w:name w:val="Normal (Web)"/>
    <w:basedOn w:val="Normal"/>
    <w:uiPriority w:val="99"/>
    <w:semiHidden/>
    <w:unhideWhenUsed/>
    <w:rsid w:val="00274100"/>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274100"/>
    <w:rPr>
      <w:color w:val="0000FF" w:themeColor="hyperlink"/>
      <w:u w:val="single"/>
    </w:rPr>
  </w:style>
  <w:style w:type="character" w:customStyle="1" w:styleId="apple-converted-space">
    <w:name w:val="apple-converted-space"/>
    <w:basedOn w:val="DefaultParagraphFont"/>
    <w:rsid w:val="00274100"/>
  </w:style>
  <w:style w:type="paragraph" w:styleId="DocumentMap">
    <w:name w:val="Document Map"/>
    <w:basedOn w:val="Normal"/>
    <w:link w:val="DocumentMapChar"/>
    <w:uiPriority w:val="99"/>
    <w:semiHidden/>
    <w:unhideWhenUsed/>
    <w:rsid w:val="00274100"/>
    <w:rPr>
      <w:rFonts w:ascii="Lucida Grande" w:hAnsi="Lucida Grande" w:cs="Lucida Grande"/>
    </w:rPr>
  </w:style>
  <w:style w:type="character" w:customStyle="1" w:styleId="DocumentMapChar">
    <w:name w:val="Document Map Char"/>
    <w:basedOn w:val="DefaultParagraphFont"/>
    <w:link w:val="DocumentMap"/>
    <w:uiPriority w:val="99"/>
    <w:semiHidden/>
    <w:rsid w:val="00274100"/>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2741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741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74100"/>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274100"/>
    <w:rPr>
      <w:rFonts w:ascii="Calibri" w:hAnsi="Calibri"/>
      <w:b/>
      <w:i w:val="0"/>
      <w:iCs/>
      <w:sz w:val="22"/>
      <w:u w:val="single"/>
      <w:bdr w:val="single" w:sz="18" w:space="0" w:color="auto"/>
    </w:rPr>
  </w:style>
  <w:style w:type="paragraph" w:styleId="NoSpacing">
    <w:name w:val="No Spacing"/>
    <w:uiPriority w:val="1"/>
    <w:rsid w:val="00274100"/>
  </w:style>
  <w:style w:type="character" w:customStyle="1" w:styleId="StyleStyleBold12pt">
    <w:name w:val="Style Style Bold + 12 pt"/>
    <w:aliases w:val="Cite"/>
    <w:basedOn w:val="DefaultParagraphFont"/>
    <w:uiPriority w:val="1"/>
    <w:qFormat/>
    <w:rsid w:val="00274100"/>
    <w:rPr>
      <w:b/>
      <w:sz w:val="26"/>
      <w:u w:val="none"/>
    </w:rPr>
  </w:style>
  <w:style w:type="character" w:customStyle="1" w:styleId="StyleBoldUnderline">
    <w:name w:val="Style Bold Underline"/>
    <w:aliases w:val="Underline"/>
    <w:basedOn w:val="DefaultParagraphFont"/>
    <w:uiPriority w:val="1"/>
    <w:qFormat/>
    <w:rsid w:val="00274100"/>
    <w:rPr>
      <w:b/>
      <w:sz w:val="24"/>
      <w:u w:val="single"/>
    </w:rPr>
  </w:style>
  <w:style w:type="paragraph" w:styleId="ListParagraph">
    <w:name w:val="List Paragraph"/>
    <w:basedOn w:val="Normal"/>
    <w:uiPriority w:val="34"/>
    <w:rsid w:val="00274100"/>
    <w:pPr>
      <w:ind w:left="720"/>
      <w:contextualSpacing/>
    </w:pPr>
  </w:style>
  <w:style w:type="paragraph" w:styleId="Header">
    <w:name w:val="header"/>
    <w:basedOn w:val="Normal"/>
    <w:link w:val="HeaderChar"/>
    <w:uiPriority w:val="99"/>
    <w:unhideWhenUsed/>
    <w:rsid w:val="00274100"/>
    <w:pPr>
      <w:tabs>
        <w:tab w:val="center" w:pos="4320"/>
        <w:tab w:val="right" w:pos="8640"/>
      </w:tabs>
    </w:pPr>
  </w:style>
  <w:style w:type="character" w:customStyle="1" w:styleId="HeaderChar">
    <w:name w:val="Header Char"/>
    <w:basedOn w:val="DefaultParagraphFont"/>
    <w:link w:val="Header"/>
    <w:uiPriority w:val="99"/>
    <w:rsid w:val="00274100"/>
    <w:rPr>
      <w:rFonts w:ascii="Calibri" w:hAnsi="Calibri"/>
      <w:sz w:val="22"/>
    </w:rPr>
  </w:style>
  <w:style w:type="paragraph" w:styleId="Footer">
    <w:name w:val="footer"/>
    <w:basedOn w:val="Normal"/>
    <w:link w:val="FooterChar"/>
    <w:uiPriority w:val="99"/>
    <w:unhideWhenUsed/>
    <w:rsid w:val="00274100"/>
    <w:pPr>
      <w:tabs>
        <w:tab w:val="center" w:pos="4320"/>
        <w:tab w:val="right" w:pos="8640"/>
      </w:tabs>
    </w:pPr>
  </w:style>
  <w:style w:type="character" w:customStyle="1" w:styleId="FooterChar">
    <w:name w:val="Footer Char"/>
    <w:basedOn w:val="DefaultParagraphFont"/>
    <w:link w:val="Footer"/>
    <w:uiPriority w:val="99"/>
    <w:rsid w:val="00274100"/>
    <w:rPr>
      <w:rFonts w:ascii="Calibri" w:hAnsi="Calibri"/>
      <w:sz w:val="22"/>
    </w:rPr>
  </w:style>
  <w:style w:type="character" w:styleId="PageNumber">
    <w:name w:val="page number"/>
    <w:basedOn w:val="DefaultParagraphFont"/>
    <w:uiPriority w:val="99"/>
    <w:semiHidden/>
    <w:unhideWhenUsed/>
    <w:rsid w:val="00274100"/>
  </w:style>
  <w:style w:type="paragraph" w:customStyle="1" w:styleId="pgh-paragraph">
    <w:name w:val="pgh-paragraph"/>
    <w:basedOn w:val="Normal"/>
    <w:rsid w:val="00CE53DF"/>
    <w:pPr>
      <w:spacing w:before="100" w:beforeAutospacing="1" w:after="100" w:afterAutospacing="1"/>
    </w:pPr>
    <w:rPr>
      <w:rFonts w:ascii="Times" w:hAnsi="Times"/>
      <w:sz w:val="20"/>
      <w:szCs w:val="20"/>
    </w:rPr>
  </w:style>
  <w:style w:type="character" w:customStyle="1" w:styleId="insettipopen">
    <w:name w:val="insettipopen"/>
    <w:basedOn w:val="DefaultParagraphFont"/>
    <w:rsid w:val="00CE53DF"/>
  </w:style>
  <w:style w:type="paragraph" w:customStyle="1" w:styleId="targetcaption-video">
    <w:name w:val="targetcaption-video"/>
    <w:basedOn w:val="Normal"/>
    <w:rsid w:val="00CE53DF"/>
    <w:pPr>
      <w:spacing w:before="100" w:beforeAutospacing="1" w:after="100" w:afterAutospacing="1"/>
    </w:pPr>
    <w:rPr>
      <w:rFonts w:ascii="Times" w:hAnsi="Times"/>
      <w:sz w:val="20"/>
      <w:szCs w:val="20"/>
    </w:rPr>
  </w:style>
  <w:style w:type="character" w:customStyle="1" w:styleId="i-credit">
    <w:name w:val="i-credit"/>
    <w:basedOn w:val="DefaultParagraphFont"/>
    <w:rsid w:val="00CE53DF"/>
  </w:style>
  <w:style w:type="paragraph" w:styleId="BalloonText">
    <w:name w:val="Balloon Text"/>
    <w:basedOn w:val="Normal"/>
    <w:link w:val="BalloonTextChar"/>
    <w:uiPriority w:val="99"/>
    <w:semiHidden/>
    <w:unhideWhenUsed/>
    <w:rsid w:val="00CE53D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53DF"/>
    <w:rPr>
      <w:rFonts w:ascii="Lucida Grande" w:hAnsi="Lucida Grande" w:cs="Lucida Grande"/>
      <w:sz w:val="18"/>
      <w:szCs w:val="18"/>
    </w:rPr>
  </w:style>
  <w:style w:type="character" w:styleId="FollowedHyperlink">
    <w:name w:val="FollowedHyperlink"/>
    <w:basedOn w:val="DefaultParagraphFont"/>
    <w:uiPriority w:val="99"/>
    <w:semiHidden/>
    <w:unhideWhenUsed/>
    <w:rsid w:val="00CE53DF"/>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74100"/>
    <w:rPr>
      <w:rFonts w:ascii="Calibri" w:hAnsi="Calibri"/>
      <w:sz w:val="22"/>
    </w:rPr>
  </w:style>
  <w:style w:type="paragraph" w:styleId="Heading1">
    <w:name w:val="heading 1"/>
    <w:aliases w:val="Pocket"/>
    <w:basedOn w:val="Normal"/>
    <w:next w:val="Normal"/>
    <w:link w:val="Heading1Char"/>
    <w:uiPriority w:val="9"/>
    <w:qFormat/>
    <w:rsid w:val="002741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741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741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741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2741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4100"/>
  </w:style>
  <w:style w:type="character" w:customStyle="1" w:styleId="Heading4Char">
    <w:name w:val="Heading 4 Char"/>
    <w:aliases w:val="Tag Char"/>
    <w:basedOn w:val="DefaultParagraphFont"/>
    <w:link w:val="Heading4"/>
    <w:uiPriority w:val="9"/>
    <w:rsid w:val="00274100"/>
    <w:rPr>
      <w:rFonts w:asciiTheme="majorHAnsi" w:eastAsiaTheme="majorEastAsia" w:hAnsiTheme="majorHAnsi" w:cstheme="majorBidi"/>
      <w:b/>
      <w:bCs/>
      <w:iCs/>
      <w:sz w:val="26"/>
    </w:rPr>
  </w:style>
  <w:style w:type="paragraph" w:styleId="NormalWeb">
    <w:name w:val="Normal (Web)"/>
    <w:basedOn w:val="Normal"/>
    <w:uiPriority w:val="99"/>
    <w:semiHidden/>
    <w:unhideWhenUsed/>
    <w:rsid w:val="00274100"/>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274100"/>
    <w:rPr>
      <w:color w:val="0000FF" w:themeColor="hyperlink"/>
      <w:u w:val="single"/>
    </w:rPr>
  </w:style>
  <w:style w:type="character" w:customStyle="1" w:styleId="apple-converted-space">
    <w:name w:val="apple-converted-space"/>
    <w:basedOn w:val="DefaultParagraphFont"/>
    <w:rsid w:val="00274100"/>
  </w:style>
  <w:style w:type="paragraph" w:styleId="DocumentMap">
    <w:name w:val="Document Map"/>
    <w:basedOn w:val="Normal"/>
    <w:link w:val="DocumentMapChar"/>
    <w:uiPriority w:val="99"/>
    <w:semiHidden/>
    <w:unhideWhenUsed/>
    <w:rsid w:val="00274100"/>
    <w:rPr>
      <w:rFonts w:ascii="Lucida Grande" w:hAnsi="Lucida Grande" w:cs="Lucida Grande"/>
    </w:rPr>
  </w:style>
  <w:style w:type="character" w:customStyle="1" w:styleId="DocumentMapChar">
    <w:name w:val="Document Map Char"/>
    <w:basedOn w:val="DefaultParagraphFont"/>
    <w:link w:val="DocumentMap"/>
    <w:uiPriority w:val="99"/>
    <w:semiHidden/>
    <w:rsid w:val="00274100"/>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2741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741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74100"/>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274100"/>
    <w:rPr>
      <w:rFonts w:ascii="Calibri" w:hAnsi="Calibri"/>
      <w:b/>
      <w:i w:val="0"/>
      <w:iCs/>
      <w:sz w:val="22"/>
      <w:u w:val="single"/>
      <w:bdr w:val="single" w:sz="18" w:space="0" w:color="auto"/>
    </w:rPr>
  </w:style>
  <w:style w:type="paragraph" w:styleId="NoSpacing">
    <w:name w:val="No Spacing"/>
    <w:uiPriority w:val="1"/>
    <w:rsid w:val="00274100"/>
  </w:style>
  <w:style w:type="character" w:customStyle="1" w:styleId="StyleStyleBold12pt">
    <w:name w:val="Style Style Bold + 12 pt"/>
    <w:aliases w:val="Cite"/>
    <w:basedOn w:val="DefaultParagraphFont"/>
    <w:uiPriority w:val="1"/>
    <w:qFormat/>
    <w:rsid w:val="00274100"/>
    <w:rPr>
      <w:b/>
      <w:sz w:val="26"/>
      <w:u w:val="none"/>
    </w:rPr>
  </w:style>
  <w:style w:type="character" w:customStyle="1" w:styleId="StyleBoldUnderline">
    <w:name w:val="Style Bold Underline"/>
    <w:aliases w:val="Underline"/>
    <w:basedOn w:val="DefaultParagraphFont"/>
    <w:uiPriority w:val="1"/>
    <w:qFormat/>
    <w:rsid w:val="00274100"/>
    <w:rPr>
      <w:b/>
      <w:sz w:val="24"/>
      <w:u w:val="single"/>
    </w:rPr>
  </w:style>
  <w:style w:type="paragraph" w:styleId="ListParagraph">
    <w:name w:val="List Paragraph"/>
    <w:basedOn w:val="Normal"/>
    <w:uiPriority w:val="34"/>
    <w:rsid w:val="00274100"/>
    <w:pPr>
      <w:ind w:left="720"/>
      <w:contextualSpacing/>
    </w:pPr>
  </w:style>
  <w:style w:type="paragraph" w:styleId="Header">
    <w:name w:val="header"/>
    <w:basedOn w:val="Normal"/>
    <w:link w:val="HeaderChar"/>
    <w:uiPriority w:val="99"/>
    <w:unhideWhenUsed/>
    <w:rsid w:val="00274100"/>
    <w:pPr>
      <w:tabs>
        <w:tab w:val="center" w:pos="4320"/>
        <w:tab w:val="right" w:pos="8640"/>
      </w:tabs>
    </w:pPr>
  </w:style>
  <w:style w:type="character" w:customStyle="1" w:styleId="HeaderChar">
    <w:name w:val="Header Char"/>
    <w:basedOn w:val="DefaultParagraphFont"/>
    <w:link w:val="Header"/>
    <w:uiPriority w:val="99"/>
    <w:rsid w:val="00274100"/>
    <w:rPr>
      <w:rFonts w:ascii="Calibri" w:hAnsi="Calibri"/>
      <w:sz w:val="22"/>
    </w:rPr>
  </w:style>
  <w:style w:type="paragraph" w:styleId="Footer">
    <w:name w:val="footer"/>
    <w:basedOn w:val="Normal"/>
    <w:link w:val="FooterChar"/>
    <w:uiPriority w:val="99"/>
    <w:unhideWhenUsed/>
    <w:rsid w:val="00274100"/>
    <w:pPr>
      <w:tabs>
        <w:tab w:val="center" w:pos="4320"/>
        <w:tab w:val="right" w:pos="8640"/>
      </w:tabs>
    </w:pPr>
  </w:style>
  <w:style w:type="character" w:customStyle="1" w:styleId="FooterChar">
    <w:name w:val="Footer Char"/>
    <w:basedOn w:val="DefaultParagraphFont"/>
    <w:link w:val="Footer"/>
    <w:uiPriority w:val="99"/>
    <w:rsid w:val="00274100"/>
    <w:rPr>
      <w:rFonts w:ascii="Calibri" w:hAnsi="Calibri"/>
      <w:sz w:val="22"/>
    </w:rPr>
  </w:style>
  <w:style w:type="character" w:styleId="PageNumber">
    <w:name w:val="page number"/>
    <w:basedOn w:val="DefaultParagraphFont"/>
    <w:uiPriority w:val="99"/>
    <w:semiHidden/>
    <w:unhideWhenUsed/>
    <w:rsid w:val="00274100"/>
  </w:style>
</w:styles>
</file>

<file path=word/webSettings.xml><?xml version="1.0" encoding="utf-8"?>
<w:webSettings xmlns:r="http://schemas.openxmlformats.org/officeDocument/2006/relationships" xmlns:w="http://schemas.openxmlformats.org/wordprocessingml/2006/main">
  <w:divs>
    <w:div w:id="798457596">
      <w:bodyDiv w:val="1"/>
      <w:marLeft w:val="0"/>
      <w:marRight w:val="0"/>
      <w:marTop w:val="0"/>
      <w:marBottom w:val="0"/>
      <w:divBdr>
        <w:top w:val="none" w:sz="0" w:space="0" w:color="auto"/>
        <w:left w:val="none" w:sz="0" w:space="0" w:color="auto"/>
        <w:bottom w:val="none" w:sz="0" w:space="0" w:color="auto"/>
        <w:right w:val="none" w:sz="0" w:space="0" w:color="auto"/>
      </w:divBdr>
    </w:div>
    <w:div w:id="1136993014">
      <w:bodyDiv w:val="1"/>
      <w:marLeft w:val="0"/>
      <w:marRight w:val="0"/>
      <w:marTop w:val="0"/>
      <w:marBottom w:val="0"/>
      <w:divBdr>
        <w:top w:val="none" w:sz="0" w:space="0" w:color="auto"/>
        <w:left w:val="none" w:sz="0" w:space="0" w:color="auto"/>
        <w:bottom w:val="none" w:sz="0" w:space="0" w:color="auto"/>
        <w:right w:val="none" w:sz="0" w:space="0" w:color="auto"/>
      </w:divBdr>
      <w:divsChild>
        <w:div w:id="1258446606">
          <w:marLeft w:val="0"/>
          <w:marRight w:val="405"/>
          <w:marTop w:val="0"/>
          <w:marBottom w:val="240"/>
          <w:divBdr>
            <w:top w:val="single" w:sz="36" w:space="1" w:color="E2E2E2"/>
            <w:left w:val="none" w:sz="0" w:space="0" w:color="auto"/>
            <w:bottom w:val="single" w:sz="6" w:space="0" w:color="E2E2E2"/>
            <w:right w:val="none" w:sz="0" w:space="0" w:color="auto"/>
          </w:divBdr>
          <w:divsChild>
            <w:div w:id="1440032387">
              <w:marLeft w:val="0"/>
              <w:marRight w:val="0"/>
              <w:marTop w:val="0"/>
              <w:marBottom w:val="0"/>
              <w:divBdr>
                <w:top w:val="single" w:sz="6" w:space="8" w:color="E2E2E2"/>
                <w:left w:val="none" w:sz="0" w:space="0" w:color="auto"/>
                <w:bottom w:val="none" w:sz="0" w:space="8" w:color="auto"/>
                <w:right w:val="none" w:sz="0" w:space="0" w:color="auto"/>
              </w:divBdr>
              <w:divsChild>
                <w:div w:id="57099024">
                  <w:marLeft w:val="0"/>
                  <w:marRight w:val="0"/>
                  <w:marTop w:val="0"/>
                  <w:marBottom w:val="0"/>
                  <w:divBdr>
                    <w:top w:val="none" w:sz="0" w:space="0" w:color="auto"/>
                    <w:left w:val="none" w:sz="0" w:space="0" w:color="auto"/>
                    <w:bottom w:val="none" w:sz="0" w:space="0" w:color="auto"/>
                    <w:right w:val="none" w:sz="0" w:space="0" w:color="auto"/>
                  </w:divBdr>
                </w:div>
              </w:divsChild>
            </w:div>
            <w:div w:id="897016621">
              <w:marLeft w:val="0"/>
              <w:marRight w:val="0"/>
              <w:marTop w:val="0"/>
              <w:marBottom w:val="0"/>
              <w:divBdr>
                <w:top w:val="single" w:sz="6" w:space="8" w:color="E2E2E2"/>
                <w:left w:val="none" w:sz="0" w:space="0" w:color="auto"/>
                <w:bottom w:val="none" w:sz="0" w:space="8" w:color="auto"/>
                <w:right w:val="none" w:sz="0" w:space="0" w:color="auto"/>
              </w:divBdr>
            </w:div>
          </w:divsChild>
        </w:div>
      </w:divsChild>
    </w:div>
    <w:div w:id="1913273667">
      <w:bodyDiv w:val="1"/>
      <w:marLeft w:val="0"/>
      <w:marRight w:val="0"/>
      <w:marTop w:val="0"/>
      <w:marBottom w:val="0"/>
      <w:divBdr>
        <w:top w:val="none" w:sz="0" w:space="0" w:color="auto"/>
        <w:left w:val="none" w:sz="0" w:space="0" w:color="auto"/>
        <w:bottom w:val="none" w:sz="0" w:space="0" w:color="auto"/>
        <w:right w:val="none" w:sz="0" w:space="0" w:color="auto"/>
      </w:divBdr>
      <w:divsChild>
        <w:div w:id="536623898">
          <w:marLeft w:val="0"/>
          <w:marRight w:val="405"/>
          <w:marTop w:val="0"/>
          <w:marBottom w:val="240"/>
          <w:divBdr>
            <w:top w:val="single" w:sz="36" w:space="1" w:color="E2E2E2"/>
            <w:left w:val="none" w:sz="0" w:space="0" w:color="auto"/>
            <w:bottom w:val="single" w:sz="6" w:space="0" w:color="E2E2E2"/>
            <w:right w:val="none" w:sz="0" w:space="0" w:color="auto"/>
          </w:divBdr>
          <w:divsChild>
            <w:div w:id="1469129320">
              <w:marLeft w:val="0"/>
              <w:marRight w:val="0"/>
              <w:marTop w:val="0"/>
              <w:marBottom w:val="0"/>
              <w:divBdr>
                <w:top w:val="single" w:sz="6" w:space="8" w:color="E2E2E2"/>
                <w:left w:val="none" w:sz="0" w:space="0" w:color="auto"/>
                <w:bottom w:val="none" w:sz="0" w:space="8" w:color="auto"/>
                <w:right w:val="none" w:sz="0" w:space="0" w:color="auto"/>
              </w:divBdr>
              <w:divsChild>
                <w:div w:id="2139715174">
                  <w:marLeft w:val="0"/>
                  <w:marRight w:val="0"/>
                  <w:marTop w:val="0"/>
                  <w:marBottom w:val="0"/>
                  <w:divBdr>
                    <w:top w:val="none" w:sz="0" w:space="0" w:color="auto"/>
                    <w:left w:val="none" w:sz="0" w:space="0" w:color="auto"/>
                    <w:bottom w:val="none" w:sz="0" w:space="0" w:color="auto"/>
                    <w:right w:val="none" w:sz="0" w:space="0" w:color="auto"/>
                  </w:divBdr>
                </w:div>
              </w:divsChild>
            </w:div>
            <w:div w:id="367877774">
              <w:marLeft w:val="0"/>
              <w:marRight w:val="0"/>
              <w:marTop w:val="0"/>
              <w:marBottom w:val="0"/>
              <w:divBdr>
                <w:top w:val="single" w:sz="6" w:space="8" w:color="E2E2E2"/>
                <w:left w:val="none" w:sz="0" w:space="0" w:color="auto"/>
                <w:bottom w:val="none" w:sz="0" w:space="8"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emptywheel.net/2014/07/29/leahy-freedom-act-permits-fbis-continued-uncounted-use-of-back-door-searches/" TargetMode="External"/><Relationship Id="rId20" Type="http://schemas.openxmlformats.org/officeDocument/2006/relationships/hyperlink" Target="http://english.hani.co.kr/arti/english_edition/e_editorial/649701.html" TargetMode="External"/><Relationship Id="rId21" Type="http://schemas.openxmlformats.org/officeDocument/2006/relationships/hyperlink" Target="http://www.newser.com/article/95da46fea4fd47de8f821120fcd32fcf/with-midterms-and-2016-presidential-race-looming-gop-still-struggles-with-immigration-issue.html" TargetMode="External"/><Relationship Id="rId22" Type="http://schemas.openxmlformats.org/officeDocument/2006/relationships/hyperlink" Target="http://www.nationalreview.com/corner/384434/rubio-immigration-reform-will-never-pass-one-comprehensive-bill-andrew-johnson" TargetMode="External"/><Relationship Id="rId23" Type="http://schemas.openxmlformats.org/officeDocument/2006/relationships/hyperlink" Target="http://www.politico.com/story/2014/07/export-import-bank-congress-109422.html" TargetMode="External"/><Relationship Id="rId24" Type="http://schemas.openxmlformats.org/officeDocument/2006/relationships/hyperlink" Target="http://trailblazersblog.dallasnews.com/2014/07/us-halts-russia-deals-with-export-import-bank-as-hensarling-urged.html/" TargetMode="External"/><Relationship Id="rId25" Type="http://schemas.openxmlformats.org/officeDocument/2006/relationships/hyperlink" Target="http://trailblazersblog.dallasnews.com/2014/07/hensarling-prods-white-house-to-curb-export-import-bank-deals-involving-russia.html/" TargetMode="External"/><Relationship Id="rId26" Type="http://schemas.openxmlformats.org/officeDocument/2006/relationships/hyperlink" Target="http://www.huffingtonpost.com/2014/07/29/export-import-bank_n_5629772.html?utm_hp_ref=politics" TargetMode="External"/><Relationship Id="rId27" Type="http://schemas.openxmlformats.org/officeDocument/2006/relationships/hyperlink" Target="http://www.scientificamerican.com/article/florida-lionfish-ban-nation-s-first-goes-into-effect/" TargetMode="External"/><Relationship Id="rId28" Type="http://schemas.openxmlformats.org/officeDocument/2006/relationships/hyperlink" Target="http://www.sciencedaily.com/releases/2010/08/100806132220.htm" TargetMode="External"/><Relationship Id="rId29" Type="http://schemas.openxmlformats.org/officeDocument/2006/relationships/hyperlink" Target="http://www.uwphotographyguide.com/sharks-eat-invasive-lionfish" TargetMode="External"/><Relationship Id="rId30" Type="http://schemas.openxmlformats.org/officeDocument/2006/relationships/fontTable" Target="fontTable.xml"/><Relationship Id="rId31" Type="http://schemas.openxmlformats.org/officeDocument/2006/relationships/theme" Target="theme/theme1.xml"/><Relationship Id="rId32" Type="http://schemas.microsoft.com/office/2007/relationships/stylesWithEffects" Target="stylesWithEffects.xml"/><Relationship Id="rId10" Type="http://schemas.openxmlformats.org/officeDocument/2006/relationships/hyperlink" Target="http://www.theguardian.com/world/2014/jun/30/nsa-data-troves-identifiers-information" TargetMode="External"/><Relationship Id="rId11" Type="http://schemas.openxmlformats.org/officeDocument/2006/relationships/hyperlink" Target="http://www.theguardian.com/world/2014/jun/20/house-bans-nsa-backdoor-search-surveillance" TargetMode="External"/><Relationship Id="rId12" Type="http://schemas.openxmlformats.org/officeDocument/2006/relationships/hyperlink" Target="http://www.nytimes.com/2013/11/21/us/warrantless-surveillance-continues-to-cause-fallout.html?adxnnl=1&amp;adxnnlx=1406653550-H4RozKpN10B2pFh0QiSeUg" TargetMode="External"/><Relationship Id="rId13" Type="http://schemas.openxmlformats.org/officeDocument/2006/relationships/hyperlink" Target="http://www.theguardian.com/world/2014/jun/05/nsa-reform-bill-senate-intelligence-powers-privacy" TargetMode="External"/><Relationship Id="rId14" Type="http://schemas.openxmlformats.org/officeDocument/2006/relationships/hyperlink" Target="http://www.theguardian.com/world/2014/jul/02/nsa-surveillance-government-privacy-board-report" TargetMode="External"/><Relationship Id="rId15" Type="http://schemas.openxmlformats.org/officeDocument/2006/relationships/hyperlink" Target="http://www.theguardian.com/world/2014/jul/23/nsa-surveillance-reform-reagan-order" TargetMode="External"/><Relationship Id="rId16" Type="http://schemas.openxmlformats.org/officeDocument/2006/relationships/hyperlink" Target="http://techcrunch.com/2014/07/23/senate-may-pass-nsa-reform-bill-before-upcoming-recess/" TargetMode="External"/><Relationship Id="rId17" Type="http://schemas.openxmlformats.org/officeDocument/2006/relationships/hyperlink" Target="http://www.washingtonpost.com/world/national-security/white-house-senators-near-deal-on-surveillance-reform/2014/07/23/e3206aa0-12a8-11e4-9285-4243a40ddc97_story.html" TargetMode="External"/><Relationship Id="rId18" Type="http://schemas.openxmlformats.org/officeDocument/2006/relationships/hyperlink" Target="http://thehill.com/policy/technology/213465-nyt-cheers-breakthrough-nsa-reform-bill" TargetMode="External"/><Relationship Id="rId19" Type="http://schemas.openxmlformats.org/officeDocument/2006/relationships/hyperlink" Target="http://www.theguardian.com/world/2014/aug/03/obama-woos-african-leaders-chinese-influence"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theguardian.com/world/2014/jul/29/obama-surveillance-reform-bill-us-senate" TargetMode="External"/><Relationship Id="rId6" Type="http://schemas.openxmlformats.org/officeDocument/2006/relationships/hyperlink" Target="http://www.theguardian.com/world/2014/may/05/house-committee-chairman-agrees-nsa-reform-bill" TargetMode="External"/><Relationship Id="rId7" Type="http://schemas.openxmlformats.org/officeDocument/2006/relationships/hyperlink" Target="http://www.theguardian.com/world/2014/may/22/nsa-surveillance-bill-backing-privacy-advocates-facebook-google" TargetMode="External"/><Relationship Id="rId8" Type="http://schemas.openxmlformats.org/officeDocument/2006/relationships/hyperlink" Target="http://www.theguardian.com/world/2014/jun/05/edward-snowden-one-year-nsa-surveillance-refo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thankrant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15</Pages>
  <Words>8902</Words>
  <Characters>50747</Characters>
  <Application>Microsoft Macintosh Word</Application>
  <DocSecurity>0</DocSecurity>
  <Lines>422</Lines>
  <Paragraphs>101</Paragraphs>
  <ScaleCrop>false</ScaleCrop>
  <Company/>
  <LinksUpToDate>false</LinksUpToDate>
  <CharactersWithSpaces>62320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Krantz</dc:creator>
  <cp:keywords/>
  <dc:description/>
  <cp:lastModifiedBy>NICOLE SERRANO</cp:lastModifiedBy>
  <cp:revision>3</cp:revision>
  <dcterms:created xsi:type="dcterms:W3CDTF">2014-08-18T19:38:00Z</dcterms:created>
  <dcterms:modified xsi:type="dcterms:W3CDTF">2014-08-18T19:49:00Z</dcterms:modified>
</cp:coreProperties>
</file>