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5B5142" w:rsidRDefault="00A777CF" w:rsidP="00A777CF">
      <w:pPr>
        <w:pStyle w:val="Heading1"/>
        <w:rPr>
          <w:rFonts w:asciiTheme="minorHAnsi" w:hAnsiTheme="minorHAnsi"/>
        </w:rPr>
      </w:pPr>
      <w:r w:rsidRPr="005B5142">
        <w:rPr>
          <w:rFonts w:asciiTheme="minorHAnsi" w:hAnsiTheme="minorHAnsi"/>
        </w:rPr>
        <w:t>LOST DA</w:t>
      </w:r>
    </w:p>
    <w:p w:rsidR="005B5142" w:rsidRDefault="005B5142" w:rsidP="005B5142">
      <w:pPr>
        <w:pStyle w:val="Heading2"/>
      </w:pPr>
      <w:r>
        <w:t>Top Level</w:t>
      </w:r>
    </w:p>
    <w:p w:rsidR="00A777CF" w:rsidRPr="005B5142" w:rsidRDefault="00A777CF" w:rsidP="00A777CF">
      <w:pPr>
        <w:pStyle w:val="Heading3"/>
        <w:rPr>
          <w:rFonts w:asciiTheme="minorHAnsi" w:hAnsiTheme="minorHAnsi"/>
        </w:rPr>
      </w:pPr>
      <w:r w:rsidRPr="005B5142">
        <w:rPr>
          <w:rFonts w:asciiTheme="minorHAnsi" w:hAnsiTheme="minorHAnsi"/>
        </w:rPr>
        <w:t>1NC</w:t>
      </w:r>
    </w:p>
    <w:p w:rsidR="00A777CF" w:rsidRPr="005B5142" w:rsidRDefault="00615FFA" w:rsidP="00E26B8C">
      <w:pPr>
        <w:pStyle w:val="Heading4"/>
        <w:rPr>
          <w:rFonts w:asciiTheme="minorHAnsi" w:hAnsiTheme="minorHAnsi"/>
        </w:rPr>
      </w:pPr>
      <w:r w:rsidRPr="005B5142">
        <w:rPr>
          <w:rFonts w:asciiTheme="minorHAnsi" w:hAnsiTheme="minorHAnsi"/>
        </w:rPr>
        <w:t xml:space="preserve">Unique Link – US refuses to sign on to the Law of Sea Treaty, </w:t>
      </w:r>
      <w:r w:rsidR="00A777CF" w:rsidRPr="005B5142">
        <w:rPr>
          <w:rFonts w:asciiTheme="minorHAnsi" w:hAnsiTheme="minorHAnsi"/>
        </w:rPr>
        <w:t>Offshore wind development leads to ratification</w:t>
      </w:r>
      <w:r w:rsidRPr="005B5142">
        <w:rPr>
          <w:rFonts w:asciiTheme="minorHAnsi" w:hAnsiTheme="minorHAnsi"/>
        </w:rPr>
        <w:t xml:space="preserve"> </w:t>
      </w:r>
      <w:r w:rsidR="00A777CF" w:rsidRPr="005B5142">
        <w:rPr>
          <w:rFonts w:asciiTheme="minorHAnsi" w:hAnsiTheme="minorHAnsi"/>
        </w:rPr>
        <w:t xml:space="preserve">– generates political will. </w:t>
      </w:r>
    </w:p>
    <w:p w:rsidR="00A777CF" w:rsidRPr="005B5142" w:rsidRDefault="00A777CF" w:rsidP="00A777CF">
      <w:pPr>
        <w:rPr>
          <w:rFonts w:asciiTheme="minorHAnsi" w:hAnsiTheme="minorHAnsi" w:cs="Times New Roman"/>
          <w:sz w:val="16"/>
        </w:rPr>
      </w:pPr>
      <w:r w:rsidRPr="005B5142">
        <w:rPr>
          <w:rStyle w:val="Style13ptBold"/>
          <w:rFonts w:asciiTheme="minorHAnsi" w:hAnsiTheme="minorHAnsi" w:cs="Times New Roman"/>
        </w:rPr>
        <w:t xml:space="preserve">Reilly 11 </w:t>
      </w:r>
      <w:r w:rsidRPr="005B5142">
        <w:rPr>
          <w:rFonts w:asciiTheme="minorHAnsi" w:hAnsiTheme="minorHAnsi" w:cs="Times New Roman"/>
          <w:sz w:val="16"/>
        </w:rPr>
        <w:t xml:space="preserve">(John J. Reilly, Partner Squire Sanders’ Maritime Focus </w:t>
      </w:r>
      <w:proofErr w:type="spellStart"/>
      <w:r w:rsidRPr="005B5142">
        <w:rPr>
          <w:rFonts w:asciiTheme="minorHAnsi" w:hAnsiTheme="minorHAnsi" w:cs="Times New Roman"/>
          <w:sz w:val="16"/>
        </w:rPr>
        <w:t>Attroney</w:t>
      </w:r>
      <w:proofErr w:type="spellEnd"/>
      <w:r w:rsidRPr="005B5142">
        <w:rPr>
          <w:rFonts w:asciiTheme="minorHAnsi" w:hAnsiTheme="minorHAnsi" w:cs="Times New Roman"/>
          <w:sz w:val="16"/>
        </w:rPr>
        <w:t>, Chair of the Maritime Committee of the Public Utility, Communications and Transportation Law Section of the ABA &amp; former chair of the NYLA Committee on Admiralty and Maritime Law, “Wind Farms And The Law Of The Sea”, http://www.squiresanders.com/files/Publication/7a5e6f2b-ebe7-48c4-bd3e-752b5495a53b/Presentation/PublicationAttachment/e8a171fa-0fa6-45b8-8e12-776f89fa9e1a/Law360%20-%20Wind%20Farms%20And%20The%20Law%20Of%20The%20Sea.pdf)</w:t>
      </w:r>
    </w:p>
    <w:p w:rsidR="00A777CF" w:rsidRPr="005B5142" w:rsidRDefault="00A777CF" w:rsidP="00A777CF">
      <w:pPr>
        <w:rPr>
          <w:rFonts w:asciiTheme="minorHAnsi" w:hAnsiTheme="minorHAnsi" w:cs="Times New Roman"/>
          <w:sz w:val="16"/>
        </w:rPr>
      </w:pPr>
      <w:r w:rsidRPr="005B5142">
        <w:rPr>
          <w:rFonts w:asciiTheme="minorHAnsi" w:hAnsiTheme="minorHAnsi" w:cs="Times New Roman"/>
          <w:sz w:val="16"/>
        </w:rPr>
        <w:t xml:space="preserve">Ever-proliferating </w:t>
      </w:r>
      <w:r w:rsidRPr="005B5142">
        <w:rPr>
          <w:rStyle w:val="StyleUnderline"/>
          <w:rFonts w:asciiTheme="minorHAnsi" w:hAnsiTheme="minorHAnsi"/>
          <w:highlight w:val="green"/>
        </w:rPr>
        <w:t>plans to install offshore wind</w:t>
      </w:r>
      <w:r w:rsidRPr="005B5142">
        <w:rPr>
          <w:rStyle w:val="StyleUnderline"/>
          <w:rFonts w:asciiTheme="minorHAnsi" w:hAnsiTheme="minorHAnsi"/>
        </w:rPr>
        <w:t xml:space="preserve"> farms on the U.S. continental shelf</w:t>
      </w:r>
      <w:r w:rsidRPr="005B5142">
        <w:rPr>
          <w:rFonts w:asciiTheme="minorHAnsi" w:hAnsiTheme="minorHAnsi" w:cs="Times New Roman"/>
          <w:sz w:val="16"/>
        </w:rPr>
        <w:t xml:space="preserve"> </w:t>
      </w:r>
      <w:r w:rsidRPr="005B5142">
        <w:rPr>
          <w:rStyle w:val="StyleUnderline"/>
          <w:rFonts w:asciiTheme="minorHAnsi" w:hAnsiTheme="minorHAnsi" w:cs="Times New Roman"/>
          <w:highlight w:val="green"/>
        </w:rPr>
        <w:t xml:space="preserve">could prove </w:t>
      </w:r>
      <w:r w:rsidRPr="005B5142">
        <w:rPr>
          <w:rStyle w:val="Emphasis"/>
          <w:rFonts w:asciiTheme="minorHAnsi" w:hAnsiTheme="minorHAnsi"/>
          <w:highlight w:val="green"/>
        </w:rPr>
        <w:t>the final incentive</w:t>
      </w:r>
      <w:r w:rsidRPr="005B5142">
        <w:rPr>
          <w:rStyle w:val="StyleUnderline"/>
          <w:rFonts w:asciiTheme="minorHAnsi" w:hAnsiTheme="minorHAnsi" w:cs="Times New Roman"/>
          <w:highlight w:val="green"/>
        </w:rPr>
        <w:t xml:space="preserve"> to ratify</w:t>
      </w:r>
      <w:r w:rsidRPr="005B5142">
        <w:rPr>
          <w:rFonts w:asciiTheme="minorHAnsi" w:hAnsiTheme="minorHAnsi" w:cs="Times New Roman"/>
          <w:sz w:val="16"/>
        </w:rPr>
        <w:t xml:space="preserve"> a treaty that has been adrift since 1982, when it was proposed by </w:t>
      </w:r>
      <w:r w:rsidRPr="005B5142">
        <w:rPr>
          <w:rStyle w:val="StyleUnderline"/>
          <w:rFonts w:asciiTheme="minorHAnsi" w:hAnsiTheme="minorHAnsi"/>
        </w:rPr>
        <w:t xml:space="preserve">the U.N. Convention on </w:t>
      </w:r>
      <w:r w:rsidRPr="005B5142">
        <w:rPr>
          <w:rStyle w:val="Emphasis"/>
          <w:rFonts w:asciiTheme="minorHAnsi" w:hAnsiTheme="minorHAnsi"/>
          <w:highlight w:val="green"/>
        </w:rPr>
        <w:t>the Law of the Sea</w:t>
      </w:r>
      <w:r w:rsidRPr="005B5142">
        <w:rPr>
          <w:rStyle w:val="StyleUnderline"/>
          <w:rFonts w:asciiTheme="minorHAnsi" w:hAnsiTheme="minorHAnsi"/>
          <w:highlight w:val="green"/>
        </w:rPr>
        <w:t>.</w:t>
      </w:r>
      <w:r w:rsidRPr="005B5142">
        <w:rPr>
          <w:rFonts w:asciiTheme="minorHAnsi" w:hAnsiTheme="minorHAnsi" w:cs="Times New Roman"/>
          <w:sz w:val="16"/>
        </w:rPr>
        <w:t xml:space="preserve"> </w:t>
      </w:r>
      <w:r w:rsidRPr="005B5142">
        <w:rPr>
          <w:rFonts w:asciiTheme="minorHAnsi" w:hAnsiTheme="minorHAnsi" w:cs="Times New Roman"/>
          <w:sz w:val="12"/>
        </w:rPr>
        <w:t xml:space="preserve"> </w:t>
      </w:r>
      <w:r w:rsidRPr="005B5142">
        <w:rPr>
          <w:rStyle w:val="StyleUnderline"/>
          <w:rFonts w:asciiTheme="minorHAnsi" w:hAnsiTheme="minorHAnsi" w:cs="Times New Roman"/>
          <w:highlight w:val="green"/>
        </w:rPr>
        <w:t>With</w:t>
      </w:r>
      <w:r w:rsidRPr="005B5142">
        <w:rPr>
          <w:rFonts w:asciiTheme="minorHAnsi" w:hAnsiTheme="minorHAnsi" w:cs="Times New Roman"/>
          <w:sz w:val="16"/>
        </w:rPr>
        <w:t xml:space="preserve"> </w:t>
      </w:r>
      <w:r w:rsidRPr="005B5142">
        <w:rPr>
          <w:rStyle w:val="StyleUnderline"/>
          <w:rFonts w:asciiTheme="minorHAnsi" w:hAnsiTheme="minorHAnsi"/>
        </w:rPr>
        <w:t>several East Coast states and</w:t>
      </w:r>
      <w:r w:rsidRPr="005B5142">
        <w:rPr>
          <w:rFonts w:asciiTheme="minorHAnsi" w:hAnsiTheme="minorHAnsi" w:cs="Times New Roman"/>
          <w:sz w:val="16"/>
        </w:rPr>
        <w:t xml:space="preserve"> </w:t>
      </w:r>
      <w:r w:rsidRPr="005B5142">
        <w:rPr>
          <w:rStyle w:val="StyleUnderline"/>
          <w:rFonts w:asciiTheme="minorHAnsi" w:hAnsiTheme="minorHAnsi" w:cs="Times New Roman"/>
        </w:rPr>
        <w:t xml:space="preserve">the </w:t>
      </w:r>
      <w:r w:rsidRPr="005B5142">
        <w:rPr>
          <w:rStyle w:val="Emphasis"/>
          <w:rFonts w:asciiTheme="minorHAnsi" w:hAnsiTheme="minorHAnsi"/>
          <w:highlight w:val="green"/>
        </w:rPr>
        <w:t>federal government leading the way</w:t>
      </w:r>
      <w:r w:rsidRPr="005B5142">
        <w:rPr>
          <w:rStyle w:val="StyleUnderline"/>
          <w:rFonts w:asciiTheme="minorHAnsi" w:hAnsiTheme="minorHAnsi" w:cs="Times New Roman"/>
        </w:rPr>
        <w:t>,</w:t>
      </w:r>
      <w:r w:rsidRPr="005B5142">
        <w:rPr>
          <w:rFonts w:asciiTheme="minorHAnsi" w:hAnsiTheme="minorHAnsi" w:cs="Times New Roman"/>
          <w:sz w:val="16"/>
        </w:rPr>
        <w:t xml:space="preserve"> </w:t>
      </w:r>
      <w:r w:rsidRPr="005B5142">
        <w:rPr>
          <w:rStyle w:val="StyleUnderline"/>
          <w:rFonts w:asciiTheme="minorHAnsi" w:hAnsiTheme="minorHAnsi" w:cs="Times New Roman"/>
          <w:highlight w:val="green"/>
        </w:rPr>
        <w:t>and the private sector in aggressive pursuit, the prospects</w:t>
      </w:r>
      <w:r w:rsidRPr="005B5142">
        <w:rPr>
          <w:rFonts w:asciiTheme="minorHAnsi" w:hAnsiTheme="minorHAnsi" w:cs="Times New Roman"/>
          <w:sz w:val="16"/>
          <w:highlight w:val="green"/>
        </w:rPr>
        <w:t xml:space="preserve"> </w:t>
      </w:r>
      <w:r w:rsidRPr="005B5142">
        <w:rPr>
          <w:rStyle w:val="StyleUnderline"/>
          <w:rFonts w:asciiTheme="minorHAnsi" w:hAnsiTheme="minorHAnsi"/>
          <w:highlight w:val="green"/>
        </w:rPr>
        <w:t>that</w:t>
      </w:r>
      <w:r w:rsidRPr="005B5142">
        <w:rPr>
          <w:rFonts w:asciiTheme="minorHAnsi" w:hAnsiTheme="minorHAnsi" w:cs="Times New Roman"/>
          <w:sz w:val="16"/>
          <w:highlight w:val="green"/>
        </w:rPr>
        <w:t xml:space="preserve"> </w:t>
      </w:r>
      <w:r w:rsidRPr="005B5142">
        <w:rPr>
          <w:rStyle w:val="StyleUnderline"/>
          <w:rFonts w:asciiTheme="minorHAnsi" w:hAnsiTheme="minorHAnsi" w:cs="Times New Roman"/>
          <w:highlight w:val="green"/>
        </w:rPr>
        <w:t>offshore wind</w:t>
      </w:r>
      <w:r w:rsidRPr="005B5142">
        <w:rPr>
          <w:rFonts w:asciiTheme="minorHAnsi" w:hAnsiTheme="minorHAnsi" w:cs="Times New Roman"/>
          <w:sz w:val="16"/>
        </w:rPr>
        <w:t xml:space="preserve"> turbines will play a part in U.S. energy production are better than ever before. Proof rests in examples of recent projects:</w:t>
      </w:r>
      <w:r w:rsidRPr="005B5142">
        <w:rPr>
          <w:rFonts w:asciiTheme="minorHAnsi" w:hAnsiTheme="minorHAnsi" w:cs="Times New Roman"/>
          <w:sz w:val="12"/>
        </w:rPr>
        <w:t xml:space="preserve"> </w:t>
      </w:r>
      <w:r w:rsidRPr="005B5142">
        <w:rPr>
          <w:rFonts w:asciiTheme="minorHAnsi" w:hAnsiTheme="minorHAnsi" w:cs="Times New Roman"/>
          <w:sz w:val="16"/>
        </w:rPr>
        <w:t xml:space="preserve">- In the first week of February, the U.S. Department of the Interior announced plans that could lead to the issuance of leases for four new East Coast wind </w:t>
      </w:r>
      <w:proofErr w:type="spellStart"/>
      <w:r w:rsidRPr="005B5142">
        <w:rPr>
          <w:rFonts w:asciiTheme="minorHAnsi" w:hAnsiTheme="minorHAnsi" w:cs="Times New Roman"/>
          <w:sz w:val="16"/>
        </w:rPr>
        <w:t>farm’s</w:t>
      </w:r>
      <w:proofErr w:type="spellEnd"/>
      <w:r w:rsidRPr="005B5142">
        <w:rPr>
          <w:rFonts w:asciiTheme="minorHAnsi" w:hAnsiTheme="minorHAnsi" w:cs="Times New Roman"/>
          <w:sz w:val="16"/>
        </w:rPr>
        <w:t xml:space="preserve"> in 2011 as part of a streamlined approval process and the U.S. Department of Energy announced that it intends to spend more than $50 million over the next five years to speed development of offshore wind farms.</w:t>
      </w:r>
      <w:r w:rsidRPr="005B5142">
        <w:rPr>
          <w:rFonts w:asciiTheme="minorHAnsi" w:hAnsiTheme="minorHAnsi" w:cs="Times New Roman"/>
          <w:sz w:val="12"/>
        </w:rPr>
        <w:t xml:space="preserve"> </w:t>
      </w:r>
      <w:r w:rsidRPr="005B5142">
        <w:rPr>
          <w:rFonts w:asciiTheme="minorHAnsi" w:hAnsiTheme="minorHAnsi" w:cs="Times New Roman"/>
          <w:sz w:val="16"/>
        </w:rPr>
        <w:t xml:space="preserve">- </w:t>
      </w:r>
      <w:r w:rsidRPr="005B5142">
        <w:rPr>
          <w:rStyle w:val="StyleUnderline"/>
          <w:rFonts w:asciiTheme="minorHAnsi" w:hAnsiTheme="minorHAnsi" w:cs="Times New Roman"/>
        </w:rPr>
        <w:t>Google’s</w:t>
      </w:r>
      <w:r w:rsidRPr="005B5142">
        <w:rPr>
          <w:rFonts w:asciiTheme="minorHAnsi" w:hAnsiTheme="minorHAnsi" w:cs="Times New Roman"/>
          <w:sz w:val="16"/>
        </w:rPr>
        <w:t xml:space="preserve"> Atlantic Wind Connection Project (</w:t>
      </w:r>
      <w:r w:rsidRPr="005B5142">
        <w:rPr>
          <w:rStyle w:val="StyleUnderline"/>
          <w:rFonts w:asciiTheme="minorHAnsi" w:hAnsiTheme="minorHAnsi" w:cs="Times New Roman"/>
        </w:rPr>
        <w:t>AWC</w:t>
      </w:r>
      <w:r w:rsidRPr="005B5142">
        <w:rPr>
          <w:rFonts w:asciiTheme="minorHAnsi" w:hAnsiTheme="minorHAnsi" w:cs="Times New Roman"/>
          <w:sz w:val="16"/>
        </w:rPr>
        <w:t xml:space="preserve">) </w:t>
      </w:r>
      <w:r w:rsidRPr="005B5142">
        <w:rPr>
          <w:rStyle w:val="StyleUnderline"/>
          <w:rFonts w:asciiTheme="minorHAnsi" w:hAnsiTheme="minorHAnsi" w:cs="Times New Roman"/>
        </w:rPr>
        <w:t>involves building</w:t>
      </w:r>
      <w:r w:rsidRPr="005B5142">
        <w:rPr>
          <w:rFonts w:asciiTheme="minorHAnsi" w:hAnsiTheme="minorHAnsi" w:cs="Times New Roman"/>
          <w:sz w:val="16"/>
        </w:rPr>
        <w:t xml:space="preserve"> an offshore high voltage direct current (</w:t>
      </w:r>
      <w:r w:rsidRPr="005B5142">
        <w:rPr>
          <w:rStyle w:val="StyleUnderline"/>
          <w:rFonts w:asciiTheme="minorHAnsi" w:hAnsiTheme="minorHAnsi" w:cs="Times New Roman"/>
        </w:rPr>
        <w:t>HVDC</w:t>
      </w:r>
      <w:r w:rsidRPr="005B5142">
        <w:rPr>
          <w:rFonts w:asciiTheme="minorHAnsi" w:hAnsiTheme="minorHAnsi" w:cs="Times New Roman"/>
          <w:sz w:val="16"/>
        </w:rPr>
        <w:t>) undersea cable transmission backbone to connect up to 6,000 megawatts of offshore wind generation along several eastern seaboard states. The AWC backbone transmission cable will ultimately power 1.9 million homes across Virginia, New York and New Jersey. Virginia and North Carolina have begun actively exploring offshore wind opportunities.</w:t>
      </w:r>
      <w:r w:rsidRPr="005B5142">
        <w:rPr>
          <w:rFonts w:asciiTheme="minorHAnsi" w:hAnsiTheme="minorHAnsi" w:cs="Times New Roman"/>
          <w:sz w:val="12"/>
        </w:rPr>
        <w:t xml:space="preserve"> </w:t>
      </w:r>
      <w:r w:rsidRPr="005B5142">
        <w:rPr>
          <w:rFonts w:asciiTheme="minorHAnsi" w:hAnsiTheme="minorHAnsi" w:cs="Times New Roman"/>
          <w:sz w:val="16"/>
        </w:rPr>
        <w:t>- The Interior Department’s Bureau of Ocean Energy Management, Regulation and Enforcement (BOEMRE) had rapid response when it sought proposals to develop wind energy projects off Maryland’s coast. Eight companies quickly expressed interest; Fishermen’s Energy was promptly selected to build 130 turbines in a 206-square-mile area of the Atlantic.</w:t>
      </w:r>
      <w:r w:rsidRPr="005B5142">
        <w:rPr>
          <w:rFonts w:asciiTheme="minorHAnsi" w:hAnsiTheme="minorHAnsi" w:cs="Times New Roman"/>
          <w:sz w:val="12"/>
        </w:rPr>
        <w:t xml:space="preserve"> </w:t>
      </w:r>
      <w:r w:rsidRPr="005B5142">
        <w:rPr>
          <w:rFonts w:asciiTheme="minorHAnsi" w:hAnsiTheme="minorHAnsi" w:cs="Times New Roman"/>
          <w:sz w:val="16"/>
        </w:rPr>
        <w:t>- Deepwater Wind recently revised plans submitted to BOEMRE, dramatically expanding its original plan for a 100 turbine, 350 MW wind farm. Deepwater now seeks BOEMRE approval of a 200 turbine, 1,000 MW wind farm in Rhode Island Sound. The plan includes a transmission line that would distribute electricity produced by the project to distribution centers between Massachusetts and New York.</w:t>
      </w:r>
      <w:r w:rsidRPr="005B5142">
        <w:rPr>
          <w:rFonts w:asciiTheme="minorHAnsi" w:hAnsiTheme="minorHAnsi" w:cs="Times New Roman"/>
          <w:sz w:val="12"/>
        </w:rPr>
        <w:t xml:space="preserve"> </w:t>
      </w:r>
      <w:proofErr w:type="gramStart"/>
      <w:r w:rsidRPr="005B5142">
        <w:rPr>
          <w:rFonts w:asciiTheme="minorHAnsi" w:hAnsiTheme="minorHAnsi" w:cs="Times New Roman"/>
          <w:sz w:val="16"/>
        </w:rPr>
        <w:t>- Secretary of the</w:t>
      </w:r>
      <w:proofErr w:type="gramEnd"/>
      <w:r w:rsidRPr="005B5142">
        <w:rPr>
          <w:rFonts w:asciiTheme="minorHAnsi" w:hAnsiTheme="minorHAnsi" w:cs="Times New Roman"/>
          <w:sz w:val="16"/>
        </w:rPr>
        <w:t xml:space="preserve"> Interior Ken Salazar recently announced a revised permitting process that eliminates regulatory redundancies and “needless red tape.” Dubbed "Smart from the Start", the revised permitting process began with BOEMRE’s immediate identification of several designated Wind Energy Areas, is intended to shorten the permitting process by two to five years</w:t>
      </w:r>
      <w:r w:rsidRPr="005B5142">
        <w:rPr>
          <w:rFonts w:asciiTheme="minorHAnsi" w:hAnsiTheme="minorHAnsi" w:cs="Times New Roman"/>
          <w:sz w:val="12"/>
        </w:rPr>
        <w:t xml:space="preserve"> </w:t>
      </w:r>
      <w:r w:rsidRPr="005B5142">
        <w:rPr>
          <w:rFonts w:asciiTheme="minorHAnsi" w:hAnsiTheme="minorHAnsi" w:cs="Times New Roman"/>
          <w:sz w:val="16"/>
        </w:rPr>
        <w:t>- In January 2011, The U.S. Environmental Protection Agency approved the Cape Wind Project just 24 hours after the U.S. Army Corps of Engineers issued Cape Wind a permit under the Rivers and Harbors Act.</w:t>
      </w:r>
      <w:r w:rsidRPr="005B5142">
        <w:rPr>
          <w:rFonts w:asciiTheme="minorHAnsi" w:hAnsiTheme="minorHAnsi" w:cs="Times New Roman"/>
          <w:sz w:val="12"/>
        </w:rPr>
        <w:t xml:space="preserve"> </w:t>
      </w:r>
      <w:r w:rsidRPr="005B5142">
        <w:rPr>
          <w:rFonts w:asciiTheme="minorHAnsi" w:hAnsiTheme="minorHAnsi" w:cs="Times New Roman"/>
          <w:sz w:val="16"/>
        </w:rPr>
        <w:t xml:space="preserve">This sea change highlights significant wind energy harbingers of large projects located offshore, beyond U.S. territorial waters. </w:t>
      </w:r>
      <w:r w:rsidRPr="005B5142">
        <w:rPr>
          <w:rStyle w:val="StyleUnderline"/>
          <w:rFonts w:asciiTheme="minorHAnsi" w:hAnsiTheme="minorHAnsi" w:cs="Times New Roman"/>
          <w:highlight w:val="green"/>
        </w:rPr>
        <w:t>As the wind farms become larger</w:t>
      </w:r>
      <w:r w:rsidRPr="005B5142">
        <w:rPr>
          <w:rStyle w:val="StyleUnderline"/>
          <w:rFonts w:asciiTheme="minorHAnsi" w:hAnsiTheme="minorHAnsi" w:cs="Times New Roman"/>
        </w:rPr>
        <w:t xml:space="preserve">, with more turbines, </w:t>
      </w:r>
      <w:r w:rsidRPr="005B5142">
        <w:rPr>
          <w:rStyle w:val="StyleUnderline"/>
          <w:rFonts w:asciiTheme="minorHAnsi" w:hAnsiTheme="minorHAnsi" w:cs="Times New Roman"/>
          <w:highlight w:val="green"/>
        </w:rPr>
        <w:t>they will</w:t>
      </w:r>
      <w:r w:rsidRPr="005B5142">
        <w:rPr>
          <w:rFonts w:asciiTheme="minorHAnsi" w:hAnsiTheme="minorHAnsi" w:cs="Times New Roman"/>
          <w:sz w:val="16"/>
        </w:rPr>
        <w:t xml:space="preserve">, of course, </w:t>
      </w:r>
      <w:r w:rsidRPr="005B5142">
        <w:rPr>
          <w:rStyle w:val="Emphasis"/>
          <w:rFonts w:asciiTheme="minorHAnsi" w:hAnsiTheme="minorHAnsi"/>
          <w:highlight w:val="green"/>
        </w:rPr>
        <w:t>occupy larger areas</w:t>
      </w:r>
      <w:r w:rsidRPr="005B5142">
        <w:rPr>
          <w:rStyle w:val="Emphasis"/>
          <w:rFonts w:asciiTheme="minorHAnsi" w:hAnsiTheme="minorHAnsi"/>
        </w:rPr>
        <w:t xml:space="preserve"> of the sea, </w:t>
      </w:r>
      <w:r w:rsidRPr="005B5142">
        <w:rPr>
          <w:rStyle w:val="Emphasis"/>
          <w:rFonts w:asciiTheme="minorHAnsi" w:hAnsiTheme="minorHAnsi"/>
          <w:highlight w:val="green"/>
        </w:rPr>
        <w:t>and</w:t>
      </w:r>
      <w:r w:rsidRPr="005B5142">
        <w:rPr>
          <w:rStyle w:val="Emphasis"/>
          <w:rFonts w:asciiTheme="minorHAnsi" w:hAnsiTheme="minorHAnsi"/>
        </w:rPr>
        <w:t xml:space="preserve"> </w:t>
      </w:r>
      <w:r w:rsidRPr="005B5142">
        <w:rPr>
          <w:rStyle w:val="StyleUnderline"/>
          <w:rFonts w:asciiTheme="minorHAnsi" w:hAnsiTheme="minorHAnsi"/>
        </w:rPr>
        <w:t>if these projects are located beyond the territorial waters of the U.S., they</w:t>
      </w:r>
      <w:r w:rsidRPr="005B5142">
        <w:rPr>
          <w:rStyle w:val="StyleUnderline"/>
          <w:rFonts w:asciiTheme="minorHAnsi" w:hAnsiTheme="minorHAnsi" w:cs="Times New Roman"/>
        </w:rPr>
        <w:t xml:space="preserve"> will occupy </w:t>
      </w:r>
      <w:r w:rsidRPr="005B5142">
        <w:rPr>
          <w:rStyle w:val="Emphasis"/>
          <w:rFonts w:asciiTheme="minorHAnsi" w:hAnsiTheme="minorHAnsi"/>
          <w:highlight w:val="green"/>
        </w:rPr>
        <w:t>space in the international waters above the continental shelf.</w:t>
      </w:r>
      <w:r w:rsidRPr="005B5142">
        <w:rPr>
          <w:rStyle w:val="Emphasis"/>
          <w:rFonts w:asciiTheme="minorHAnsi" w:hAnsiTheme="minorHAnsi"/>
          <w:sz w:val="12"/>
        </w:rPr>
        <w:t xml:space="preserve"> </w:t>
      </w:r>
      <w:r w:rsidRPr="005B5142">
        <w:rPr>
          <w:rFonts w:asciiTheme="minorHAnsi" w:hAnsiTheme="minorHAnsi" w:cs="Times New Roman"/>
          <w:sz w:val="16"/>
        </w:rPr>
        <w:t xml:space="preserve">But </w:t>
      </w:r>
      <w:r w:rsidRPr="005B5142">
        <w:rPr>
          <w:rStyle w:val="StyleUnderline"/>
          <w:rFonts w:asciiTheme="minorHAnsi" w:hAnsiTheme="minorHAnsi"/>
          <w:highlight w:val="green"/>
        </w:rPr>
        <w:t>since 1982, the U.S. has refused to ratify a treaty that would protect the country’s investment in wind energy</w:t>
      </w:r>
      <w:r w:rsidRPr="005B5142">
        <w:rPr>
          <w:rFonts w:asciiTheme="minorHAnsi" w:hAnsiTheme="minorHAnsi" w:cs="Times New Roman"/>
          <w:sz w:val="16"/>
        </w:rPr>
        <w:t xml:space="preserve">, </w:t>
      </w:r>
      <w:r w:rsidRPr="005B5142">
        <w:rPr>
          <w:rFonts w:asciiTheme="minorHAnsi" w:hAnsiTheme="minorHAnsi"/>
        </w:rPr>
        <w:t>align the U.S. with current international law of the sea and end the long-running and sometimes stormy struggle to settle who owns the sea and the land below it.</w:t>
      </w:r>
      <w:r w:rsidRPr="005B5142">
        <w:rPr>
          <w:rFonts w:asciiTheme="minorHAnsi" w:hAnsiTheme="minorHAnsi"/>
          <w:sz w:val="12"/>
        </w:rPr>
        <w:t xml:space="preserve"> </w:t>
      </w:r>
      <w:r w:rsidRPr="005B5142">
        <w:rPr>
          <w:rFonts w:asciiTheme="minorHAnsi" w:hAnsiTheme="minorHAnsi" w:cs="Times New Roman"/>
          <w:sz w:val="16"/>
        </w:rPr>
        <w:t>For more than a century, international law, strongly supported by the U.S. and other major trading nations, stated all nations were entitled to freedom of the sea once outside the three-mile limit of territorial waters. Starting in 1940, however, skirmishes over who owns what part of the ocean prompted intervention by the U.N.</w:t>
      </w:r>
      <w:r w:rsidRPr="005B5142">
        <w:rPr>
          <w:rFonts w:asciiTheme="minorHAnsi" w:hAnsiTheme="minorHAnsi" w:cs="Times New Roman"/>
          <w:sz w:val="12"/>
        </w:rPr>
        <w:t xml:space="preserve"> </w:t>
      </w:r>
      <w:r w:rsidRPr="005B5142">
        <w:rPr>
          <w:rFonts w:asciiTheme="minorHAnsi" w:hAnsiTheme="minorHAnsi" w:cs="Times New Roman"/>
          <w:sz w:val="16"/>
        </w:rPr>
        <w:t>In 1958, the U.N. developed the Convention on the Continental Shelf that recognized the rights of coastal states to explore and develop natural resources. In 1973, the U.N. Convention on the Law of the Sea took on the ambitious task of outlining a comprehensive law of the sea that speaks to a wide range of issues.</w:t>
      </w:r>
      <w:r w:rsidRPr="005B5142">
        <w:rPr>
          <w:rFonts w:asciiTheme="minorHAnsi" w:hAnsiTheme="minorHAnsi" w:cs="Times New Roman"/>
          <w:sz w:val="12"/>
        </w:rPr>
        <w:t xml:space="preserve"> </w:t>
      </w:r>
      <w:r w:rsidRPr="005B5142">
        <w:rPr>
          <w:rFonts w:asciiTheme="minorHAnsi" w:hAnsiTheme="minorHAnsi" w:cs="Times New Roman"/>
          <w:sz w:val="16"/>
        </w:rPr>
        <w:t>The most challenging task was establishing recognition of the right of coastal states in an Exclusive Economic Zone (EEZ) beyond the territorial sea. An EEZ extends 200 miles from the coastline and beyond when the continental shelf extends beyond 200 miles.</w:t>
      </w:r>
      <w:r w:rsidRPr="005B5142">
        <w:rPr>
          <w:rFonts w:asciiTheme="minorHAnsi" w:hAnsiTheme="minorHAnsi" w:cs="Times New Roman"/>
          <w:sz w:val="12"/>
        </w:rPr>
        <w:t xml:space="preserve"> </w:t>
      </w:r>
      <w:r w:rsidRPr="005B5142">
        <w:rPr>
          <w:rFonts w:asciiTheme="minorHAnsi" w:hAnsiTheme="minorHAnsi" w:cs="Times New Roman"/>
          <w:sz w:val="16"/>
        </w:rPr>
        <w:t xml:space="preserve">It took nine years and the participation of 160 nations, but in 1982 the convention presented the Law of the Sea Treaty. </w:t>
      </w:r>
      <w:r w:rsidRPr="005B5142">
        <w:rPr>
          <w:rStyle w:val="StyleUnderline"/>
          <w:rFonts w:asciiTheme="minorHAnsi" w:hAnsiTheme="minorHAnsi" w:cs="Times New Roman"/>
          <w:highlight w:val="green"/>
        </w:rPr>
        <w:t>The treaty covers myriad issues,</w:t>
      </w:r>
      <w:r w:rsidRPr="005B5142">
        <w:rPr>
          <w:rFonts w:asciiTheme="minorHAnsi" w:hAnsiTheme="minorHAnsi" w:cs="Times New Roman"/>
          <w:sz w:val="16"/>
          <w:highlight w:val="green"/>
        </w:rPr>
        <w:t xml:space="preserve"> </w:t>
      </w:r>
      <w:r w:rsidRPr="005B5142">
        <w:rPr>
          <w:rStyle w:val="StyleUnderline"/>
          <w:rFonts w:asciiTheme="minorHAnsi" w:hAnsiTheme="minorHAnsi" w:cs="Times New Roman"/>
          <w:highlight w:val="green"/>
        </w:rPr>
        <w:t>such</w:t>
      </w:r>
      <w:r w:rsidRPr="005B5142">
        <w:rPr>
          <w:rStyle w:val="StyleUnderline"/>
          <w:rFonts w:asciiTheme="minorHAnsi" w:hAnsiTheme="minorHAnsi" w:cs="Times New Roman"/>
        </w:rPr>
        <w:t xml:space="preserve"> </w:t>
      </w:r>
      <w:r w:rsidRPr="005B5142">
        <w:rPr>
          <w:rStyle w:val="StyleUnderline"/>
          <w:rFonts w:asciiTheme="minorHAnsi" w:hAnsiTheme="minorHAnsi" w:cs="Times New Roman"/>
          <w:highlight w:val="green"/>
        </w:rPr>
        <w:t>as</w:t>
      </w:r>
      <w:r w:rsidRPr="005B5142">
        <w:rPr>
          <w:rFonts w:asciiTheme="minorHAnsi" w:hAnsiTheme="minorHAnsi" w:cs="Times New Roman"/>
          <w:sz w:val="16"/>
        </w:rPr>
        <w:t xml:space="preserve"> navigational rights of ships and aircraft, limits on the extension of national sovereignty over the oceans, environmental protection of the oceans, conservation of living resources and mining rights and </w:t>
      </w:r>
      <w:r w:rsidRPr="005B5142">
        <w:rPr>
          <w:rStyle w:val="StyleUnderline"/>
          <w:rFonts w:asciiTheme="minorHAnsi" w:hAnsiTheme="minorHAnsi" w:cs="Times New Roman"/>
        </w:rPr>
        <w:t xml:space="preserve">the </w:t>
      </w:r>
      <w:r w:rsidRPr="005B5142">
        <w:rPr>
          <w:rStyle w:val="StyleUnderline"/>
          <w:rFonts w:asciiTheme="minorHAnsi" w:hAnsiTheme="minorHAnsi" w:cs="Times New Roman"/>
          <w:highlight w:val="green"/>
        </w:rPr>
        <w:t>EEZs that play a pivotal role in the U.S.’ wind energy program.</w:t>
      </w:r>
      <w:r w:rsidRPr="005B5142">
        <w:rPr>
          <w:rStyle w:val="StyleUnderline"/>
          <w:rFonts w:asciiTheme="minorHAnsi" w:hAnsiTheme="minorHAnsi" w:cs="Times New Roman"/>
          <w:sz w:val="12"/>
        </w:rPr>
        <w:t xml:space="preserve"> </w:t>
      </w:r>
      <w:r w:rsidRPr="005B5142">
        <w:rPr>
          <w:rFonts w:asciiTheme="minorHAnsi" w:hAnsiTheme="minorHAnsi" w:cs="Times New Roman"/>
          <w:sz w:val="16"/>
        </w:rPr>
        <w:t>Although sovereign rights with respect to the continental shelf remained as set forth in the 1958 convention, the EEZ section of the Law of the Seas recognizes a coastal state’s right to sovereignty over the waters and air space above the continental shelf in EEZs and includes among other rights, the right to develop and exploit wind energy in EEZs. The U.S. signed the treaty, but has never ratified it. Instead, the U.S. has relied on a patchwork of legislation and executive acts to define the country’s territorial waters that does not protect the country’s maritime interests and requires meticulous reconciliation of statutory rights. In 1976, the U.S. Congress passed the Magnuson Fishery Conservation and Management Act, which was the first unilateral declaration of exclusive rights over a 200-mile zone by a major coastal state.</w:t>
      </w:r>
      <w:r w:rsidRPr="005B5142">
        <w:rPr>
          <w:rFonts w:asciiTheme="minorHAnsi" w:hAnsiTheme="minorHAnsi" w:cs="Times New Roman"/>
          <w:sz w:val="12"/>
        </w:rPr>
        <w:t xml:space="preserve"> </w:t>
      </w:r>
      <w:r w:rsidRPr="005B5142">
        <w:rPr>
          <w:rFonts w:asciiTheme="minorHAnsi" w:hAnsiTheme="minorHAnsi" w:cs="Times New Roman"/>
          <w:sz w:val="16"/>
        </w:rPr>
        <w:t>Subsequently, President Ronald Reagan expanded upon the Magnuson Act’s declaration of jurisdiction and co-opted aspects of the Law of the Sea Treaty even while refusing to sign it.</w:t>
      </w:r>
      <w:r w:rsidRPr="005B5142">
        <w:rPr>
          <w:rFonts w:asciiTheme="minorHAnsi" w:hAnsiTheme="minorHAnsi" w:cs="Times New Roman"/>
          <w:sz w:val="12"/>
        </w:rPr>
        <w:t xml:space="preserve"> </w:t>
      </w:r>
      <w:r w:rsidRPr="005B5142">
        <w:rPr>
          <w:rFonts w:asciiTheme="minorHAnsi" w:hAnsiTheme="minorHAnsi" w:cs="Times New Roman"/>
          <w:sz w:val="16"/>
        </w:rPr>
        <w:t xml:space="preserve">In 1988, President Reagan, spurred on by national security concerns that Soviet Union vessels were spying on the U.S., issued Executive Proclamation 5923, which officially increased the outer limit of U.S. territorial waters from three miles to 12 miles. U.S. domestic law, however, largely retained the </w:t>
      </w:r>
      <w:proofErr w:type="spellStart"/>
      <w:r w:rsidRPr="005B5142">
        <w:rPr>
          <w:rFonts w:asciiTheme="minorHAnsi" w:hAnsiTheme="minorHAnsi" w:cs="Times New Roman"/>
          <w:sz w:val="16"/>
        </w:rPr>
        <w:t>threemile</w:t>
      </w:r>
      <w:proofErr w:type="spellEnd"/>
      <w:r w:rsidRPr="005B5142">
        <w:rPr>
          <w:rFonts w:asciiTheme="minorHAnsi" w:hAnsiTheme="minorHAnsi" w:cs="Times New Roman"/>
          <w:sz w:val="16"/>
        </w:rPr>
        <w:t xml:space="preserve"> limit.</w:t>
      </w:r>
      <w:r w:rsidRPr="005B5142">
        <w:rPr>
          <w:rFonts w:asciiTheme="minorHAnsi" w:hAnsiTheme="minorHAnsi" w:cs="Times New Roman"/>
          <w:sz w:val="12"/>
        </w:rPr>
        <w:t xml:space="preserve"> </w:t>
      </w:r>
      <w:r w:rsidRPr="005B5142">
        <w:rPr>
          <w:rFonts w:asciiTheme="minorHAnsi" w:hAnsiTheme="minorHAnsi" w:cs="Times New Roman"/>
          <w:sz w:val="16"/>
        </w:rPr>
        <w:t xml:space="preserve">Determining whether a statute’s application is limited to the three-mile limit or extends to the 12-mile limit requires a meticulous review. </w:t>
      </w:r>
      <w:r w:rsidRPr="005B5142">
        <w:rPr>
          <w:rStyle w:val="StyleUnderline"/>
          <w:rFonts w:asciiTheme="minorHAnsi" w:hAnsiTheme="minorHAnsi" w:cs="Times New Roman"/>
        </w:rPr>
        <w:t>The U.N. has tried to ameliorate the U.S.’ principal problem with the treaty,</w:t>
      </w:r>
      <w:r w:rsidRPr="005B5142">
        <w:rPr>
          <w:rFonts w:asciiTheme="minorHAnsi" w:hAnsiTheme="minorHAnsi" w:cs="Times New Roman"/>
          <w:sz w:val="16"/>
        </w:rPr>
        <w:t xml:space="preserve"> </w:t>
      </w:r>
      <w:r w:rsidRPr="005B5142">
        <w:rPr>
          <w:rStyle w:val="StyleUnderline"/>
          <w:rFonts w:asciiTheme="minorHAnsi" w:hAnsiTheme="minorHAnsi"/>
        </w:rPr>
        <w:t xml:space="preserve">which stemmed from a section dealing with deep sea mining. </w:t>
      </w:r>
      <w:r w:rsidRPr="005B5142">
        <w:rPr>
          <w:rFonts w:asciiTheme="minorHAnsi" w:hAnsiTheme="minorHAnsi" w:cs="Times New Roman"/>
          <w:sz w:val="16"/>
        </w:rPr>
        <w:t xml:space="preserve">The U.N. modified the treaty in 1994. Seventy-one nations, including the U.S., approved the treaty. </w:t>
      </w:r>
      <w:r w:rsidRPr="005B5142">
        <w:rPr>
          <w:rStyle w:val="StyleUnderline"/>
          <w:rFonts w:asciiTheme="minorHAnsi" w:hAnsiTheme="minorHAnsi" w:cs="Times New Roman"/>
        </w:rPr>
        <w:t>The U.S.</w:t>
      </w:r>
      <w:r w:rsidRPr="005B5142">
        <w:rPr>
          <w:rFonts w:asciiTheme="minorHAnsi" w:hAnsiTheme="minorHAnsi" w:cs="Times New Roman"/>
          <w:sz w:val="16"/>
        </w:rPr>
        <w:t xml:space="preserve"> signed the convention and </w:t>
      </w:r>
      <w:r w:rsidRPr="005B5142">
        <w:rPr>
          <w:rStyle w:val="StyleUnderline"/>
          <w:rFonts w:asciiTheme="minorHAnsi" w:hAnsiTheme="minorHAnsi" w:cs="Times New Roman"/>
        </w:rPr>
        <w:t>recognizes it as general international law</w:t>
      </w:r>
      <w:r w:rsidRPr="005B5142">
        <w:rPr>
          <w:rFonts w:asciiTheme="minorHAnsi" w:hAnsiTheme="minorHAnsi" w:cs="Times New Roman"/>
          <w:sz w:val="16"/>
        </w:rPr>
        <w:t xml:space="preserve">. The U.S. Senate, however, has not ratified the treaty, despite a series of bipartisan presidential endorsements. The </w:t>
      </w:r>
      <w:r w:rsidRPr="005B5142">
        <w:rPr>
          <w:rStyle w:val="StyleUnderline"/>
          <w:rFonts w:asciiTheme="minorHAnsi" w:hAnsiTheme="minorHAnsi" w:cs="Times New Roman"/>
        </w:rPr>
        <w:t>Clinton, Bush and</w:t>
      </w:r>
      <w:r w:rsidRPr="005B5142">
        <w:rPr>
          <w:rFonts w:asciiTheme="minorHAnsi" w:hAnsiTheme="minorHAnsi" w:cs="Times New Roman"/>
          <w:sz w:val="16"/>
        </w:rPr>
        <w:t xml:space="preserve"> </w:t>
      </w:r>
      <w:r w:rsidRPr="005B5142">
        <w:rPr>
          <w:rStyle w:val="StyleUnderline"/>
          <w:rFonts w:asciiTheme="minorHAnsi" w:hAnsiTheme="minorHAnsi" w:cs="Times New Roman"/>
        </w:rPr>
        <w:t>Obama</w:t>
      </w:r>
      <w:r w:rsidRPr="005B5142">
        <w:rPr>
          <w:rFonts w:asciiTheme="minorHAnsi" w:hAnsiTheme="minorHAnsi" w:cs="Times New Roman"/>
          <w:sz w:val="16"/>
        </w:rPr>
        <w:t xml:space="preserve"> administrations </w:t>
      </w:r>
      <w:r w:rsidRPr="005B5142">
        <w:rPr>
          <w:rStyle w:val="Emphasis"/>
          <w:rFonts w:asciiTheme="minorHAnsi" w:hAnsiTheme="minorHAnsi"/>
        </w:rPr>
        <w:t>have all endorsed the treaty</w:t>
      </w:r>
      <w:r w:rsidRPr="005B5142">
        <w:rPr>
          <w:rStyle w:val="StyleUnderline"/>
          <w:rFonts w:asciiTheme="minorHAnsi" w:hAnsiTheme="minorHAnsi" w:cs="Times New Roman"/>
        </w:rPr>
        <w:t>.</w:t>
      </w:r>
      <w:r w:rsidRPr="005B5142">
        <w:rPr>
          <w:rFonts w:asciiTheme="minorHAnsi" w:hAnsiTheme="minorHAnsi" w:cs="Times New Roman"/>
          <w:sz w:val="16"/>
        </w:rPr>
        <w:t xml:space="preserve"> President Bill Clinton sent the treaty to the Senate in 1994 for advice and consent. The Senate did not act on the treaty. Thirteen years later, President George W. Bush urged the Senate to approve the treaty, stating in part that the treaty “will secure U.S. sovereign rights over extensive marine areas ... and it will give the U.S. a seat at the table when rights that are vital to our interest are debated and interpreted.” The Senate Foreign Relations Committee voted 17-4 to send the treaty to the full Senate for a vote. That did not happen. Secretary of State Hillary Clinton in 2009 said ratifying the Law of the Sea would be one of her priorities. As of early 2011, however, the Senate has not consented to the convention and thus it has not been ratified by the U.S. </w:t>
      </w:r>
      <w:r w:rsidRPr="005B5142">
        <w:rPr>
          <w:rFonts w:asciiTheme="minorHAnsi" w:hAnsiTheme="minorHAnsi" w:cs="Times New Roman"/>
          <w:sz w:val="12"/>
        </w:rPr>
        <w:t xml:space="preserve"> </w:t>
      </w:r>
      <w:r w:rsidRPr="005B5142">
        <w:rPr>
          <w:rFonts w:asciiTheme="minorHAnsi" w:hAnsiTheme="minorHAnsi" w:cs="Times New Roman"/>
          <w:sz w:val="16"/>
        </w:rPr>
        <w:t>In a more puzzling development, the U.S. has considerable domestic legislation that conforms to the unratified treaty</w:t>
      </w:r>
      <w:r w:rsidRPr="005B5142">
        <w:rPr>
          <w:rStyle w:val="StyleUnderline"/>
          <w:rFonts w:asciiTheme="minorHAnsi" w:hAnsiTheme="minorHAnsi"/>
          <w:highlight w:val="green"/>
        </w:rPr>
        <w:t>. The U.S. is in the awkward position</w:t>
      </w:r>
      <w:r w:rsidRPr="005B5142">
        <w:rPr>
          <w:rFonts w:asciiTheme="minorHAnsi" w:hAnsiTheme="minorHAnsi" w:cs="Times New Roman"/>
          <w:sz w:val="16"/>
        </w:rPr>
        <w:t xml:space="preserve"> of selecting specifically selected rights afforded by the treaty while refusing to accept some of the obligations the treaty imposes. </w:t>
      </w:r>
      <w:r w:rsidRPr="005B5142">
        <w:rPr>
          <w:rStyle w:val="StyleUnderline"/>
          <w:rFonts w:asciiTheme="minorHAnsi" w:hAnsiTheme="minorHAnsi" w:cs="Times New Roman"/>
          <w:highlight w:val="green"/>
        </w:rPr>
        <w:t>This stance is at odds with the significant progress made</w:t>
      </w:r>
      <w:r w:rsidRPr="005B5142">
        <w:rPr>
          <w:rFonts w:asciiTheme="minorHAnsi" w:hAnsiTheme="minorHAnsi" w:cs="Times New Roman"/>
          <w:sz w:val="16"/>
        </w:rPr>
        <w:t xml:space="preserve"> over the past 12 months </w:t>
      </w:r>
      <w:r w:rsidRPr="005B5142">
        <w:rPr>
          <w:rStyle w:val="StyleUnderline"/>
          <w:rFonts w:asciiTheme="minorHAnsi" w:hAnsiTheme="minorHAnsi" w:cs="Times New Roman"/>
          <w:highlight w:val="green"/>
        </w:rPr>
        <w:t>by</w:t>
      </w:r>
      <w:r w:rsidRPr="005B5142">
        <w:rPr>
          <w:rStyle w:val="StyleUnderline"/>
          <w:rFonts w:asciiTheme="minorHAnsi" w:hAnsiTheme="minorHAnsi" w:cs="Times New Roman"/>
        </w:rPr>
        <w:t xml:space="preserve"> proponents of </w:t>
      </w:r>
      <w:r w:rsidRPr="005B5142">
        <w:rPr>
          <w:rStyle w:val="StyleUnderline"/>
          <w:rFonts w:asciiTheme="minorHAnsi" w:hAnsiTheme="minorHAnsi" w:cs="Times New Roman"/>
          <w:highlight w:val="green"/>
        </w:rPr>
        <w:t>offshore wind projects</w:t>
      </w:r>
      <w:r w:rsidRPr="005B5142">
        <w:rPr>
          <w:rFonts w:asciiTheme="minorHAnsi" w:hAnsiTheme="minorHAnsi" w:cs="Times New Roman"/>
          <w:sz w:val="16"/>
        </w:rPr>
        <w:t xml:space="preserve"> on the U.S. continental shelf and stands to block additional progress. </w:t>
      </w:r>
      <w:r w:rsidRPr="005B5142">
        <w:rPr>
          <w:rStyle w:val="Emphasis"/>
          <w:rFonts w:asciiTheme="minorHAnsi" w:hAnsiTheme="minorHAnsi" w:cs="Times New Roman"/>
        </w:rPr>
        <w:t xml:space="preserve">Perhaps </w:t>
      </w:r>
      <w:r w:rsidRPr="005B5142">
        <w:rPr>
          <w:rStyle w:val="Emphasis"/>
          <w:rFonts w:asciiTheme="minorHAnsi" w:hAnsiTheme="minorHAnsi" w:cs="Times New Roman"/>
          <w:highlight w:val="green"/>
        </w:rPr>
        <w:t>ratification relies on a clear understanding of the billions of dollars that will be invested in offshore wind</w:t>
      </w:r>
      <w:r w:rsidRPr="005B5142">
        <w:rPr>
          <w:rStyle w:val="Emphasis"/>
          <w:rFonts w:asciiTheme="minorHAnsi" w:hAnsiTheme="minorHAnsi" w:cs="Times New Roman"/>
        </w:rPr>
        <w:t xml:space="preserve"> farms. </w:t>
      </w:r>
      <w:r w:rsidRPr="005B5142">
        <w:rPr>
          <w:rStyle w:val="StyleUnderline"/>
          <w:rFonts w:asciiTheme="minorHAnsi" w:hAnsiTheme="minorHAnsi"/>
        </w:rPr>
        <w:t>Many of these wind farms,</w:t>
      </w:r>
      <w:r w:rsidRPr="005B5142">
        <w:rPr>
          <w:rFonts w:asciiTheme="minorHAnsi" w:hAnsiTheme="minorHAnsi" w:cs="Times New Roman"/>
          <w:sz w:val="16"/>
        </w:rPr>
        <w:t xml:space="preserve"> which will provide a permanent, direct source of energy to some of the most densely populated areas in the U.S., </w:t>
      </w:r>
      <w:r w:rsidRPr="005B5142">
        <w:rPr>
          <w:rStyle w:val="StyleUnderline"/>
          <w:rFonts w:asciiTheme="minorHAnsi" w:hAnsiTheme="minorHAnsi"/>
        </w:rPr>
        <w:t xml:space="preserve">will be </w:t>
      </w:r>
      <w:r w:rsidRPr="005B5142">
        <w:rPr>
          <w:rStyle w:val="Emphasis"/>
          <w:rFonts w:asciiTheme="minorHAnsi" w:hAnsiTheme="minorHAnsi"/>
          <w:highlight w:val="green"/>
        </w:rPr>
        <w:t>built and maintained beyond U.S. territorial waters, and on the surface of international waters</w:t>
      </w:r>
      <w:r w:rsidRPr="005B5142">
        <w:rPr>
          <w:rFonts w:asciiTheme="minorHAnsi" w:hAnsiTheme="minorHAnsi" w:cs="Times New Roman"/>
          <w:sz w:val="16"/>
        </w:rPr>
        <w:t xml:space="preserve">. </w:t>
      </w:r>
      <w:r w:rsidRPr="005B5142">
        <w:rPr>
          <w:rStyle w:val="StyleUnderline"/>
          <w:rFonts w:asciiTheme="minorHAnsi" w:hAnsiTheme="minorHAnsi" w:cs="Times New Roman"/>
          <w:highlight w:val="green"/>
        </w:rPr>
        <w:t xml:space="preserve">The U.S. cannot continue </w:t>
      </w:r>
      <w:r w:rsidRPr="005B5142">
        <w:rPr>
          <w:rStyle w:val="Emphasis"/>
          <w:rFonts w:asciiTheme="minorHAnsi" w:hAnsiTheme="minorHAnsi"/>
          <w:highlight w:val="green"/>
        </w:rPr>
        <w:t>to rely solely on its own unilateral declaration of international law to justify the development</w:t>
      </w:r>
      <w:r w:rsidRPr="005B5142">
        <w:rPr>
          <w:rFonts w:asciiTheme="minorHAnsi" w:hAnsiTheme="minorHAnsi" w:cs="Times New Roman"/>
          <w:sz w:val="16"/>
        </w:rPr>
        <w:t xml:space="preserve"> of wind energy on its continental shelf. </w:t>
      </w:r>
      <w:r w:rsidRPr="005B5142">
        <w:rPr>
          <w:rStyle w:val="StyleUnderline"/>
          <w:rFonts w:asciiTheme="minorHAnsi" w:hAnsiTheme="minorHAnsi" w:cs="Times New Roman"/>
        </w:rPr>
        <w:t xml:space="preserve">The Senate is risking an opportunity to protect rights and investments </w:t>
      </w:r>
      <w:r w:rsidRPr="005B5142">
        <w:rPr>
          <w:rFonts w:asciiTheme="minorHAnsi" w:hAnsiTheme="minorHAnsi" w:cs="Times New Roman"/>
          <w:sz w:val="16"/>
        </w:rPr>
        <w:t xml:space="preserve">which are vital to our interests </w:t>
      </w:r>
      <w:r w:rsidRPr="005B5142">
        <w:rPr>
          <w:rStyle w:val="StyleUnderline"/>
          <w:rFonts w:asciiTheme="minorHAnsi" w:hAnsiTheme="minorHAnsi" w:cs="Times New Roman"/>
        </w:rPr>
        <w:t>by continuing to refuse to ratify a treaty</w:t>
      </w:r>
      <w:r w:rsidRPr="005B5142">
        <w:rPr>
          <w:rFonts w:asciiTheme="minorHAnsi" w:hAnsiTheme="minorHAnsi" w:cs="Times New Roman"/>
          <w:sz w:val="16"/>
        </w:rPr>
        <w:t xml:space="preserve"> that establishes and recognizes both EEZs and the rights of coastal nations to develop wind energy in their EEZs.</w:t>
      </w:r>
    </w:p>
    <w:p w:rsidR="005B5142" w:rsidRPr="005B5142" w:rsidRDefault="005B5142" w:rsidP="005B5142">
      <w:pPr>
        <w:pStyle w:val="Heading4"/>
        <w:rPr>
          <w:rFonts w:asciiTheme="minorHAnsi" w:hAnsiTheme="minorHAnsi"/>
        </w:rPr>
      </w:pPr>
      <w:r w:rsidRPr="005B5142">
        <w:rPr>
          <w:rFonts w:asciiTheme="minorHAnsi" w:hAnsiTheme="minorHAnsi"/>
        </w:rPr>
        <w:t xml:space="preserve">North Korea developing SLBMs – allows easy first-strikes on the US. </w:t>
      </w:r>
    </w:p>
    <w:p w:rsidR="005B5142" w:rsidRPr="005B5142" w:rsidRDefault="005B5142" w:rsidP="005B5142">
      <w:pPr>
        <w:tabs>
          <w:tab w:val="left" w:pos="1815"/>
        </w:tabs>
        <w:rPr>
          <w:rFonts w:asciiTheme="minorHAnsi" w:hAnsiTheme="minorHAnsi"/>
          <w:b/>
          <w:bCs/>
          <w:sz w:val="26"/>
          <w:u w:val="single"/>
        </w:rPr>
      </w:pPr>
      <w:proofErr w:type="spellStart"/>
      <w:r w:rsidRPr="005B5142">
        <w:rPr>
          <w:rStyle w:val="Style13ptBold"/>
          <w:rFonts w:asciiTheme="minorHAnsi" w:hAnsiTheme="minorHAnsi"/>
        </w:rPr>
        <w:t>Yonhap</w:t>
      </w:r>
      <w:proofErr w:type="spellEnd"/>
      <w:r w:rsidRPr="005B5142">
        <w:rPr>
          <w:rStyle w:val="Style13ptBold"/>
          <w:rFonts w:asciiTheme="minorHAnsi" w:hAnsiTheme="minorHAnsi"/>
        </w:rPr>
        <w:t xml:space="preserve"> 09</w:t>
      </w:r>
      <w:r w:rsidRPr="005B5142">
        <w:rPr>
          <w:rFonts w:asciiTheme="minorHAnsi" w:hAnsiTheme="minorHAnsi"/>
          <w:sz w:val="16"/>
        </w:rPr>
        <w:t xml:space="preserve"> (“N. Korea may have sea-based missile system: report,” 3-17, Lexis)</w:t>
      </w:r>
    </w:p>
    <w:p w:rsidR="005B5142" w:rsidRPr="005B5142" w:rsidRDefault="005B5142" w:rsidP="005B5142">
      <w:pPr>
        <w:rPr>
          <w:rFonts w:asciiTheme="minorHAnsi" w:hAnsiTheme="minorHAnsi"/>
          <w:b/>
          <w:u w:val="single"/>
        </w:rPr>
      </w:pPr>
      <w:r w:rsidRPr="005B5142">
        <w:rPr>
          <w:rFonts w:asciiTheme="minorHAnsi" w:hAnsiTheme="minorHAnsi"/>
          <w:b/>
          <w:u w:val="single"/>
        </w:rPr>
        <w:t xml:space="preserve">North Korea may have developed a sea-based missile system that could </w:t>
      </w:r>
      <w:r w:rsidRPr="005B5142">
        <w:rPr>
          <w:rStyle w:val="Emphasis"/>
          <w:rFonts w:asciiTheme="minorHAnsi" w:hAnsiTheme="minorHAnsi"/>
        </w:rPr>
        <w:t>pose a significant threat to the mainland United State</w:t>
      </w:r>
      <w:r w:rsidRPr="00637326">
        <w:rPr>
          <w:rStyle w:val="Emphasis"/>
        </w:rPr>
        <w:t>s,</w:t>
      </w:r>
      <w:r w:rsidRPr="005B5142">
        <w:rPr>
          <w:rFonts w:asciiTheme="minorHAnsi" w:hAnsiTheme="minorHAnsi"/>
        </w:rPr>
        <w:t xml:space="preserve"> </w:t>
      </w:r>
      <w:r w:rsidRPr="005B5142">
        <w:rPr>
          <w:rFonts w:asciiTheme="minorHAnsi" w:hAnsiTheme="minorHAnsi"/>
          <w:sz w:val="16"/>
        </w:rPr>
        <w:t>according to a recent U.S. congressional report.</w:t>
      </w:r>
      <w:r w:rsidRPr="005B5142">
        <w:rPr>
          <w:rFonts w:asciiTheme="minorHAnsi" w:hAnsiTheme="minorHAnsi"/>
        </w:rPr>
        <w:t xml:space="preserve"> </w:t>
      </w:r>
      <w:r w:rsidRPr="005B5142">
        <w:rPr>
          <w:rFonts w:asciiTheme="minorHAnsi" w:hAnsiTheme="minorHAnsi"/>
          <w:b/>
          <w:u w:val="single"/>
        </w:rPr>
        <w:t>Pyongyang might have assembled medium and intermediate-range weapons based on Soviet</w:t>
      </w:r>
      <w:r w:rsidRPr="005B5142">
        <w:rPr>
          <w:rFonts w:asciiTheme="minorHAnsi" w:hAnsiTheme="minorHAnsi"/>
        </w:rPr>
        <w:t xml:space="preserve"> </w:t>
      </w:r>
      <w:r w:rsidRPr="005B5142">
        <w:rPr>
          <w:rFonts w:asciiTheme="minorHAnsi" w:hAnsiTheme="minorHAnsi"/>
          <w:sz w:val="16"/>
        </w:rPr>
        <w:t>R-27 submarine launched ballistic missile</w:t>
      </w:r>
      <w:r w:rsidRPr="005B5142">
        <w:rPr>
          <w:rFonts w:asciiTheme="minorHAnsi" w:hAnsiTheme="minorHAnsi"/>
        </w:rPr>
        <w:t> (</w:t>
      </w:r>
      <w:r w:rsidRPr="005B5142">
        <w:rPr>
          <w:rFonts w:asciiTheme="minorHAnsi" w:hAnsiTheme="minorHAnsi"/>
          <w:b/>
          <w:u w:val="single"/>
        </w:rPr>
        <w:t>SLBM) technology</w:t>
      </w:r>
      <w:r w:rsidRPr="005B5142">
        <w:rPr>
          <w:rFonts w:asciiTheme="minorHAnsi" w:hAnsiTheme="minorHAnsi"/>
          <w:sz w:val="16"/>
        </w:rPr>
        <w:t>, the Congressional Research Report suggested. North Korea reportedly purchased 12 decommissioned Russian Foxtrot and Golf-II class submarines for scrap metal from a Japanese company. "The Golf-IIs, which are capable of carrying three SS-N-5 SLBMs, did not have their missiles or electronic firing systems when they were sold to the North Koreans, but they did allegedly retain significant launch sub-systems including launch tubes and stabilization systems," said the report, which was most recently updated on Feb. 24. Some experts believe that "this technology, in conjunction with the R-27's well-understood design, gives North Korea the capability to develop either a submarine or ship-mounted ballistic missile," the report said.</w:t>
      </w:r>
      <w:r w:rsidRPr="005B5142">
        <w:rPr>
          <w:rFonts w:asciiTheme="minorHAnsi" w:hAnsiTheme="minorHAnsi"/>
        </w:rPr>
        <w:t xml:space="preserve"> "</w:t>
      </w:r>
      <w:r w:rsidRPr="005B5142">
        <w:rPr>
          <w:rFonts w:asciiTheme="minorHAnsi" w:hAnsiTheme="minorHAnsi"/>
          <w:b/>
          <w:u w:val="single"/>
        </w:rPr>
        <w:t>It is</w:t>
      </w:r>
      <w:r w:rsidRPr="005B5142">
        <w:rPr>
          <w:rFonts w:asciiTheme="minorHAnsi" w:hAnsiTheme="minorHAnsi"/>
        </w:rPr>
        <w:t xml:space="preserve"> </w:t>
      </w:r>
      <w:r w:rsidRPr="005B5142">
        <w:rPr>
          <w:rFonts w:asciiTheme="minorHAnsi" w:hAnsiTheme="minorHAnsi"/>
          <w:sz w:val="16"/>
        </w:rPr>
        <w:t>also</w:t>
      </w:r>
      <w:r w:rsidRPr="005B5142">
        <w:rPr>
          <w:rFonts w:asciiTheme="minorHAnsi" w:hAnsiTheme="minorHAnsi"/>
        </w:rPr>
        <w:t xml:space="preserve"> </w:t>
      </w:r>
      <w:r w:rsidRPr="005B5142">
        <w:rPr>
          <w:rFonts w:asciiTheme="minorHAnsi" w:hAnsiTheme="minorHAnsi"/>
          <w:b/>
          <w:u w:val="single"/>
        </w:rPr>
        <w:t>possible</w:t>
      </w:r>
      <w:r w:rsidRPr="005B5142">
        <w:rPr>
          <w:rFonts w:asciiTheme="minorHAnsi" w:hAnsiTheme="minorHAnsi"/>
          <w:sz w:val="16"/>
        </w:rPr>
        <w:t xml:space="preserve">, according to some </w:t>
      </w:r>
      <w:proofErr w:type="gramStart"/>
      <w:r w:rsidRPr="005B5142">
        <w:rPr>
          <w:rFonts w:asciiTheme="minorHAnsi" w:hAnsiTheme="minorHAnsi"/>
          <w:sz w:val="16"/>
        </w:rPr>
        <w:t>observers,</w:t>
      </w:r>
      <w:r w:rsidRPr="005B5142">
        <w:rPr>
          <w:rFonts w:asciiTheme="minorHAnsi" w:hAnsiTheme="minorHAnsi"/>
        </w:rPr>
        <w:t xml:space="preserve"> </w:t>
      </w:r>
      <w:r w:rsidRPr="005B5142">
        <w:rPr>
          <w:rFonts w:asciiTheme="minorHAnsi" w:hAnsiTheme="minorHAnsi"/>
          <w:b/>
          <w:u w:val="single"/>
        </w:rPr>
        <w:t>that</w:t>
      </w:r>
      <w:proofErr w:type="gramEnd"/>
      <w:r w:rsidRPr="005B5142">
        <w:rPr>
          <w:rFonts w:asciiTheme="minorHAnsi" w:hAnsiTheme="minorHAnsi"/>
          <w:b/>
          <w:u w:val="single"/>
        </w:rPr>
        <w:t xml:space="preserve"> North Korea might attempt to incorporate this launch technology into a merchant ship." The report comes amid speculation that the North is preparing to launch an updated version of its Taepodong-2 land-based missile, which is</w:t>
      </w:r>
      <w:r w:rsidRPr="005B5142">
        <w:rPr>
          <w:rFonts w:asciiTheme="minorHAnsi" w:hAnsiTheme="minorHAnsi"/>
          <w:sz w:val="16"/>
          <w:u w:val="single"/>
        </w:rPr>
        <w:t xml:space="preserve"> </w:t>
      </w:r>
      <w:r w:rsidRPr="005B5142">
        <w:rPr>
          <w:rFonts w:asciiTheme="minorHAnsi" w:hAnsiTheme="minorHAnsi"/>
          <w:sz w:val="16"/>
        </w:rPr>
        <w:t>theoretically</w:t>
      </w:r>
      <w:r w:rsidRPr="005B5142">
        <w:rPr>
          <w:rFonts w:asciiTheme="minorHAnsi" w:hAnsiTheme="minorHAnsi"/>
          <w:b/>
          <w:u w:val="single"/>
        </w:rPr>
        <w:t xml:space="preserve"> capable of striking the western U.S. Pyongyang maintains it is getting ready to send a communications satellite into orbit, and has said any attempt to shoot its rocket down would be an act of war</w:t>
      </w:r>
      <w:r w:rsidRPr="005B5142">
        <w:rPr>
          <w:rFonts w:asciiTheme="minorHAnsi" w:hAnsiTheme="minorHAnsi"/>
          <w:sz w:val="16"/>
        </w:rPr>
        <w:t xml:space="preserve">. It has informed international aviation and maritime agencies that the launch will take place </w:t>
      </w:r>
      <w:proofErr w:type="gramStart"/>
      <w:r w:rsidRPr="005B5142">
        <w:rPr>
          <w:rFonts w:asciiTheme="minorHAnsi" w:hAnsiTheme="minorHAnsi"/>
          <w:sz w:val="16"/>
        </w:rPr>
        <w:t>between April 4-8</w:t>
      </w:r>
      <w:proofErr w:type="gramEnd"/>
      <w:r w:rsidRPr="005B5142">
        <w:rPr>
          <w:rFonts w:asciiTheme="minorHAnsi" w:hAnsiTheme="minorHAnsi"/>
          <w:sz w:val="16"/>
        </w:rPr>
        <w:t xml:space="preserve">. The U.S. and its allies are threatening to impose further sanctions if the North goes ahead with its plans, but it remains unclear whether Russia and China -- North Korea's staunchest communist ally and its largest benefactor -- will join in. Officials in Seoul and Washington have underlined that the launch, whether it turns out to be a missile or a satellite, would violate U.N. Security Council Resolution 1718. The resolution was adopted in 2006 after the North unsuccessfully test-fired a ballistic missile. Defense experts highlight that the technologies involved in launching </w:t>
      </w:r>
      <w:proofErr w:type="spellStart"/>
      <w:r w:rsidRPr="005B5142">
        <w:rPr>
          <w:rFonts w:asciiTheme="minorHAnsi" w:hAnsiTheme="minorHAnsi"/>
          <w:sz w:val="16"/>
        </w:rPr>
        <w:t>amissile</w:t>
      </w:r>
      <w:proofErr w:type="spellEnd"/>
      <w:r w:rsidRPr="005B5142">
        <w:rPr>
          <w:rFonts w:asciiTheme="minorHAnsi" w:hAnsiTheme="minorHAnsi"/>
          <w:sz w:val="16"/>
        </w:rPr>
        <w:t xml:space="preserve"> and a satellite are essentially the same. The congressional report said that the R-27 is "an excellent choice on which to base a new missile system," adding "Its 40 year-old, liquid-fueled technology is considered within the technological and industrial capabilities of North Korea and versions of its engines are already used in North Korean SCUDs and </w:t>
      </w:r>
      <w:proofErr w:type="spellStart"/>
      <w:r w:rsidRPr="005B5142">
        <w:rPr>
          <w:rFonts w:asciiTheme="minorHAnsi" w:hAnsiTheme="minorHAnsi"/>
          <w:sz w:val="16"/>
        </w:rPr>
        <w:t>Nodongs</w:t>
      </w:r>
      <w:proofErr w:type="spellEnd"/>
      <w:r w:rsidRPr="005B5142">
        <w:rPr>
          <w:rFonts w:asciiTheme="minorHAnsi" w:hAnsiTheme="minorHAnsi"/>
          <w:sz w:val="16"/>
        </w:rPr>
        <w:t>." The R-27 is a proven design meaning that North Korea would be able to develop and deploy these missiles without having to conduct extensive ground or flight tests, it said.</w:t>
      </w:r>
      <w:r w:rsidRPr="005B5142">
        <w:rPr>
          <w:rFonts w:asciiTheme="minorHAnsi" w:hAnsiTheme="minorHAnsi"/>
        </w:rPr>
        <w:t xml:space="preserve"> </w:t>
      </w:r>
      <w:r w:rsidRPr="005B5142">
        <w:rPr>
          <w:rFonts w:asciiTheme="minorHAnsi" w:hAnsiTheme="minorHAnsi"/>
          <w:b/>
          <w:u w:val="single"/>
        </w:rPr>
        <w:t xml:space="preserve">North Korea's development of a sea-based ballistic missile system could </w:t>
      </w:r>
      <w:r w:rsidRPr="005B5142">
        <w:rPr>
          <w:rStyle w:val="Emphasis"/>
          <w:rFonts w:asciiTheme="minorHAnsi" w:hAnsiTheme="minorHAnsi"/>
        </w:rPr>
        <w:t>destabilize the U.S. missile defense system</w:t>
      </w:r>
      <w:r w:rsidRPr="005B5142">
        <w:rPr>
          <w:rFonts w:asciiTheme="minorHAnsi" w:hAnsiTheme="minorHAnsi"/>
          <w:b/>
          <w:u w:val="single"/>
        </w:rPr>
        <w:t>. "A North Korean sea-launched missile capability could complicate intelligence collection efforts as well as present challenges for South Korean, Japanese and U.S. ballistic missile defense systems</w:t>
      </w:r>
      <w:r w:rsidRPr="005B5142">
        <w:rPr>
          <w:rFonts w:asciiTheme="minorHAnsi" w:hAnsiTheme="minorHAnsi"/>
          <w:sz w:val="16"/>
        </w:rPr>
        <w:t>," the report said, fearing that</w:t>
      </w:r>
      <w:r w:rsidRPr="005B5142">
        <w:rPr>
          <w:rFonts w:asciiTheme="minorHAnsi" w:hAnsiTheme="minorHAnsi"/>
          <w:b/>
          <w:u w:val="single"/>
        </w:rPr>
        <w:t xml:space="preserve"> </w:t>
      </w:r>
      <w:r w:rsidRPr="005B5142">
        <w:rPr>
          <w:rStyle w:val="Emphasis"/>
          <w:rFonts w:asciiTheme="minorHAnsi" w:hAnsiTheme="minorHAnsi"/>
        </w:rPr>
        <w:t>such a system could threaten the continental U.S. with more accuracy and greater range.</w:t>
      </w:r>
    </w:p>
    <w:p w:rsidR="005B5142" w:rsidRPr="005B5142" w:rsidRDefault="005B5142" w:rsidP="005B5142">
      <w:pPr>
        <w:pStyle w:val="Heading4"/>
        <w:rPr>
          <w:rFonts w:asciiTheme="minorHAnsi" w:hAnsiTheme="minorHAnsi"/>
        </w:rPr>
      </w:pPr>
      <w:r w:rsidRPr="005B5142">
        <w:rPr>
          <w:rFonts w:asciiTheme="minorHAnsi" w:hAnsiTheme="minorHAnsi"/>
        </w:rPr>
        <w:t xml:space="preserve">LOST collapses US sub presence against </w:t>
      </w:r>
      <w:proofErr w:type="gramStart"/>
      <w:r w:rsidRPr="005B5142">
        <w:rPr>
          <w:rFonts w:asciiTheme="minorHAnsi" w:hAnsiTheme="minorHAnsi"/>
        </w:rPr>
        <w:t xml:space="preserve">north </w:t>
      </w:r>
      <w:proofErr w:type="spellStart"/>
      <w:r w:rsidRPr="005B5142">
        <w:rPr>
          <w:rFonts w:asciiTheme="minorHAnsi" w:hAnsiTheme="minorHAnsi"/>
        </w:rPr>
        <w:t>korea</w:t>
      </w:r>
      <w:proofErr w:type="spellEnd"/>
      <w:proofErr w:type="gramEnd"/>
    </w:p>
    <w:p w:rsidR="005B5142" w:rsidRPr="005B5142" w:rsidRDefault="005B5142" w:rsidP="005B5142">
      <w:pPr>
        <w:rPr>
          <w:rFonts w:asciiTheme="minorHAnsi" w:hAnsiTheme="minorHAnsi"/>
          <w:sz w:val="16"/>
        </w:rPr>
      </w:pPr>
      <w:r w:rsidRPr="005B5142">
        <w:rPr>
          <w:rStyle w:val="Style13ptBold"/>
          <w:rFonts w:asciiTheme="minorHAnsi" w:hAnsiTheme="minorHAnsi"/>
        </w:rPr>
        <w:t xml:space="preserve">Spring et al. 07 </w:t>
      </w:r>
      <w:r w:rsidRPr="005B5142">
        <w:rPr>
          <w:rFonts w:asciiTheme="minorHAnsi" w:hAnsiTheme="minorHAnsi"/>
          <w:sz w:val="16"/>
        </w:rPr>
        <w:t xml:space="preserve">(Baker Spring, F.M. Kirby Research Fellow in National Security Policy. Steven Groves Bernard and Barbara Lomas Senior Research Fellow. Brett D. Schaefer Jay </w:t>
      </w:r>
      <w:proofErr w:type="spellStart"/>
      <w:r w:rsidRPr="005B5142">
        <w:rPr>
          <w:rFonts w:asciiTheme="minorHAnsi" w:hAnsiTheme="minorHAnsi"/>
          <w:sz w:val="16"/>
        </w:rPr>
        <w:t>Kingham</w:t>
      </w:r>
      <w:proofErr w:type="spellEnd"/>
      <w:r w:rsidRPr="005B5142">
        <w:rPr>
          <w:rFonts w:asciiTheme="minorHAnsi" w:hAnsiTheme="minorHAnsi"/>
          <w:sz w:val="16"/>
        </w:rPr>
        <w:t xml:space="preserve"> Senior Research Fellow in International Regulatory Affairs, “The Top Five Reasons Why Conservatives Should Oppose the </w:t>
      </w:r>
      <w:proofErr w:type="spellStart"/>
      <w:r w:rsidRPr="005B5142">
        <w:rPr>
          <w:rFonts w:asciiTheme="minorHAnsi" w:hAnsiTheme="minorHAnsi"/>
          <w:sz w:val="16"/>
        </w:rPr>
        <w:t>U.N.Convention</w:t>
      </w:r>
      <w:proofErr w:type="spellEnd"/>
      <w:r w:rsidRPr="005B5142">
        <w:rPr>
          <w:rFonts w:asciiTheme="minorHAnsi" w:hAnsiTheme="minorHAnsi"/>
          <w:sz w:val="16"/>
        </w:rPr>
        <w:t xml:space="preserve"> on the Law of the Sea”, http://www.heritage.org/research/reports/2007/09/the-top-five-reasons-why-conservatives-should-oppose-the-un-convention-on-the-law-of-the-sea)</w:t>
      </w:r>
    </w:p>
    <w:p w:rsidR="005B5142" w:rsidRPr="005B5142" w:rsidRDefault="005B5142" w:rsidP="005B5142">
      <w:pPr>
        <w:rPr>
          <w:rStyle w:val="Emphasis"/>
          <w:rFonts w:asciiTheme="minorHAnsi" w:hAnsiTheme="minorHAnsi"/>
        </w:rPr>
      </w:pPr>
      <w:r w:rsidRPr="005B5142">
        <w:rPr>
          <w:rFonts w:asciiTheme="minorHAnsi" w:hAnsiTheme="minorHAnsi"/>
          <w:sz w:val="16"/>
        </w:rPr>
        <w:t xml:space="preserve">Reason #4: </w:t>
      </w:r>
      <w:r w:rsidRPr="005B5142">
        <w:rPr>
          <w:rStyle w:val="StyleUnderline"/>
          <w:rFonts w:asciiTheme="minorHAnsi" w:hAnsiTheme="minorHAnsi"/>
        </w:rPr>
        <w:t>American Participation Will Undermine U.S. Military and Intelligence Operations.</w:t>
      </w:r>
      <w:r w:rsidRPr="005B5142">
        <w:rPr>
          <w:rStyle w:val="StyleUnderline"/>
          <w:rFonts w:asciiTheme="minorHAnsi" w:hAnsiTheme="minorHAnsi"/>
          <w:sz w:val="12"/>
        </w:rPr>
        <w:t xml:space="preserve"> </w:t>
      </w:r>
      <w:r w:rsidRPr="005B5142">
        <w:rPr>
          <w:rFonts w:asciiTheme="minorHAnsi" w:hAnsiTheme="minorHAnsi"/>
          <w:sz w:val="16"/>
        </w:rPr>
        <w:t xml:space="preserve">Under the convention, </w:t>
      </w:r>
      <w:r w:rsidRPr="005B5142">
        <w:rPr>
          <w:rStyle w:val="StyleUnderline"/>
          <w:rFonts w:asciiTheme="minorHAnsi" w:hAnsiTheme="minorHAnsi"/>
        </w:rPr>
        <w:t>the United States assumes a number of obligations at odds with its military practices and national security interests, including a commitment not to collect intelligence</w:t>
      </w:r>
      <w:r w:rsidRPr="005B5142">
        <w:rPr>
          <w:rFonts w:asciiTheme="minorHAnsi" w:hAnsiTheme="minorHAnsi"/>
          <w:sz w:val="16"/>
        </w:rPr>
        <w:t xml:space="preserve">. </w:t>
      </w:r>
      <w:r w:rsidRPr="005B5142">
        <w:rPr>
          <w:rStyle w:val="StyleUnderline"/>
          <w:rFonts w:asciiTheme="minorHAnsi" w:hAnsiTheme="minorHAnsi"/>
        </w:rPr>
        <w:t>The U.S. would sign away its ability to collect intelligence vital for American security within the "territorial waters" of any other country</w:t>
      </w:r>
      <w:r w:rsidRPr="005B5142">
        <w:rPr>
          <w:rFonts w:asciiTheme="minorHAnsi" w:hAnsiTheme="minorHAnsi"/>
          <w:sz w:val="16"/>
        </w:rPr>
        <w:t xml:space="preserve"> (Article 19). Furthermore, </w:t>
      </w:r>
      <w:r w:rsidRPr="005B5142">
        <w:rPr>
          <w:rStyle w:val="StyleUnderline"/>
          <w:rFonts w:asciiTheme="minorHAnsi" w:hAnsiTheme="minorHAnsi"/>
        </w:rPr>
        <w:t>U.S. submarines would be required to travel on the surface and show their flags while sailing within territorial waters</w:t>
      </w:r>
      <w:r w:rsidRPr="005B5142">
        <w:rPr>
          <w:rFonts w:asciiTheme="minorHAnsi" w:hAnsiTheme="minorHAnsi"/>
          <w:sz w:val="16"/>
        </w:rPr>
        <w:t xml:space="preserve"> (Article 20</w:t>
      </w:r>
      <w:r w:rsidRPr="005B5142">
        <w:rPr>
          <w:rStyle w:val="StyleUnderline"/>
          <w:rFonts w:asciiTheme="minorHAnsi" w:hAnsiTheme="minorHAnsi"/>
        </w:rPr>
        <w:t>). This would apply</w:t>
      </w:r>
      <w:r w:rsidRPr="005B5142">
        <w:rPr>
          <w:rFonts w:asciiTheme="minorHAnsi" w:hAnsiTheme="minorHAnsi"/>
          <w:sz w:val="16"/>
        </w:rPr>
        <w:t xml:space="preserve">, for example, </w:t>
      </w:r>
      <w:r w:rsidRPr="005B5142">
        <w:rPr>
          <w:rStyle w:val="Emphasis"/>
          <w:rFonts w:asciiTheme="minorHAnsi" w:hAnsiTheme="minorHAnsi"/>
        </w:rPr>
        <w:t>to U.S. submarines maneuvering in Iranian or North Korean territorial waters; they would be required to sail on the surface with their flags waving.</w:t>
      </w:r>
    </w:p>
    <w:p w:rsidR="005B5142" w:rsidRPr="005B5142" w:rsidRDefault="005B5142" w:rsidP="005B5142">
      <w:pPr>
        <w:pStyle w:val="Heading4"/>
        <w:rPr>
          <w:rFonts w:asciiTheme="minorHAnsi" w:hAnsiTheme="minorHAnsi"/>
        </w:rPr>
      </w:pPr>
      <w:r w:rsidRPr="005B5142">
        <w:rPr>
          <w:rFonts w:asciiTheme="minorHAnsi" w:hAnsiTheme="minorHAnsi"/>
        </w:rPr>
        <w:t xml:space="preserve">Subs key to deter. </w:t>
      </w:r>
    </w:p>
    <w:p w:rsidR="005B5142" w:rsidRPr="005B5142" w:rsidRDefault="005B5142" w:rsidP="005B5142">
      <w:pPr>
        <w:rPr>
          <w:rFonts w:asciiTheme="minorHAnsi" w:hAnsiTheme="minorHAnsi"/>
          <w:b/>
          <w:bCs/>
          <w:sz w:val="26"/>
          <w:u w:val="single"/>
        </w:rPr>
      </w:pPr>
      <w:r w:rsidRPr="005B5142">
        <w:rPr>
          <w:rStyle w:val="Style13ptBold"/>
          <w:rFonts w:asciiTheme="minorHAnsi" w:hAnsiTheme="minorHAnsi"/>
        </w:rPr>
        <w:t xml:space="preserve">Global Security 05 </w:t>
      </w:r>
      <w:r w:rsidRPr="005B5142">
        <w:rPr>
          <w:rFonts w:asciiTheme="minorHAnsi" w:hAnsiTheme="minorHAnsi"/>
          <w:sz w:val="16"/>
        </w:rPr>
        <w:t>("Navy", 4-27, http://www.globalsecurity.org/military/world/rok/navy.htm)</w:t>
      </w:r>
    </w:p>
    <w:p w:rsidR="005B5142" w:rsidRPr="005B5142" w:rsidRDefault="005B5142" w:rsidP="005B5142">
      <w:pPr>
        <w:pStyle w:val="NormalWeb"/>
        <w:rPr>
          <w:rStyle w:val="Emphasis"/>
        </w:rPr>
      </w:pPr>
      <w:r w:rsidRPr="005B5142">
        <w:rPr>
          <w:rFonts w:asciiTheme="minorHAnsi" w:hAnsiTheme="minorHAnsi"/>
          <w:b/>
          <w:sz w:val="22"/>
          <w:szCs w:val="22"/>
          <w:u w:val="single"/>
        </w:rPr>
        <w:t>The mission of the navy during peacetime is</w:t>
      </w:r>
      <w:r w:rsidRPr="005B5142">
        <w:rPr>
          <w:rFonts w:asciiTheme="minorHAnsi" w:hAnsiTheme="minorHAnsi"/>
          <w:sz w:val="16"/>
          <w:szCs w:val="22"/>
        </w:rPr>
        <w:t xml:space="preserve"> not only </w:t>
      </w:r>
      <w:r w:rsidRPr="005B5142">
        <w:rPr>
          <w:rFonts w:asciiTheme="minorHAnsi" w:hAnsiTheme="minorHAnsi"/>
          <w:b/>
          <w:sz w:val="22"/>
          <w:szCs w:val="22"/>
          <w:u w:val="single"/>
        </w:rPr>
        <w:t>to deter war</w:t>
      </w:r>
      <w:r w:rsidRPr="005B5142">
        <w:rPr>
          <w:rFonts w:asciiTheme="minorHAnsi" w:hAnsiTheme="minorHAnsi"/>
          <w:sz w:val="16"/>
          <w:szCs w:val="22"/>
        </w:rPr>
        <w:t xml:space="preserve">, but also to protect national and maritime sovereignty, and perform activities that support national foreign policies and enhance national </w:t>
      </w:r>
      <w:r w:rsidRPr="005B5142">
        <w:rPr>
          <w:rFonts w:asciiTheme="minorHAnsi" w:hAnsiTheme="minorHAnsi"/>
          <w:b/>
          <w:sz w:val="22"/>
          <w:szCs w:val="22"/>
          <w:u w:val="single"/>
        </w:rPr>
        <w:t xml:space="preserve">prestige. Its mission during war is to guarantee the safety of activities at sea by protecting the sea lines of communications </w:t>
      </w:r>
      <w:r w:rsidRPr="005B5142">
        <w:rPr>
          <w:rStyle w:val="StyleUnderline"/>
        </w:rPr>
        <w:t>(SLOCs),</w:t>
      </w:r>
      <w:r w:rsidRPr="005B5142">
        <w:rPr>
          <w:rFonts w:asciiTheme="minorHAnsi" w:hAnsiTheme="minorHAnsi"/>
          <w:sz w:val="16"/>
          <w:szCs w:val="22"/>
        </w:rPr>
        <w:t xml:space="preserve"> </w:t>
      </w:r>
      <w:r w:rsidRPr="005B5142">
        <w:rPr>
          <w:rFonts w:asciiTheme="minorHAnsi" w:hAnsiTheme="minorHAnsi"/>
          <w:b/>
          <w:sz w:val="22"/>
          <w:szCs w:val="22"/>
          <w:u w:val="single"/>
        </w:rPr>
        <w:t xml:space="preserve">the life line of the country, and exercising control over the sea. At the same time, it must prevent enemy activities at sea, and carry out surprise amphibious operations against the enemy's side and rear areas.  Due to the nation's geography and proximity to North Korea, the modernization of the Korean Naval Forces is the most important objective of the ROKN. </w:t>
      </w:r>
      <w:r w:rsidRPr="005B5142">
        <w:rPr>
          <w:rStyle w:val="Emphasis"/>
        </w:rPr>
        <w:t xml:space="preserve">Submarine intrusions have demonstrated the need for faster vessels as well as more sophisticated technology and equipment to deter North Korea from future provocation. </w:t>
      </w:r>
    </w:p>
    <w:p w:rsidR="005B5142" w:rsidRPr="005B5142" w:rsidRDefault="005B5142" w:rsidP="005B5142"/>
    <w:p w:rsidR="005B5142" w:rsidRPr="005B5142" w:rsidRDefault="005B5142" w:rsidP="005B5142">
      <w:pPr>
        <w:pStyle w:val="Heading4"/>
      </w:pPr>
      <w:r>
        <w:t xml:space="preserve">Deterrence is the only way to solve a Korea war </w:t>
      </w:r>
    </w:p>
    <w:p w:rsidR="005B5142" w:rsidRPr="00281078" w:rsidRDefault="005B5142" w:rsidP="005B5142">
      <w:pPr>
        <w:rPr>
          <w:rFonts w:asciiTheme="minorHAnsi" w:hAnsiTheme="minorHAnsi"/>
          <w:sz w:val="16"/>
          <w:szCs w:val="16"/>
        </w:rPr>
      </w:pPr>
      <w:r w:rsidRPr="00281078">
        <w:rPr>
          <w:rStyle w:val="Style13ptBold"/>
          <w:rFonts w:asciiTheme="minorHAnsi" w:hAnsiTheme="minorHAnsi"/>
        </w:rPr>
        <w:t>Kline 13</w:t>
      </w:r>
      <w:r w:rsidRPr="00281078">
        <w:rPr>
          <w:rFonts w:asciiTheme="minorHAnsi" w:hAnsiTheme="minorHAnsi"/>
        </w:rPr>
        <w:t>—</w:t>
      </w:r>
      <w:r w:rsidRPr="00281078">
        <w:rPr>
          <w:rFonts w:asciiTheme="minorHAnsi" w:hAnsiTheme="minorHAnsi"/>
          <w:sz w:val="16"/>
          <w:szCs w:val="16"/>
        </w:rPr>
        <w:t xml:space="preserve">Comment Editor and Writer @ National Post [Jesse Kline (Master of Journalism degree from the University of British Columbia), “Deterrence is the best way to prevent war with North Korea,” </w:t>
      </w:r>
      <w:r w:rsidRPr="00281078">
        <w:rPr>
          <w:rFonts w:asciiTheme="minorHAnsi" w:hAnsiTheme="minorHAnsi"/>
          <w:sz w:val="16"/>
          <w:szCs w:val="16"/>
          <w:u w:val="single"/>
        </w:rPr>
        <w:t>National Post</w:t>
      </w:r>
      <w:r w:rsidRPr="00281078">
        <w:rPr>
          <w:rFonts w:asciiTheme="minorHAnsi" w:hAnsiTheme="minorHAnsi"/>
          <w:sz w:val="16"/>
          <w:szCs w:val="16"/>
        </w:rPr>
        <w:t>, April 9, 2013, pg. http://fullcomment.nationalpost.com/2013/04/09/jesse-kline-deterrence-is-the-best-way-to-prevent-war-with-north-korea/]</w:t>
      </w:r>
    </w:p>
    <w:p w:rsidR="005B5142" w:rsidRPr="00281078" w:rsidRDefault="005B5142" w:rsidP="005B5142">
      <w:pPr>
        <w:rPr>
          <w:rFonts w:asciiTheme="minorHAnsi" w:hAnsiTheme="minorHAnsi"/>
        </w:rPr>
      </w:pPr>
    </w:p>
    <w:p w:rsidR="005B5142" w:rsidRPr="00281078" w:rsidRDefault="005B5142" w:rsidP="005B5142">
      <w:pPr>
        <w:rPr>
          <w:rFonts w:asciiTheme="minorHAnsi" w:hAnsiTheme="minorHAnsi"/>
          <w:sz w:val="16"/>
        </w:rPr>
      </w:pPr>
      <w:r w:rsidRPr="00281078">
        <w:rPr>
          <w:rFonts w:asciiTheme="minorHAnsi" w:hAnsiTheme="minorHAnsi"/>
          <w:sz w:val="16"/>
        </w:rPr>
        <w:t xml:space="preserve">Another day, another provocation from </w:t>
      </w:r>
      <w:r w:rsidRPr="00281078">
        <w:rPr>
          <w:rStyle w:val="StyleUnderline"/>
          <w:rFonts w:asciiTheme="minorHAnsi" w:hAnsiTheme="minorHAnsi"/>
          <w:highlight w:val="green"/>
        </w:rPr>
        <w:t>North Korea</w:t>
      </w:r>
      <w:r w:rsidRPr="00281078">
        <w:rPr>
          <w:rFonts w:asciiTheme="minorHAnsi" w:hAnsiTheme="minorHAnsi"/>
          <w:sz w:val="16"/>
        </w:rPr>
        <w:t xml:space="preserve">. Last week the reclusive regime </w:t>
      </w:r>
      <w:r w:rsidRPr="00281078">
        <w:rPr>
          <w:rStyle w:val="StyleUnderline"/>
          <w:rFonts w:asciiTheme="minorHAnsi" w:hAnsiTheme="minorHAnsi"/>
          <w:highlight w:val="green"/>
        </w:rPr>
        <w:t>threatened</w:t>
      </w:r>
      <w:r w:rsidRPr="00281078">
        <w:rPr>
          <w:rStyle w:val="StyleUnderline"/>
          <w:rFonts w:asciiTheme="minorHAnsi" w:hAnsiTheme="minorHAnsi"/>
        </w:rPr>
        <w:t xml:space="preserve"> to launch </w:t>
      </w:r>
      <w:r w:rsidRPr="00281078">
        <w:rPr>
          <w:rStyle w:val="StyleUnderline"/>
          <w:rFonts w:asciiTheme="minorHAnsi" w:hAnsiTheme="minorHAnsi"/>
          <w:highlight w:val="green"/>
        </w:rPr>
        <w:t xml:space="preserve">a </w:t>
      </w:r>
      <w:r w:rsidRPr="00281078">
        <w:rPr>
          <w:rStyle w:val="Emphasis"/>
          <w:rFonts w:asciiTheme="minorHAnsi" w:hAnsiTheme="minorHAnsi"/>
          <w:highlight w:val="green"/>
        </w:rPr>
        <w:t>nuclear strike</w:t>
      </w:r>
      <w:r w:rsidRPr="00281078">
        <w:rPr>
          <w:rStyle w:val="StyleUnderline"/>
          <w:rFonts w:asciiTheme="minorHAnsi" w:hAnsiTheme="minorHAnsi"/>
        </w:rPr>
        <w:t xml:space="preserve"> against the U</w:t>
      </w:r>
      <w:r w:rsidRPr="00281078">
        <w:rPr>
          <w:rFonts w:asciiTheme="minorHAnsi" w:hAnsiTheme="minorHAnsi"/>
          <w:sz w:val="16"/>
        </w:rPr>
        <w:t xml:space="preserve">nited </w:t>
      </w:r>
      <w:r w:rsidRPr="00281078">
        <w:rPr>
          <w:rStyle w:val="StyleUnderline"/>
          <w:rFonts w:asciiTheme="minorHAnsi" w:hAnsiTheme="minorHAnsi"/>
        </w:rPr>
        <w:t>S</w:t>
      </w:r>
      <w:r w:rsidRPr="00281078">
        <w:rPr>
          <w:rFonts w:asciiTheme="minorHAnsi" w:hAnsiTheme="minorHAnsi"/>
          <w:sz w:val="16"/>
        </w:rPr>
        <w:t>tates, blocked South Korean workers from entering the Kaesong industrial complex and evacuated the Russian and British embassies, warning Western diplomats the country could not ensure their safety in the event of war. This week</w:t>
      </w:r>
      <w:r w:rsidRPr="00281078">
        <w:rPr>
          <w:rStyle w:val="StyleUnderline"/>
          <w:rFonts w:asciiTheme="minorHAnsi" w:hAnsiTheme="minorHAnsi"/>
        </w:rPr>
        <w:t>, the North has</w:t>
      </w:r>
      <w:r w:rsidRPr="00281078">
        <w:rPr>
          <w:rFonts w:asciiTheme="minorHAnsi" w:hAnsiTheme="minorHAnsi"/>
          <w:sz w:val="16"/>
        </w:rPr>
        <w:t xml:space="preserve"> reportedly </w:t>
      </w:r>
      <w:r w:rsidRPr="00281078">
        <w:rPr>
          <w:rStyle w:val="StyleUnderline"/>
          <w:rFonts w:asciiTheme="minorHAnsi" w:hAnsiTheme="minorHAnsi"/>
        </w:rPr>
        <w:t>moved missile launchers to its east coast and threatened to shut down the industrial complex it jointly operates with the South</w:t>
      </w:r>
      <w:r w:rsidRPr="00281078">
        <w:rPr>
          <w:rFonts w:asciiTheme="minorHAnsi" w:hAnsiTheme="minorHAnsi"/>
          <w:sz w:val="16"/>
        </w:rPr>
        <w:t xml:space="preserve">. On Tuesday </w:t>
      </w:r>
      <w:r w:rsidRPr="00281078">
        <w:rPr>
          <w:rStyle w:val="StyleUnderline"/>
          <w:rFonts w:asciiTheme="minorHAnsi" w:hAnsiTheme="minorHAnsi"/>
          <w:highlight w:val="green"/>
        </w:rPr>
        <w:t>it warned</w:t>
      </w:r>
      <w:r w:rsidRPr="00281078">
        <w:rPr>
          <w:rFonts w:asciiTheme="minorHAnsi" w:hAnsiTheme="minorHAnsi"/>
          <w:sz w:val="16"/>
          <w:szCs w:val="16"/>
        </w:rPr>
        <w:t xml:space="preserve">1 </w:t>
      </w:r>
      <w:r w:rsidRPr="00281078">
        <w:rPr>
          <w:rStyle w:val="StyleUnderline"/>
          <w:rFonts w:asciiTheme="minorHAnsi" w:hAnsiTheme="minorHAnsi"/>
          <w:highlight w:val="green"/>
        </w:rPr>
        <w:t>foreigners to get out of South Korea because of the threat of "</w:t>
      </w:r>
      <w:r w:rsidRPr="00281078">
        <w:rPr>
          <w:rStyle w:val="Emphasis"/>
          <w:rFonts w:asciiTheme="minorHAnsi" w:hAnsiTheme="minorHAnsi"/>
          <w:highlight w:val="green"/>
        </w:rPr>
        <w:t>thermonuclear war</w:t>
      </w:r>
      <w:r w:rsidRPr="00281078">
        <w:rPr>
          <w:rStyle w:val="StyleUnderline"/>
          <w:rFonts w:asciiTheme="minorHAnsi" w:hAnsiTheme="minorHAnsi"/>
        </w:rPr>
        <w:t>.</w:t>
      </w:r>
      <w:r w:rsidRPr="00281078">
        <w:rPr>
          <w:rFonts w:asciiTheme="minorHAnsi" w:hAnsiTheme="minorHAnsi"/>
          <w:sz w:val="16"/>
        </w:rPr>
        <w:t xml:space="preserve">" This all sounds bad, but </w:t>
      </w:r>
      <w:r w:rsidRPr="00281078">
        <w:rPr>
          <w:rStyle w:val="StyleUnderline"/>
          <w:rFonts w:asciiTheme="minorHAnsi" w:hAnsiTheme="minorHAnsi"/>
        </w:rPr>
        <w:t>there's little reason to panic, so long as</w:t>
      </w:r>
      <w:r w:rsidRPr="00281078">
        <w:rPr>
          <w:rFonts w:asciiTheme="minorHAnsi" w:hAnsiTheme="minorHAnsi"/>
          <w:sz w:val="16"/>
        </w:rPr>
        <w:t xml:space="preserve"> the </w:t>
      </w:r>
      <w:r w:rsidRPr="00281078">
        <w:rPr>
          <w:rStyle w:val="StyleUnderline"/>
          <w:rFonts w:asciiTheme="minorHAnsi" w:hAnsiTheme="minorHAnsi"/>
        </w:rPr>
        <w:t>Obama</w:t>
      </w:r>
      <w:r w:rsidRPr="00281078">
        <w:rPr>
          <w:rFonts w:asciiTheme="minorHAnsi" w:hAnsiTheme="minorHAnsi"/>
          <w:sz w:val="16"/>
        </w:rPr>
        <w:t xml:space="preserve"> administration </w:t>
      </w:r>
      <w:r w:rsidRPr="00281078">
        <w:rPr>
          <w:rStyle w:val="StyleUnderline"/>
          <w:rFonts w:asciiTheme="minorHAnsi" w:hAnsiTheme="minorHAnsi"/>
        </w:rPr>
        <w:t>makes it abundantly clear that any act of war will result in the full might of the U.S. military bearing down on North Korea.</w:t>
      </w:r>
      <w:r w:rsidRPr="005B5142">
        <w:rPr>
          <w:rFonts w:asciiTheme="minorHAnsi" w:hAnsiTheme="minorHAnsi"/>
          <w:sz w:val="12"/>
        </w:rPr>
        <w:t xml:space="preserve">¶ </w:t>
      </w:r>
      <w:r w:rsidRPr="00281078">
        <w:rPr>
          <w:rFonts w:asciiTheme="minorHAnsi" w:hAnsiTheme="minorHAnsi"/>
          <w:sz w:val="16"/>
          <w:szCs w:val="16"/>
        </w:rPr>
        <w:t>Ever since the Korean War ended in 1953, the Kim regime has been</w:t>
      </w:r>
      <w:r>
        <w:rPr>
          <w:rFonts w:asciiTheme="minorHAnsi" w:hAnsiTheme="minorHAnsi"/>
          <w:sz w:val="16"/>
          <w:szCs w:val="16"/>
        </w:rPr>
        <w:t xml:space="preserve"> </w:t>
      </w:r>
      <w:r w:rsidRPr="00281078">
        <w:rPr>
          <w:rFonts w:asciiTheme="minorHAnsi" w:hAnsiTheme="minorHAnsi"/>
          <w:sz w:val="16"/>
          <w:szCs w:val="16"/>
        </w:rPr>
        <w:t>bringing the peninsula to the brink and then backing off once the international community agrees to concessions.</w:t>
      </w:r>
      <w:r>
        <w:rPr>
          <w:rFonts w:asciiTheme="minorHAnsi" w:hAnsiTheme="minorHAnsi"/>
          <w:sz w:val="16"/>
          <w:szCs w:val="16"/>
        </w:rPr>
        <w:t xml:space="preserve"> </w:t>
      </w:r>
      <w:r w:rsidRPr="00281078">
        <w:rPr>
          <w:rFonts w:asciiTheme="minorHAnsi" w:hAnsiTheme="minorHAnsi"/>
          <w:sz w:val="16"/>
          <w:szCs w:val="16"/>
        </w:rPr>
        <w:t>This is especially true any time South Korea elects a new president or conducts war games with the United States—two events that have taken place in recent weeks.</w:t>
      </w:r>
      <w:r w:rsidRPr="005B5142">
        <w:rPr>
          <w:rFonts w:asciiTheme="minorHAnsi" w:hAnsiTheme="minorHAnsi"/>
          <w:sz w:val="12"/>
          <w:szCs w:val="16"/>
        </w:rPr>
        <w:t xml:space="preserve">¶ </w:t>
      </w:r>
      <w:r w:rsidRPr="00281078">
        <w:rPr>
          <w:rStyle w:val="StyleUnderline"/>
          <w:rFonts w:asciiTheme="minorHAnsi" w:hAnsiTheme="minorHAnsi"/>
        </w:rPr>
        <w:t>Appeasement</w:t>
      </w:r>
      <w:r w:rsidRPr="00281078">
        <w:rPr>
          <w:rFonts w:asciiTheme="minorHAnsi" w:hAnsiTheme="minorHAnsi"/>
          <w:sz w:val="16"/>
        </w:rPr>
        <w:t xml:space="preserve"> seemed like a viable option until it became apparent that the North was developing weapons of mass destruction. As it turned out, constantly giving in to the North Koreans </w:t>
      </w:r>
      <w:r w:rsidRPr="00281078">
        <w:rPr>
          <w:rStyle w:val="StyleUnderline"/>
          <w:rFonts w:asciiTheme="minorHAnsi" w:hAnsiTheme="minorHAnsi"/>
        </w:rPr>
        <w:t>failed to stop them from developing a nuclear weapon and only encouraged the regime to continue playing games</w:t>
      </w:r>
      <w:r w:rsidRPr="00281078">
        <w:rPr>
          <w:rFonts w:asciiTheme="minorHAnsi" w:hAnsiTheme="minorHAnsi"/>
          <w:sz w:val="16"/>
        </w:rPr>
        <w:t xml:space="preserve"> with the international community.</w:t>
      </w:r>
      <w:r w:rsidRPr="005B5142">
        <w:rPr>
          <w:rFonts w:asciiTheme="minorHAnsi" w:hAnsiTheme="minorHAnsi"/>
          <w:sz w:val="12"/>
        </w:rPr>
        <w:t xml:space="preserve">¶ </w:t>
      </w:r>
      <w:r w:rsidRPr="00281078">
        <w:rPr>
          <w:rFonts w:asciiTheme="minorHAnsi" w:hAnsiTheme="minorHAnsi"/>
          <w:sz w:val="16"/>
          <w:szCs w:val="16"/>
        </w:rPr>
        <w:t xml:space="preserve">The North keeps playing these game because it works. By ratcheting up the rhetoric against the U.S. and South Korea, Kim Jong-Un is able to keep his population in a constant state of fear—always worried about the enemy at the gates. He is also able to shore up support from the military and justify spending money on </w:t>
      </w:r>
      <w:proofErr w:type="spellStart"/>
      <w:r w:rsidRPr="00281078">
        <w:rPr>
          <w:rFonts w:asciiTheme="minorHAnsi" w:hAnsiTheme="minorHAnsi"/>
          <w:sz w:val="16"/>
          <w:szCs w:val="16"/>
        </w:rPr>
        <w:t>defence</w:t>
      </w:r>
      <w:proofErr w:type="spellEnd"/>
      <w:r w:rsidRPr="00281078">
        <w:rPr>
          <w:rFonts w:asciiTheme="minorHAnsi" w:hAnsiTheme="minorHAnsi"/>
          <w:sz w:val="16"/>
          <w:szCs w:val="16"/>
        </w:rPr>
        <w:t xml:space="preserve"> instead of feeding the population, while pressuring the international community into giving aid to the cash-strapped country.</w:t>
      </w:r>
      <w:r w:rsidRPr="005B5142">
        <w:rPr>
          <w:rFonts w:asciiTheme="minorHAnsi" w:hAnsiTheme="minorHAnsi"/>
          <w:sz w:val="12"/>
          <w:szCs w:val="16"/>
        </w:rPr>
        <w:t xml:space="preserve">¶ </w:t>
      </w:r>
      <w:r w:rsidRPr="00281078">
        <w:rPr>
          <w:rStyle w:val="StyleUnderline"/>
          <w:rFonts w:asciiTheme="minorHAnsi" w:hAnsiTheme="minorHAnsi"/>
        </w:rPr>
        <w:t>Kim</w:t>
      </w:r>
      <w:r w:rsidRPr="00281078">
        <w:rPr>
          <w:rFonts w:asciiTheme="minorHAnsi" w:hAnsiTheme="minorHAnsi"/>
          <w:sz w:val="16"/>
        </w:rPr>
        <w:t xml:space="preserve"> Jong-Un </w:t>
      </w:r>
      <w:r w:rsidRPr="00281078">
        <w:rPr>
          <w:rStyle w:val="StyleUnderline"/>
          <w:rFonts w:asciiTheme="minorHAnsi" w:hAnsiTheme="minorHAnsi"/>
        </w:rPr>
        <w:t>is moving the world to the brink of war only because past experience has shown that he'll get something out of it. The truth is that there is very little chance of North Korea deliberately starting a conflict</w:t>
      </w:r>
      <w:r w:rsidRPr="00281078">
        <w:rPr>
          <w:rFonts w:asciiTheme="minorHAnsi" w:hAnsiTheme="minorHAnsi"/>
          <w:sz w:val="16"/>
        </w:rPr>
        <w:t xml:space="preserve">, as </w:t>
      </w:r>
      <w:r w:rsidRPr="00281078">
        <w:rPr>
          <w:rStyle w:val="StyleUnderline"/>
          <w:rFonts w:asciiTheme="minorHAnsi" w:hAnsiTheme="minorHAnsi"/>
        </w:rPr>
        <w:t>the regime is</w:t>
      </w:r>
      <w:r w:rsidRPr="00281078">
        <w:rPr>
          <w:rFonts w:asciiTheme="minorHAnsi" w:hAnsiTheme="minorHAnsi"/>
          <w:sz w:val="16"/>
        </w:rPr>
        <w:t xml:space="preserve"> surely </w:t>
      </w:r>
      <w:r w:rsidRPr="00281078">
        <w:rPr>
          <w:rStyle w:val="StyleUnderline"/>
          <w:rFonts w:asciiTheme="minorHAnsi" w:hAnsiTheme="minorHAnsi"/>
        </w:rPr>
        <w:t xml:space="preserve">aware that it would be crushed </w:t>
      </w:r>
      <w:r w:rsidRPr="00281078">
        <w:rPr>
          <w:rFonts w:asciiTheme="minorHAnsi" w:hAnsiTheme="minorHAnsi"/>
          <w:sz w:val="16"/>
        </w:rPr>
        <w:t>by the American army in a head-to-head conflict.</w:t>
      </w:r>
      <w:r w:rsidRPr="005B5142">
        <w:rPr>
          <w:rFonts w:asciiTheme="minorHAnsi" w:hAnsiTheme="minorHAnsi"/>
          <w:sz w:val="12"/>
        </w:rPr>
        <w:t xml:space="preserve">¶ </w:t>
      </w:r>
      <w:r w:rsidRPr="00281078">
        <w:rPr>
          <w:rFonts w:asciiTheme="minorHAnsi" w:hAnsiTheme="minorHAnsi"/>
          <w:sz w:val="16"/>
        </w:rPr>
        <w:t xml:space="preserve">The U.S. has put South Korea under its nuclear umbrella—i.e., a first strike against the South would trigger an American second strike. Barack </w:t>
      </w:r>
      <w:r w:rsidRPr="00281078">
        <w:rPr>
          <w:rStyle w:val="StyleUnderline"/>
          <w:rFonts w:asciiTheme="minorHAnsi" w:hAnsiTheme="minorHAnsi"/>
          <w:highlight w:val="green"/>
        </w:rPr>
        <w:t>Obama has</w:t>
      </w:r>
      <w:r w:rsidRPr="00281078">
        <w:rPr>
          <w:rFonts w:asciiTheme="minorHAnsi" w:hAnsiTheme="minorHAnsi"/>
          <w:sz w:val="16"/>
        </w:rPr>
        <w:t xml:space="preserve"> also </w:t>
      </w:r>
      <w:r w:rsidRPr="00281078">
        <w:rPr>
          <w:rStyle w:val="StyleUnderline"/>
          <w:rFonts w:asciiTheme="minorHAnsi" w:hAnsiTheme="minorHAnsi"/>
          <w:highlight w:val="green"/>
        </w:rPr>
        <w:t>done</w:t>
      </w:r>
      <w:r w:rsidRPr="00281078">
        <w:rPr>
          <w:rFonts w:asciiTheme="minorHAnsi" w:hAnsiTheme="minorHAnsi"/>
          <w:sz w:val="16"/>
          <w:highlight w:val="green"/>
        </w:rPr>
        <w:t xml:space="preserve"> </w:t>
      </w:r>
      <w:r w:rsidRPr="00281078">
        <w:rPr>
          <w:rStyle w:val="StyleUnderline"/>
          <w:rFonts w:asciiTheme="minorHAnsi" w:hAnsiTheme="minorHAnsi"/>
          <w:highlight w:val="green"/>
        </w:rPr>
        <w:t>a</w:t>
      </w:r>
      <w:r w:rsidRPr="00281078">
        <w:rPr>
          <w:rFonts w:asciiTheme="minorHAnsi" w:hAnsiTheme="minorHAnsi"/>
          <w:sz w:val="16"/>
        </w:rPr>
        <w:t xml:space="preserve"> fairly </w:t>
      </w:r>
      <w:r w:rsidRPr="00281078">
        <w:rPr>
          <w:rStyle w:val="Emphasis"/>
          <w:rFonts w:asciiTheme="minorHAnsi" w:hAnsiTheme="minorHAnsi"/>
          <w:highlight w:val="green"/>
        </w:rPr>
        <w:t>good job of not showing weakness</w:t>
      </w:r>
      <w:r w:rsidRPr="00281078">
        <w:rPr>
          <w:rFonts w:asciiTheme="minorHAnsi" w:hAnsiTheme="minorHAnsi"/>
          <w:sz w:val="16"/>
        </w:rPr>
        <w:t xml:space="preserve"> in the face of North Korean</w:t>
      </w:r>
      <w:r>
        <w:rPr>
          <w:rFonts w:asciiTheme="minorHAnsi" w:hAnsiTheme="minorHAnsi"/>
          <w:sz w:val="16"/>
        </w:rPr>
        <w:t xml:space="preserve"> </w:t>
      </w:r>
      <w:r w:rsidRPr="00281078">
        <w:rPr>
          <w:rFonts w:asciiTheme="minorHAnsi" w:hAnsiTheme="minorHAnsi"/>
          <w:sz w:val="16"/>
        </w:rPr>
        <w:t>aggression</w:t>
      </w:r>
      <w:r>
        <w:rPr>
          <w:rFonts w:asciiTheme="minorHAnsi" w:hAnsiTheme="minorHAnsi"/>
          <w:sz w:val="16"/>
        </w:rPr>
        <w:t xml:space="preserve"> </w:t>
      </w:r>
      <w:r w:rsidRPr="00281078">
        <w:rPr>
          <w:rFonts w:asciiTheme="minorHAnsi" w:hAnsiTheme="minorHAnsi"/>
          <w:sz w:val="16"/>
        </w:rPr>
        <w:t xml:space="preserve">by continuing joint war games with the South and flying nuclear-capable bombers to the peninsula. </w:t>
      </w:r>
      <w:r w:rsidRPr="00281078">
        <w:rPr>
          <w:rStyle w:val="StyleUnderline"/>
          <w:rFonts w:asciiTheme="minorHAnsi" w:hAnsiTheme="minorHAnsi"/>
          <w:highlight w:val="green"/>
        </w:rPr>
        <w:t>The only</w:t>
      </w:r>
      <w:r w:rsidRPr="00281078">
        <w:rPr>
          <w:rStyle w:val="StyleUnderline"/>
          <w:rFonts w:asciiTheme="minorHAnsi" w:hAnsiTheme="minorHAnsi"/>
        </w:rPr>
        <w:t xml:space="preserve"> real </w:t>
      </w:r>
      <w:r w:rsidRPr="00281078">
        <w:rPr>
          <w:rStyle w:val="StyleUnderline"/>
          <w:rFonts w:asciiTheme="minorHAnsi" w:hAnsiTheme="minorHAnsi"/>
          <w:highlight w:val="green"/>
        </w:rPr>
        <w:t>threat of war occurs if either side trips up</w:t>
      </w:r>
      <w:r w:rsidRPr="00281078">
        <w:rPr>
          <w:rStyle w:val="StyleUnderline"/>
          <w:rFonts w:asciiTheme="minorHAnsi" w:hAnsiTheme="minorHAnsi"/>
        </w:rPr>
        <w:t>. And by preparing his forces for war, Kim</w:t>
      </w:r>
      <w:r w:rsidRPr="00281078">
        <w:rPr>
          <w:rFonts w:asciiTheme="minorHAnsi" w:hAnsiTheme="minorHAnsi"/>
          <w:sz w:val="16"/>
        </w:rPr>
        <w:t xml:space="preserve"> Jong-Un </w:t>
      </w:r>
      <w:r w:rsidRPr="00281078">
        <w:rPr>
          <w:rStyle w:val="StyleUnderline"/>
          <w:rFonts w:asciiTheme="minorHAnsi" w:hAnsiTheme="minorHAnsi"/>
        </w:rPr>
        <w:t xml:space="preserve">has created a situation in which </w:t>
      </w:r>
      <w:r w:rsidRPr="00281078">
        <w:rPr>
          <w:rStyle w:val="StyleUnderline"/>
          <w:rFonts w:asciiTheme="minorHAnsi" w:hAnsiTheme="minorHAnsi"/>
          <w:highlight w:val="green"/>
        </w:rPr>
        <w:t>one wrong move</w:t>
      </w:r>
      <w:r w:rsidRPr="00281078">
        <w:rPr>
          <w:rStyle w:val="StyleUnderline"/>
          <w:rFonts w:asciiTheme="minorHAnsi" w:hAnsiTheme="minorHAnsi"/>
        </w:rPr>
        <w:t xml:space="preserve"> by edgy soldiers guarding the demilitarized zone </w:t>
      </w:r>
      <w:r w:rsidRPr="00281078">
        <w:rPr>
          <w:rStyle w:val="StyleUnderline"/>
          <w:rFonts w:asciiTheme="minorHAnsi" w:hAnsiTheme="minorHAnsi"/>
          <w:highlight w:val="green"/>
        </w:rPr>
        <w:t xml:space="preserve">could </w:t>
      </w:r>
      <w:r w:rsidRPr="00281078">
        <w:rPr>
          <w:rStyle w:val="Emphasis"/>
          <w:rFonts w:asciiTheme="minorHAnsi" w:hAnsiTheme="minorHAnsi"/>
          <w:highlight w:val="green"/>
        </w:rPr>
        <w:t>ignite the tinder box</w:t>
      </w:r>
      <w:r w:rsidRPr="00281078">
        <w:rPr>
          <w:rFonts w:asciiTheme="minorHAnsi" w:hAnsiTheme="minorHAnsi"/>
        </w:rPr>
        <w:t>.</w:t>
      </w:r>
      <w:r w:rsidRPr="005B5142">
        <w:rPr>
          <w:rFonts w:asciiTheme="minorHAnsi" w:hAnsiTheme="minorHAnsi"/>
          <w:sz w:val="12"/>
        </w:rPr>
        <w:t xml:space="preserve">¶ </w:t>
      </w:r>
      <w:proofErr w:type="gramStart"/>
      <w:r w:rsidRPr="00281078">
        <w:rPr>
          <w:rFonts w:asciiTheme="minorHAnsi" w:hAnsiTheme="minorHAnsi"/>
          <w:sz w:val="16"/>
        </w:rPr>
        <w:t>Yet</w:t>
      </w:r>
      <w:proofErr w:type="gramEnd"/>
      <w:r w:rsidRPr="00281078">
        <w:rPr>
          <w:rFonts w:asciiTheme="minorHAnsi" w:hAnsiTheme="minorHAnsi"/>
          <w:sz w:val="16"/>
        </w:rPr>
        <w:t xml:space="preserve"> </w:t>
      </w:r>
      <w:r w:rsidRPr="00281078">
        <w:rPr>
          <w:rStyle w:val="StyleUnderline"/>
          <w:rFonts w:asciiTheme="minorHAnsi" w:hAnsiTheme="minorHAnsi"/>
          <w:highlight w:val="green"/>
        </w:rPr>
        <w:t>there is no reason to believe</w:t>
      </w:r>
      <w:r w:rsidRPr="00281078">
        <w:rPr>
          <w:rStyle w:val="StyleUnderline"/>
          <w:rFonts w:asciiTheme="minorHAnsi" w:hAnsiTheme="minorHAnsi"/>
        </w:rPr>
        <w:t xml:space="preserve"> that</w:t>
      </w:r>
      <w:r w:rsidRPr="00281078">
        <w:rPr>
          <w:rFonts w:asciiTheme="minorHAnsi" w:hAnsiTheme="minorHAnsi"/>
          <w:sz w:val="16"/>
        </w:rPr>
        <w:t xml:space="preserve"> standard</w:t>
      </w:r>
      <w:r>
        <w:rPr>
          <w:rFonts w:asciiTheme="minorHAnsi" w:hAnsiTheme="minorHAnsi"/>
          <w:sz w:val="16"/>
        </w:rPr>
        <w:t xml:space="preserve"> </w:t>
      </w:r>
      <w:r w:rsidRPr="00281078">
        <w:rPr>
          <w:rStyle w:val="StyleUnderline"/>
          <w:rFonts w:asciiTheme="minorHAnsi" w:hAnsiTheme="minorHAnsi"/>
          <w:highlight w:val="green"/>
        </w:rPr>
        <w:t>deterrence</w:t>
      </w:r>
      <w:r>
        <w:rPr>
          <w:rFonts w:asciiTheme="minorHAnsi" w:hAnsiTheme="minorHAnsi"/>
          <w:sz w:val="16"/>
        </w:rPr>
        <w:t xml:space="preserve"> </w:t>
      </w:r>
      <w:r w:rsidRPr="00281078">
        <w:rPr>
          <w:rFonts w:asciiTheme="minorHAnsi" w:hAnsiTheme="minorHAnsi"/>
          <w:sz w:val="16"/>
        </w:rPr>
        <w:t>mechanisms</w:t>
      </w:r>
      <w:r>
        <w:rPr>
          <w:rFonts w:asciiTheme="minorHAnsi" w:hAnsiTheme="minorHAnsi"/>
          <w:sz w:val="16"/>
        </w:rPr>
        <w:t xml:space="preserve"> </w:t>
      </w:r>
      <w:r w:rsidRPr="00281078">
        <w:rPr>
          <w:rStyle w:val="StyleUnderline"/>
          <w:rFonts w:asciiTheme="minorHAnsi" w:hAnsiTheme="minorHAnsi"/>
          <w:highlight w:val="green"/>
        </w:rPr>
        <w:t>will not work</w:t>
      </w:r>
      <w:r w:rsidRPr="00281078">
        <w:rPr>
          <w:rFonts w:asciiTheme="minorHAnsi" w:hAnsiTheme="minorHAnsi"/>
          <w:sz w:val="16"/>
        </w:rPr>
        <w:t xml:space="preserve"> in this situation. </w:t>
      </w:r>
      <w:r w:rsidRPr="00281078">
        <w:rPr>
          <w:rStyle w:val="StyleUnderline"/>
          <w:rFonts w:asciiTheme="minorHAnsi" w:hAnsiTheme="minorHAnsi"/>
        </w:rPr>
        <w:t>During the Cold War there was a very real threat of nuclear war</w:t>
      </w:r>
      <w:r>
        <w:rPr>
          <w:rStyle w:val="StyleUnderline"/>
          <w:rFonts w:asciiTheme="minorHAnsi" w:hAnsiTheme="minorHAnsi"/>
        </w:rPr>
        <w:t xml:space="preserve"> </w:t>
      </w:r>
      <w:r w:rsidRPr="00281078">
        <w:rPr>
          <w:rFonts w:asciiTheme="minorHAnsi" w:hAnsiTheme="minorHAnsi"/>
          <w:sz w:val="16"/>
        </w:rPr>
        <w:t xml:space="preserve">between the United States and the Soviet Union, </w:t>
      </w:r>
      <w:r w:rsidRPr="00281078">
        <w:rPr>
          <w:rStyle w:val="StyleUnderline"/>
          <w:rFonts w:asciiTheme="minorHAnsi" w:hAnsiTheme="minorHAnsi"/>
        </w:rPr>
        <w:t>but it was prevented</w:t>
      </w:r>
      <w:r w:rsidRPr="00281078">
        <w:rPr>
          <w:rFonts w:asciiTheme="minorHAnsi" w:hAnsiTheme="minorHAnsi"/>
          <w:sz w:val="16"/>
        </w:rPr>
        <w:t xml:space="preserve"> largely </w:t>
      </w:r>
      <w:r w:rsidRPr="00281078">
        <w:rPr>
          <w:rStyle w:val="StyleUnderline"/>
          <w:rFonts w:asciiTheme="minorHAnsi" w:hAnsiTheme="minorHAnsi"/>
        </w:rPr>
        <w:t>because</w:t>
      </w:r>
      <w:r>
        <w:rPr>
          <w:rStyle w:val="StyleUnderline"/>
          <w:rFonts w:asciiTheme="minorHAnsi" w:hAnsiTheme="minorHAnsi"/>
        </w:rPr>
        <w:t xml:space="preserve"> </w:t>
      </w:r>
      <w:r w:rsidRPr="00281078">
        <w:rPr>
          <w:rStyle w:val="StyleUnderline"/>
          <w:rFonts w:asciiTheme="minorHAnsi" w:hAnsiTheme="minorHAnsi"/>
        </w:rPr>
        <w:t>of deterrence</w:t>
      </w:r>
      <w:r w:rsidRPr="00281078">
        <w:rPr>
          <w:rFonts w:asciiTheme="minorHAnsi" w:hAnsiTheme="minorHAnsi"/>
          <w:sz w:val="16"/>
        </w:rPr>
        <w:t xml:space="preserve"> programs such as MAD (Mutually Assured Destruction). Other nuclear-armed</w:t>
      </w:r>
      <w:r>
        <w:rPr>
          <w:rFonts w:asciiTheme="minorHAnsi" w:hAnsiTheme="minorHAnsi"/>
          <w:sz w:val="16"/>
        </w:rPr>
        <w:t xml:space="preserve"> </w:t>
      </w:r>
      <w:r w:rsidRPr="00281078">
        <w:rPr>
          <w:rFonts w:asciiTheme="minorHAnsi" w:hAnsiTheme="minorHAnsi"/>
          <w:sz w:val="16"/>
        </w:rPr>
        <w:t xml:space="preserve">rivals such as </w:t>
      </w:r>
      <w:r w:rsidRPr="00281078">
        <w:rPr>
          <w:rStyle w:val="StyleUnderline"/>
          <w:rFonts w:asciiTheme="minorHAnsi" w:hAnsiTheme="minorHAnsi"/>
        </w:rPr>
        <w:t>India and Pakistan have</w:t>
      </w:r>
      <w:r w:rsidRPr="00281078">
        <w:rPr>
          <w:rFonts w:asciiTheme="minorHAnsi" w:hAnsiTheme="minorHAnsi"/>
          <w:sz w:val="16"/>
        </w:rPr>
        <w:t xml:space="preserve"> also </w:t>
      </w:r>
      <w:r w:rsidRPr="00281078">
        <w:rPr>
          <w:rStyle w:val="StyleUnderline"/>
          <w:rFonts w:asciiTheme="minorHAnsi" w:hAnsiTheme="minorHAnsi"/>
        </w:rPr>
        <w:t>prevented war using the same principals</w:t>
      </w:r>
      <w:r w:rsidRPr="00281078">
        <w:rPr>
          <w:rFonts w:asciiTheme="minorHAnsi" w:hAnsiTheme="minorHAnsi"/>
          <w:sz w:val="16"/>
        </w:rPr>
        <w:t>.</w:t>
      </w:r>
      <w:r>
        <w:rPr>
          <w:rFonts w:asciiTheme="minorHAnsi" w:hAnsiTheme="minorHAnsi"/>
          <w:sz w:val="16"/>
        </w:rPr>
        <w:t xml:space="preserve"> </w:t>
      </w:r>
      <w:r w:rsidRPr="00281078">
        <w:rPr>
          <w:rStyle w:val="StyleUnderline"/>
          <w:rFonts w:asciiTheme="minorHAnsi" w:hAnsiTheme="minorHAnsi"/>
        </w:rPr>
        <w:t>Kim</w:t>
      </w:r>
      <w:r w:rsidRPr="00281078">
        <w:rPr>
          <w:rFonts w:asciiTheme="minorHAnsi" w:hAnsiTheme="minorHAnsi"/>
          <w:sz w:val="16"/>
        </w:rPr>
        <w:t xml:space="preserve"> Jong-Un </w:t>
      </w:r>
      <w:r w:rsidRPr="00281078">
        <w:rPr>
          <w:rStyle w:val="StyleUnderline"/>
          <w:rFonts w:asciiTheme="minorHAnsi" w:hAnsiTheme="minorHAnsi"/>
        </w:rPr>
        <w:t>may appear crazy, but there's no indication that he has a death wish</w:t>
      </w:r>
      <w:r w:rsidRPr="00281078">
        <w:rPr>
          <w:rFonts w:asciiTheme="minorHAnsi" w:hAnsiTheme="minorHAnsi"/>
          <w:sz w:val="16"/>
        </w:rPr>
        <w:t>.</w:t>
      </w:r>
      <w:r w:rsidRPr="005B5142">
        <w:rPr>
          <w:rFonts w:asciiTheme="minorHAnsi" w:hAnsiTheme="minorHAnsi"/>
          <w:sz w:val="12"/>
        </w:rPr>
        <w:t xml:space="preserve">¶ </w:t>
      </w:r>
      <w:proofErr w:type="gramStart"/>
      <w:r w:rsidRPr="00281078">
        <w:rPr>
          <w:rFonts w:asciiTheme="minorHAnsi" w:hAnsiTheme="minorHAnsi"/>
          <w:sz w:val="16"/>
        </w:rPr>
        <w:t>However</w:t>
      </w:r>
      <w:proofErr w:type="gramEnd"/>
      <w:r w:rsidRPr="00281078">
        <w:rPr>
          <w:rFonts w:asciiTheme="minorHAnsi" w:hAnsiTheme="minorHAnsi"/>
          <w:sz w:val="16"/>
        </w:rPr>
        <w:t>, as former U.S. secretary of state</w:t>
      </w:r>
      <w:r>
        <w:rPr>
          <w:rFonts w:asciiTheme="minorHAnsi" w:hAnsiTheme="minorHAnsi"/>
          <w:sz w:val="16"/>
        </w:rPr>
        <w:t xml:space="preserve"> </w:t>
      </w:r>
      <w:r w:rsidRPr="00281078">
        <w:rPr>
          <w:rFonts w:asciiTheme="minorHAnsi" w:hAnsiTheme="minorHAnsi"/>
          <w:sz w:val="16"/>
        </w:rPr>
        <w:t>Henry Kissinger once said, "</w:t>
      </w:r>
      <w:r w:rsidRPr="00281078">
        <w:rPr>
          <w:rStyle w:val="StyleUnderline"/>
          <w:rFonts w:asciiTheme="minorHAnsi" w:hAnsiTheme="minorHAnsi"/>
          <w:highlight w:val="green"/>
        </w:rPr>
        <w:t>Deterrence requires a combination</w:t>
      </w:r>
      <w:r>
        <w:rPr>
          <w:rStyle w:val="StyleUnderline"/>
          <w:rFonts w:asciiTheme="minorHAnsi" w:hAnsiTheme="minorHAnsi"/>
          <w:highlight w:val="green"/>
        </w:rPr>
        <w:t xml:space="preserve"> </w:t>
      </w:r>
      <w:r w:rsidRPr="00281078">
        <w:rPr>
          <w:rStyle w:val="StyleUnderline"/>
          <w:rFonts w:asciiTheme="minorHAnsi" w:hAnsiTheme="minorHAnsi"/>
          <w:highlight w:val="green"/>
        </w:rPr>
        <w:t>of power, the will to use it, and the assessment of</w:t>
      </w:r>
      <w:r w:rsidRPr="00281078">
        <w:rPr>
          <w:rStyle w:val="StyleUnderline"/>
          <w:rFonts w:asciiTheme="minorHAnsi" w:hAnsiTheme="minorHAnsi"/>
        </w:rPr>
        <w:t xml:space="preserve"> these by </w:t>
      </w:r>
      <w:r w:rsidRPr="00281078">
        <w:rPr>
          <w:rStyle w:val="StyleUnderline"/>
          <w:rFonts w:asciiTheme="minorHAnsi" w:hAnsiTheme="minorHAnsi"/>
          <w:highlight w:val="green"/>
        </w:rPr>
        <w:t>the</w:t>
      </w:r>
      <w:r w:rsidRPr="00281078">
        <w:rPr>
          <w:rFonts w:asciiTheme="minorHAnsi" w:hAnsiTheme="minorHAnsi"/>
          <w:sz w:val="16"/>
        </w:rPr>
        <w:t xml:space="preserve"> potential </w:t>
      </w:r>
      <w:r w:rsidRPr="00281078">
        <w:rPr>
          <w:rStyle w:val="StyleUnderline"/>
          <w:rFonts w:asciiTheme="minorHAnsi" w:hAnsiTheme="minorHAnsi"/>
          <w:highlight w:val="green"/>
        </w:rPr>
        <w:t>aggressor</w:t>
      </w:r>
      <w:r w:rsidRPr="00281078">
        <w:rPr>
          <w:rFonts w:asciiTheme="minorHAnsi" w:hAnsiTheme="minorHAnsi"/>
          <w:sz w:val="16"/>
        </w:rPr>
        <w:t>. Moreover,</w:t>
      </w:r>
      <w:r>
        <w:rPr>
          <w:rFonts w:asciiTheme="minorHAnsi" w:hAnsiTheme="minorHAnsi"/>
          <w:sz w:val="16"/>
        </w:rPr>
        <w:t xml:space="preserve"> </w:t>
      </w:r>
      <w:r w:rsidRPr="00281078">
        <w:rPr>
          <w:rStyle w:val="StyleUnderline"/>
          <w:rFonts w:asciiTheme="minorHAnsi" w:hAnsiTheme="minorHAnsi"/>
        </w:rPr>
        <w:t xml:space="preserve">deterrence is the product of those factors and not the sum. </w:t>
      </w:r>
      <w:r w:rsidRPr="00281078">
        <w:rPr>
          <w:rStyle w:val="Emphasis"/>
          <w:rFonts w:asciiTheme="minorHAnsi" w:hAnsiTheme="minorHAnsi"/>
          <w:highlight w:val="green"/>
        </w:rPr>
        <w:t>If any one of them is zero, deterrence</w:t>
      </w:r>
      <w:r>
        <w:rPr>
          <w:rStyle w:val="Emphasis"/>
          <w:rFonts w:asciiTheme="minorHAnsi" w:hAnsiTheme="minorHAnsi"/>
          <w:highlight w:val="green"/>
        </w:rPr>
        <w:t xml:space="preserve"> </w:t>
      </w:r>
      <w:r w:rsidRPr="00281078">
        <w:rPr>
          <w:rStyle w:val="Emphasis"/>
          <w:rFonts w:asciiTheme="minorHAnsi" w:hAnsiTheme="minorHAnsi"/>
          <w:highlight w:val="green"/>
        </w:rPr>
        <w:t>fails</w:t>
      </w:r>
      <w:r w:rsidRPr="00281078">
        <w:rPr>
          <w:rFonts w:asciiTheme="minorHAnsi" w:hAnsiTheme="minorHAnsi"/>
          <w:sz w:val="16"/>
        </w:rPr>
        <w:t>."</w:t>
      </w:r>
      <w:r w:rsidRPr="005B5142">
        <w:rPr>
          <w:rFonts w:asciiTheme="minorHAnsi" w:hAnsiTheme="minorHAnsi"/>
          <w:sz w:val="12"/>
        </w:rPr>
        <w:t xml:space="preserve">¶ </w:t>
      </w:r>
      <w:r w:rsidRPr="00281078">
        <w:rPr>
          <w:rFonts w:asciiTheme="minorHAnsi" w:hAnsiTheme="minorHAnsi"/>
          <w:sz w:val="16"/>
          <w:szCs w:val="16"/>
        </w:rPr>
        <w:t xml:space="preserve">The North Koreans are betting that the American </w:t>
      </w:r>
      <w:proofErr w:type="spellStart"/>
      <w:r w:rsidRPr="00281078">
        <w:rPr>
          <w:rFonts w:asciiTheme="minorHAnsi" w:hAnsiTheme="minorHAnsi"/>
          <w:sz w:val="16"/>
          <w:szCs w:val="16"/>
        </w:rPr>
        <w:t>publicare</w:t>
      </w:r>
      <w:proofErr w:type="spellEnd"/>
      <w:r w:rsidRPr="00281078">
        <w:rPr>
          <w:rFonts w:asciiTheme="minorHAnsi" w:hAnsiTheme="minorHAnsi"/>
          <w:sz w:val="16"/>
          <w:szCs w:val="16"/>
        </w:rPr>
        <w:t xml:space="preserve"> in no mood for war,</w:t>
      </w:r>
      <w:r>
        <w:rPr>
          <w:rFonts w:asciiTheme="minorHAnsi" w:hAnsiTheme="minorHAnsi"/>
          <w:sz w:val="16"/>
          <w:szCs w:val="16"/>
        </w:rPr>
        <w:t xml:space="preserve"> </w:t>
      </w:r>
      <w:r w:rsidRPr="00281078">
        <w:rPr>
          <w:rFonts w:asciiTheme="minorHAnsi" w:hAnsiTheme="minorHAnsi"/>
          <w:sz w:val="16"/>
          <w:szCs w:val="16"/>
        </w:rPr>
        <w:t>following Iraq and Afghanistan. And although war should be prevented at all costs, there probably would be support in the U.S. for the kind of fight the Americans are best at: Go in, kick ass and get out—nation building be damned. Flying B-2 bombers to Korea indicated that Washington was in no mood for games, but the announcement Sunday that the Pentagon will be delaying a planned missile test sends the opposite signal.</w:t>
      </w:r>
      <w:r w:rsidRPr="005B5142">
        <w:rPr>
          <w:rFonts w:asciiTheme="minorHAnsi" w:hAnsiTheme="minorHAnsi"/>
          <w:sz w:val="12"/>
          <w:szCs w:val="16"/>
        </w:rPr>
        <w:t xml:space="preserve">¶ </w:t>
      </w:r>
      <w:r w:rsidRPr="00281078">
        <w:rPr>
          <w:rStyle w:val="StyleUnderline"/>
          <w:rFonts w:asciiTheme="minorHAnsi" w:hAnsiTheme="minorHAnsi"/>
        </w:rPr>
        <w:t>In order for deterrence to work, Washington has to be abundantly clear that any act of war will provoke a swift, and deadly, American response</w:t>
      </w:r>
      <w:r w:rsidRPr="00281078">
        <w:rPr>
          <w:rFonts w:asciiTheme="minorHAnsi" w:hAnsiTheme="minorHAnsi"/>
          <w:sz w:val="16"/>
        </w:rPr>
        <w:t>. And that any nuclear weapon—detonated anywhere in the world—using North Korean technology will result in Washington turning</w:t>
      </w:r>
      <w:r>
        <w:rPr>
          <w:rFonts w:asciiTheme="minorHAnsi" w:hAnsiTheme="minorHAnsi"/>
          <w:sz w:val="16"/>
        </w:rPr>
        <w:t xml:space="preserve"> </w:t>
      </w:r>
      <w:r w:rsidRPr="00281078">
        <w:rPr>
          <w:rFonts w:asciiTheme="minorHAnsi" w:hAnsiTheme="minorHAnsi"/>
          <w:sz w:val="16"/>
        </w:rPr>
        <w:t>Pyongyang into a wasteland.</w:t>
      </w:r>
      <w:r w:rsidRPr="005B5142">
        <w:rPr>
          <w:rFonts w:asciiTheme="minorHAnsi" w:hAnsiTheme="minorHAnsi"/>
          <w:sz w:val="12"/>
        </w:rPr>
        <w:t xml:space="preserve">¶ </w:t>
      </w:r>
      <w:r w:rsidRPr="00281078">
        <w:rPr>
          <w:rStyle w:val="StyleUnderline"/>
          <w:rFonts w:asciiTheme="minorHAnsi" w:hAnsiTheme="minorHAnsi"/>
        </w:rPr>
        <w:t>So long as Kim</w:t>
      </w:r>
      <w:r w:rsidRPr="00281078">
        <w:rPr>
          <w:rFonts w:asciiTheme="minorHAnsi" w:hAnsiTheme="minorHAnsi"/>
          <w:sz w:val="16"/>
        </w:rPr>
        <w:t xml:space="preserve"> Jong-Un and his cronies </w:t>
      </w:r>
      <w:r w:rsidRPr="00281078">
        <w:rPr>
          <w:rStyle w:val="StyleUnderline"/>
          <w:rFonts w:asciiTheme="minorHAnsi" w:hAnsiTheme="minorHAnsi"/>
        </w:rPr>
        <w:t>believe there is a real and credible threat from the U</w:t>
      </w:r>
      <w:r w:rsidRPr="00281078">
        <w:rPr>
          <w:rFonts w:asciiTheme="minorHAnsi" w:hAnsiTheme="minorHAnsi"/>
          <w:sz w:val="16"/>
        </w:rPr>
        <w:t xml:space="preserve">nited </w:t>
      </w:r>
      <w:r w:rsidRPr="00281078">
        <w:rPr>
          <w:rStyle w:val="StyleUnderline"/>
          <w:rFonts w:asciiTheme="minorHAnsi" w:hAnsiTheme="minorHAnsi"/>
        </w:rPr>
        <w:t>S</w:t>
      </w:r>
      <w:r w:rsidRPr="00281078">
        <w:rPr>
          <w:rFonts w:asciiTheme="minorHAnsi" w:hAnsiTheme="minorHAnsi"/>
          <w:sz w:val="16"/>
        </w:rPr>
        <w:t xml:space="preserve">tates, </w:t>
      </w:r>
      <w:r w:rsidRPr="00281078">
        <w:rPr>
          <w:rStyle w:val="StyleUnderline"/>
          <w:rFonts w:asciiTheme="minorHAnsi" w:hAnsiTheme="minorHAnsi"/>
        </w:rPr>
        <w:t>there is very little to worry about</w:t>
      </w:r>
      <w:r w:rsidRPr="00281078">
        <w:rPr>
          <w:rFonts w:asciiTheme="minorHAnsi" w:hAnsiTheme="minorHAnsi"/>
          <w:sz w:val="16"/>
        </w:rPr>
        <w:t xml:space="preserve">. </w:t>
      </w:r>
      <w:r w:rsidRPr="00281078">
        <w:rPr>
          <w:rStyle w:val="StyleUnderline"/>
          <w:rFonts w:asciiTheme="minorHAnsi" w:hAnsiTheme="minorHAnsi"/>
        </w:rPr>
        <w:t xml:space="preserve">Cancelling </w:t>
      </w:r>
      <w:r w:rsidRPr="00281078">
        <w:rPr>
          <w:rFonts w:asciiTheme="minorHAnsi" w:hAnsiTheme="minorHAnsi"/>
          <w:sz w:val="16"/>
        </w:rPr>
        <w:t xml:space="preserve">planned </w:t>
      </w:r>
      <w:r w:rsidRPr="00281078">
        <w:rPr>
          <w:rStyle w:val="StyleUnderline"/>
          <w:rFonts w:asciiTheme="minorHAnsi" w:hAnsiTheme="minorHAnsi"/>
        </w:rPr>
        <w:t>displays of American firepower</w:t>
      </w:r>
      <w:r w:rsidRPr="00281078">
        <w:rPr>
          <w:rFonts w:asciiTheme="minorHAnsi" w:hAnsiTheme="minorHAnsi"/>
          <w:sz w:val="16"/>
        </w:rPr>
        <w:t xml:space="preserve"> and not being explicit about U.S. support for countries such as South Korea and Japan, </w:t>
      </w:r>
      <w:r w:rsidRPr="00135ABF">
        <w:rPr>
          <w:rStyle w:val="StyleUnderline"/>
          <w:rFonts w:asciiTheme="minorHAnsi" w:hAnsiTheme="minorHAnsi"/>
          <w:highlight w:val="green"/>
        </w:rPr>
        <w:t xml:space="preserve">will only </w:t>
      </w:r>
      <w:r w:rsidRPr="00135ABF">
        <w:rPr>
          <w:rStyle w:val="Emphasis"/>
          <w:rFonts w:asciiTheme="minorHAnsi" w:hAnsiTheme="minorHAnsi"/>
          <w:highlight w:val="green"/>
        </w:rPr>
        <w:t>embolden North Korea</w:t>
      </w:r>
      <w:r w:rsidRPr="00135ABF">
        <w:rPr>
          <w:rFonts w:asciiTheme="minorHAnsi" w:hAnsiTheme="minorHAnsi"/>
          <w:sz w:val="16"/>
          <w:highlight w:val="green"/>
        </w:rPr>
        <w:t>—</w:t>
      </w:r>
      <w:r w:rsidRPr="00135ABF">
        <w:rPr>
          <w:rStyle w:val="StyleUnderline"/>
          <w:rFonts w:asciiTheme="minorHAnsi" w:hAnsiTheme="minorHAnsi"/>
          <w:highlight w:val="green"/>
        </w:rPr>
        <w:t xml:space="preserve">making the </w:t>
      </w:r>
      <w:r w:rsidRPr="00135ABF">
        <w:rPr>
          <w:rStyle w:val="Emphasis"/>
          <w:rFonts w:asciiTheme="minorHAnsi" w:hAnsiTheme="minorHAnsi"/>
          <w:highlight w:val="green"/>
        </w:rPr>
        <w:t>powder keg more likely to blow</w:t>
      </w:r>
      <w:r w:rsidRPr="00135ABF">
        <w:rPr>
          <w:rFonts w:asciiTheme="minorHAnsi" w:hAnsiTheme="minorHAnsi"/>
          <w:sz w:val="16"/>
          <w:highlight w:val="green"/>
        </w:rPr>
        <w:t>.</w:t>
      </w:r>
    </w:p>
    <w:p w:rsidR="00816997" w:rsidRPr="005B5142" w:rsidRDefault="00816997" w:rsidP="00A777CF">
      <w:pPr>
        <w:rPr>
          <w:rFonts w:asciiTheme="minorHAnsi" w:hAnsiTheme="minorHAnsi" w:cs="Times New Roman"/>
          <w:sz w:val="16"/>
        </w:rPr>
      </w:pPr>
    </w:p>
    <w:p w:rsidR="005B5142" w:rsidRDefault="005B5142" w:rsidP="005B5142">
      <w:pPr>
        <w:pStyle w:val="Heading3"/>
      </w:pPr>
      <w:r>
        <w:t>2NC Overview</w:t>
      </w:r>
    </w:p>
    <w:p w:rsidR="005B5142" w:rsidRPr="00281078" w:rsidRDefault="00C12AB2" w:rsidP="005B5142">
      <w:pPr>
        <w:pStyle w:val="Heading4"/>
        <w:rPr>
          <w:rFonts w:asciiTheme="minorHAnsi" w:hAnsiTheme="minorHAnsi"/>
        </w:rPr>
      </w:pPr>
      <w:r>
        <w:rPr>
          <w:rFonts w:asciiTheme="minorHAnsi" w:hAnsiTheme="minorHAnsi"/>
        </w:rPr>
        <w:t xml:space="preserve">Draws in </w:t>
      </w:r>
      <w:proofErr w:type="spellStart"/>
      <w:r>
        <w:rPr>
          <w:rFonts w:asciiTheme="minorHAnsi" w:hAnsiTheme="minorHAnsi"/>
        </w:rPr>
        <w:t>CHina</w:t>
      </w:r>
      <w:proofErr w:type="spellEnd"/>
    </w:p>
    <w:p w:rsidR="005B5142" w:rsidRPr="00C12AB2" w:rsidRDefault="005B5142" w:rsidP="005B5142">
      <w:pPr>
        <w:rPr>
          <w:rFonts w:asciiTheme="minorHAnsi" w:hAnsiTheme="minorHAnsi"/>
          <w:sz w:val="16"/>
          <w:szCs w:val="16"/>
        </w:rPr>
      </w:pPr>
      <w:r w:rsidRPr="00281078">
        <w:rPr>
          <w:rStyle w:val="Style13ptBold"/>
          <w:rFonts w:asciiTheme="minorHAnsi" w:hAnsiTheme="minorHAnsi"/>
        </w:rPr>
        <w:t>Salmon 13</w:t>
      </w:r>
      <w:r w:rsidR="00C12AB2" w:rsidRPr="00C12AB2">
        <w:rPr>
          <w:rFonts w:asciiTheme="minorHAnsi" w:hAnsiTheme="minorHAnsi"/>
          <w:sz w:val="16"/>
        </w:rPr>
        <w:t>(</w:t>
      </w:r>
      <w:r w:rsidRPr="00C12AB2">
        <w:rPr>
          <w:rFonts w:asciiTheme="minorHAnsi" w:hAnsiTheme="minorHAnsi"/>
          <w:sz w:val="16"/>
          <w:szCs w:val="16"/>
        </w:rPr>
        <w:t>South Korea-based freelance journalist and author who has writt</w:t>
      </w:r>
      <w:r w:rsidR="00C12AB2" w:rsidRPr="00C12AB2">
        <w:rPr>
          <w:rFonts w:asciiTheme="minorHAnsi" w:hAnsiTheme="minorHAnsi"/>
          <w:sz w:val="16"/>
          <w:szCs w:val="16"/>
        </w:rPr>
        <w:t xml:space="preserve">en two books on the Korean war, </w:t>
      </w:r>
      <w:r w:rsidRPr="00C12AB2">
        <w:rPr>
          <w:rFonts w:asciiTheme="minorHAnsi" w:hAnsiTheme="minorHAnsi"/>
          <w:sz w:val="16"/>
          <w:szCs w:val="16"/>
        </w:rPr>
        <w:t xml:space="preserve">Andrew Salmon, “Korean nightmare: Experts ponder potential conflict,” </w:t>
      </w:r>
      <w:r w:rsidRPr="00281078">
        <w:rPr>
          <w:rFonts w:asciiTheme="minorHAnsi" w:hAnsiTheme="minorHAnsi"/>
          <w:sz w:val="16"/>
          <w:szCs w:val="16"/>
          <w:u w:val="single"/>
        </w:rPr>
        <w:t>CNN,</w:t>
      </w:r>
      <w:r w:rsidRPr="00C12AB2">
        <w:rPr>
          <w:rFonts w:asciiTheme="minorHAnsi" w:hAnsiTheme="minorHAnsi"/>
          <w:sz w:val="16"/>
          <w:szCs w:val="16"/>
        </w:rPr>
        <w:t xml:space="preserve"> March 27, 2</w:t>
      </w:r>
      <w:r w:rsidR="00C12AB2" w:rsidRPr="00C12AB2">
        <w:rPr>
          <w:rFonts w:asciiTheme="minorHAnsi" w:hAnsiTheme="minorHAnsi"/>
          <w:sz w:val="16"/>
          <w:szCs w:val="16"/>
        </w:rPr>
        <w:t>013, http://tinyurl.com/jvmsmdy)</w:t>
      </w:r>
    </w:p>
    <w:p w:rsidR="005B5142" w:rsidRPr="00281078" w:rsidRDefault="005B5142" w:rsidP="005B5142">
      <w:pPr>
        <w:rPr>
          <w:rStyle w:val="StyleUnderline"/>
          <w:rFonts w:asciiTheme="minorHAnsi" w:hAnsiTheme="minorHAnsi"/>
        </w:rPr>
      </w:pPr>
      <w:r w:rsidRPr="00281078">
        <w:rPr>
          <w:rFonts w:asciiTheme="minorHAnsi" w:hAnsiTheme="minorHAnsi"/>
          <w:sz w:val="16"/>
        </w:rPr>
        <w:t xml:space="preserve">Seoul (CNN) -- </w:t>
      </w:r>
      <w:r w:rsidRPr="00281078">
        <w:rPr>
          <w:rStyle w:val="StyleUnderline"/>
          <w:rFonts w:asciiTheme="minorHAnsi" w:hAnsiTheme="minorHAnsi"/>
        </w:rPr>
        <w:t xml:space="preserve">It's </w:t>
      </w:r>
      <w:r w:rsidRPr="00281078">
        <w:rPr>
          <w:rStyle w:val="Emphasis"/>
          <w:rFonts w:asciiTheme="minorHAnsi" w:hAnsiTheme="minorHAnsi"/>
          <w:highlight w:val="green"/>
        </w:rPr>
        <w:t>Asia's nightmare</w:t>
      </w:r>
      <w:r w:rsidRPr="00281078">
        <w:rPr>
          <w:rStyle w:val="Emphasis"/>
          <w:rFonts w:asciiTheme="minorHAnsi" w:hAnsiTheme="minorHAnsi"/>
        </w:rPr>
        <w:t xml:space="preserve"> scenario</w:t>
      </w:r>
      <w:r w:rsidRPr="00281078">
        <w:rPr>
          <w:rStyle w:val="StyleUnderline"/>
          <w:rFonts w:asciiTheme="minorHAnsi" w:hAnsiTheme="minorHAnsi"/>
        </w:rPr>
        <w:t xml:space="preserve">: </w:t>
      </w:r>
      <w:r w:rsidRPr="00281078">
        <w:rPr>
          <w:rStyle w:val="StyleUnderline"/>
          <w:rFonts w:asciiTheme="minorHAnsi" w:hAnsiTheme="minorHAnsi"/>
          <w:highlight w:val="green"/>
        </w:rPr>
        <w:t>War breaking out on</w:t>
      </w:r>
      <w:r w:rsidRPr="00281078">
        <w:rPr>
          <w:rStyle w:val="StyleUnderline"/>
          <w:rFonts w:asciiTheme="minorHAnsi" w:hAnsiTheme="minorHAnsi"/>
        </w:rPr>
        <w:t xml:space="preserve"> the </w:t>
      </w:r>
      <w:r w:rsidRPr="00281078">
        <w:rPr>
          <w:rStyle w:val="StyleUnderline"/>
          <w:rFonts w:asciiTheme="minorHAnsi" w:hAnsiTheme="minorHAnsi"/>
          <w:highlight w:val="green"/>
        </w:rPr>
        <w:t>Korea</w:t>
      </w:r>
      <w:r w:rsidRPr="00281078">
        <w:rPr>
          <w:rStyle w:val="StyleUnderline"/>
          <w:rFonts w:asciiTheme="minorHAnsi" w:hAnsiTheme="minorHAnsi"/>
        </w:rPr>
        <w:t>n peninsula</w:t>
      </w:r>
      <w:r w:rsidRPr="00281078">
        <w:rPr>
          <w:rFonts w:asciiTheme="minorHAnsi" w:hAnsiTheme="minorHAnsi"/>
          <w:sz w:val="16"/>
        </w:rPr>
        <w:t>.</w:t>
      </w:r>
      <w:r w:rsidRPr="005B5142">
        <w:rPr>
          <w:rFonts w:asciiTheme="minorHAnsi" w:hAnsiTheme="minorHAnsi"/>
          <w:sz w:val="12"/>
        </w:rPr>
        <w:t xml:space="preserve">¶ </w:t>
      </w:r>
      <w:r w:rsidRPr="00281078">
        <w:rPr>
          <w:rStyle w:val="StyleUnderline"/>
          <w:rFonts w:asciiTheme="minorHAnsi" w:hAnsiTheme="minorHAnsi"/>
        </w:rPr>
        <w:t xml:space="preserve">With Korea lying at the heart of Northeast Asia, the world's third largest zone of economic activity </w:t>
      </w:r>
      <w:r w:rsidRPr="00281078">
        <w:rPr>
          <w:rFonts w:asciiTheme="minorHAnsi" w:hAnsiTheme="minorHAnsi"/>
          <w:sz w:val="16"/>
        </w:rPr>
        <w:t xml:space="preserve">after Western Europe and North America, </w:t>
      </w:r>
      <w:r w:rsidRPr="00281078">
        <w:rPr>
          <w:rStyle w:val="StyleUnderline"/>
          <w:rFonts w:asciiTheme="minorHAnsi" w:hAnsiTheme="minorHAnsi"/>
        </w:rPr>
        <w:t xml:space="preserve">experts say </w:t>
      </w:r>
      <w:r w:rsidRPr="00281078">
        <w:rPr>
          <w:rStyle w:val="Emphasis"/>
          <w:rFonts w:asciiTheme="minorHAnsi" w:hAnsiTheme="minorHAnsi"/>
          <w:highlight w:val="green"/>
        </w:rPr>
        <w:t>global capital markets would suffer</w:t>
      </w:r>
      <w:r w:rsidRPr="00281078">
        <w:rPr>
          <w:rStyle w:val="StyleUnderline"/>
          <w:rFonts w:asciiTheme="minorHAnsi" w:hAnsiTheme="minorHAnsi"/>
        </w:rPr>
        <w:t xml:space="preserve"> devastating collateral damage, </w:t>
      </w:r>
      <w:r w:rsidRPr="00281078">
        <w:rPr>
          <w:rStyle w:val="StyleUnderline"/>
          <w:rFonts w:asciiTheme="minorHAnsi" w:hAnsiTheme="minorHAnsi"/>
          <w:highlight w:val="green"/>
        </w:rPr>
        <w:t>but the</w:t>
      </w:r>
      <w:r w:rsidRPr="00281078">
        <w:rPr>
          <w:rStyle w:val="StyleUnderline"/>
          <w:rFonts w:asciiTheme="minorHAnsi" w:hAnsiTheme="minorHAnsi"/>
        </w:rPr>
        <w:t xml:space="preserve"> catastrophic </w:t>
      </w:r>
      <w:r w:rsidRPr="00281078">
        <w:rPr>
          <w:rStyle w:val="StyleUnderline"/>
          <w:rFonts w:asciiTheme="minorHAnsi" w:hAnsiTheme="minorHAnsi"/>
          <w:highlight w:val="green"/>
        </w:rPr>
        <w:t>loss of human life -- and</w:t>
      </w:r>
      <w:r w:rsidRPr="00281078">
        <w:rPr>
          <w:rFonts w:asciiTheme="minorHAnsi" w:hAnsiTheme="minorHAnsi"/>
          <w:sz w:val="16"/>
        </w:rPr>
        <w:t xml:space="preserve"> potential </w:t>
      </w:r>
      <w:r w:rsidRPr="00281078">
        <w:rPr>
          <w:rStyle w:val="Emphasis"/>
          <w:rFonts w:asciiTheme="minorHAnsi" w:hAnsiTheme="minorHAnsi"/>
          <w:highlight w:val="green"/>
        </w:rPr>
        <w:t>nuclear fallout</w:t>
      </w:r>
      <w:r w:rsidRPr="00281078">
        <w:rPr>
          <w:rFonts w:asciiTheme="minorHAnsi" w:hAnsiTheme="minorHAnsi"/>
          <w:sz w:val="16"/>
          <w:highlight w:val="green"/>
        </w:rPr>
        <w:t xml:space="preserve"> --</w:t>
      </w:r>
      <w:r w:rsidRPr="00281078">
        <w:rPr>
          <w:rStyle w:val="StyleUnderline"/>
          <w:rFonts w:asciiTheme="minorHAnsi" w:hAnsiTheme="minorHAnsi"/>
          <w:highlight w:val="green"/>
        </w:rPr>
        <w:t xml:space="preserve"> would be far</w:t>
      </w:r>
      <w:r w:rsidRPr="00281078">
        <w:rPr>
          <w:rStyle w:val="StyleUnderline"/>
          <w:rFonts w:asciiTheme="minorHAnsi" w:hAnsiTheme="minorHAnsi"/>
        </w:rPr>
        <w:t xml:space="preserve">, far </w:t>
      </w:r>
      <w:r w:rsidRPr="00281078">
        <w:rPr>
          <w:rStyle w:val="StyleUnderline"/>
          <w:rFonts w:asciiTheme="minorHAnsi" w:hAnsiTheme="minorHAnsi"/>
          <w:highlight w:val="green"/>
        </w:rPr>
        <w:t>worse</w:t>
      </w:r>
      <w:r w:rsidRPr="00281078">
        <w:rPr>
          <w:rFonts w:asciiTheme="minorHAnsi" w:hAnsiTheme="minorHAnsi"/>
          <w:sz w:val="16"/>
        </w:rPr>
        <w:t>.</w:t>
      </w:r>
      <w:r w:rsidRPr="005B5142">
        <w:rPr>
          <w:rFonts w:asciiTheme="minorHAnsi" w:hAnsiTheme="minorHAnsi"/>
          <w:sz w:val="12"/>
        </w:rPr>
        <w:t xml:space="preserve">¶ </w:t>
      </w:r>
      <w:r w:rsidRPr="00281078">
        <w:rPr>
          <w:rFonts w:asciiTheme="minorHAnsi" w:hAnsiTheme="minorHAnsi"/>
          <w:sz w:val="16"/>
          <w:szCs w:val="16"/>
        </w:rPr>
        <w:t>Fortunately, no analysts believe "Korean War II" is imminent; the armistice ending the 1950-53 conflict that buried millions continues to hold, despite North Korea's nullification in March. And with regime maintenance Pyongyang's paramount policy, few think it would risk an attack.</w:t>
      </w:r>
      <w:r w:rsidRPr="005B5142">
        <w:rPr>
          <w:rFonts w:asciiTheme="minorHAnsi" w:hAnsiTheme="minorHAnsi"/>
          <w:sz w:val="12"/>
          <w:szCs w:val="16"/>
        </w:rPr>
        <w:t xml:space="preserve">¶ </w:t>
      </w:r>
      <w:r w:rsidRPr="00281078">
        <w:rPr>
          <w:rFonts w:asciiTheme="minorHAnsi" w:hAnsiTheme="minorHAnsi"/>
          <w:sz w:val="16"/>
        </w:rPr>
        <w:t xml:space="preserve">But </w:t>
      </w:r>
      <w:r w:rsidRPr="00281078">
        <w:rPr>
          <w:rStyle w:val="StyleUnderline"/>
          <w:rFonts w:asciiTheme="minorHAnsi" w:hAnsiTheme="minorHAnsi"/>
        </w:rPr>
        <w:t xml:space="preserve">Kim Jong </w:t>
      </w:r>
      <w:proofErr w:type="spellStart"/>
      <w:r w:rsidRPr="00281078">
        <w:rPr>
          <w:rStyle w:val="StyleUnderline"/>
          <w:rFonts w:asciiTheme="minorHAnsi" w:hAnsiTheme="minorHAnsi"/>
          <w:highlight w:val="green"/>
        </w:rPr>
        <w:t>Un's</w:t>
      </w:r>
      <w:proofErr w:type="spellEnd"/>
      <w:r w:rsidRPr="00281078">
        <w:rPr>
          <w:rStyle w:val="StyleUnderline"/>
          <w:rFonts w:asciiTheme="minorHAnsi" w:hAnsiTheme="minorHAnsi"/>
        </w:rPr>
        <w:t xml:space="preserve"> experience and </w:t>
      </w:r>
      <w:r w:rsidRPr="00281078">
        <w:rPr>
          <w:rStyle w:val="StyleUnderline"/>
          <w:rFonts w:asciiTheme="minorHAnsi" w:hAnsiTheme="minorHAnsi"/>
          <w:highlight w:val="green"/>
        </w:rPr>
        <w:t>rationality is being questioned following his</w:t>
      </w:r>
      <w:r w:rsidRPr="00281078">
        <w:rPr>
          <w:rStyle w:val="StyleUnderline"/>
          <w:rFonts w:asciiTheme="minorHAnsi" w:hAnsiTheme="minorHAnsi"/>
        </w:rPr>
        <w:t xml:space="preserve"> </w:t>
      </w:r>
      <w:r w:rsidRPr="00281078">
        <w:rPr>
          <w:rFonts w:asciiTheme="minorHAnsi" w:hAnsiTheme="minorHAnsi"/>
          <w:sz w:val="16"/>
        </w:rPr>
        <w:t xml:space="preserve">recent </w:t>
      </w:r>
      <w:r w:rsidRPr="00281078">
        <w:rPr>
          <w:rStyle w:val="StyleUnderline"/>
          <w:rFonts w:asciiTheme="minorHAnsi" w:hAnsiTheme="minorHAnsi"/>
        </w:rPr>
        <w:t xml:space="preserve">missile and nuclear </w:t>
      </w:r>
      <w:r w:rsidRPr="00281078">
        <w:rPr>
          <w:rStyle w:val="StyleUnderline"/>
          <w:rFonts w:asciiTheme="minorHAnsi" w:hAnsiTheme="minorHAnsi"/>
          <w:highlight w:val="green"/>
        </w:rPr>
        <w:t>tests</w:t>
      </w:r>
      <w:r w:rsidRPr="00281078">
        <w:rPr>
          <w:rFonts w:asciiTheme="minorHAnsi" w:hAnsiTheme="minorHAnsi"/>
          <w:sz w:val="16"/>
        </w:rPr>
        <w:t>, his annulment of the armistice and his bellicose vitriol -- extreme even by Pyongyang standards.</w:t>
      </w:r>
      <w:r w:rsidRPr="005B5142">
        <w:rPr>
          <w:rFonts w:asciiTheme="minorHAnsi" w:hAnsiTheme="minorHAnsi"/>
          <w:sz w:val="12"/>
        </w:rPr>
        <w:t xml:space="preserve">¶ </w:t>
      </w:r>
      <w:r w:rsidRPr="00281078">
        <w:rPr>
          <w:rFonts w:asciiTheme="minorHAnsi" w:hAnsiTheme="minorHAnsi"/>
          <w:sz w:val="16"/>
          <w:szCs w:val="16"/>
        </w:rPr>
        <w:t>Despite annulling the armistice, a consistent Pyongyang demand has been a full peace treaty and it also wants direct talks with the United States, which Washington has resisted, preferring instead multilateral discussions.</w:t>
      </w:r>
      <w:r w:rsidRPr="005B5142">
        <w:rPr>
          <w:rFonts w:asciiTheme="minorHAnsi" w:hAnsiTheme="minorHAnsi"/>
          <w:sz w:val="12"/>
          <w:szCs w:val="16"/>
        </w:rPr>
        <w:t xml:space="preserve">¶ </w:t>
      </w:r>
      <w:r w:rsidRPr="00281078">
        <w:rPr>
          <w:rFonts w:asciiTheme="minorHAnsi" w:hAnsiTheme="minorHAnsi"/>
          <w:sz w:val="16"/>
          <w:szCs w:val="16"/>
        </w:rPr>
        <w:t>Agreement with U.S.</w:t>
      </w:r>
      <w:r w:rsidRPr="005B5142">
        <w:rPr>
          <w:rFonts w:asciiTheme="minorHAnsi" w:hAnsiTheme="minorHAnsi"/>
          <w:sz w:val="12"/>
          <w:szCs w:val="16"/>
        </w:rPr>
        <w:t xml:space="preserve">¶ </w:t>
      </w:r>
      <w:r w:rsidRPr="00281078">
        <w:rPr>
          <w:rFonts w:asciiTheme="minorHAnsi" w:hAnsiTheme="minorHAnsi"/>
          <w:sz w:val="16"/>
          <w:szCs w:val="16"/>
        </w:rPr>
        <w:t xml:space="preserve">Now, </w:t>
      </w:r>
      <w:r w:rsidRPr="00281078">
        <w:rPr>
          <w:rStyle w:val="StyleUnderline"/>
          <w:rFonts w:asciiTheme="minorHAnsi" w:hAnsiTheme="minorHAnsi"/>
        </w:rPr>
        <w:t>North Korea's actions are fueling concern</w:t>
      </w:r>
      <w:r w:rsidRPr="00281078">
        <w:rPr>
          <w:rFonts w:asciiTheme="minorHAnsi" w:hAnsiTheme="minorHAnsi"/>
          <w:sz w:val="16"/>
          <w:szCs w:val="16"/>
        </w:rPr>
        <w:t>; so much so that</w:t>
      </w:r>
      <w:r w:rsidRPr="00281078">
        <w:rPr>
          <w:rStyle w:val="StyleUnderline"/>
          <w:rFonts w:asciiTheme="minorHAnsi" w:hAnsiTheme="minorHAnsi"/>
        </w:rPr>
        <w:t xml:space="preserve"> South Korea and the U.S.</w:t>
      </w:r>
      <w:r w:rsidRPr="00281078">
        <w:rPr>
          <w:rFonts w:asciiTheme="minorHAnsi" w:hAnsiTheme="minorHAnsi"/>
          <w:sz w:val="16"/>
          <w:szCs w:val="16"/>
        </w:rPr>
        <w:t xml:space="preserve"> recently </w:t>
      </w:r>
      <w:r w:rsidRPr="00281078">
        <w:rPr>
          <w:rStyle w:val="StyleUnderline"/>
          <w:rFonts w:asciiTheme="minorHAnsi" w:hAnsiTheme="minorHAnsi"/>
        </w:rPr>
        <w:t>announced they had signed an agreement to firm up contingency plans should North Korea follow through on its threats.</w:t>
      </w:r>
      <w:r w:rsidRPr="005B5142">
        <w:rPr>
          <w:rStyle w:val="StyleUnderline"/>
          <w:rFonts w:asciiTheme="minorHAnsi" w:hAnsiTheme="minorHAnsi"/>
          <w:sz w:val="12"/>
        </w:rPr>
        <w:t xml:space="preserve">¶ </w:t>
      </w:r>
      <w:r w:rsidRPr="00281078">
        <w:rPr>
          <w:rFonts w:asciiTheme="minorHAnsi" w:hAnsiTheme="minorHAnsi"/>
          <w:sz w:val="16"/>
          <w:szCs w:val="16"/>
        </w:rPr>
        <w:t>It follows joint military exercises between the allies, which included flights by U.S. B-52 bombers over South Korea.</w:t>
      </w:r>
      <w:r w:rsidRPr="005B5142">
        <w:rPr>
          <w:rFonts w:asciiTheme="minorHAnsi" w:hAnsiTheme="minorHAnsi"/>
          <w:sz w:val="12"/>
          <w:szCs w:val="16"/>
        </w:rPr>
        <w:t xml:space="preserve">¶ </w:t>
      </w:r>
      <w:r w:rsidRPr="00281078">
        <w:rPr>
          <w:rFonts w:asciiTheme="minorHAnsi" w:hAnsiTheme="minorHAnsi"/>
          <w:sz w:val="16"/>
          <w:szCs w:val="16"/>
        </w:rPr>
        <w:t>At the time, Pentagon spokesman George Little said the flights were to ensure the combined forces were "battle-trained and trained to employ air power to deter aggression."</w:t>
      </w:r>
      <w:r w:rsidRPr="005B5142">
        <w:rPr>
          <w:rFonts w:asciiTheme="minorHAnsi" w:hAnsiTheme="minorHAnsi"/>
          <w:sz w:val="12"/>
          <w:szCs w:val="16"/>
        </w:rPr>
        <w:t xml:space="preserve">¶ </w:t>
      </w:r>
      <w:r w:rsidRPr="00281078">
        <w:rPr>
          <w:rFonts w:asciiTheme="minorHAnsi" w:hAnsiTheme="minorHAnsi"/>
          <w:sz w:val="16"/>
          <w:szCs w:val="16"/>
        </w:rPr>
        <w:t>Military strategists are clearly preparing for all eventualities. And it seems the South's citizens are also bracing for possible conflict.</w:t>
      </w:r>
      <w:r w:rsidRPr="005B5142">
        <w:rPr>
          <w:rFonts w:asciiTheme="minorHAnsi" w:hAnsiTheme="minorHAnsi"/>
          <w:sz w:val="12"/>
          <w:szCs w:val="16"/>
        </w:rPr>
        <w:t xml:space="preserve">¶ </w:t>
      </w:r>
      <w:r w:rsidRPr="00281078">
        <w:rPr>
          <w:rFonts w:asciiTheme="minorHAnsi" w:hAnsiTheme="minorHAnsi"/>
          <w:sz w:val="16"/>
          <w:szCs w:val="16"/>
        </w:rPr>
        <w:t xml:space="preserve">The </w:t>
      </w:r>
      <w:proofErr w:type="spellStart"/>
      <w:r w:rsidRPr="00281078">
        <w:rPr>
          <w:rFonts w:asciiTheme="minorHAnsi" w:hAnsiTheme="minorHAnsi"/>
          <w:sz w:val="16"/>
          <w:szCs w:val="16"/>
        </w:rPr>
        <w:t>Asan</w:t>
      </w:r>
      <w:proofErr w:type="spellEnd"/>
      <w:r w:rsidRPr="00281078">
        <w:rPr>
          <w:rFonts w:asciiTheme="minorHAnsi" w:hAnsiTheme="minorHAnsi"/>
          <w:sz w:val="16"/>
          <w:szCs w:val="16"/>
        </w:rPr>
        <w:t xml:space="preserve"> Institute, a Seoul think tank, found that in 2012, ordinary South Koreans of all age groups believed war was more likely than not</w:t>
      </w:r>
      <w:r w:rsidRPr="005B5142">
        <w:rPr>
          <w:rFonts w:asciiTheme="minorHAnsi" w:hAnsiTheme="minorHAnsi"/>
          <w:sz w:val="12"/>
          <w:szCs w:val="16"/>
        </w:rPr>
        <w:t xml:space="preserve">¶ </w:t>
      </w:r>
      <w:r w:rsidRPr="00281078">
        <w:rPr>
          <w:rFonts w:asciiTheme="minorHAnsi" w:hAnsiTheme="minorHAnsi"/>
          <w:sz w:val="16"/>
          <w:szCs w:val="16"/>
        </w:rPr>
        <w:t>'Invasion unlikely'</w:t>
      </w:r>
      <w:r w:rsidRPr="005B5142">
        <w:rPr>
          <w:rFonts w:asciiTheme="minorHAnsi" w:hAnsiTheme="minorHAnsi"/>
          <w:sz w:val="12"/>
          <w:szCs w:val="16"/>
        </w:rPr>
        <w:t xml:space="preserve">¶ </w:t>
      </w:r>
      <w:r w:rsidRPr="00281078">
        <w:rPr>
          <w:rFonts w:asciiTheme="minorHAnsi" w:hAnsiTheme="minorHAnsi"/>
          <w:sz w:val="16"/>
        </w:rPr>
        <w:t xml:space="preserve">At present, a second 1950-style North Korean invasion seems unlikely, but </w:t>
      </w:r>
      <w:r w:rsidRPr="00281078">
        <w:rPr>
          <w:rStyle w:val="StyleUnderline"/>
          <w:rFonts w:asciiTheme="minorHAnsi" w:hAnsiTheme="minorHAnsi"/>
          <w:highlight w:val="green"/>
        </w:rPr>
        <w:t>possibilities</w:t>
      </w:r>
      <w:r w:rsidRPr="00281078">
        <w:rPr>
          <w:rStyle w:val="StyleUnderline"/>
          <w:rFonts w:asciiTheme="minorHAnsi" w:hAnsiTheme="minorHAnsi"/>
        </w:rPr>
        <w:t xml:space="preserve"> that </w:t>
      </w:r>
      <w:r w:rsidRPr="00281078">
        <w:rPr>
          <w:rStyle w:val="StyleUnderline"/>
          <w:rFonts w:asciiTheme="minorHAnsi" w:hAnsiTheme="minorHAnsi"/>
          <w:highlight w:val="green"/>
        </w:rPr>
        <w:t xml:space="preserve">could </w:t>
      </w:r>
      <w:r w:rsidRPr="00281078">
        <w:rPr>
          <w:rStyle w:val="Emphasis"/>
          <w:rFonts w:asciiTheme="minorHAnsi" w:hAnsiTheme="minorHAnsi"/>
          <w:highlight w:val="green"/>
        </w:rPr>
        <w:t>ignite the peninsula tinderbox</w:t>
      </w:r>
      <w:r w:rsidRPr="00281078">
        <w:rPr>
          <w:rStyle w:val="StyleUnderline"/>
          <w:rFonts w:asciiTheme="minorHAnsi" w:hAnsiTheme="minorHAnsi"/>
        </w:rPr>
        <w:t xml:space="preserve"> exist</w:t>
      </w:r>
      <w:r w:rsidRPr="00281078">
        <w:rPr>
          <w:rFonts w:asciiTheme="minorHAnsi" w:hAnsiTheme="minorHAnsi"/>
          <w:sz w:val="16"/>
        </w:rPr>
        <w:t>.</w:t>
      </w:r>
      <w:r w:rsidRPr="005B5142">
        <w:rPr>
          <w:rFonts w:asciiTheme="minorHAnsi" w:hAnsiTheme="minorHAnsi"/>
          <w:sz w:val="12"/>
        </w:rPr>
        <w:t xml:space="preserve">¶ </w:t>
      </w:r>
      <w:r w:rsidRPr="00281078">
        <w:rPr>
          <w:rFonts w:asciiTheme="minorHAnsi" w:hAnsiTheme="minorHAnsi"/>
          <w:sz w:val="16"/>
        </w:rPr>
        <w:t>"</w:t>
      </w:r>
      <w:r w:rsidRPr="00281078">
        <w:rPr>
          <w:rStyle w:val="StyleUnderline"/>
          <w:rFonts w:asciiTheme="minorHAnsi" w:hAnsiTheme="minorHAnsi"/>
          <w:highlight w:val="green"/>
        </w:rPr>
        <w:t>I don't think</w:t>
      </w:r>
      <w:r w:rsidRPr="00281078">
        <w:rPr>
          <w:rStyle w:val="StyleUnderline"/>
          <w:rFonts w:asciiTheme="minorHAnsi" w:hAnsiTheme="minorHAnsi"/>
        </w:rPr>
        <w:t xml:space="preserve"> any </w:t>
      </w:r>
      <w:r w:rsidRPr="00281078">
        <w:rPr>
          <w:rStyle w:val="StyleUnderline"/>
          <w:rFonts w:asciiTheme="minorHAnsi" w:hAnsiTheme="minorHAnsi"/>
          <w:highlight w:val="green"/>
        </w:rPr>
        <w:t xml:space="preserve">parties want </w:t>
      </w:r>
      <w:r w:rsidRPr="00281078">
        <w:rPr>
          <w:rStyle w:val="Emphasis"/>
          <w:rFonts w:asciiTheme="minorHAnsi" w:hAnsiTheme="minorHAnsi"/>
          <w:highlight w:val="green"/>
        </w:rPr>
        <w:t>all-out war</w:t>
      </w:r>
      <w:r w:rsidRPr="00281078">
        <w:rPr>
          <w:rStyle w:val="StyleUnderline"/>
          <w:rFonts w:asciiTheme="minorHAnsi" w:hAnsiTheme="minorHAnsi"/>
          <w:highlight w:val="green"/>
        </w:rPr>
        <w:t>, but scenarios to arrive at that outcome are</w:t>
      </w:r>
      <w:r w:rsidRPr="00281078">
        <w:rPr>
          <w:rFonts w:asciiTheme="minorHAnsi" w:hAnsiTheme="minorHAnsi"/>
          <w:sz w:val="16"/>
        </w:rPr>
        <w:t xml:space="preserve"> some kind of </w:t>
      </w:r>
      <w:r w:rsidRPr="00281078">
        <w:rPr>
          <w:rStyle w:val="Emphasis"/>
          <w:rFonts w:asciiTheme="minorHAnsi" w:hAnsiTheme="minorHAnsi"/>
          <w:highlight w:val="green"/>
        </w:rPr>
        <w:t>miscalculation</w:t>
      </w:r>
      <w:r w:rsidRPr="00281078">
        <w:rPr>
          <w:rStyle w:val="StyleUnderline"/>
          <w:rFonts w:asciiTheme="minorHAnsi" w:hAnsiTheme="minorHAnsi"/>
        </w:rPr>
        <w:t xml:space="preserve"> or inadvertent escalation</w:t>
      </w:r>
      <w:r w:rsidRPr="00281078">
        <w:rPr>
          <w:rFonts w:asciiTheme="minorHAnsi" w:hAnsiTheme="minorHAnsi"/>
          <w:sz w:val="16"/>
        </w:rPr>
        <w:t xml:space="preserve">," said Dan Pinkston, who heads the International Crisis Group's Seoul office. "The problem is that, </w:t>
      </w:r>
      <w:r w:rsidRPr="00281078">
        <w:rPr>
          <w:rStyle w:val="StyleUnderline"/>
          <w:rFonts w:asciiTheme="minorHAnsi" w:hAnsiTheme="minorHAnsi"/>
        </w:rPr>
        <w:t xml:space="preserve">considering recent developments, </w:t>
      </w:r>
      <w:r w:rsidRPr="00281078">
        <w:rPr>
          <w:rStyle w:val="StyleUnderline"/>
          <w:rFonts w:asciiTheme="minorHAnsi" w:hAnsiTheme="minorHAnsi"/>
          <w:highlight w:val="green"/>
        </w:rPr>
        <w:t>the escalation ladder has been getting shorter</w:t>
      </w:r>
      <w:r w:rsidRPr="00281078">
        <w:rPr>
          <w:rFonts w:asciiTheme="minorHAnsi" w:hAnsiTheme="minorHAnsi"/>
          <w:sz w:val="16"/>
        </w:rPr>
        <w:t>."</w:t>
      </w:r>
      <w:r w:rsidRPr="005B5142">
        <w:rPr>
          <w:rFonts w:asciiTheme="minorHAnsi" w:hAnsiTheme="minorHAnsi"/>
          <w:sz w:val="12"/>
        </w:rPr>
        <w:t xml:space="preserve">¶ </w:t>
      </w:r>
      <w:r w:rsidRPr="00281078">
        <w:rPr>
          <w:rFonts w:asciiTheme="minorHAnsi" w:hAnsiTheme="minorHAnsi"/>
          <w:sz w:val="16"/>
        </w:rPr>
        <w:t xml:space="preserve">After fatal incidents in 2010, </w:t>
      </w:r>
      <w:r w:rsidRPr="00281078">
        <w:rPr>
          <w:rStyle w:val="StyleUnderline"/>
          <w:rFonts w:asciiTheme="minorHAnsi" w:hAnsiTheme="minorHAnsi"/>
          <w:highlight w:val="green"/>
        </w:rPr>
        <w:t>South Korea eased its rules</w:t>
      </w:r>
      <w:r w:rsidRPr="00281078">
        <w:rPr>
          <w:rStyle w:val="StyleUnderline"/>
          <w:rFonts w:asciiTheme="minorHAnsi" w:hAnsiTheme="minorHAnsi"/>
        </w:rPr>
        <w:t xml:space="preserve"> of engagement, </w:t>
      </w:r>
      <w:r w:rsidRPr="00281078">
        <w:rPr>
          <w:rStyle w:val="StyleUnderline"/>
          <w:rFonts w:asciiTheme="minorHAnsi" w:hAnsiTheme="minorHAnsi"/>
          <w:highlight w:val="green"/>
        </w:rPr>
        <w:t>enabling speedier counter attacks</w:t>
      </w:r>
      <w:r w:rsidRPr="00281078">
        <w:rPr>
          <w:rFonts w:asciiTheme="minorHAnsi" w:hAnsiTheme="minorHAnsi"/>
          <w:sz w:val="16"/>
        </w:rPr>
        <w:t xml:space="preserve"> to Northern attacks such as naval or artillery strikes.</w:t>
      </w:r>
      <w:r w:rsidRPr="005B5142">
        <w:rPr>
          <w:rFonts w:asciiTheme="minorHAnsi" w:hAnsiTheme="minorHAnsi"/>
          <w:sz w:val="12"/>
        </w:rPr>
        <w:t xml:space="preserve">¶ </w:t>
      </w:r>
      <w:r w:rsidRPr="00281078">
        <w:rPr>
          <w:rFonts w:asciiTheme="minorHAnsi" w:hAnsiTheme="minorHAnsi"/>
          <w:sz w:val="16"/>
        </w:rPr>
        <w:t xml:space="preserve">And in February, </w:t>
      </w:r>
      <w:r w:rsidRPr="00281078">
        <w:rPr>
          <w:rStyle w:val="StyleUnderline"/>
          <w:rFonts w:asciiTheme="minorHAnsi" w:hAnsiTheme="minorHAnsi"/>
        </w:rPr>
        <w:t>South Korea's top general</w:t>
      </w:r>
      <w:r w:rsidRPr="00281078">
        <w:rPr>
          <w:rFonts w:asciiTheme="minorHAnsi" w:hAnsiTheme="minorHAnsi"/>
          <w:sz w:val="16"/>
        </w:rPr>
        <w:t xml:space="preserve"> </w:t>
      </w:r>
      <w:r w:rsidRPr="00281078">
        <w:rPr>
          <w:rStyle w:val="StyleUnderline"/>
          <w:rFonts w:asciiTheme="minorHAnsi" w:hAnsiTheme="minorHAnsi"/>
        </w:rPr>
        <w:t>told</w:t>
      </w:r>
      <w:r w:rsidRPr="00281078">
        <w:rPr>
          <w:rFonts w:asciiTheme="minorHAnsi" w:hAnsiTheme="minorHAnsi"/>
          <w:sz w:val="16"/>
        </w:rPr>
        <w:t xml:space="preserve"> Seoul's National Assembly </w:t>
      </w:r>
      <w:r w:rsidRPr="00281078">
        <w:rPr>
          <w:rStyle w:val="StyleUnderline"/>
          <w:rFonts w:asciiTheme="minorHAnsi" w:hAnsiTheme="minorHAnsi"/>
        </w:rPr>
        <w:t xml:space="preserve">of plans for </w:t>
      </w:r>
      <w:r w:rsidRPr="00281078">
        <w:rPr>
          <w:rStyle w:val="Emphasis"/>
          <w:rFonts w:asciiTheme="minorHAnsi" w:hAnsiTheme="minorHAnsi"/>
        </w:rPr>
        <w:t>pre-emptive strikes</w:t>
      </w:r>
      <w:r w:rsidRPr="00281078">
        <w:rPr>
          <w:rStyle w:val="StyleUnderline"/>
          <w:rFonts w:asciiTheme="minorHAnsi" w:hAnsiTheme="minorHAnsi"/>
        </w:rPr>
        <w:t xml:space="preserve"> if intelligence indicated North Korean nuclear attack preparations</w:t>
      </w:r>
      <w:r w:rsidRPr="00281078">
        <w:rPr>
          <w:rFonts w:asciiTheme="minorHAnsi" w:hAnsiTheme="minorHAnsi"/>
          <w:sz w:val="16"/>
        </w:rPr>
        <w:t>.</w:t>
      </w:r>
      <w:r w:rsidRPr="005B5142">
        <w:rPr>
          <w:rFonts w:asciiTheme="minorHAnsi" w:hAnsiTheme="minorHAnsi"/>
          <w:sz w:val="12"/>
        </w:rPr>
        <w:t xml:space="preserve">¶ </w:t>
      </w:r>
      <w:r w:rsidRPr="00281078">
        <w:rPr>
          <w:rFonts w:asciiTheme="minorHAnsi" w:hAnsiTheme="minorHAnsi"/>
          <w:sz w:val="16"/>
          <w:szCs w:val="16"/>
        </w:rPr>
        <w:t>Pre-emption is critical, given the close proximity of the two Koreas.</w:t>
      </w:r>
      <w:r w:rsidRPr="005B5142">
        <w:rPr>
          <w:rFonts w:asciiTheme="minorHAnsi" w:hAnsiTheme="minorHAnsi"/>
          <w:sz w:val="12"/>
          <w:szCs w:val="16"/>
        </w:rPr>
        <w:t xml:space="preserve">¶ </w:t>
      </w:r>
      <w:r w:rsidRPr="00281078">
        <w:rPr>
          <w:rFonts w:asciiTheme="minorHAnsi" w:hAnsiTheme="minorHAnsi"/>
          <w:sz w:val="16"/>
          <w:szCs w:val="16"/>
        </w:rPr>
        <w:t xml:space="preserve">"Once we detect long range artillery and missiles being prepared, we would have no choice but to strike," said Kim </w:t>
      </w:r>
      <w:proofErr w:type="spellStart"/>
      <w:r w:rsidRPr="00281078">
        <w:rPr>
          <w:rFonts w:asciiTheme="minorHAnsi" w:hAnsiTheme="minorHAnsi"/>
          <w:sz w:val="16"/>
          <w:szCs w:val="16"/>
        </w:rPr>
        <w:t>Byung-ki</w:t>
      </w:r>
      <w:proofErr w:type="spellEnd"/>
      <w:r w:rsidRPr="00281078">
        <w:rPr>
          <w:rFonts w:asciiTheme="minorHAnsi" w:hAnsiTheme="minorHAnsi"/>
          <w:sz w:val="16"/>
          <w:szCs w:val="16"/>
        </w:rPr>
        <w:t>, a professor at Seoul's Korea University; it takes only three minutes for a North Korean plane to reach Seoul, and under a minute for artillery shells to hit.</w:t>
      </w:r>
      <w:r w:rsidRPr="005B5142">
        <w:rPr>
          <w:rFonts w:asciiTheme="minorHAnsi" w:hAnsiTheme="minorHAnsi"/>
          <w:sz w:val="12"/>
          <w:szCs w:val="16"/>
        </w:rPr>
        <w:t xml:space="preserve">¶ </w:t>
      </w:r>
      <w:r w:rsidRPr="00281078">
        <w:rPr>
          <w:rFonts w:asciiTheme="minorHAnsi" w:hAnsiTheme="minorHAnsi"/>
          <w:sz w:val="16"/>
          <w:szCs w:val="16"/>
        </w:rPr>
        <w:t>America committed</w:t>
      </w:r>
      <w:r w:rsidRPr="005B5142">
        <w:rPr>
          <w:rFonts w:asciiTheme="minorHAnsi" w:hAnsiTheme="minorHAnsi"/>
          <w:sz w:val="12"/>
          <w:szCs w:val="16"/>
        </w:rPr>
        <w:t xml:space="preserve">¶ </w:t>
      </w:r>
      <w:r w:rsidRPr="00281078">
        <w:rPr>
          <w:rFonts w:asciiTheme="minorHAnsi" w:hAnsiTheme="minorHAnsi"/>
          <w:sz w:val="16"/>
        </w:rPr>
        <w:t xml:space="preserve">Analysts fear </w:t>
      </w:r>
      <w:r w:rsidRPr="00281078">
        <w:rPr>
          <w:rStyle w:val="StyleUnderline"/>
          <w:rFonts w:asciiTheme="minorHAnsi" w:hAnsiTheme="minorHAnsi"/>
          <w:highlight w:val="green"/>
        </w:rPr>
        <w:t>a limited Northern attack might</w:t>
      </w:r>
      <w:r w:rsidRPr="00281078">
        <w:rPr>
          <w:rStyle w:val="StyleUnderline"/>
          <w:rFonts w:asciiTheme="minorHAnsi" w:hAnsiTheme="minorHAnsi"/>
        </w:rPr>
        <w:t xml:space="preserve"> provoke a Southern response, </w:t>
      </w:r>
      <w:r w:rsidRPr="00281078">
        <w:rPr>
          <w:rStyle w:val="Emphasis"/>
          <w:rFonts w:asciiTheme="minorHAnsi" w:hAnsiTheme="minorHAnsi"/>
          <w:highlight w:val="green"/>
        </w:rPr>
        <w:t>spark</w:t>
      </w:r>
      <w:r w:rsidRPr="00281078">
        <w:rPr>
          <w:rStyle w:val="Emphasis"/>
          <w:rFonts w:asciiTheme="minorHAnsi" w:hAnsiTheme="minorHAnsi"/>
        </w:rPr>
        <w:t xml:space="preserve">ing </w:t>
      </w:r>
      <w:r w:rsidRPr="00281078">
        <w:rPr>
          <w:rStyle w:val="Emphasis"/>
          <w:rFonts w:asciiTheme="minorHAnsi" w:hAnsiTheme="minorHAnsi"/>
          <w:highlight w:val="green"/>
        </w:rPr>
        <w:t>a spiral of escalation and the</w:t>
      </w:r>
      <w:r w:rsidRPr="00281078">
        <w:rPr>
          <w:rStyle w:val="Emphasis"/>
          <w:rFonts w:asciiTheme="minorHAnsi" w:hAnsiTheme="minorHAnsi"/>
        </w:rPr>
        <w:t xml:space="preserve"> dreaded </w:t>
      </w:r>
      <w:r w:rsidRPr="00281078">
        <w:rPr>
          <w:rStyle w:val="Emphasis"/>
          <w:rFonts w:asciiTheme="minorHAnsi" w:hAnsiTheme="minorHAnsi"/>
          <w:highlight w:val="green"/>
        </w:rPr>
        <w:t>"big war."</w:t>
      </w:r>
      <w:r w:rsidRPr="00281078">
        <w:rPr>
          <w:rFonts w:asciiTheme="minorHAnsi" w:hAnsiTheme="minorHAnsi"/>
          <w:sz w:val="16"/>
        </w:rPr>
        <w:t xml:space="preserve"> </w:t>
      </w:r>
      <w:r w:rsidRPr="00281078">
        <w:rPr>
          <w:rStyle w:val="StyleUnderline"/>
          <w:rFonts w:asciiTheme="minorHAnsi" w:hAnsiTheme="minorHAnsi"/>
        </w:rPr>
        <w:t xml:space="preserve">With Seoul and Washington bound by treaty, </w:t>
      </w:r>
      <w:r w:rsidRPr="00281078">
        <w:rPr>
          <w:rStyle w:val="StyleUnderline"/>
          <w:rFonts w:asciiTheme="minorHAnsi" w:hAnsiTheme="minorHAnsi"/>
          <w:highlight w:val="green"/>
        </w:rPr>
        <w:t>America would have to commit</w:t>
      </w:r>
      <w:r w:rsidRPr="00281078">
        <w:rPr>
          <w:rFonts w:asciiTheme="minorHAnsi" w:hAnsiTheme="minorHAnsi"/>
          <w:sz w:val="16"/>
        </w:rPr>
        <w:t xml:space="preserve">. "Politically, </w:t>
      </w:r>
      <w:r w:rsidRPr="00281078">
        <w:rPr>
          <w:rStyle w:val="StyleUnderline"/>
          <w:rFonts w:asciiTheme="minorHAnsi" w:hAnsiTheme="minorHAnsi"/>
        </w:rPr>
        <w:t>the U.S. would have to</w:t>
      </w:r>
      <w:r w:rsidRPr="00281078">
        <w:rPr>
          <w:rFonts w:asciiTheme="minorHAnsi" w:hAnsiTheme="minorHAnsi"/>
          <w:sz w:val="16"/>
        </w:rPr>
        <w:t xml:space="preserve"> be seen to </w:t>
      </w:r>
      <w:r w:rsidRPr="00281078">
        <w:rPr>
          <w:rStyle w:val="StyleUnderline"/>
          <w:rFonts w:asciiTheme="minorHAnsi" w:hAnsiTheme="minorHAnsi"/>
        </w:rPr>
        <w:t>support South Korea</w:t>
      </w:r>
      <w:r w:rsidRPr="00281078">
        <w:rPr>
          <w:rFonts w:asciiTheme="minorHAnsi" w:hAnsiTheme="minorHAnsi"/>
          <w:sz w:val="16"/>
        </w:rPr>
        <w:t>," said James Hardy, Asia Editor at defense publication IHS Jane's. "</w:t>
      </w:r>
      <w:r w:rsidRPr="00281078">
        <w:rPr>
          <w:rStyle w:val="StyleUnderline"/>
          <w:rFonts w:asciiTheme="minorHAnsi" w:hAnsiTheme="minorHAnsi"/>
        </w:rPr>
        <w:t>If it did not, its defense policy in Asia-Pacific would be in tatters</w:t>
      </w:r>
      <w:r w:rsidRPr="00281078">
        <w:rPr>
          <w:rFonts w:asciiTheme="minorHAnsi" w:hAnsiTheme="minorHAnsi"/>
          <w:sz w:val="16"/>
        </w:rPr>
        <w:t>."</w:t>
      </w:r>
      <w:r w:rsidRPr="005B5142">
        <w:rPr>
          <w:rFonts w:asciiTheme="minorHAnsi" w:hAnsiTheme="minorHAnsi"/>
          <w:sz w:val="12"/>
        </w:rPr>
        <w:t xml:space="preserve">¶ </w:t>
      </w:r>
      <w:r w:rsidRPr="00281078">
        <w:rPr>
          <w:rFonts w:asciiTheme="minorHAnsi" w:hAnsiTheme="minorHAnsi"/>
          <w:sz w:val="16"/>
          <w:szCs w:val="16"/>
        </w:rPr>
        <w:t>North Korea's 1.1 million strong Korean People's Army, or KPA, is nearly double the size of the 640,000-person South Korean military and the 28,000 U.S. troops stationed in Korea.</w:t>
      </w:r>
      <w:r w:rsidRPr="005B5142">
        <w:rPr>
          <w:rFonts w:asciiTheme="minorHAnsi" w:hAnsiTheme="minorHAnsi"/>
          <w:sz w:val="12"/>
          <w:szCs w:val="16"/>
        </w:rPr>
        <w:t xml:space="preserve">¶ </w:t>
      </w:r>
      <w:r w:rsidRPr="00281078">
        <w:rPr>
          <w:rFonts w:asciiTheme="minorHAnsi" w:hAnsiTheme="minorHAnsi"/>
          <w:sz w:val="16"/>
          <w:szCs w:val="16"/>
        </w:rPr>
        <w:t>Much of North Korea's military is believed to be decrepit: It lacks fuel, fields outdated equipment, and some troops are undernourished, but it wields two niche threats: special forces and artillery.</w:t>
      </w:r>
      <w:r w:rsidRPr="005B5142">
        <w:rPr>
          <w:rFonts w:asciiTheme="minorHAnsi" w:hAnsiTheme="minorHAnsi"/>
          <w:sz w:val="12"/>
          <w:szCs w:val="16"/>
        </w:rPr>
        <w:t xml:space="preserve">¶ </w:t>
      </w:r>
      <w:r w:rsidRPr="00281078">
        <w:rPr>
          <w:rFonts w:asciiTheme="minorHAnsi" w:hAnsiTheme="minorHAnsi"/>
          <w:sz w:val="16"/>
          <w:szCs w:val="16"/>
        </w:rPr>
        <w:t>In a report in March last year, the commander of U.S. and U.N. forces in South Korea, General James Thurman, warned that North Korea has continued to improve the capabilities of the world's largest special operations force -- highly trained specialists in unconventional, high-risk missions.</w:t>
      </w:r>
      <w:r w:rsidRPr="005B5142">
        <w:rPr>
          <w:rFonts w:asciiTheme="minorHAnsi" w:hAnsiTheme="minorHAnsi"/>
          <w:sz w:val="12"/>
          <w:szCs w:val="16"/>
        </w:rPr>
        <w:t xml:space="preserve">¶ </w:t>
      </w:r>
      <w:r w:rsidRPr="00281078">
        <w:rPr>
          <w:rFonts w:asciiTheme="minorHAnsi" w:hAnsiTheme="minorHAnsi"/>
          <w:sz w:val="16"/>
          <w:szCs w:val="16"/>
        </w:rPr>
        <w:t>Pyongyang fields 60,000 special forces, according to Gen. Thurman -- and more than 13,000 artillery pieces, most of it deeply dug in along the DMZ, and ranged on Seoul; the dense capital sprawls just 30 miles (48 kilometers) south of the border.</w:t>
      </w:r>
      <w:r w:rsidRPr="005B5142">
        <w:rPr>
          <w:rFonts w:asciiTheme="minorHAnsi" w:hAnsiTheme="minorHAnsi"/>
          <w:sz w:val="12"/>
          <w:szCs w:val="16"/>
        </w:rPr>
        <w:t xml:space="preserve">¶ </w:t>
      </w:r>
      <w:r w:rsidRPr="00281078">
        <w:rPr>
          <w:rFonts w:asciiTheme="minorHAnsi" w:hAnsiTheme="minorHAnsi"/>
          <w:sz w:val="16"/>
          <w:szCs w:val="16"/>
        </w:rPr>
        <w:t>Moreover, with its main-force numbers and weight of firepower, the KPA might be able to concentrate offensive units with enough mass to punch across the fortified DMZ, through South Korean second echelon defenses, and barrel toward the Seoul region, an area with 24 million people.</w:t>
      </w:r>
      <w:r w:rsidRPr="005B5142">
        <w:rPr>
          <w:rFonts w:asciiTheme="minorHAnsi" w:hAnsiTheme="minorHAnsi"/>
          <w:sz w:val="12"/>
          <w:szCs w:val="16"/>
        </w:rPr>
        <w:t xml:space="preserve">¶ </w:t>
      </w:r>
      <w:r w:rsidRPr="00281078">
        <w:rPr>
          <w:rFonts w:asciiTheme="minorHAnsi" w:hAnsiTheme="minorHAnsi"/>
          <w:sz w:val="16"/>
          <w:szCs w:val="16"/>
        </w:rPr>
        <w:t>Still, given the KPA's logistic weakness and inability to sustain battlefield operations, analysts expect an offensive lasting only three days to one week, after which Pyongyang could negotiate from a position of strength.</w:t>
      </w:r>
      <w:r w:rsidRPr="005B5142">
        <w:rPr>
          <w:rFonts w:asciiTheme="minorHAnsi" w:hAnsiTheme="minorHAnsi"/>
          <w:sz w:val="12"/>
          <w:szCs w:val="16"/>
        </w:rPr>
        <w:t xml:space="preserve">¶ </w:t>
      </w:r>
      <w:r w:rsidRPr="00281078">
        <w:rPr>
          <w:rFonts w:asciiTheme="minorHAnsi" w:hAnsiTheme="minorHAnsi"/>
          <w:sz w:val="16"/>
          <w:szCs w:val="16"/>
        </w:rPr>
        <w:t>Commando force</w:t>
      </w:r>
      <w:r w:rsidRPr="005B5142">
        <w:rPr>
          <w:rFonts w:asciiTheme="minorHAnsi" w:hAnsiTheme="minorHAnsi"/>
          <w:sz w:val="12"/>
          <w:szCs w:val="16"/>
        </w:rPr>
        <w:t xml:space="preserve">¶ </w:t>
      </w:r>
      <w:r w:rsidRPr="00281078">
        <w:rPr>
          <w:rFonts w:asciiTheme="minorHAnsi" w:hAnsiTheme="minorHAnsi"/>
          <w:sz w:val="16"/>
          <w:szCs w:val="16"/>
        </w:rPr>
        <w:t>Meanwhile, could South Korean forces hold long enough for U.S. troops to massively reinforce? Could U.S. forces operate effectively with their bases in Korea -- and possibly Japan, Okinawa and Guam-- under attack by KPA commandos and missiles? These are the imponderables.</w:t>
      </w:r>
      <w:r w:rsidRPr="005B5142">
        <w:rPr>
          <w:rFonts w:asciiTheme="minorHAnsi" w:hAnsiTheme="minorHAnsi"/>
          <w:sz w:val="12"/>
          <w:szCs w:val="16"/>
        </w:rPr>
        <w:t xml:space="preserve">¶ </w:t>
      </w:r>
      <w:r w:rsidRPr="00281078">
        <w:rPr>
          <w:rFonts w:asciiTheme="minorHAnsi" w:hAnsiTheme="minorHAnsi"/>
          <w:sz w:val="16"/>
          <w:szCs w:val="16"/>
        </w:rPr>
        <w:t xml:space="preserve">Commandos would provide the KPA's spearhead, infiltrating by air, sea and probably under civilian cover to assault South Korean infrastructure and U.S. bases, degrading Seoul's command and communications capabilities and stemming U.S. reinforcements, said Kim of Korea University. Chaos would likely be increased by electronic jamming measures and </w:t>
      </w:r>
      <w:proofErr w:type="spellStart"/>
      <w:r w:rsidRPr="00281078">
        <w:rPr>
          <w:rFonts w:asciiTheme="minorHAnsi" w:hAnsiTheme="minorHAnsi"/>
          <w:sz w:val="16"/>
          <w:szCs w:val="16"/>
        </w:rPr>
        <w:t>cyber attacks</w:t>
      </w:r>
      <w:proofErr w:type="spellEnd"/>
      <w:r w:rsidRPr="00281078">
        <w:rPr>
          <w:rFonts w:asciiTheme="minorHAnsi" w:hAnsiTheme="minorHAnsi"/>
          <w:sz w:val="16"/>
          <w:szCs w:val="16"/>
        </w:rPr>
        <w:t>. Meanwhile, KPA artillery could fire thousands of shells in their opening barrage, Kim estimated.</w:t>
      </w:r>
      <w:r w:rsidRPr="005B5142">
        <w:rPr>
          <w:rFonts w:asciiTheme="minorHAnsi" w:hAnsiTheme="minorHAnsi"/>
          <w:sz w:val="12"/>
          <w:szCs w:val="16"/>
        </w:rPr>
        <w:t xml:space="preserve">¶ </w:t>
      </w:r>
      <w:proofErr w:type="gramStart"/>
      <w:r w:rsidRPr="00281078">
        <w:rPr>
          <w:rFonts w:asciiTheme="minorHAnsi" w:hAnsiTheme="minorHAnsi"/>
          <w:sz w:val="16"/>
          <w:szCs w:val="16"/>
        </w:rPr>
        <w:t>Still</w:t>
      </w:r>
      <w:proofErr w:type="gramEnd"/>
      <w:r w:rsidRPr="00281078">
        <w:rPr>
          <w:rFonts w:asciiTheme="minorHAnsi" w:hAnsiTheme="minorHAnsi"/>
          <w:sz w:val="16"/>
          <w:szCs w:val="16"/>
        </w:rPr>
        <w:t>, questions hang over the KPA's war-worthiness. During Pyongyang parades, goose-stepping battalions display the world's finest close-order drill, but under U.S. aerial bombardment, might Kim's legions -- like Saddam Hussein's -- crack?</w:t>
      </w:r>
      <w:r w:rsidRPr="005B5142">
        <w:rPr>
          <w:rFonts w:asciiTheme="minorHAnsi" w:hAnsiTheme="minorHAnsi"/>
          <w:sz w:val="12"/>
          <w:szCs w:val="16"/>
        </w:rPr>
        <w:t xml:space="preserve">¶ </w:t>
      </w:r>
      <w:r w:rsidRPr="00281078">
        <w:rPr>
          <w:rFonts w:asciiTheme="minorHAnsi" w:hAnsiTheme="minorHAnsi"/>
          <w:sz w:val="16"/>
        </w:rPr>
        <w:t xml:space="preserve">It seems unlikely. </w:t>
      </w:r>
      <w:r w:rsidRPr="00281078">
        <w:rPr>
          <w:rStyle w:val="StyleUnderline"/>
          <w:rFonts w:asciiTheme="minorHAnsi" w:hAnsiTheme="minorHAnsi"/>
        </w:rPr>
        <w:t>When North Korean troops have engaged</w:t>
      </w:r>
      <w:r w:rsidRPr="00281078">
        <w:rPr>
          <w:rFonts w:asciiTheme="minorHAnsi" w:hAnsiTheme="minorHAnsi"/>
          <w:sz w:val="16"/>
        </w:rPr>
        <w:t xml:space="preserve"> -- notably in Yellow Sea clashes in 1999, 2002 and 2010, and in commando raids in 1968 and 1996 -- </w:t>
      </w:r>
      <w:r w:rsidRPr="00281078">
        <w:rPr>
          <w:rStyle w:val="StyleUnderline"/>
          <w:rFonts w:asciiTheme="minorHAnsi" w:hAnsiTheme="minorHAnsi"/>
        </w:rPr>
        <w:t>they have proven skilled and motivated</w:t>
      </w:r>
      <w:r w:rsidRPr="00281078">
        <w:rPr>
          <w:rFonts w:asciiTheme="minorHAnsi" w:hAnsiTheme="minorHAnsi"/>
          <w:sz w:val="16"/>
        </w:rPr>
        <w:t>.</w:t>
      </w:r>
      <w:r w:rsidRPr="005B5142">
        <w:rPr>
          <w:rFonts w:asciiTheme="minorHAnsi" w:hAnsiTheme="minorHAnsi"/>
          <w:sz w:val="12"/>
        </w:rPr>
        <w:t xml:space="preserve">¶ </w:t>
      </w:r>
      <w:r w:rsidRPr="00281078">
        <w:rPr>
          <w:rFonts w:asciiTheme="minorHAnsi" w:hAnsiTheme="minorHAnsi"/>
          <w:sz w:val="16"/>
          <w:szCs w:val="16"/>
        </w:rPr>
        <w:t>But neither special forces nor artillery are war winners alone: They cannot seize and hold ground. The KPA's biggest weakness is the vulnerability of its main force units once they begin to maneuver.</w:t>
      </w:r>
      <w:r w:rsidRPr="005B5142">
        <w:rPr>
          <w:rFonts w:asciiTheme="minorHAnsi" w:hAnsiTheme="minorHAnsi"/>
          <w:sz w:val="12"/>
          <w:szCs w:val="16"/>
        </w:rPr>
        <w:t xml:space="preserve">¶ </w:t>
      </w:r>
      <w:r w:rsidRPr="00281078">
        <w:rPr>
          <w:rFonts w:asciiTheme="minorHAnsi" w:hAnsiTheme="minorHAnsi"/>
          <w:sz w:val="16"/>
          <w:szCs w:val="16"/>
        </w:rPr>
        <w:t>Aerial bombardment</w:t>
      </w:r>
      <w:r w:rsidRPr="005B5142">
        <w:rPr>
          <w:rFonts w:asciiTheme="minorHAnsi" w:hAnsiTheme="minorHAnsi"/>
          <w:sz w:val="12"/>
          <w:szCs w:val="16"/>
        </w:rPr>
        <w:t xml:space="preserve">¶ </w:t>
      </w:r>
      <w:r w:rsidRPr="00281078">
        <w:rPr>
          <w:rFonts w:asciiTheme="minorHAnsi" w:hAnsiTheme="minorHAnsi"/>
          <w:sz w:val="16"/>
          <w:szCs w:val="16"/>
        </w:rPr>
        <w:t xml:space="preserve">The U.S. and South Korea could fight a three-dimensional battle: KPA infantry and armored units would be pummeled by 24-7 U.S. aerial bombardment; its forces would also be vulnerable to </w:t>
      </w:r>
      <w:proofErr w:type="spellStart"/>
      <w:r w:rsidRPr="00281078">
        <w:rPr>
          <w:rFonts w:asciiTheme="minorHAnsi" w:hAnsiTheme="minorHAnsi"/>
          <w:sz w:val="16"/>
          <w:szCs w:val="16"/>
        </w:rPr>
        <w:t>heli</w:t>
      </w:r>
      <w:proofErr w:type="spellEnd"/>
      <w:r w:rsidRPr="00281078">
        <w:rPr>
          <w:rFonts w:asciiTheme="minorHAnsi" w:hAnsiTheme="minorHAnsi"/>
          <w:sz w:val="16"/>
          <w:szCs w:val="16"/>
        </w:rPr>
        <w:t>-borne envelopment; and, because Korea is a peninsula, the North could be flanked by sea in amphibious operations.</w:t>
      </w:r>
      <w:r w:rsidRPr="005B5142">
        <w:rPr>
          <w:rFonts w:asciiTheme="minorHAnsi" w:hAnsiTheme="minorHAnsi"/>
          <w:sz w:val="12"/>
          <w:szCs w:val="16"/>
        </w:rPr>
        <w:t xml:space="preserve">¶ </w:t>
      </w:r>
      <w:r w:rsidRPr="00281078">
        <w:rPr>
          <w:rFonts w:asciiTheme="minorHAnsi" w:hAnsiTheme="minorHAnsi"/>
          <w:sz w:val="16"/>
          <w:szCs w:val="16"/>
        </w:rPr>
        <w:t>Still, if the KPA ran the 30-mile gauntlet from the border and broke into Seoul, a city vaster than Stalingrad, it would be easy to cut off but difficult to evict. Close combat among Korea's hills and streets could prove murderous.</w:t>
      </w:r>
      <w:r w:rsidRPr="005B5142">
        <w:rPr>
          <w:rFonts w:asciiTheme="minorHAnsi" w:hAnsiTheme="minorHAnsi"/>
          <w:sz w:val="12"/>
          <w:szCs w:val="16"/>
        </w:rPr>
        <w:t xml:space="preserve">¶ </w:t>
      </w:r>
      <w:r w:rsidRPr="00281078">
        <w:rPr>
          <w:rFonts w:asciiTheme="minorHAnsi" w:hAnsiTheme="minorHAnsi"/>
          <w:sz w:val="16"/>
        </w:rPr>
        <w:t>"</w:t>
      </w:r>
      <w:r w:rsidRPr="00281078">
        <w:rPr>
          <w:rStyle w:val="StyleUnderline"/>
          <w:rFonts w:asciiTheme="minorHAnsi" w:hAnsiTheme="minorHAnsi"/>
        </w:rPr>
        <w:t>They're not Saddam's army, they're likely to fight like the Japanese in the Pacific</w:t>
      </w:r>
      <w:r w:rsidRPr="00281078">
        <w:rPr>
          <w:rFonts w:asciiTheme="minorHAnsi" w:hAnsiTheme="minorHAnsi"/>
          <w:sz w:val="16"/>
        </w:rPr>
        <w:t>," said Pinkston, referring to Japan's last-ditch island stands of 1944-5. "</w:t>
      </w:r>
      <w:r w:rsidRPr="00281078">
        <w:rPr>
          <w:rStyle w:val="StyleUnderline"/>
          <w:rFonts w:asciiTheme="minorHAnsi" w:hAnsiTheme="minorHAnsi"/>
        </w:rPr>
        <w:t>They would be paranoid about what would happen if they surrendered."</w:t>
      </w:r>
      <w:r w:rsidRPr="005B5142">
        <w:rPr>
          <w:rStyle w:val="StyleUnderline"/>
          <w:rFonts w:asciiTheme="minorHAnsi" w:hAnsiTheme="minorHAnsi"/>
          <w:sz w:val="12"/>
        </w:rPr>
        <w:t xml:space="preserve">¶ </w:t>
      </w:r>
      <w:r w:rsidRPr="00281078">
        <w:rPr>
          <w:rFonts w:asciiTheme="minorHAnsi" w:hAnsiTheme="minorHAnsi"/>
          <w:sz w:val="16"/>
          <w:szCs w:val="16"/>
        </w:rPr>
        <w:t>Destroying North Korean artillery shelling Seoul -- much of it emplaced in tunnels that have been dug over decades -- would be another stern task. Kim noted that U.S. "bunker buster" bombs used in Iraq were originally designed for use against North Korea.</w:t>
      </w:r>
      <w:r w:rsidRPr="005B5142">
        <w:rPr>
          <w:rFonts w:asciiTheme="minorHAnsi" w:hAnsiTheme="minorHAnsi"/>
          <w:sz w:val="12"/>
          <w:szCs w:val="16"/>
        </w:rPr>
        <w:t xml:space="preserve">¶ </w:t>
      </w:r>
      <w:r w:rsidRPr="00281078">
        <w:rPr>
          <w:rFonts w:asciiTheme="minorHAnsi" w:hAnsiTheme="minorHAnsi"/>
          <w:sz w:val="16"/>
          <w:szCs w:val="16"/>
        </w:rPr>
        <w:t>Seoul and Washington possess precision-guided munitions. Bombs or missiles bursting in bunker entrances could bury KPA artillery and air force units, analysts say. But the South Korean capital would likely take a severe pounding -- possibly with unconventional weapons.</w:t>
      </w:r>
      <w:r w:rsidRPr="005B5142">
        <w:rPr>
          <w:rFonts w:asciiTheme="minorHAnsi" w:hAnsiTheme="minorHAnsi"/>
          <w:sz w:val="12"/>
          <w:szCs w:val="16"/>
        </w:rPr>
        <w:t xml:space="preserve">¶ </w:t>
      </w:r>
      <w:r w:rsidRPr="00281078">
        <w:rPr>
          <w:rFonts w:asciiTheme="minorHAnsi" w:hAnsiTheme="minorHAnsi"/>
          <w:sz w:val="16"/>
          <w:szCs w:val="16"/>
        </w:rPr>
        <w:t>Bio hazard</w:t>
      </w:r>
      <w:r w:rsidRPr="005B5142">
        <w:rPr>
          <w:rFonts w:asciiTheme="minorHAnsi" w:hAnsiTheme="minorHAnsi"/>
          <w:sz w:val="12"/>
          <w:szCs w:val="16"/>
        </w:rPr>
        <w:t xml:space="preserve">¶ </w:t>
      </w:r>
      <w:r w:rsidRPr="00281078">
        <w:rPr>
          <w:rFonts w:asciiTheme="minorHAnsi" w:hAnsiTheme="minorHAnsi"/>
          <w:sz w:val="16"/>
          <w:szCs w:val="16"/>
        </w:rPr>
        <w:t>Last March, Thurman said: "</w:t>
      </w:r>
      <w:r w:rsidRPr="00281078">
        <w:rPr>
          <w:rStyle w:val="StyleUnderline"/>
          <w:rFonts w:asciiTheme="minorHAnsi" w:hAnsiTheme="minorHAnsi"/>
          <w:highlight w:val="green"/>
        </w:rPr>
        <w:t>If North Korea employs biological weapons, it could use</w:t>
      </w:r>
      <w:r w:rsidRPr="00281078">
        <w:rPr>
          <w:rStyle w:val="StyleUnderline"/>
          <w:rFonts w:asciiTheme="minorHAnsi" w:hAnsiTheme="minorHAnsi"/>
        </w:rPr>
        <w:t xml:space="preserve"> highly </w:t>
      </w:r>
      <w:r w:rsidRPr="00281078">
        <w:rPr>
          <w:rStyle w:val="StyleUnderline"/>
          <w:rFonts w:asciiTheme="minorHAnsi" w:hAnsiTheme="minorHAnsi"/>
          <w:highlight w:val="green"/>
        </w:rPr>
        <w:t>pathogenic</w:t>
      </w:r>
      <w:r w:rsidRPr="00281078">
        <w:rPr>
          <w:rFonts w:asciiTheme="minorHAnsi" w:hAnsiTheme="minorHAnsi"/>
          <w:sz w:val="16"/>
          <w:szCs w:val="16"/>
        </w:rPr>
        <w:t xml:space="preserve"> agents such as </w:t>
      </w:r>
      <w:r w:rsidRPr="00281078">
        <w:rPr>
          <w:rStyle w:val="StyleUnderline"/>
          <w:rFonts w:asciiTheme="minorHAnsi" w:hAnsiTheme="minorHAnsi"/>
          <w:highlight w:val="green"/>
        </w:rPr>
        <w:t>anthrax or the plague</w:t>
      </w:r>
      <w:r w:rsidRPr="00281078">
        <w:rPr>
          <w:rFonts w:asciiTheme="minorHAnsi" w:hAnsiTheme="minorHAnsi"/>
          <w:sz w:val="16"/>
          <w:szCs w:val="16"/>
        </w:rPr>
        <w:t>. In the densely populated urban terrain of the ROK, this represents a tremendous psychological weapon."</w:t>
      </w:r>
      <w:r w:rsidRPr="005B5142">
        <w:rPr>
          <w:rFonts w:asciiTheme="minorHAnsi" w:hAnsiTheme="minorHAnsi"/>
          <w:sz w:val="12"/>
          <w:szCs w:val="16"/>
        </w:rPr>
        <w:t xml:space="preserve">¶ </w:t>
      </w:r>
      <w:proofErr w:type="gramStart"/>
      <w:r w:rsidRPr="00281078">
        <w:rPr>
          <w:rFonts w:asciiTheme="minorHAnsi" w:hAnsiTheme="minorHAnsi"/>
          <w:sz w:val="16"/>
        </w:rPr>
        <w:t>A</w:t>
      </w:r>
      <w:proofErr w:type="gramEnd"/>
      <w:r w:rsidRPr="00281078">
        <w:rPr>
          <w:rFonts w:asciiTheme="minorHAnsi" w:hAnsiTheme="minorHAnsi"/>
          <w:sz w:val="16"/>
        </w:rPr>
        <w:t xml:space="preserve"> marine or airborne landing to its rear are options to take out North Korea's gun line; the question is how much damage Seoul would suffer before such operations could be launched. </w:t>
      </w:r>
      <w:r w:rsidRPr="00281078">
        <w:rPr>
          <w:rStyle w:val="StyleUnderline"/>
          <w:rFonts w:asciiTheme="minorHAnsi" w:hAnsiTheme="minorHAnsi"/>
        </w:rPr>
        <w:t>KPA missiles are</w:t>
      </w:r>
      <w:r w:rsidRPr="00281078">
        <w:rPr>
          <w:rFonts w:asciiTheme="minorHAnsi" w:hAnsiTheme="minorHAnsi"/>
          <w:sz w:val="16"/>
        </w:rPr>
        <w:t xml:space="preserve"> an additional </w:t>
      </w:r>
      <w:r w:rsidRPr="00281078">
        <w:rPr>
          <w:rStyle w:val="StyleUnderline"/>
          <w:rFonts w:asciiTheme="minorHAnsi" w:hAnsiTheme="minorHAnsi"/>
        </w:rPr>
        <w:t>threat:</w:t>
      </w:r>
      <w:r w:rsidRPr="00281078">
        <w:rPr>
          <w:rFonts w:asciiTheme="minorHAnsi" w:hAnsiTheme="minorHAnsi"/>
          <w:sz w:val="16"/>
        </w:rPr>
        <w:t xml:space="preserve"> As coalition forces discovered in Gulf War I, </w:t>
      </w:r>
      <w:r w:rsidRPr="00281078">
        <w:rPr>
          <w:rStyle w:val="StyleUnderline"/>
          <w:rFonts w:asciiTheme="minorHAnsi" w:hAnsiTheme="minorHAnsi"/>
        </w:rPr>
        <w:t>finding and destroying mobile launchers is tremendously difficult</w:t>
      </w:r>
      <w:r w:rsidRPr="00281078">
        <w:rPr>
          <w:rFonts w:asciiTheme="minorHAnsi" w:hAnsiTheme="minorHAnsi"/>
          <w:sz w:val="16"/>
        </w:rPr>
        <w:t>.</w:t>
      </w:r>
      <w:r w:rsidRPr="005B5142">
        <w:rPr>
          <w:rFonts w:asciiTheme="minorHAnsi" w:hAnsiTheme="minorHAnsi"/>
          <w:sz w:val="12"/>
        </w:rPr>
        <w:t xml:space="preserve">¶ </w:t>
      </w:r>
      <w:r w:rsidRPr="00281078">
        <w:rPr>
          <w:rFonts w:asciiTheme="minorHAnsi" w:hAnsiTheme="minorHAnsi"/>
          <w:sz w:val="16"/>
        </w:rPr>
        <w:t xml:space="preserve">Yet with U.S. air power constantly degrading KPA units, communications, headquarters and logistics nationwide, experts see no way for Pyongyang to win a sustained war. </w:t>
      </w:r>
      <w:r w:rsidRPr="00281078">
        <w:rPr>
          <w:rStyle w:val="StyleUnderline"/>
          <w:rFonts w:asciiTheme="minorHAnsi" w:hAnsiTheme="minorHAnsi"/>
          <w:highlight w:val="green"/>
        </w:rPr>
        <w:t>If South Korea and the U.S. attack</w:t>
      </w:r>
      <w:r w:rsidRPr="00281078">
        <w:rPr>
          <w:rStyle w:val="StyleUnderline"/>
          <w:rFonts w:asciiTheme="minorHAnsi" w:hAnsiTheme="minorHAnsi"/>
        </w:rPr>
        <w:t xml:space="preserve"> into </w:t>
      </w:r>
      <w:r w:rsidRPr="00281078">
        <w:rPr>
          <w:rStyle w:val="StyleUnderline"/>
          <w:rFonts w:asciiTheme="minorHAnsi" w:hAnsiTheme="minorHAnsi"/>
          <w:highlight w:val="green"/>
        </w:rPr>
        <w:t>the North, the wild card is Beijing</w:t>
      </w:r>
      <w:r w:rsidRPr="00281078">
        <w:rPr>
          <w:rStyle w:val="StyleUnderline"/>
          <w:rFonts w:asciiTheme="minorHAnsi" w:hAnsiTheme="minorHAnsi"/>
        </w:rPr>
        <w:t>, with whom Pyongyang has a mutual defense treaty</w:t>
      </w:r>
      <w:r w:rsidRPr="00281078">
        <w:rPr>
          <w:rFonts w:asciiTheme="minorHAnsi" w:hAnsiTheme="minorHAnsi"/>
          <w:sz w:val="16"/>
        </w:rPr>
        <w:t>.</w:t>
      </w:r>
      <w:r w:rsidRPr="005B5142">
        <w:rPr>
          <w:rFonts w:asciiTheme="minorHAnsi" w:hAnsiTheme="minorHAnsi"/>
          <w:sz w:val="12"/>
        </w:rPr>
        <w:t xml:space="preserve">¶ </w:t>
      </w:r>
      <w:r w:rsidRPr="00281078">
        <w:rPr>
          <w:rStyle w:val="StyleUnderline"/>
          <w:rFonts w:asciiTheme="minorHAnsi" w:hAnsiTheme="minorHAnsi"/>
        </w:rPr>
        <w:t>Northern Korea</w:t>
      </w:r>
      <w:r w:rsidRPr="00281078">
        <w:rPr>
          <w:rFonts w:asciiTheme="minorHAnsi" w:hAnsiTheme="minorHAnsi"/>
          <w:sz w:val="16"/>
        </w:rPr>
        <w:t xml:space="preserve"> guards China's northeast: throughout history</w:t>
      </w:r>
      <w:r w:rsidRPr="00281078">
        <w:rPr>
          <w:rStyle w:val="StyleUnderline"/>
          <w:rFonts w:asciiTheme="minorHAnsi" w:hAnsiTheme="minorHAnsi"/>
        </w:rPr>
        <w:t>, a strategic flank</w:t>
      </w:r>
      <w:r w:rsidRPr="00281078">
        <w:rPr>
          <w:rFonts w:asciiTheme="minorHAnsi" w:hAnsiTheme="minorHAnsi"/>
          <w:sz w:val="16"/>
        </w:rPr>
        <w:t xml:space="preserve">. </w:t>
      </w:r>
      <w:r w:rsidRPr="00281078">
        <w:rPr>
          <w:rStyle w:val="StyleUnderline"/>
          <w:rFonts w:asciiTheme="minorHAnsi" w:hAnsiTheme="minorHAnsi"/>
        </w:rPr>
        <w:t>In 1950</w:t>
      </w:r>
      <w:r w:rsidRPr="00281078">
        <w:rPr>
          <w:rFonts w:asciiTheme="minorHAnsi" w:hAnsiTheme="minorHAnsi"/>
          <w:sz w:val="16"/>
        </w:rPr>
        <w:t xml:space="preserve">, with North Korea largely overrun by U.N. forces, </w:t>
      </w:r>
      <w:r w:rsidRPr="00281078">
        <w:rPr>
          <w:rStyle w:val="StyleUnderline"/>
          <w:rFonts w:asciiTheme="minorHAnsi" w:hAnsiTheme="minorHAnsi"/>
        </w:rPr>
        <w:t xml:space="preserve">Beijing intervened, saving the state from extinction. </w:t>
      </w:r>
      <w:r w:rsidRPr="00281078">
        <w:rPr>
          <w:rFonts w:asciiTheme="minorHAnsi" w:hAnsiTheme="minorHAnsi"/>
          <w:sz w:val="16"/>
        </w:rPr>
        <w:t xml:space="preserve">Pundits say </w:t>
      </w:r>
      <w:r w:rsidRPr="00281078">
        <w:rPr>
          <w:rStyle w:val="StyleUnderline"/>
          <w:rFonts w:asciiTheme="minorHAnsi" w:hAnsiTheme="minorHAnsi"/>
        </w:rPr>
        <w:t>Beijing</w:t>
      </w:r>
      <w:r w:rsidRPr="00281078">
        <w:rPr>
          <w:rFonts w:asciiTheme="minorHAnsi" w:hAnsiTheme="minorHAnsi"/>
          <w:sz w:val="16"/>
        </w:rPr>
        <w:t xml:space="preserve"> would not support a Pyongyang offensive, but </w:t>
      </w:r>
      <w:r w:rsidRPr="00281078">
        <w:rPr>
          <w:rStyle w:val="StyleUnderline"/>
          <w:rFonts w:asciiTheme="minorHAnsi" w:hAnsiTheme="minorHAnsi"/>
        </w:rPr>
        <w:t>would defend her</w:t>
      </w:r>
      <w:r w:rsidRPr="00281078">
        <w:rPr>
          <w:rFonts w:asciiTheme="minorHAnsi" w:hAnsiTheme="minorHAnsi"/>
          <w:sz w:val="16"/>
        </w:rPr>
        <w:t xml:space="preserve"> -- suggesting Kim's regime could survive a war, as his grandfather did.</w:t>
      </w:r>
      <w:r w:rsidRPr="005B5142">
        <w:rPr>
          <w:rFonts w:asciiTheme="minorHAnsi" w:hAnsiTheme="minorHAnsi"/>
          <w:sz w:val="12"/>
        </w:rPr>
        <w:t xml:space="preserve">¶ </w:t>
      </w:r>
      <w:r w:rsidRPr="00281078">
        <w:rPr>
          <w:rFonts w:asciiTheme="minorHAnsi" w:hAnsiTheme="minorHAnsi"/>
          <w:sz w:val="16"/>
        </w:rPr>
        <w:t>"</w:t>
      </w:r>
      <w:r w:rsidRPr="00281078">
        <w:rPr>
          <w:rStyle w:val="StyleUnderline"/>
          <w:rFonts w:asciiTheme="minorHAnsi" w:hAnsiTheme="minorHAnsi"/>
          <w:highlight w:val="green"/>
        </w:rPr>
        <w:t>China will support North Korea</w:t>
      </w:r>
      <w:r w:rsidRPr="00281078">
        <w:rPr>
          <w:rFonts w:asciiTheme="minorHAnsi" w:hAnsiTheme="minorHAnsi"/>
          <w:sz w:val="16"/>
        </w:rPr>
        <w:t xml:space="preserve">, but only on North Korean territory," </w:t>
      </w:r>
      <w:r w:rsidRPr="00281078">
        <w:rPr>
          <w:rStyle w:val="StyleUnderline"/>
          <w:rFonts w:asciiTheme="minorHAnsi" w:hAnsiTheme="minorHAnsi"/>
        </w:rPr>
        <w:t>said</w:t>
      </w:r>
      <w:r w:rsidRPr="00281078">
        <w:rPr>
          <w:rFonts w:asciiTheme="minorHAnsi" w:hAnsiTheme="minorHAnsi"/>
          <w:sz w:val="16"/>
        </w:rPr>
        <w:t xml:space="preserve"> Choi </w:t>
      </w:r>
      <w:proofErr w:type="spellStart"/>
      <w:r w:rsidRPr="00281078">
        <w:rPr>
          <w:rFonts w:asciiTheme="minorHAnsi" w:hAnsiTheme="minorHAnsi"/>
          <w:sz w:val="16"/>
        </w:rPr>
        <w:t>Ji-wook</w:t>
      </w:r>
      <w:proofErr w:type="spellEnd"/>
      <w:r w:rsidRPr="00281078">
        <w:rPr>
          <w:rFonts w:asciiTheme="minorHAnsi" w:hAnsiTheme="minorHAnsi"/>
          <w:sz w:val="16"/>
        </w:rPr>
        <w:t xml:space="preserve">, </w:t>
      </w:r>
      <w:r w:rsidRPr="00281078">
        <w:rPr>
          <w:rStyle w:val="StyleUnderline"/>
          <w:rFonts w:asciiTheme="minorHAnsi" w:hAnsiTheme="minorHAnsi"/>
        </w:rPr>
        <w:t>head North Korea researcher at Seoul's Korea Institute of National Unification</w:t>
      </w:r>
      <w:r w:rsidRPr="00281078">
        <w:rPr>
          <w:rFonts w:asciiTheme="minorHAnsi" w:hAnsiTheme="minorHAnsi"/>
          <w:sz w:val="16"/>
        </w:rPr>
        <w:t>. "They will not support a North Korean army attacking South Korean territory."</w:t>
      </w:r>
      <w:r w:rsidRPr="005B5142">
        <w:rPr>
          <w:rFonts w:asciiTheme="minorHAnsi" w:hAnsiTheme="minorHAnsi"/>
          <w:sz w:val="12"/>
        </w:rPr>
        <w:t xml:space="preserve">¶ </w:t>
      </w:r>
      <w:r w:rsidRPr="00281078">
        <w:rPr>
          <w:rFonts w:asciiTheme="minorHAnsi" w:hAnsiTheme="minorHAnsi"/>
          <w:sz w:val="16"/>
          <w:szCs w:val="16"/>
        </w:rPr>
        <w:t>Tough stance</w:t>
      </w:r>
      <w:r w:rsidRPr="005B5142">
        <w:rPr>
          <w:rFonts w:asciiTheme="minorHAnsi" w:hAnsiTheme="minorHAnsi"/>
          <w:sz w:val="12"/>
          <w:szCs w:val="16"/>
        </w:rPr>
        <w:t xml:space="preserve">¶ </w:t>
      </w:r>
      <w:r w:rsidRPr="00281078">
        <w:rPr>
          <w:rFonts w:asciiTheme="minorHAnsi" w:hAnsiTheme="minorHAnsi"/>
          <w:sz w:val="16"/>
          <w:szCs w:val="16"/>
        </w:rPr>
        <w:t>Washington wants a tougher Chinese stance toward North Korea, but it is unclear whether Beijing's six-decade policy of support has altered significantly.</w:t>
      </w:r>
      <w:r w:rsidRPr="005B5142">
        <w:rPr>
          <w:rFonts w:asciiTheme="minorHAnsi" w:hAnsiTheme="minorHAnsi"/>
          <w:sz w:val="12"/>
          <w:szCs w:val="16"/>
        </w:rPr>
        <w:t xml:space="preserve">¶ </w:t>
      </w:r>
      <w:r w:rsidRPr="00281078">
        <w:rPr>
          <w:rFonts w:asciiTheme="minorHAnsi" w:hAnsiTheme="minorHAnsi"/>
          <w:sz w:val="16"/>
          <w:szCs w:val="16"/>
        </w:rPr>
        <w:t>While supporting a vote to impose tougher sanctions on North Korea after its nuclear test, China recently criticized an announcement from the U.S. that it was beefing up defense systems along the U.S. West Coast.</w:t>
      </w:r>
      <w:r w:rsidRPr="005B5142">
        <w:rPr>
          <w:rFonts w:asciiTheme="minorHAnsi" w:hAnsiTheme="minorHAnsi"/>
          <w:sz w:val="12"/>
          <w:szCs w:val="16"/>
        </w:rPr>
        <w:t xml:space="preserve">¶ </w:t>
      </w:r>
      <w:r w:rsidRPr="00281078">
        <w:rPr>
          <w:rFonts w:asciiTheme="minorHAnsi" w:hAnsiTheme="minorHAnsi"/>
          <w:sz w:val="16"/>
          <w:szCs w:val="16"/>
        </w:rPr>
        <w:t>"Bolstering missile defenses will only intensify antagonism, and it doesn't help to solve the issue," Hong Lei, a spokesman for the Chinese Ministry of Foreign Affairs, said at a regular news briefing in Beijing.</w:t>
      </w:r>
      <w:r w:rsidRPr="005B5142">
        <w:rPr>
          <w:rFonts w:asciiTheme="minorHAnsi" w:hAnsiTheme="minorHAnsi"/>
          <w:sz w:val="12"/>
          <w:szCs w:val="16"/>
        </w:rPr>
        <w:t xml:space="preserve">¶ </w:t>
      </w:r>
      <w:r w:rsidRPr="00281078">
        <w:rPr>
          <w:rFonts w:asciiTheme="minorHAnsi" w:hAnsiTheme="minorHAnsi"/>
          <w:sz w:val="16"/>
          <w:szCs w:val="16"/>
        </w:rPr>
        <w:t>And regardless of the Chinese role, Kim Jong Un, North Korea's young leader, possesses a doomsday option: The nuclear button.</w:t>
      </w:r>
      <w:r w:rsidRPr="005B5142">
        <w:rPr>
          <w:rFonts w:asciiTheme="minorHAnsi" w:hAnsiTheme="minorHAnsi"/>
          <w:sz w:val="12"/>
          <w:szCs w:val="16"/>
        </w:rPr>
        <w:t xml:space="preserve">¶ </w:t>
      </w:r>
      <w:r w:rsidRPr="00281078">
        <w:rPr>
          <w:rFonts w:asciiTheme="minorHAnsi" w:hAnsiTheme="minorHAnsi"/>
          <w:sz w:val="16"/>
          <w:szCs w:val="16"/>
        </w:rPr>
        <w:t>Currently, Pyongyang is not believed to have a missile-mounted nuclear warhead, but it may in years to come. Experts believe the North has rockets able to hit Japan or South Korea with air, land or sea-delivered nuclear devices or dirty bombs. If Kim detonated a nuclear device, it would guarantee apocalyptic retaliation and war crimes trials for any regime survivors -- but if all looked lost, that possibility stands.</w:t>
      </w:r>
      <w:r w:rsidRPr="005B5142">
        <w:rPr>
          <w:rFonts w:asciiTheme="minorHAnsi" w:hAnsiTheme="minorHAnsi"/>
          <w:sz w:val="12"/>
          <w:szCs w:val="16"/>
        </w:rPr>
        <w:t xml:space="preserve">¶ </w:t>
      </w:r>
      <w:r w:rsidRPr="00281078">
        <w:rPr>
          <w:rFonts w:asciiTheme="minorHAnsi" w:hAnsiTheme="minorHAnsi"/>
          <w:sz w:val="16"/>
          <w:szCs w:val="16"/>
        </w:rPr>
        <w:t>"We've never been in a situation where a nuclear-armed country has had to make that kind of call," mused Hardy. "If the leadership is going down like the Third Reich, this kind of last gasp action is possible," added Pinkston.</w:t>
      </w:r>
      <w:r w:rsidRPr="005B5142">
        <w:rPr>
          <w:rFonts w:asciiTheme="minorHAnsi" w:hAnsiTheme="minorHAnsi"/>
          <w:sz w:val="12"/>
          <w:szCs w:val="16"/>
        </w:rPr>
        <w:t xml:space="preserve">¶ </w:t>
      </w:r>
      <w:r w:rsidRPr="00281078">
        <w:rPr>
          <w:rFonts w:asciiTheme="minorHAnsi" w:hAnsiTheme="minorHAnsi"/>
          <w:sz w:val="16"/>
          <w:szCs w:val="16"/>
        </w:rPr>
        <w:t>Were the regime in Pyongyang overthrown by war, the positives would be extensive. South Korea would gain a land connection to the Eurasian continent; a strategic casus belli would evaporate; northern Korea could be rebuilt and its people ushered into the global community; and Northeast Asia could advance toward regional integration.</w:t>
      </w:r>
      <w:r w:rsidRPr="005B5142">
        <w:rPr>
          <w:rFonts w:asciiTheme="minorHAnsi" w:hAnsiTheme="minorHAnsi"/>
          <w:sz w:val="12"/>
          <w:szCs w:val="16"/>
        </w:rPr>
        <w:t xml:space="preserve">¶ </w:t>
      </w:r>
      <w:r w:rsidRPr="00281078">
        <w:rPr>
          <w:rFonts w:asciiTheme="minorHAnsi" w:hAnsiTheme="minorHAnsi"/>
          <w:sz w:val="16"/>
        </w:rPr>
        <w:t xml:space="preserve">But </w:t>
      </w:r>
      <w:r w:rsidRPr="00281078">
        <w:rPr>
          <w:rStyle w:val="StyleUnderline"/>
          <w:rFonts w:asciiTheme="minorHAnsi" w:hAnsiTheme="minorHAnsi"/>
          <w:highlight w:val="green"/>
        </w:rPr>
        <w:t>given the destructiveness of modern weaponry and the dense populations</w:t>
      </w:r>
      <w:r w:rsidRPr="00281078">
        <w:rPr>
          <w:rStyle w:val="StyleUnderline"/>
          <w:rFonts w:asciiTheme="minorHAnsi" w:hAnsiTheme="minorHAnsi"/>
        </w:rPr>
        <w:t xml:space="preserve"> </w:t>
      </w:r>
      <w:r w:rsidRPr="00281078">
        <w:rPr>
          <w:rFonts w:asciiTheme="minorHAnsi" w:hAnsiTheme="minorHAnsi"/>
          <w:sz w:val="16"/>
        </w:rPr>
        <w:t>of both Koreas,</w:t>
      </w:r>
      <w:r w:rsidRPr="00281078">
        <w:rPr>
          <w:rStyle w:val="StyleUnderline"/>
          <w:rFonts w:asciiTheme="minorHAnsi" w:hAnsiTheme="minorHAnsi"/>
        </w:rPr>
        <w:t xml:space="preserve"> </w:t>
      </w:r>
      <w:r w:rsidRPr="00281078">
        <w:rPr>
          <w:rStyle w:val="StyleUnderline"/>
          <w:rFonts w:asciiTheme="minorHAnsi" w:hAnsiTheme="minorHAnsi"/>
          <w:highlight w:val="green"/>
        </w:rPr>
        <w:t>experts pray "Korean War II" never happens</w:t>
      </w:r>
      <w:r w:rsidRPr="00281078">
        <w:rPr>
          <w:rFonts w:asciiTheme="minorHAnsi" w:hAnsiTheme="minorHAnsi"/>
          <w:sz w:val="16"/>
        </w:rPr>
        <w:t>.</w:t>
      </w:r>
      <w:r w:rsidRPr="005B5142">
        <w:rPr>
          <w:rFonts w:asciiTheme="minorHAnsi" w:hAnsiTheme="minorHAnsi"/>
          <w:sz w:val="12"/>
        </w:rPr>
        <w:t xml:space="preserve">¶ </w:t>
      </w:r>
      <w:r w:rsidRPr="00281078">
        <w:rPr>
          <w:rFonts w:asciiTheme="minorHAnsi" w:hAnsiTheme="minorHAnsi"/>
          <w:sz w:val="16"/>
        </w:rPr>
        <w:t>"</w:t>
      </w:r>
      <w:r w:rsidRPr="00281078">
        <w:rPr>
          <w:rStyle w:val="StyleUnderline"/>
          <w:rFonts w:asciiTheme="minorHAnsi" w:hAnsiTheme="minorHAnsi"/>
          <w:highlight w:val="green"/>
        </w:rPr>
        <w:t>The casualties</w:t>
      </w:r>
      <w:r w:rsidRPr="00281078">
        <w:rPr>
          <w:rStyle w:val="StyleUnderline"/>
          <w:rFonts w:asciiTheme="minorHAnsi" w:hAnsiTheme="minorHAnsi"/>
        </w:rPr>
        <w:t xml:space="preserve"> in a short time </w:t>
      </w:r>
      <w:r w:rsidRPr="00281078">
        <w:rPr>
          <w:rStyle w:val="StyleUnderline"/>
          <w:rFonts w:asciiTheme="minorHAnsi" w:hAnsiTheme="minorHAnsi"/>
          <w:highlight w:val="green"/>
        </w:rPr>
        <w:t>would be</w:t>
      </w:r>
      <w:r w:rsidRPr="00281078">
        <w:rPr>
          <w:rStyle w:val="StyleUnderline"/>
          <w:rFonts w:asciiTheme="minorHAnsi" w:hAnsiTheme="minorHAnsi"/>
        </w:rPr>
        <w:t xml:space="preserve"> unlike anything we have seen before: </w:t>
      </w:r>
      <w:r w:rsidRPr="00281078">
        <w:rPr>
          <w:rStyle w:val="Emphasis"/>
          <w:rFonts w:asciiTheme="minorHAnsi" w:hAnsiTheme="minorHAnsi"/>
        </w:rPr>
        <w:t xml:space="preserve">hundreds of thousands in days, </w:t>
      </w:r>
      <w:r w:rsidRPr="00281078">
        <w:rPr>
          <w:rStyle w:val="Emphasis"/>
          <w:rFonts w:asciiTheme="minorHAnsi" w:hAnsiTheme="minorHAnsi"/>
          <w:highlight w:val="green"/>
        </w:rPr>
        <w:t>millions in weeks</w:t>
      </w:r>
      <w:r w:rsidRPr="00281078">
        <w:rPr>
          <w:rFonts w:asciiTheme="minorHAnsi" w:hAnsiTheme="minorHAnsi"/>
          <w:sz w:val="16"/>
        </w:rPr>
        <w:t>," said Pinkston. "</w:t>
      </w:r>
      <w:r w:rsidRPr="00281078">
        <w:rPr>
          <w:rStyle w:val="StyleUnderline"/>
          <w:rFonts w:asciiTheme="minorHAnsi" w:hAnsiTheme="minorHAnsi"/>
        </w:rPr>
        <w:t xml:space="preserve">The fighting in Iraq, Afghanistan and Syria would </w:t>
      </w:r>
      <w:r w:rsidRPr="00281078">
        <w:rPr>
          <w:rStyle w:val="Emphasis"/>
          <w:rFonts w:asciiTheme="minorHAnsi" w:hAnsiTheme="minorHAnsi"/>
        </w:rPr>
        <w:t>pale in comparison</w:t>
      </w:r>
      <w:r w:rsidRPr="00281078">
        <w:rPr>
          <w:rStyle w:val="StyleUnderline"/>
          <w:rFonts w:asciiTheme="minorHAnsi" w:hAnsiTheme="minorHAnsi"/>
        </w:rPr>
        <w:t>."</w:t>
      </w:r>
    </w:p>
    <w:p w:rsidR="005B5142" w:rsidRPr="00281078" w:rsidRDefault="005B5142" w:rsidP="005B5142">
      <w:pPr>
        <w:rPr>
          <w:rFonts w:asciiTheme="minorHAnsi" w:hAnsiTheme="minorHAnsi"/>
        </w:rPr>
      </w:pPr>
    </w:p>
    <w:p w:rsidR="005B5142" w:rsidRPr="00281078" w:rsidRDefault="005B5142" w:rsidP="005B5142">
      <w:pPr>
        <w:pStyle w:val="Heading4"/>
        <w:rPr>
          <w:rFonts w:asciiTheme="minorHAnsi" w:hAnsiTheme="minorHAnsi"/>
        </w:rPr>
      </w:pPr>
      <w:r w:rsidRPr="00281078">
        <w:rPr>
          <w:rFonts w:asciiTheme="minorHAnsi" w:hAnsiTheme="minorHAnsi"/>
        </w:rPr>
        <w:t>The war will kill over 30 million in Northeast Asia. Knock on impacts include 100s of million starving and destruction of ozone</w:t>
      </w:r>
    </w:p>
    <w:p w:rsidR="005B5142" w:rsidRPr="00C12AB2" w:rsidRDefault="005B5142" w:rsidP="005B5142">
      <w:pPr>
        <w:rPr>
          <w:rFonts w:asciiTheme="minorHAnsi" w:eastAsia="Times New Roman" w:hAnsiTheme="minorHAnsi" w:cs="Times New Roman"/>
          <w:sz w:val="16"/>
          <w:szCs w:val="16"/>
        </w:rPr>
      </w:pPr>
      <w:r w:rsidRPr="00281078">
        <w:rPr>
          <w:rStyle w:val="Style13ptBold"/>
          <w:rFonts w:asciiTheme="minorHAnsi" w:hAnsiTheme="minorHAnsi"/>
        </w:rPr>
        <w:t>Hayes &amp; Hamel-Green 9</w:t>
      </w:r>
      <w:r w:rsidR="00C12AB2" w:rsidRPr="00C12AB2">
        <w:rPr>
          <w:rFonts w:asciiTheme="minorHAnsi" w:eastAsia="Times New Roman" w:hAnsiTheme="minorHAnsi" w:cs="Times New Roman"/>
          <w:sz w:val="16"/>
        </w:rPr>
        <w:t>(</w:t>
      </w:r>
      <w:r w:rsidRPr="00C12AB2">
        <w:rPr>
          <w:rFonts w:asciiTheme="minorHAnsi" w:eastAsia="Times New Roman" w:hAnsiTheme="minorHAnsi" w:cs="Times New Roman"/>
          <w:sz w:val="16"/>
          <w:szCs w:val="16"/>
        </w:rPr>
        <w:t>Professor of International Relations @ RMIT University &amp; Professor of Peace</w:t>
      </w:r>
      <w:r w:rsidR="00C12AB2" w:rsidRPr="00C12AB2">
        <w:rPr>
          <w:rFonts w:asciiTheme="minorHAnsi" w:eastAsia="Times New Roman" w:hAnsiTheme="minorHAnsi" w:cs="Times New Roman"/>
          <w:sz w:val="16"/>
          <w:szCs w:val="16"/>
        </w:rPr>
        <w:t xml:space="preserve"> Studies @ Victoria University, </w:t>
      </w:r>
      <w:r w:rsidRPr="00C12AB2">
        <w:rPr>
          <w:rFonts w:asciiTheme="minorHAnsi" w:eastAsia="Times New Roman" w:hAnsiTheme="minorHAnsi" w:cs="Times New Roman"/>
          <w:sz w:val="16"/>
          <w:szCs w:val="16"/>
        </w:rPr>
        <w:t xml:space="preserve">Peter Hayes (Director of the Nautilus Institute) &amp; Michael Hamel-Green (Executive Dean of the Faculty of Arts, Education and Human Development), 'The path not taken, the way still open: denuclearizing the Korean Peninsula and Northeast Asia', </w:t>
      </w:r>
      <w:r w:rsidRPr="00281078">
        <w:rPr>
          <w:rFonts w:asciiTheme="minorHAnsi" w:eastAsia="Times New Roman" w:hAnsiTheme="minorHAnsi" w:cs="Times New Roman"/>
          <w:iCs/>
          <w:sz w:val="16"/>
          <w:szCs w:val="16"/>
          <w:u w:val="single"/>
        </w:rPr>
        <w:t>The Asia-Pacific Journal: Japan Focus</w:t>
      </w:r>
      <w:r w:rsidRPr="00C12AB2">
        <w:rPr>
          <w:rFonts w:asciiTheme="minorHAnsi" w:eastAsia="Times New Roman" w:hAnsiTheme="minorHAnsi" w:cs="Times New Roman"/>
          <w:sz w:val="16"/>
          <w:szCs w:val="16"/>
        </w:rPr>
        <w:t xml:space="preserve">, vol. </w:t>
      </w:r>
      <w:r w:rsidR="00C12AB2" w:rsidRPr="00C12AB2">
        <w:rPr>
          <w:rFonts w:asciiTheme="minorHAnsi" w:eastAsia="Times New Roman" w:hAnsiTheme="minorHAnsi" w:cs="Times New Roman"/>
          <w:sz w:val="16"/>
          <w:szCs w:val="16"/>
        </w:rPr>
        <w:t>50, December 14, 2009, pp. 1-20)</w:t>
      </w:r>
    </w:p>
    <w:p w:rsidR="005B5142" w:rsidRPr="00C12AB2" w:rsidRDefault="005B5142" w:rsidP="005B5142">
      <w:pPr>
        <w:rPr>
          <w:rFonts w:asciiTheme="minorHAnsi" w:hAnsiTheme="minorHAnsi"/>
          <w:sz w:val="16"/>
          <w:szCs w:val="16"/>
        </w:rPr>
      </w:pPr>
      <w:r w:rsidRPr="00281078">
        <w:rPr>
          <w:rFonts w:asciiTheme="minorHAnsi" w:hAnsiTheme="minorHAnsi"/>
          <w:sz w:val="16"/>
        </w:rPr>
        <w:t xml:space="preserve">At worst, </w:t>
      </w:r>
      <w:r w:rsidRPr="00281078">
        <w:rPr>
          <w:rStyle w:val="StyleUnderline"/>
          <w:rFonts w:asciiTheme="minorHAnsi" w:hAnsiTheme="minorHAnsi"/>
          <w:highlight w:val="green"/>
        </w:rPr>
        <w:t>there is the possibility of</w:t>
      </w:r>
      <w:r w:rsidRPr="00281078">
        <w:rPr>
          <w:rFonts w:asciiTheme="minorHAnsi" w:hAnsiTheme="minorHAnsi"/>
          <w:sz w:val="16"/>
          <w:highlight w:val="green"/>
        </w:rPr>
        <w:t xml:space="preserve"> </w:t>
      </w:r>
      <w:r w:rsidRPr="00281078">
        <w:rPr>
          <w:rStyle w:val="StyleUnderline"/>
          <w:rFonts w:asciiTheme="minorHAnsi" w:hAnsiTheme="minorHAnsi"/>
          <w:highlight w:val="green"/>
        </w:rPr>
        <w:t>nuclear attack</w:t>
      </w:r>
      <w:r w:rsidRPr="00281078">
        <w:rPr>
          <w:rFonts w:asciiTheme="minorHAnsi" w:hAnsiTheme="minorHAnsi"/>
          <w:sz w:val="16"/>
        </w:rPr>
        <w:t>1, whether</w:t>
      </w:r>
      <w:r w:rsidRPr="00281078">
        <w:rPr>
          <w:rStyle w:val="StyleUnderline"/>
          <w:rFonts w:asciiTheme="minorHAnsi" w:hAnsiTheme="minorHAnsi"/>
        </w:rPr>
        <w:t xml:space="preserve"> </w:t>
      </w:r>
      <w:r w:rsidRPr="00281078">
        <w:rPr>
          <w:rStyle w:val="StyleUnderline"/>
          <w:rFonts w:asciiTheme="minorHAnsi" w:hAnsiTheme="minorHAnsi"/>
          <w:highlight w:val="green"/>
        </w:rPr>
        <w:t>by</w:t>
      </w:r>
      <w:r w:rsidRPr="00281078">
        <w:rPr>
          <w:rFonts w:asciiTheme="minorHAnsi" w:hAnsiTheme="minorHAnsi"/>
          <w:sz w:val="16"/>
        </w:rPr>
        <w:t xml:space="preserve"> intention, </w:t>
      </w:r>
      <w:r w:rsidRPr="00281078">
        <w:rPr>
          <w:rStyle w:val="Emphasis"/>
          <w:rFonts w:asciiTheme="minorHAnsi" w:hAnsiTheme="minorHAnsi"/>
          <w:highlight w:val="green"/>
        </w:rPr>
        <w:t>miscalculation</w:t>
      </w:r>
      <w:r w:rsidRPr="00281078">
        <w:rPr>
          <w:rFonts w:asciiTheme="minorHAnsi" w:hAnsiTheme="minorHAnsi"/>
          <w:sz w:val="16"/>
        </w:rPr>
        <w:t xml:space="preserve">, or merely accident, </w:t>
      </w:r>
      <w:r w:rsidRPr="00281078">
        <w:rPr>
          <w:rStyle w:val="StyleUnderline"/>
          <w:rFonts w:asciiTheme="minorHAnsi" w:hAnsiTheme="minorHAnsi"/>
        </w:rPr>
        <w:t>leading to the resumption of Korean War</w:t>
      </w:r>
      <w:r w:rsidRPr="00281078">
        <w:rPr>
          <w:rFonts w:asciiTheme="minorHAnsi" w:hAnsiTheme="minorHAnsi"/>
          <w:sz w:val="16"/>
        </w:rPr>
        <w:t xml:space="preserve"> hostilities. On the Korean Peninsula itself, </w:t>
      </w:r>
      <w:r w:rsidRPr="00281078">
        <w:rPr>
          <w:rStyle w:val="Emphasis"/>
          <w:rFonts w:asciiTheme="minorHAnsi" w:hAnsiTheme="minorHAnsi"/>
          <w:highlight w:val="green"/>
        </w:rPr>
        <w:t xml:space="preserve">key population </w:t>
      </w:r>
      <w:proofErr w:type="spellStart"/>
      <w:r w:rsidRPr="00281078">
        <w:rPr>
          <w:rStyle w:val="Emphasis"/>
          <w:rFonts w:asciiTheme="minorHAnsi" w:hAnsiTheme="minorHAnsi"/>
          <w:highlight w:val="green"/>
        </w:rPr>
        <w:t>centres</w:t>
      </w:r>
      <w:proofErr w:type="spellEnd"/>
      <w:r w:rsidRPr="00281078">
        <w:rPr>
          <w:rStyle w:val="Emphasis"/>
          <w:rFonts w:asciiTheme="minorHAnsi" w:hAnsiTheme="minorHAnsi"/>
          <w:highlight w:val="green"/>
        </w:rPr>
        <w:t xml:space="preserve"> are</w:t>
      </w:r>
      <w:r w:rsidRPr="00281078">
        <w:rPr>
          <w:rStyle w:val="Emphasis"/>
          <w:rFonts w:asciiTheme="minorHAnsi" w:hAnsiTheme="minorHAnsi"/>
        </w:rPr>
        <w:t xml:space="preserve"> well </w:t>
      </w:r>
      <w:r w:rsidRPr="00281078">
        <w:rPr>
          <w:rStyle w:val="Emphasis"/>
          <w:rFonts w:asciiTheme="minorHAnsi" w:hAnsiTheme="minorHAnsi"/>
          <w:highlight w:val="green"/>
        </w:rPr>
        <w:t>within</w:t>
      </w:r>
      <w:r w:rsidRPr="00281078">
        <w:rPr>
          <w:rStyle w:val="Emphasis"/>
          <w:rFonts w:asciiTheme="minorHAnsi" w:hAnsiTheme="minorHAnsi"/>
        </w:rPr>
        <w:t xml:space="preserve"> short or medium </w:t>
      </w:r>
      <w:r w:rsidRPr="00281078">
        <w:rPr>
          <w:rStyle w:val="Emphasis"/>
          <w:rFonts w:asciiTheme="minorHAnsi" w:hAnsiTheme="minorHAnsi"/>
          <w:highlight w:val="green"/>
        </w:rPr>
        <w:t>range missiles</w:t>
      </w:r>
      <w:r w:rsidRPr="00281078">
        <w:rPr>
          <w:rFonts w:asciiTheme="minorHAnsi" w:hAnsiTheme="minorHAnsi"/>
          <w:sz w:val="16"/>
        </w:rPr>
        <w:t xml:space="preserve">. </w:t>
      </w:r>
      <w:r w:rsidRPr="00281078">
        <w:rPr>
          <w:rStyle w:val="StyleUnderline"/>
          <w:rFonts w:asciiTheme="minorHAnsi" w:hAnsiTheme="minorHAnsi"/>
        </w:rPr>
        <w:t xml:space="preserve">The whole of Japan is likely to come within North Korean missile range. </w:t>
      </w:r>
      <w:r w:rsidRPr="00281078">
        <w:rPr>
          <w:rStyle w:val="StyleUnderline"/>
          <w:rFonts w:asciiTheme="minorHAnsi" w:hAnsiTheme="minorHAnsi"/>
          <w:highlight w:val="green"/>
        </w:rPr>
        <w:t>Pyongyang has a population of</w:t>
      </w:r>
      <w:r w:rsidRPr="00281078">
        <w:rPr>
          <w:rStyle w:val="StyleUnderline"/>
          <w:rFonts w:asciiTheme="minorHAnsi" w:hAnsiTheme="minorHAnsi"/>
        </w:rPr>
        <w:t xml:space="preserve"> over </w:t>
      </w:r>
      <w:r w:rsidRPr="00281078">
        <w:rPr>
          <w:rStyle w:val="Emphasis"/>
          <w:rFonts w:asciiTheme="minorHAnsi" w:hAnsiTheme="minorHAnsi"/>
          <w:highlight w:val="green"/>
        </w:rPr>
        <w:t>2 million</w:t>
      </w:r>
      <w:r w:rsidRPr="00281078">
        <w:rPr>
          <w:rStyle w:val="StyleUnderline"/>
          <w:rFonts w:asciiTheme="minorHAnsi" w:hAnsiTheme="minorHAnsi"/>
          <w:highlight w:val="green"/>
        </w:rPr>
        <w:t>, Seoul</w:t>
      </w:r>
      <w:r w:rsidRPr="00281078">
        <w:rPr>
          <w:rFonts w:asciiTheme="minorHAnsi" w:hAnsiTheme="minorHAnsi"/>
          <w:sz w:val="16"/>
        </w:rPr>
        <w:t xml:space="preserve"> (close to the North Korean border) </w:t>
      </w:r>
      <w:r w:rsidRPr="00281078">
        <w:rPr>
          <w:rStyle w:val="Emphasis"/>
          <w:rFonts w:asciiTheme="minorHAnsi" w:hAnsiTheme="minorHAnsi"/>
          <w:highlight w:val="green"/>
        </w:rPr>
        <w:t>11 million</w:t>
      </w:r>
      <w:r w:rsidRPr="00281078">
        <w:rPr>
          <w:rFonts w:asciiTheme="minorHAnsi" w:hAnsiTheme="minorHAnsi"/>
          <w:sz w:val="16"/>
        </w:rPr>
        <w:t xml:space="preserve">, </w:t>
      </w:r>
      <w:r w:rsidRPr="00281078">
        <w:rPr>
          <w:rStyle w:val="StyleUnderline"/>
          <w:rFonts w:asciiTheme="minorHAnsi" w:hAnsiTheme="minorHAnsi"/>
        </w:rPr>
        <w:t xml:space="preserve">and </w:t>
      </w:r>
      <w:r w:rsidRPr="00281078">
        <w:rPr>
          <w:rStyle w:val="StyleUnderline"/>
          <w:rFonts w:asciiTheme="minorHAnsi" w:hAnsiTheme="minorHAnsi"/>
          <w:highlight w:val="green"/>
        </w:rPr>
        <w:t>Tokyo</w:t>
      </w:r>
      <w:r w:rsidRPr="00281078">
        <w:rPr>
          <w:rStyle w:val="StyleUnderline"/>
          <w:rFonts w:asciiTheme="minorHAnsi" w:hAnsiTheme="minorHAnsi"/>
        </w:rPr>
        <w:t xml:space="preserve"> over </w:t>
      </w:r>
      <w:r w:rsidRPr="00281078">
        <w:rPr>
          <w:rStyle w:val="Emphasis"/>
          <w:rFonts w:asciiTheme="minorHAnsi" w:hAnsiTheme="minorHAnsi"/>
          <w:highlight w:val="green"/>
        </w:rPr>
        <w:t>20 million</w:t>
      </w:r>
      <w:r w:rsidRPr="00281078">
        <w:rPr>
          <w:rFonts w:asciiTheme="minorHAnsi" w:hAnsiTheme="minorHAnsi"/>
          <w:sz w:val="16"/>
          <w:highlight w:val="green"/>
        </w:rPr>
        <w:t xml:space="preserve">. </w:t>
      </w:r>
      <w:r w:rsidRPr="00281078">
        <w:rPr>
          <w:rStyle w:val="StyleUnderline"/>
          <w:rFonts w:asciiTheme="minorHAnsi" w:hAnsiTheme="minorHAnsi"/>
          <w:highlight w:val="green"/>
        </w:rPr>
        <w:t xml:space="preserve">Even a </w:t>
      </w:r>
      <w:r w:rsidRPr="00281078">
        <w:rPr>
          <w:rStyle w:val="Emphasis"/>
          <w:rFonts w:asciiTheme="minorHAnsi" w:hAnsiTheme="minorHAnsi"/>
          <w:highlight w:val="green"/>
        </w:rPr>
        <w:t>limited nuclear exchange</w:t>
      </w:r>
      <w:r w:rsidRPr="00281078">
        <w:rPr>
          <w:rStyle w:val="StyleUnderline"/>
          <w:rFonts w:asciiTheme="minorHAnsi" w:hAnsiTheme="minorHAnsi"/>
          <w:highlight w:val="green"/>
        </w:rPr>
        <w:t xml:space="preserve"> would result in a holocaust</w:t>
      </w:r>
      <w:r w:rsidRPr="00281078">
        <w:rPr>
          <w:rStyle w:val="StyleUnderline"/>
          <w:rFonts w:asciiTheme="minorHAnsi" w:hAnsiTheme="minorHAnsi"/>
        </w:rPr>
        <w:t xml:space="preserve"> of unprecedented proportions</w:t>
      </w:r>
      <w:r w:rsidRPr="00281078">
        <w:rPr>
          <w:rFonts w:asciiTheme="minorHAnsi" w:hAnsiTheme="minorHAnsi"/>
          <w:sz w:val="16"/>
        </w:rPr>
        <w:t>.</w:t>
      </w:r>
      <w:r w:rsidR="00C12AB2" w:rsidRPr="00C12AB2">
        <w:rPr>
          <w:rFonts w:asciiTheme="minorHAnsi" w:hAnsiTheme="minorHAnsi"/>
          <w:sz w:val="12"/>
        </w:rPr>
        <w:t xml:space="preserve">¶ </w:t>
      </w:r>
      <w:proofErr w:type="gramStart"/>
      <w:r w:rsidRPr="00281078">
        <w:rPr>
          <w:rFonts w:asciiTheme="minorHAnsi" w:hAnsiTheme="minorHAnsi"/>
          <w:sz w:val="16"/>
        </w:rPr>
        <w:t>But</w:t>
      </w:r>
      <w:proofErr w:type="gramEnd"/>
      <w:r w:rsidRPr="00281078">
        <w:rPr>
          <w:rFonts w:asciiTheme="minorHAnsi" w:hAnsiTheme="minorHAnsi"/>
          <w:sz w:val="16"/>
        </w:rPr>
        <w:t xml:space="preserve"> the catastrophe within the region would not be the only outcome. </w:t>
      </w:r>
      <w:r w:rsidRPr="00281078">
        <w:rPr>
          <w:rStyle w:val="StyleUnderline"/>
          <w:rFonts w:asciiTheme="minorHAnsi" w:hAnsiTheme="minorHAnsi"/>
          <w:highlight w:val="green"/>
        </w:rPr>
        <w:t>New research indicates</w:t>
      </w:r>
      <w:r w:rsidRPr="00281078">
        <w:rPr>
          <w:rStyle w:val="StyleUnderline"/>
          <w:rFonts w:asciiTheme="minorHAnsi" w:hAnsiTheme="minorHAnsi"/>
        </w:rPr>
        <w:t xml:space="preserve"> that even </w:t>
      </w:r>
      <w:r w:rsidRPr="00281078">
        <w:rPr>
          <w:rStyle w:val="StyleUnderline"/>
          <w:rFonts w:asciiTheme="minorHAnsi" w:hAnsiTheme="minorHAnsi"/>
          <w:highlight w:val="green"/>
        </w:rPr>
        <w:t>a limited nuclear war</w:t>
      </w:r>
      <w:r w:rsidRPr="00281078">
        <w:rPr>
          <w:rStyle w:val="StyleUnderline"/>
          <w:rFonts w:asciiTheme="minorHAnsi" w:hAnsiTheme="minorHAnsi"/>
        </w:rPr>
        <w:t xml:space="preserve"> in the region </w:t>
      </w:r>
      <w:r w:rsidRPr="00281078">
        <w:rPr>
          <w:rStyle w:val="StyleUnderline"/>
          <w:rFonts w:asciiTheme="minorHAnsi" w:hAnsiTheme="minorHAnsi"/>
          <w:highlight w:val="green"/>
        </w:rPr>
        <w:t>would rearrange our global climate</w:t>
      </w:r>
      <w:r w:rsidRPr="00281078">
        <w:rPr>
          <w:rStyle w:val="StyleUnderline"/>
          <w:rFonts w:asciiTheme="minorHAnsi" w:hAnsiTheme="minorHAnsi"/>
        </w:rPr>
        <w:t xml:space="preserve"> far </w:t>
      </w:r>
      <w:r w:rsidRPr="00281078">
        <w:rPr>
          <w:rStyle w:val="StyleUnderline"/>
          <w:rFonts w:asciiTheme="minorHAnsi" w:hAnsiTheme="minorHAnsi"/>
          <w:highlight w:val="green"/>
        </w:rPr>
        <w:t>more quickly than</w:t>
      </w:r>
      <w:r w:rsidRPr="00281078">
        <w:rPr>
          <w:rStyle w:val="StyleUnderline"/>
          <w:rFonts w:asciiTheme="minorHAnsi" w:hAnsiTheme="minorHAnsi"/>
        </w:rPr>
        <w:t xml:space="preserve"> global </w:t>
      </w:r>
      <w:r w:rsidRPr="00281078">
        <w:rPr>
          <w:rStyle w:val="StyleUnderline"/>
          <w:rFonts w:asciiTheme="minorHAnsi" w:hAnsiTheme="minorHAnsi"/>
          <w:highlight w:val="green"/>
        </w:rPr>
        <w:t>warming</w:t>
      </w:r>
      <w:r w:rsidRPr="00281078">
        <w:rPr>
          <w:rFonts w:asciiTheme="minorHAnsi" w:hAnsiTheme="minorHAnsi"/>
          <w:sz w:val="16"/>
        </w:rPr>
        <w:t xml:space="preserve">. </w:t>
      </w:r>
      <w:proofErr w:type="spellStart"/>
      <w:r w:rsidRPr="00281078">
        <w:rPr>
          <w:rFonts w:asciiTheme="minorHAnsi" w:hAnsiTheme="minorHAnsi"/>
          <w:sz w:val="16"/>
        </w:rPr>
        <w:t>Westberg</w:t>
      </w:r>
      <w:proofErr w:type="spellEnd"/>
      <w:r w:rsidRPr="00281078">
        <w:rPr>
          <w:rFonts w:asciiTheme="minorHAnsi" w:hAnsiTheme="minorHAnsi"/>
          <w:sz w:val="16"/>
        </w:rPr>
        <w:t xml:space="preserve"> draws attention to new studies modelling the effects of even a limited nuclear exchange involving approximately 100 Hiroshima-sized 15 </w:t>
      </w:r>
      <w:proofErr w:type="spellStart"/>
      <w:r w:rsidRPr="00281078">
        <w:rPr>
          <w:rFonts w:asciiTheme="minorHAnsi" w:hAnsiTheme="minorHAnsi"/>
          <w:sz w:val="16"/>
        </w:rPr>
        <w:t>kt</w:t>
      </w:r>
      <w:proofErr w:type="spellEnd"/>
      <w:r w:rsidRPr="00281078">
        <w:rPr>
          <w:rFonts w:asciiTheme="minorHAnsi" w:hAnsiTheme="minorHAnsi"/>
          <w:sz w:val="16"/>
        </w:rPr>
        <w:t xml:space="preserve"> bombs2</w:t>
      </w:r>
      <w:r w:rsidR="00C12AB2">
        <w:rPr>
          <w:rFonts w:asciiTheme="minorHAnsi" w:hAnsiTheme="minorHAnsi"/>
          <w:sz w:val="16"/>
        </w:rPr>
        <w:t xml:space="preserve"> </w:t>
      </w:r>
      <w:r w:rsidRPr="00281078">
        <w:rPr>
          <w:rFonts w:asciiTheme="minorHAnsi" w:hAnsiTheme="minorHAnsi"/>
          <w:sz w:val="16"/>
        </w:rPr>
        <w:t xml:space="preserve">(by comparison it should be noted that the United States currently deploys warheads in the range 100 to 477 </w:t>
      </w:r>
      <w:proofErr w:type="spellStart"/>
      <w:r w:rsidRPr="00281078">
        <w:rPr>
          <w:rFonts w:asciiTheme="minorHAnsi" w:hAnsiTheme="minorHAnsi"/>
          <w:sz w:val="16"/>
        </w:rPr>
        <w:t>kt</w:t>
      </w:r>
      <w:proofErr w:type="spellEnd"/>
      <w:r w:rsidRPr="00281078">
        <w:rPr>
          <w:rFonts w:asciiTheme="minorHAnsi" w:hAnsiTheme="minorHAnsi"/>
          <w:sz w:val="16"/>
        </w:rPr>
        <w:t xml:space="preserve">, that is, individual warheads equivalent in yield to a range of 6 to 32 </w:t>
      </w:r>
      <w:proofErr w:type="spellStart"/>
      <w:r w:rsidRPr="00281078">
        <w:rPr>
          <w:rFonts w:asciiTheme="minorHAnsi" w:hAnsiTheme="minorHAnsi"/>
          <w:sz w:val="16"/>
        </w:rPr>
        <w:t>Hiroshimas</w:t>
      </w:r>
      <w:proofErr w:type="spellEnd"/>
      <w:r w:rsidRPr="00281078">
        <w:rPr>
          <w:rFonts w:asciiTheme="minorHAnsi" w:hAnsiTheme="minorHAnsi"/>
          <w:sz w:val="16"/>
        </w:rPr>
        <w:t>).</w:t>
      </w:r>
      <w:r w:rsidRPr="00281078">
        <w:rPr>
          <w:rStyle w:val="StyleUnderline"/>
          <w:rFonts w:asciiTheme="minorHAnsi" w:hAnsiTheme="minorHAnsi"/>
        </w:rPr>
        <w:t xml:space="preserve">The studies indicate that </w:t>
      </w:r>
      <w:r w:rsidRPr="00281078">
        <w:rPr>
          <w:rStyle w:val="StyleUnderline"/>
          <w:rFonts w:asciiTheme="minorHAnsi" w:hAnsiTheme="minorHAnsi"/>
          <w:highlight w:val="green"/>
        </w:rPr>
        <w:t xml:space="preserve">the </w:t>
      </w:r>
      <w:r w:rsidRPr="00281078">
        <w:rPr>
          <w:rStyle w:val="Emphasis"/>
          <w:rFonts w:asciiTheme="minorHAnsi" w:hAnsiTheme="minorHAnsi"/>
          <w:highlight w:val="green"/>
        </w:rPr>
        <w:t>soot</w:t>
      </w:r>
      <w:r w:rsidRPr="00281078">
        <w:rPr>
          <w:rStyle w:val="StyleUnderline"/>
          <w:rFonts w:asciiTheme="minorHAnsi" w:hAnsiTheme="minorHAnsi"/>
        </w:rPr>
        <w:t xml:space="preserve"> from the fires produced </w:t>
      </w:r>
      <w:r w:rsidRPr="00281078">
        <w:rPr>
          <w:rStyle w:val="StyleUnderline"/>
          <w:rFonts w:asciiTheme="minorHAnsi" w:hAnsiTheme="minorHAnsi"/>
          <w:highlight w:val="green"/>
        </w:rPr>
        <w:t>would lead to a decrease in</w:t>
      </w:r>
      <w:r w:rsidRPr="00281078">
        <w:rPr>
          <w:rStyle w:val="StyleUnderline"/>
          <w:rFonts w:asciiTheme="minorHAnsi" w:hAnsiTheme="minorHAnsi"/>
        </w:rPr>
        <w:t xml:space="preserve"> global </w:t>
      </w:r>
      <w:r w:rsidRPr="00281078">
        <w:rPr>
          <w:rStyle w:val="StyleUnderline"/>
          <w:rFonts w:asciiTheme="minorHAnsi" w:hAnsiTheme="minorHAnsi"/>
          <w:highlight w:val="green"/>
        </w:rPr>
        <w:t>temperature by 1.25 degrees Celsius</w:t>
      </w:r>
      <w:r w:rsidRPr="00281078">
        <w:rPr>
          <w:rStyle w:val="StyleUnderline"/>
          <w:rFonts w:asciiTheme="minorHAnsi" w:hAnsiTheme="minorHAnsi"/>
        </w:rPr>
        <w:t xml:space="preserve"> for a period of 6-8 years</w:t>
      </w:r>
      <w:r w:rsidRPr="00281078">
        <w:rPr>
          <w:rFonts w:asciiTheme="minorHAnsi" w:hAnsiTheme="minorHAnsi"/>
          <w:sz w:val="16"/>
        </w:rPr>
        <w:t>.3</w:t>
      </w:r>
      <w:r w:rsidR="00C12AB2">
        <w:rPr>
          <w:rFonts w:asciiTheme="minorHAnsi" w:hAnsiTheme="minorHAnsi"/>
          <w:sz w:val="16"/>
        </w:rPr>
        <w:t xml:space="preserve"> </w:t>
      </w:r>
      <w:r w:rsidRPr="00281078">
        <w:rPr>
          <w:rFonts w:asciiTheme="minorHAnsi" w:hAnsiTheme="minorHAnsi"/>
          <w:sz w:val="16"/>
        </w:rPr>
        <w:t xml:space="preserve">In </w:t>
      </w:r>
      <w:proofErr w:type="spellStart"/>
      <w:r w:rsidRPr="00281078">
        <w:rPr>
          <w:rFonts w:asciiTheme="minorHAnsi" w:hAnsiTheme="minorHAnsi"/>
          <w:sz w:val="16"/>
        </w:rPr>
        <w:t>Westberg’s</w:t>
      </w:r>
      <w:proofErr w:type="spellEnd"/>
      <w:r w:rsidRPr="00281078">
        <w:rPr>
          <w:rFonts w:asciiTheme="minorHAnsi" w:hAnsiTheme="minorHAnsi"/>
          <w:sz w:val="16"/>
        </w:rPr>
        <w:t xml:space="preserve"> view:</w:t>
      </w:r>
      <w:r w:rsidR="00C12AB2" w:rsidRPr="00C12AB2">
        <w:rPr>
          <w:rFonts w:asciiTheme="minorHAnsi" w:hAnsiTheme="minorHAnsi"/>
          <w:sz w:val="12"/>
        </w:rPr>
        <w:t xml:space="preserve">¶ </w:t>
      </w:r>
      <w:r w:rsidRPr="00281078">
        <w:rPr>
          <w:rFonts w:asciiTheme="minorHAnsi" w:hAnsiTheme="minorHAnsi"/>
          <w:sz w:val="16"/>
        </w:rPr>
        <w:t xml:space="preserve">That is not global winter, but </w:t>
      </w:r>
      <w:r w:rsidRPr="00281078">
        <w:rPr>
          <w:rStyle w:val="StyleUnderline"/>
          <w:rFonts w:asciiTheme="minorHAnsi" w:hAnsiTheme="minorHAnsi"/>
        </w:rPr>
        <w:t>the nuclear darkness will cause a deeper drop in temperature than at any time during the last 1000 years</w:t>
      </w:r>
      <w:r w:rsidRPr="00281078">
        <w:rPr>
          <w:rFonts w:asciiTheme="minorHAnsi" w:hAnsiTheme="minorHAnsi"/>
          <w:sz w:val="16"/>
        </w:rPr>
        <w:t xml:space="preserve">. The temperature over the continents would decrease substantially more than the global average. </w:t>
      </w:r>
      <w:r w:rsidRPr="00281078">
        <w:rPr>
          <w:rStyle w:val="StyleUnderline"/>
          <w:rFonts w:asciiTheme="minorHAnsi" w:hAnsiTheme="minorHAnsi"/>
        </w:rPr>
        <w:t>A decrease in rainfall</w:t>
      </w:r>
      <w:r w:rsidRPr="00281078">
        <w:rPr>
          <w:rFonts w:asciiTheme="minorHAnsi" w:hAnsiTheme="minorHAnsi"/>
          <w:sz w:val="16"/>
        </w:rPr>
        <w:t xml:space="preserve"> over the continents </w:t>
      </w:r>
      <w:r w:rsidRPr="00281078">
        <w:rPr>
          <w:rStyle w:val="StyleUnderline"/>
          <w:rFonts w:asciiTheme="minorHAnsi" w:hAnsiTheme="minorHAnsi"/>
        </w:rPr>
        <w:t>would</w:t>
      </w:r>
      <w:r w:rsidRPr="00281078">
        <w:rPr>
          <w:rFonts w:asciiTheme="minorHAnsi" w:hAnsiTheme="minorHAnsi"/>
          <w:sz w:val="16"/>
        </w:rPr>
        <w:t xml:space="preserve"> also </w:t>
      </w:r>
      <w:r w:rsidRPr="00281078">
        <w:rPr>
          <w:rStyle w:val="StyleUnderline"/>
          <w:rFonts w:asciiTheme="minorHAnsi" w:hAnsiTheme="minorHAnsi"/>
        </w:rPr>
        <w:t>follow</w:t>
      </w:r>
      <w:r w:rsidRPr="00281078">
        <w:rPr>
          <w:rFonts w:asciiTheme="minorHAnsi" w:hAnsiTheme="minorHAnsi"/>
          <w:sz w:val="16"/>
        </w:rPr>
        <w:t>…</w:t>
      </w:r>
      <w:r w:rsidRPr="00281078">
        <w:rPr>
          <w:rStyle w:val="StyleUnderline"/>
          <w:rFonts w:asciiTheme="minorHAnsi" w:hAnsiTheme="minorHAnsi"/>
        </w:rPr>
        <w:t xml:space="preserve">The period of </w:t>
      </w:r>
      <w:r w:rsidRPr="00281078">
        <w:rPr>
          <w:rStyle w:val="StyleUnderline"/>
          <w:rFonts w:asciiTheme="minorHAnsi" w:hAnsiTheme="minorHAnsi"/>
          <w:highlight w:val="green"/>
        </w:rPr>
        <w:t>nuclear darkness will</w:t>
      </w:r>
      <w:r w:rsidRPr="00281078">
        <w:rPr>
          <w:rFonts w:asciiTheme="minorHAnsi" w:hAnsiTheme="minorHAnsi"/>
          <w:sz w:val="16"/>
        </w:rPr>
        <w:t xml:space="preserve"> cause much greater </w:t>
      </w:r>
      <w:r w:rsidRPr="00281078">
        <w:rPr>
          <w:rStyle w:val="StyleUnderline"/>
          <w:rFonts w:asciiTheme="minorHAnsi" w:hAnsiTheme="minorHAnsi"/>
          <w:highlight w:val="green"/>
        </w:rPr>
        <w:t>decrease</w:t>
      </w:r>
      <w:r w:rsidRPr="00281078">
        <w:rPr>
          <w:rFonts w:asciiTheme="minorHAnsi" w:hAnsiTheme="minorHAnsi"/>
          <w:sz w:val="16"/>
        </w:rPr>
        <w:t xml:space="preserve"> in </w:t>
      </w:r>
      <w:r w:rsidRPr="00281078">
        <w:rPr>
          <w:rStyle w:val="StyleUnderline"/>
          <w:rFonts w:asciiTheme="minorHAnsi" w:hAnsiTheme="minorHAnsi"/>
          <w:highlight w:val="green"/>
        </w:rPr>
        <w:t>grain production</w:t>
      </w:r>
      <w:r w:rsidRPr="00281078">
        <w:rPr>
          <w:rFonts w:asciiTheme="minorHAnsi" w:hAnsiTheme="minorHAnsi"/>
          <w:sz w:val="16"/>
        </w:rPr>
        <w:t xml:space="preserve"> than 5% and it will continue for many years...</w:t>
      </w:r>
      <w:r w:rsidRPr="00281078">
        <w:rPr>
          <w:rStyle w:val="Emphasis"/>
          <w:rFonts w:asciiTheme="minorHAnsi" w:hAnsiTheme="minorHAnsi"/>
          <w:highlight w:val="green"/>
        </w:rPr>
        <w:t>hundreds of millions</w:t>
      </w:r>
      <w:r w:rsidRPr="00281078">
        <w:rPr>
          <w:rStyle w:val="Emphasis"/>
          <w:rFonts w:asciiTheme="minorHAnsi" w:hAnsiTheme="minorHAnsi"/>
        </w:rPr>
        <w:t xml:space="preserve"> of people </w:t>
      </w:r>
      <w:r w:rsidRPr="00281078">
        <w:rPr>
          <w:rStyle w:val="Emphasis"/>
          <w:rFonts w:asciiTheme="minorHAnsi" w:hAnsiTheme="minorHAnsi"/>
          <w:highlight w:val="green"/>
        </w:rPr>
        <w:t>will die</w:t>
      </w:r>
      <w:r w:rsidRPr="00281078">
        <w:rPr>
          <w:rStyle w:val="Emphasis"/>
          <w:rFonts w:asciiTheme="minorHAnsi" w:hAnsiTheme="minorHAnsi"/>
        </w:rPr>
        <w:t xml:space="preserve"> from hunger</w:t>
      </w:r>
      <w:r w:rsidRPr="00281078">
        <w:rPr>
          <w:rFonts w:asciiTheme="minorHAnsi" w:hAnsiTheme="minorHAnsi"/>
          <w:sz w:val="16"/>
        </w:rPr>
        <w:t xml:space="preserve">…To make matters even worse, such amounts of </w:t>
      </w:r>
      <w:r w:rsidRPr="00281078">
        <w:rPr>
          <w:rStyle w:val="StyleUnderline"/>
          <w:rFonts w:asciiTheme="minorHAnsi" w:hAnsiTheme="minorHAnsi"/>
          <w:highlight w:val="green"/>
        </w:rPr>
        <w:t>smoke</w:t>
      </w:r>
      <w:r w:rsidRPr="00281078">
        <w:rPr>
          <w:rStyle w:val="StyleUnderline"/>
          <w:rFonts w:asciiTheme="minorHAnsi" w:hAnsiTheme="minorHAnsi"/>
        </w:rPr>
        <w:t xml:space="preserve"> injected into the stratosphere </w:t>
      </w:r>
      <w:r w:rsidRPr="00281078">
        <w:rPr>
          <w:rStyle w:val="StyleUnderline"/>
          <w:rFonts w:asciiTheme="minorHAnsi" w:hAnsiTheme="minorHAnsi"/>
          <w:highlight w:val="green"/>
        </w:rPr>
        <w:t>would cause a</w:t>
      </w:r>
      <w:r w:rsidRPr="00281078">
        <w:rPr>
          <w:rStyle w:val="StyleUnderline"/>
          <w:rFonts w:asciiTheme="minorHAnsi" w:hAnsiTheme="minorHAnsi"/>
        </w:rPr>
        <w:t xml:space="preserve"> huge </w:t>
      </w:r>
      <w:r w:rsidRPr="00281078">
        <w:rPr>
          <w:rStyle w:val="StyleUnderline"/>
          <w:rFonts w:asciiTheme="minorHAnsi" w:hAnsiTheme="minorHAnsi"/>
          <w:highlight w:val="green"/>
        </w:rPr>
        <w:t>reduction in the</w:t>
      </w:r>
      <w:r w:rsidRPr="00281078">
        <w:rPr>
          <w:rStyle w:val="StyleUnderline"/>
          <w:rFonts w:asciiTheme="minorHAnsi" w:hAnsiTheme="minorHAnsi"/>
        </w:rPr>
        <w:t xml:space="preserve"> Earth’s </w:t>
      </w:r>
      <w:r w:rsidRPr="00281078">
        <w:rPr>
          <w:rStyle w:val="Emphasis"/>
          <w:rFonts w:asciiTheme="minorHAnsi" w:hAnsiTheme="minorHAnsi"/>
          <w:highlight w:val="green"/>
        </w:rPr>
        <w:t>protective ozone</w:t>
      </w:r>
      <w:r w:rsidRPr="00281078">
        <w:rPr>
          <w:rStyle w:val="StyleUnderline"/>
          <w:rFonts w:asciiTheme="minorHAnsi" w:hAnsiTheme="minorHAnsi"/>
        </w:rPr>
        <w:t>.4</w:t>
      </w:r>
      <w:r w:rsidR="00C12AB2" w:rsidRPr="00C12AB2">
        <w:rPr>
          <w:rStyle w:val="StyleUnderline"/>
          <w:rFonts w:asciiTheme="minorHAnsi" w:hAnsiTheme="minorHAnsi"/>
          <w:sz w:val="12"/>
        </w:rPr>
        <w:t xml:space="preserve">¶ </w:t>
      </w:r>
      <w:r w:rsidRPr="00281078">
        <w:rPr>
          <w:rFonts w:asciiTheme="minorHAnsi" w:hAnsiTheme="minorHAnsi"/>
          <w:sz w:val="16"/>
          <w:szCs w:val="16"/>
        </w:rPr>
        <w:t xml:space="preserve">These, of course, are not the only consequences. </w:t>
      </w:r>
      <w:r w:rsidRPr="00281078">
        <w:rPr>
          <w:rStyle w:val="StyleUnderline"/>
          <w:rFonts w:asciiTheme="minorHAnsi" w:hAnsiTheme="minorHAnsi"/>
        </w:rPr>
        <w:t>Reactors might</w:t>
      </w:r>
      <w:r w:rsidRPr="00281078">
        <w:rPr>
          <w:rFonts w:asciiTheme="minorHAnsi" w:hAnsiTheme="minorHAnsi"/>
          <w:sz w:val="16"/>
          <w:szCs w:val="16"/>
        </w:rPr>
        <w:t xml:space="preserve"> also </w:t>
      </w:r>
      <w:r w:rsidRPr="00281078">
        <w:rPr>
          <w:rStyle w:val="StyleUnderline"/>
          <w:rFonts w:asciiTheme="minorHAnsi" w:hAnsiTheme="minorHAnsi"/>
        </w:rPr>
        <w:t>be targeted, causing further mayhem and downwind radiation effects</w:t>
      </w:r>
      <w:r w:rsidRPr="00281078">
        <w:rPr>
          <w:rFonts w:asciiTheme="minorHAnsi" w:hAnsiTheme="minorHAnsi"/>
          <w:sz w:val="16"/>
          <w:szCs w:val="16"/>
        </w:rPr>
        <w:t>, superimposed on a smoking, radiating ruin left by nuclear next-use. Millions of refugees would flee the affected regions.</w:t>
      </w:r>
      <w:r w:rsidR="00C12AB2">
        <w:rPr>
          <w:rFonts w:asciiTheme="minorHAnsi" w:hAnsiTheme="minorHAnsi"/>
          <w:sz w:val="16"/>
          <w:szCs w:val="16"/>
        </w:rPr>
        <w:t xml:space="preserve"> </w:t>
      </w:r>
      <w:r w:rsidRPr="00281078">
        <w:rPr>
          <w:rFonts w:asciiTheme="minorHAnsi" w:hAnsiTheme="minorHAnsi"/>
          <w:sz w:val="16"/>
          <w:szCs w:val="16"/>
        </w:rPr>
        <w:t xml:space="preserve">The direct impacts, and the </w:t>
      </w:r>
      <w:r w:rsidRPr="00281078">
        <w:rPr>
          <w:rStyle w:val="StyleUnderline"/>
          <w:rFonts w:asciiTheme="minorHAnsi" w:hAnsiTheme="minorHAnsi"/>
        </w:rPr>
        <w:t xml:space="preserve">follow-on impacts on the </w:t>
      </w:r>
      <w:r w:rsidRPr="00281078">
        <w:rPr>
          <w:rStyle w:val="Emphasis"/>
          <w:rFonts w:asciiTheme="minorHAnsi" w:hAnsiTheme="minorHAnsi"/>
        </w:rPr>
        <w:t>global economy</w:t>
      </w:r>
      <w:r w:rsidRPr="00281078">
        <w:rPr>
          <w:rStyle w:val="StyleUnderline"/>
          <w:rFonts w:asciiTheme="minorHAnsi" w:hAnsiTheme="minorHAnsi"/>
        </w:rPr>
        <w:t xml:space="preserve"> via ecological and food insecurity</w:t>
      </w:r>
      <w:r w:rsidRPr="00281078">
        <w:rPr>
          <w:rFonts w:asciiTheme="minorHAnsi" w:hAnsiTheme="minorHAnsi"/>
          <w:sz w:val="16"/>
          <w:szCs w:val="16"/>
        </w:rPr>
        <w:t>, could make the present global financial crisis pale by comparison.</w:t>
      </w:r>
      <w:r w:rsidR="00C12AB2">
        <w:rPr>
          <w:rFonts w:asciiTheme="minorHAnsi" w:hAnsiTheme="minorHAnsi"/>
          <w:sz w:val="16"/>
          <w:szCs w:val="16"/>
        </w:rPr>
        <w:t xml:space="preserve"> </w:t>
      </w:r>
      <w:r w:rsidRPr="00281078">
        <w:rPr>
          <w:rFonts w:asciiTheme="minorHAnsi" w:hAnsiTheme="minorHAnsi"/>
          <w:sz w:val="16"/>
          <w:szCs w:val="16"/>
        </w:rPr>
        <w:t xml:space="preserve">How the great powers, especially the nuclear weapons states respond to such a crisis, and in particular, whether nuclear weapons are used in response to nuclear first-use, could make or break the global </w:t>
      </w:r>
      <w:proofErr w:type="spellStart"/>
      <w:r w:rsidRPr="00281078">
        <w:rPr>
          <w:rFonts w:asciiTheme="minorHAnsi" w:hAnsiTheme="minorHAnsi"/>
          <w:sz w:val="16"/>
          <w:szCs w:val="16"/>
        </w:rPr>
        <w:t>non proliferation</w:t>
      </w:r>
      <w:proofErr w:type="spellEnd"/>
      <w:r w:rsidRPr="00281078">
        <w:rPr>
          <w:rFonts w:asciiTheme="minorHAnsi" w:hAnsiTheme="minorHAnsi"/>
          <w:sz w:val="16"/>
          <w:szCs w:val="16"/>
        </w:rPr>
        <w:t xml:space="preserve"> and disarmament regimes.</w:t>
      </w:r>
      <w:r w:rsidR="00C12AB2">
        <w:rPr>
          <w:rFonts w:asciiTheme="minorHAnsi" w:hAnsiTheme="minorHAnsi"/>
          <w:sz w:val="16"/>
          <w:szCs w:val="16"/>
        </w:rPr>
        <w:t xml:space="preserve"> </w:t>
      </w:r>
      <w:r w:rsidRPr="00281078">
        <w:rPr>
          <w:rStyle w:val="StyleUnderline"/>
          <w:rFonts w:asciiTheme="minorHAnsi" w:hAnsiTheme="minorHAnsi"/>
        </w:rPr>
        <w:t>There could be many unanticipated impacts</w:t>
      </w:r>
      <w:r w:rsidRPr="00281078">
        <w:rPr>
          <w:rFonts w:asciiTheme="minorHAnsi" w:hAnsiTheme="minorHAnsi"/>
          <w:sz w:val="16"/>
          <w:szCs w:val="16"/>
        </w:rPr>
        <w:t xml:space="preserve"> on regional and global security relationships5, </w:t>
      </w:r>
      <w:r w:rsidRPr="00281078">
        <w:rPr>
          <w:rStyle w:val="StyleUnderline"/>
          <w:rFonts w:asciiTheme="minorHAnsi" w:hAnsiTheme="minorHAnsi"/>
        </w:rPr>
        <w:t>with subsequent nuclear breakout</w:t>
      </w:r>
      <w:r w:rsidRPr="00281078">
        <w:rPr>
          <w:rFonts w:asciiTheme="minorHAnsi" w:hAnsiTheme="minorHAnsi"/>
          <w:sz w:val="16"/>
          <w:szCs w:val="16"/>
        </w:rPr>
        <w:t xml:space="preserve"> and geopolitical turbulence, </w:t>
      </w:r>
      <w:r w:rsidRPr="00281078">
        <w:rPr>
          <w:rStyle w:val="StyleUnderline"/>
          <w:rFonts w:asciiTheme="minorHAnsi" w:hAnsiTheme="minorHAnsi"/>
        </w:rPr>
        <w:t>including possible loss-of-control over fissile material or warheads</w:t>
      </w:r>
      <w:r w:rsidRPr="00281078">
        <w:rPr>
          <w:rFonts w:asciiTheme="minorHAnsi" w:hAnsiTheme="minorHAnsi"/>
          <w:sz w:val="16"/>
          <w:szCs w:val="16"/>
        </w:rPr>
        <w:t xml:space="preserve"> in the chaos of nuclear war, </w:t>
      </w:r>
      <w:r w:rsidRPr="00281078">
        <w:rPr>
          <w:rStyle w:val="StyleUnderline"/>
          <w:rFonts w:asciiTheme="minorHAnsi" w:hAnsiTheme="minorHAnsi"/>
        </w:rPr>
        <w:t xml:space="preserve">and aftermath </w:t>
      </w:r>
      <w:r w:rsidRPr="00281078">
        <w:rPr>
          <w:rStyle w:val="Emphasis"/>
          <w:rFonts w:asciiTheme="minorHAnsi" w:hAnsiTheme="minorHAnsi"/>
        </w:rPr>
        <w:t>chain-reaction</w:t>
      </w:r>
      <w:r w:rsidRPr="00281078">
        <w:rPr>
          <w:rStyle w:val="StyleUnderline"/>
          <w:rFonts w:asciiTheme="minorHAnsi" w:hAnsiTheme="minorHAnsi"/>
        </w:rPr>
        <w:t xml:space="preserve"> affects involving other</w:t>
      </w:r>
      <w:r w:rsidRPr="00281078">
        <w:rPr>
          <w:rFonts w:asciiTheme="minorHAnsi" w:hAnsiTheme="minorHAnsi"/>
          <w:sz w:val="16"/>
          <w:szCs w:val="16"/>
        </w:rPr>
        <w:t xml:space="preserve"> potential </w:t>
      </w:r>
      <w:proofErr w:type="spellStart"/>
      <w:r w:rsidRPr="00281078">
        <w:rPr>
          <w:rStyle w:val="StyleUnderline"/>
          <w:rFonts w:asciiTheme="minorHAnsi" w:hAnsiTheme="minorHAnsi"/>
        </w:rPr>
        <w:t>proliferant</w:t>
      </w:r>
      <w:proofErr w:type="spellEnd"/>
      <w:r w:rsidRPr="00281078">
        <w:rPr>
          <w:rStyle w:val="StyleUnderline"/>
          <w:rFonts w:asciiTheme="minorHAnsi" w:hAnsiTheme="minorHAnsi"/>
        </w:rPr>
        <w:t xml:space="preserve"> states.</w:t>
      </w:r>
      <w:r w:rsidRPr="00281078">
        <w:rPr>
          <w:rFonts w:asciiTheme="minorHAnsi" w:hAnsiTheme="minorHAnsi"/>
          <w:sz w:val="16"/>
          <w:szCs w:val="16"/>
        </w:rPr>
        <w:t xml:space="preserve"> The Korean nuclear proliferation issue is not just a regional threat but a global one that warrants priority consideration from the international community.</w:t>
      </w:r>
    </w:p>
    <w:p w:rsidR="005B5142" w:rsidRPr="005B5142" w:rsidRDefault="005B5142" w:rsidP="005B5142">
      <w:pPr>
        <w:pStyle w:val="Heading3"/>
        <w:rPr>
          <w:rFonts w:asciiTheme="minorHAnsi" w:hAnsiTheme="minorHAnsi"/>
        </w:rPr>
      </w:pPr>
      <w:r>
        <w:rPr>
          <w:rFonts w:asciiTheme="minorHAnsi" w:hAnsiTheme="minorHAnsi"/>
        </w:rPr>
        <w:t xml:space="preserve">2NC Subs </w:t>
      </w:r>
      <w:proofErr w:type="gramStart"/>
      <w:r>
        <w:rPr>
          <w:rFonts w:asciiTheme="minorHAnsi" w:hAnsiTheme="minorHAnsi"/>
        </w:rPr>
        <w:t>k2</w:t>
      </w:r>
      <w:proofErr w:type="gramEnd"/>
      <w:r>
        <w:rPr>
          <w:rFonts w:asciiTheme="minorHAnsi" w:hAnsiTheme="minorHAnsi"/>
        </w:rPr>
        <w:t xml:space="preserve"> Deter</w:t>
      </w:r>
    </w:p>
    <w:p w:rsidR="005B5142" w:rsidRPr="005B5142" w:rsidRDefault="005B5142" w:rsidP="005B5142">
      <w:pPr>
        <w:pStyle w:val="Heading4"/>
        <w:rPr>
          <w:rFonts w:asciiTheme="minorHAnsi" w:hAnsiTheme="minorHAnsi"/>
        </w:rPr>
      </w:pPr>
      <w:r w:rsidRPr="005B5142">
        <w:rPr>
          <w:rFonts w:asciiTheme="minorHAnsi" w:hAnsiTheme="minorHAnsi"/>
        </w:rPr>
        <w:t>Subs are key to deterrence, but their inability to be targeted and tracked is the critical internal link</w:t>
      </w:r>
    </w:p>
    <w:p w:rsidR="005B5142" w:rsidRPr="005B5142" w:rsidRDefault="005B5142" w:rsidP="005B5142">
      <w:pPr>
        <w:rPr>
          <w:rStyle w:val="Style13ptBold"/>
          <w:rFonts w:asciiTheme="minorHAnsi" w:hAnsiTheme="minorHAnsi"/>
        </w:rPr>
      </w:pPr>
      <w:r w:rsidRPr="005B5142">
        <w:rPr>
          <w:rStyle w:val="Style13ptBold"/>
          <w:rFonts w:asciiTheme="minorHAnsi" w:hAnsiTheme="minorHAnsi"/>
        </w:rPr>
        <w:t xml:space="preserve">Friedman &amp; Preble 13 </w:t>
      </w:r>
      <w:r w:rsidRPr="005B5142">
        <w:rPr>
          <w:rFonts w:asciiTheme="minorHAnsi" w:hAnsiTheme="minorHAnsi"/>
          <w:sz w:val="16"/>
        </w:rPr>
        <w:t>(Christopher Preble -- Ph.D. in history from Temple University. Ben Friedman is a graduate of Dartmouth College, a Ph.D. candidate in Political Science at the Massachusetts Institute of Technology, and an Adjunct Lecturer at George Washington’s Elliot School of International Affairs., “Ending Nuclear Overkill”. http://www.nytimes.com/2013/11/14/opinion/ending-nuclear-overkill.html?ref=international&amp;_r=2&amp;)</w:t>
      </w:r>
    </w:p>
    <w:p w:rsidR="005B5142" w:rsidRPr="005B5142" w:rsidRDefault="005B5142" w:rsidP="005B5142">
      <w:pPr>
        <w:rPr>
          <w:rFonts w:asciiTheme="minorHAnsi" w:hAnsiTheme="minorHAnsi"/>
          <w:sz w:val="16"/>
        </w:rPr>
      </w:pPr>
      <w:r w:rsidRPr="005B5142">
        <w:rPr>
          <w:rFonts w:asciiTheme="minorHAnsi" w:hAnsiTheme="minorHAnsi"/>
          <w:sz w:val="16"/>
        </w:rPr>
        <w:t xml:space="preserve">In short, </w:t>
      </w:r>
      <w:r w:rsidRPr="005B5142">
        <w:rPr>
          <w:rStyle w:val="StyleUnderline"/>
          <w:rFonts w:asciiTheme="minorHAnsi" w:hAnsiTheme="minorHAnsi"/>
        </w:rPr>
        <w:t>America’s nuclear policy is a contradictory muddle</w:t>
      </w:r>
      <w:r w:rsidRPr="005B5142">
        <w:rPr>
          <w:rFonts w:asciiTheme="minorHAnsi" w:hAnsiTheme="minorHAnsi"/>
          <w:sz w:val="16"/>
        </w:rPr>
        <w:t xml:space="preserve">: </w:t>
      </w:r>
      <w:r w:rsidRPr="005B5142">
        <w:rPr>
          <w:rStyle w:val="StyleUnderline"/>
          <w:rFonts w:asciiTheme="minorHAnsi" w:hAnsiTheme="minorHAnsi"/>
        </w:rPr>
        <w:t xml:space="preserve">an </w:t>
      </w:r>
      <w:r w:rsidRPr="005B5142">
        <w:rPr>
          <w:rStyle w:val="Emphasis"/>
          <w:rFonts w:asciiTheme="minorHAnsi" w:hAnsiTheme="minorHAnsi"/>
        </w:rPr>
        <w:t>underfunded first-strike force</w:t>
      </w:r>
      <w:r w:rsidRPr="005B5142">
        <w:rPr>
          <w:rStyle w:val="StyleUnderline"/>
          <w:rFonts w:asciiTheme="minorHAnsi" w:hAnsiTheme="minorHAnsi"/>
        </w:rPr>
        <w:t xml:space="preserve"> justified by second-strike rhetoric</w:t>
      </w:r>
      <w:r w:rsidRPr="005B5142">
        <w:rPr>
          <w:rFonts w:asciiTheme="minorHAnsi" w:hAnsiTheme="minorHAnsi"/>
          <w:sz w:val="16"/>
        </w:rPr>
        <w:t>. These days,</w:t>
      </w:r>
      <w:r w:rsidRPr="005B5142">
        <w:rPr>
          <w:rStyle w:val="StyleUnderline"/>
          <w:rFonts w:asciiTheme="minorHAnsi" w:hAnsiTheme="minorHAnsi"/>
        </w:rPr>
        <w:t xml:space="preserve"> a submarine-based monad </w:t>
      </w:r>
      <w:r w:rsidRPr="005B5142">
        <w:rPr>
          <w:rStyle w:val="Emphasis"/>
          <w:rFonts w:asciiTheme="minorHAnsi" w:hAnsiTheme="minorHAnsi"/>
        </w:rPr>
        <w:t>makes more sense</w:t>
      </w:r>
      <w:r w:rsidRPr="005B5142">
        <w:rPr>
          <w:rStyle w:val="StyleUnderline"/>
          <w:rFonts w:asciiTheme="minorHAnsi" w:hAnsiTheme="minorHAnsi"/>
        </w:rPr>
        <w:t>.</w:t>
      </w:r>
      <w:r w:rsidRPr="005B5142">
        <w:rPr>
          <w:rFonts w:asciiTheme="minorHAnsi" w:hAnsiTheme="minorHAnsi"/>
          <w:sz w:val="16"/>
        </w:rPr>
        <w:t xml:space="preserve"> For one thing, </w:t>
      </w:r>
      <w:r w:rsidRPr="005B5142">
        <w:rPr>
          <w:rStyle w:val="StyleUnderline"/>
          <w:rFonts w:asciiTheme="minorHAnsi" w:hAnsiTheme="minorHAnsi"/>
        </w:rPr>
        <w:t>survivability is easier to achieve</w:t>
      </w:r>
      <w:r w:rsidRPr="005B5142">
        <w:rPr>
          <w:rFonts w:asciiTheme="minorHAnsi" w:hAnsiTheme="minorHAnsi"/>
          <w:sz w:val="16"/>
        </w:rPr>
        <w:t xml:space="preserve">. </w:t>
      </w:r>
      <w:r w:rsidRPr="005B5142">
        <w:rPr>
          <w:rStyle w:val="StyleUnderline"/>
          <w:rFonts w:asciiTheme="minorHAnsi" w:hAnsiTheme="minorHAnsi"/>
        </w:rPr>
        <w:t xml:space="preserve">America’s current adversaries are </w:t>
      </w:r>
      <w:r w:rsidRPr="005B5142">
        <w:rPr>
          <w:rStyle w:val="Emphasis"/>
          <w:rFonts w:asciiTheme="minorHAnsi" w:hAnsiTheme="minorHAnsi"/>
        </w:rPr>
        <w:t>unable to track its submarines, let alone target them</w:t>
      </w:r>
      <w:r w:rsidRPr="005B5142">
        <w:rPr>
          <w:rFonts w:asciiTheme="minorHAnsi" w:hAnsiTheme="minorHAnsi"/>
          <w:sz w:val="16"/>
        </w:rPr>
        <w:t xml:space="preserve">. Moreover, </w:t>
      </w:r>
      <w:r w:rsidRPr="005B5142">
        <w:rPr>
          <w:rStyle w:val="StyleUnderline"/>
          <w:rFonts w:asciiTheme="minorHAnsi" w:hAnsiTheme="minorHAnsi"/>
        </w:rPr>
        <w:t>leaps in accuracy have reduced the size of the force needed</w:t>
      </w:r>
      <w:r w:rsidRPr="005B5142">
        <w:rPr>
          <w:rFonts w:asciiTheme="minorHAnsi" w:hAnsiTheme="minorHAnsi"/>
          <w:sz w:val="16"/>
        </w:rPr>
        <w:t xml:space="preserve">. </w:t>
      </w:r>
      <w:r w:rsidRPr="005B5142">
        <w:rPr>
          <w:rStyle w:val="StyleUnderline"/>
          <w:rFonts w:asciiTheme="minorHAnsi" w:hAnsiTheme="minorHAnsi"/>
        </w:rPr>
        <w:t xml:space="preserve">Submarine-launched missiles are actually </w:t>
      </w:r>
      <w:r w:rsidRPr="005B5142">
        <w:rPr>
          <w:rStyle w:val="Emphasis"/>
          <w:rFonts w:asciiTheme="minorHAnsi" w:hAnsiTheme="minorHAnsi"/>
        </w:rPr>
        <w:t>more accurate</w:t>
      </w:r>
      <w:r w:rsidRPr="005B5142">
        <w:rPr>
          <w:rStyle w:val="StyleUnderline"/>
          <w:rFonts w:asciiTheme="minorHAnsi" w:hAnsiTheme="minorHAnsi"/>
        </w:rPr>
        <w:t xml:space="preserve"> than the land-based kind and, with conventional weapons, can now threaten any enemy arsenal.</w:t>
      </w:r>
      <w:r w:rsidRPr="005B5142">
        <w:rPr>
          <w:rStyle w:val="StyleUnderline"/>
          <w:rFonts w:asciiTheme="minorHAnsi" w:hAnsiTheme="minorHAnsi"/>
          <w:b w:val="0"/>
          <w:sz w:val="12"/>
          <w:u w:val="none"/>
        </w:rPr>
        <w:t>¶</w:t>
      </w:r>
      <w:r w:rsidRPr="005B5142">
        <w:rPr>
          <w:rStyle w:val="StyleUnderline"/>
          <w:rFonts w:asciiTheme="minorHAnsi" w:hAnsiTheme="minorHAnsi"/>
          <w:sz w:val="12"/>
        </w:rPr>
        <w:t xml:space="preserve"> </w:t>
      </w:r>
      <w:proofErr w:type="gramStart"/>
      <w:r w:rsidRPr="005B5142">
        <w:rPr>
          <w:rFonts w:asciiTheme="minorHAnsi" w:hAnsiTheme="minorHAnsi"/>
          <w:sz w:val="16"/>
        </w:rPr>
        <w:t>And</w:t>
      </w:r>
      <w:proofErr w:type="gramEnd"/>
      <w:r w:rsidRPr="005B5142">
        <w:rPr>
          <w:rFonts w:asciiTheme="minorHAnsi" w:hAnsiTheme="minorHAnsi"/>
          <w:sz w:val="16"/>
        </w:rPr>
        <w:t xml:space="preserve"> </w:t>
      </w:r>
      <w:r w:rsidRPr="005B5142">
        <w:rPr>
          <w:rStyle w:val="StyleUnderline"/>
          <w:rFonts w:asciiTheme="minorHAnsi" w:hAnsiTheme="minorHAnsi"/>
        </w:rPr>
        <w:t xml:space="preserve">potential targets for American nuclear weapons are </w:t>
      </w:r>
      <w:r w:rsidRPr="005B5142">
        <w:rPr>
          <w:rStyle w:val="Emphasis"/>
          <w:rFonts w:asciiTheme="minorHAnsi" w:hAnsiTheme="minorHAnsi"/>
        </w:rPr>
        <w:t>growing scarcer</w:t>
      </w:r>
      <w:r w:rsidRPr="005B5142">
        <w:rPr>
          <w:rFonts w:asciiTheme="minorHAnsi" w:hAnsiTheme="minorHAnsi"/>
          <w:sz w:val="16"/>
        </w:rPr>
        <w:t xml:space="preserve">. </w:t>
      </w:r>
      <w:r w:rsidRPr="005B5142">
        <w:rPr>
          <w:rStyle w:val="StyleUnderline"/>
          <w:rFonts w:asciiTheme="minorHAnsi" w:hAnsiTheme="minorHAnsi"/>
        </w:rPr>
        <w:t xml:space="preserve">New nuclear powers like North Korea struggle to deploy even a handful of delivery vehicles. Targeting China’s few long-range missiles demands </w:t>
      </w:r>
      <w:r w:rsidRPr="005B5142">
        <w:rPr>
          <w:rStyle w:val="Emphasis"/>
          <w:rFonts w:asciiTheme="minorHAnsi" w:hAnsiTheme="minorHAnsi"/>
        </w:rPr>
        <w:t>intelligence to find them</w:t>
      </w:r>
      <w:r w:rsidRPr="005B5142">
        <w:rPr>
          <w:rFonts w:asciiTheme="minorHAnsi" w:hAnsiTheme="minorHAnsi"/>
          <w:sz w:val="16"/>
        </w:rPr>
        <w:t>, not sheer numbers of warheads to hit them</w:t>
      </w:r>
      <w:r w:rsidRPr="005B5142">
        <w:rPr>
          <w:rStyle w:val="StyleUnderline"/>
          <w:rFonts w:asciiTheme="minorHAnsi" w:hAnsiTheme="minorHAnsi"/>
        </w:rPr>
        <w:t>. Russia can no longer afford nuclear parity</w:t>
      </w:r>
      <w:r w:rsidRPr="005B5142">
        <w:rPr>
          <w:rFonts w:asciiTheme="minorHAnsi" w:hAnsiTheme="minorHAnsi"/>
          <w:sz w:val="16"/>
        </w:rPr>
        <w:t>, especially given its plans to modernize its nonnuclear forces.</w:t>
      </w:r>
    </w:p>
    <w:p w:rsidR="005B5142" w:rsidRPr="005B5142" w:rsidRDefault="005B5142" w:rsidP="005B5142">
      <w:pPr>
        <w:pStyle w:val="Heading4"/>
        <w:rPr>
          <w:rFonts w:asciiTheme="minorHAnsi" w:hAnsiTheme="minorHAnsi"/>
        </w:rPr>
      </w:pPr>
      <w:r w:rsidRPr="005B5142">
        <w:rPr>
          <w:rFonts w:asciiTheme="minorHAnsi" w:hAnsiTheme="minorHAnsi"/>
        </w:rPr>
        <w:t>Nuclear conflict with Russia and China are inevitable – nuclear sub effectiveness key to solve.</w:t>
      </w:r>
    </w:p>
    <w:p w:rsidR="005B5142" w:rsidRPr="005B5142" w:rsidRDefault="005B5142" w:rsidP="005B5142">
      <w:pPr>
        <w:rPr>
          <w:rStyle w:val="Style13ptBold"/>
          <w:rFonts w:asciiTheme="minorHAnsi" w:hAnsiTheme="minorHAnsi"/>
        </w:rPr>
      </w:pPr>
      <w:proofErr w:type="spellStart"/>
      <w:r w:rsidRPr="005B5142">
        <w:rPr>
          <w:rStyle w:val="Style13ptBold"/>
          <w:rFonts w:asciiTheme="minorHAnsi" w:hAnsiTheme="minorHAnsi"/>
        </w:rPr>
        <w:t>Mies</w:t>
      </w:r>
      <w:proofErr w:type="spellEnd"/>
      <w:r w:rsidRPr="005B5142">
        <w:rPr>
          <w:rStyle w:val="Style13ptBold"/>
          <w:rFonts w:asciiTheme="minorHAnsi" w:hAnsiTheme="minorHAnsi"/>
        </w:rPr>
        <w:t xml:space="preserve"> 05 </w:t>
      </w:r>
      <w:r w:rsidRPr="005B5142">
        <w:rPr>
          <w:rFonts w:asciiTheme="minorHAnsi" w:hAnsiTheme="minorHAnsi"/>
          <w:sz w:val="16"/>
        </w:rPr>
        <w:t>(United States Admiral, “The SSBN in National Security “, http://www.navy.mil/navydata/cno/n87/usw/issue_5/ntlsecurity.html)</w:t>
      </w:r>
    </w:p>
    <w:p w:rsidR="005B5142" w:rsidRPr="005B5142" w:rsidRDefault="005B5142" w:rsidP="005B5142">
      <w:pPr>
        <w:rPr>
          <w:rFonts w:asciiTheme="minorHAnsi" w:hAnsiTheme="minorHAnsi"/>
          <w:sz w:val="16"/>
        </w:rPr>
      </w:pPr>
      <w:r w:rsidRPr="005B5142">
        <w:rPr>
          <w:rFonts w:asciiTheme="minorHAnsi" w:hAnsiTheme="minorHAnsi"/>
          <w:sz w:val="16"/>
        </w:rPr>
        <w:t>Strategic Deterrence in the Post-Cold War Environment</w:t>
      </w:r>
      <w:r w:rsidRPr="005B5142">
        <w:rPr>
          <w:rFonts w:asciiTheme="minorHAnsi" w:hAnsiTheme="minorHAnsi"/>
          <w:sz w:val="12"/>
        </w:rPr>
        <w:t>¶</w:t>
      </w:r>
      <w:r w:rsidRPr="005B5142">
        <w:rPr>
          <w:rFonts w:asciiTheme="minorHAnsi" w:hAnsiTheme="minorHAnsi"/>
          <w:sz w:val="16"/>
        </w:rPr>
        <w:t xml:space="preserve"> As outlined in our National Military Strategy, although our Nation is at peace and the Cold War has ended, </w:t>
      </w:r>
      <w:r w:rsidRPr="005B5142">
        <w:rPr>
          <w:rStyle w:val="StyleUnderline"/>
          <w:rFonts w:asciiTheme="minorHAnsi" w:hAnsiTheme="minorHAnsi"/>
        </w:rPr>
        <w:t xml:space="preserve">there remain a number of potentially serious threats to national security, including </w:t>
      </w:r>
      <w:r w:rsidRPr="005B5142">
        <w:rPr>
          <w:rStyle w:val="Emphasis"/>
          <w:rFonts w:asciiTheme="minorHAnsi" w:hAnsiTheme="minorHAnsi"/>
        </w:rPr>
        <w:t>regional dangers</w:t>
      </w:r>
      <w:r w:rsidRPr="005B5142">
        <w:rPr>
          <w:rFonts w:asciiTheme="minorHAnsi" w:hAnsiTheme="minorHAnsi"/>
          <w:sz w:val="16"/>
        </w:rPr>
        <w:t xml:space="preserve">, </w:t>
      </w:r>
      <w:r w:rsidRPr="005B5142">
        <w:rPr>
          <w:rStyle w:val="Emphasis"/>
          <w:rFonts w:asciiTheme="minorHAnsi" w:hAnsiTheme="minorHAnsi"/>
        </w:rPr>
        <w:t>asymmetric challenges</w:t>
      </w:r>
      <w:r w:rsidRPr="005B5142">
        <w:rPr>
          <w:rFonts w:asciiTheme="minorHAnsi" w:hAnsiTheme="minorHAnsi"/>
          <w:sz w:val="16"/>
        </w:rPr>
        <w:t xml:space="preserve">, </w:t>
      </w:r>
      <w:r w:rsidRPr="005B5142">
        <w:rPr>
          <w:rStyle w:val="Emphasis"/>
          <w:rFonts w:asciiTheme="minorHAnsi" w:hAnsiTheme="minorHAnsi"/>
        </w:rPr>
        <w:t>transnational threats</w:t>
      </w:r>
      <w:r w:rsidRPr="005B5142">
        <w:rPr>
          <w:rFonts w:asciiTheme="minorHAnsi" w:hAnsiTheme="minorHAnsi"/>
          <w:sz w:val="16"/>
        </w:rPr>
        <w:t xml:space="preserve">, </w:t>
      </w:r>
      <w:r w:rsidRPr="005B5142">
        <w:rPr>
          <w:rStyle w:val="Emphasis"/>
          <w:rFonts w:asciiTheme="minorHAnsi" w:hAnsiTheme="minorHAnsi"/>
        </w:rPr>
        <w:t>and "wild cards</w:t>
      </w:r>
      <w:r w:rsidRPr="005B5142">
        <w:rPr>
          <w:rFonts w:asciiTheme="minorHAnsi" w:hAnsiTheme="minorHAnsi"/>
          <w:sz w:val="16"/>
        </w:rPr>
        <w:t xml:space="preserve">." </w:t>
      </w:r>
      <w:r w:rsidRPr="005B5142">
        <w:rPr>
          <w:rStyle w:val="StyleUnderline"/>
          <w:rFonts w:asciiTheme="minorHAnsi" w:hAnsiTheme="minorHAnsi"/>
        </w:rPr>
        <w:t>Russia still possesses, and continues to modernize, their substantial strategic and non-strategic nuclear forces</w:t>
      </w:r>
      <w:r w:rsidRPr="005B5142">
        <w:rPr>
          <w:rFonts w:asciiTheme="minorHAnsi" w:hAnsiTheme="minorHAnsi"/>
          <w:sz w:val="16"/>
        </w:rPr>
        <w:t>. Because of the deterioration of their conventional forces and severe economic turmoil, Russia has placed increased reliance on nuclear weapons.</w:t>
      </w:r>
      <w:r w:rsidRPr="005B5142">
        <w:rPr>
          <w:rFonts w:asciiTheme="minorHAnsi" w:hAnsiTheme="minorHAnsi"/>
          <w:sz w:val="12"/>
        </w:rPr>
        <w:t>¶</w:t>
      </w:r>
      <w:r w:rsidRPr="005B5142">
        <w:rPr>
          <w:rFonts w:asciiTheme="minorHAnsi" w:hAnsiTheme="minorHAnsi"/>
          <w:sz w:val="16"/>
        </w:rPr>
        <w:t xml:space="preserve"> </w:t>
      </w:r>
      <w:r w:rsidRPr="005B5142">
        <w:rPr>
          <w:rStyle w:val="StyleUnderline"/>
          <w:rFonts w:asciiTheme="minorHAnsi" w:hAnsiTheme="minorHAnsi"/>
        </w:rPr>
        <w:t>Russia</w:t>
      </w:r>
      <w:r w:rsidRPr="005B5142">
        <w:rPr>
          <w:rFonts w:asciiTheme="minorHAnsi" w:hAnsiTheme="minorHAnsi"/>
          <w:sz w:val="16"/>
        </w:rPr>
        <w:t xml:space="preserve"> </w:t>
      </w:r>
      <w:r w:rsidRPr="005B5142">
        <w:rPr>
          <w:rStyle w:val="StyleUnderline"/>
          <w:rFonts w:asciiTheme="minorHAnsi" w:hAnsiTheme="minorHAnsi"/>
        </w:rPr>
        <w:t xml:space="preserve">has made great progress toward creation of a stable democracy, but that </w:t>
      </w:r>
      <w:r w:rsidRPr="005B5142">
        <w:rPr>
          <w:rStyle w:val="Emphasis"/>
          <w:rFonts w:asciiTheme="minorHAnsi" w:hAnsiTheme="minorHAnsi"/>
        </w:rPr>
        <w:t>transition is not assured</w:t>
      </w:r>
      <w:r w:rsidRPr="005B5142">
        <w:rPr>
          <w:rFonts w:asciiTheme="minorHAnsi" w:hAnsiTheme="minorHAnsi"/>
          <w:sz w:val="16"/>
        </w:rPr>
        <w:t xml:space="preserve">. Hence our strategic forces serve as a hedge against the possibility of Russia's reemergence as a threat to the U.S. and its allies. Although </w:t>
      </w:r>
      <w:r w:rsidRPr="005B5142">
        <w:rPr>
          <w:rStyle w:val="StyleUnderline"/>
          <w:rFonts w:asciiTheme="minorHAnsi" w:hAnsiTheme="minorHAnsi"/>
        </w:rPr>
        <w:t>China</w:t>
      </w:r>
      <w:r w:rsidRPr="005B5142">
        <w:rPr>
          <w:rFonts w:asciiTheme="minorHAnsi" w:hAnsiTheme="minorHAnsi"/>
          <w:sz w:val="16"/>
        </w:rPr>
        <w:t xml:space="preserve"> possesses a much smaller nuclear force, it </w:t>
      </w:r>
      <w:r w:rsidRPr="005B5142">
        <w:rPr>
          <w:rStyle w:val="StyleUnderline"/>
          <w:rFonts w:asciiTheme="minorHAnsi" w:hAnsiTheme="minorHAnsi"/>
        </w:rPr>
        <w:t>is</w:t>
      </w:r>
      <w:r w:rsidRPr="005B5142">
        <w:rPr>
          <w:rFonts w:asciiTheme="minorHAnsi" w:hAnsiTheme="minorHAnsi"/>
          <w:sz w:val="16"/>
        </w:rPr>
        <w:t xml:space="preserve"> </w:t>
      </w:r>
      <w:r w:rsidRPr="005B5142">
        <w:rPr>
          <w:rStyle w:val="StyleUnderline"/>
          <w:rFonts w:asciiTheme="minorHAnsi" w:hAnsiTheme="minorHAnsi"/>
        </w:rPr>
        <w:t>modernizing its strategic forces</w:t>
      </w:r>
      <w:r w:rsidRPr="005B5142">
        <w:rPr>
          <w:rFonts w:asciiTheme="minorHAnsi" w:hAnsiTheme="minorHAnsi"/>
          <w:sz w:val="16"/>
        </w:rPr>
        <w:t xml:space="preserve">, and </w:t>
      </w:r>
      <w:r w:rsidRPr="005B5142">
        <w:rPr>
          <w:rStyle w:val="StyleUnderline"/>
          <w:rFonts w:asciiTheme="minorHAnsi" w:hAnsiTheme="minorHAnsi"/>
        </w:rPr>
        <w:t>we cannot discount the emergence of China as a potential threat.</w:t>
      </w:r>
      <w:r w:rsidRPr="005B5142">
        <w:rPr>
          <w:rFonts w:asciiTheme="minorHAnsi" w:hAnsiTheme="minorHAnsi"/>
          <w:sz w:val="12"/>
        </w:rPr>
        <w:t>¶</w:t>
      </w:r>
      <w:r w:rsidRPr="005B5142">
        <w:rPr>
          <w:rFonts w:asciiTheme="minorHAnsi" w:hAnsiTheme="minorHAnsi"/>
          <w:sz w:val="16"/>
        </w:rPr>
        <w:t xml:space="preserve"> </w:t>
      </w:r>
      <w:proofErr w:type="gramStart"/>
      <w:r w:rsidRPr="005B5142">
        <w:rPr>
          <w:rStyle w:val="StyleUnderline"/>
          <w:rFonts w:asciiTheme="minorHAnsi" w:hAnsiTheme="minorHAnsi"/>
        </w:rPr>
        <w:t>The</w:t>
      </w:r>
      <w:proofErr w:type="gramEnd"/>
      <w:r w:rsidRPr="005B5142">
        <w:rPr>
          <w:rStyle w:val="StyleUnderline"/>
          <w:rFonts w:asciiTheme="minorHAnsi" w:hAnsiTheme="minorHAnsi"/>
        </w:rPr>
        <w:t xml:space="preserve"> proliferation of weapons of mass destruction and their means of delivery pose </w:t>
      </w:r>
      <w:r w:rsidRPr="005B5142">
        <w:rPr>
          <w:rStyle w:val="Emphasis"/>
          <w:rFonts w:asciiTheme="minorHAnsi" w:hAnsiTheme="minorHAnsi"/>
        </w:rPr>
        <w:t>the greatest threat to global stability and security and the greatest challenge to strategic deterrence.</w:t>
      </w:r>
      <w:r w:rsidRPr="005B5142">
        <w:rPr>
          <w:rFonts w:asciiTheme="minorHAnsi" w:hAnsiTheme="minorHAnsi"/>
          <w:sz w:val="16"/>
        </w:rPr>
        <w:t xml:space="preserve"> The issue may not be whether weapons of mass destruction will be used against the West by a rogue nation or transnational actor, but where and when.</w:t>
      </w:r>
      <w:r w:rsidRPr="005B5142">
        <w:rPr>
          <w:rFonts w:asciiTheme="minorHAnsi" w:hAnsiTheme="minorHAnsi"/>
          <w:sz w:val="12"/>
        </w:rPr>
        <w:t>¶</w:t>
      </w:r>
      <w:r w:rsidRPr="005B5142">
        <w:rPr>
          <w:rFonts w:asciiTheme="minorHAnsi" w:hAnsiTheme="minorHAnsi"/>
          <w:sz w:val="16"/>
        </w:rPr>
        <w:t xml:space="preserve"> Accordingly, our present strategic force's mission reflects continuity with the past:</w:t>
      </w:r>
      <w:r w:rsidRPr="005B5142">
        <w:rPr>
          <w:rFonts w:asciiTheme="minorHAnsi" w:hAnsiTheme="minorHAnsi"/>
          <w:sz w:val="12"/>
        </w:rPr>
        <w:t>¶</w:t>
      </w:r>
      <w:r w:rsidRPr="005B5142">
        <w:rPr>
          <w:rFonts w:asciiTheme="minorHAnsi" w:hAnsiTheme="minorHAnsi"/>
          <w:sz w:val="16"/>
        </w:rPr>
        <w:t xml:space="preserve"> "To deter major military attack on the United States and its allies; and if deterrence fails, to employ forces,"</w:t>
      </w:r>
      <w:r w:rsidRPr="005B5142">
        <w:rPr>
          <w:rFonts w:asciiTheme="minorHAnsi" w:hAnsiTheme="minorHAnsi"/>
          <w:sz w:val="12"/>
        </w:rPr>
        <w:t>¶</w:t>
      </w:r>
      <w:r w:rsidRPr="005B5142">
        <w:rPr>
          <w:rFonts w:asciiTheme="minorHAnsi" w:hAnsiTheme="minorHAnsi"/>
          <w:sz w:val="16"/>
        </w:rPr>
        <w:t xml:space="preserve"> while simultaneously providing support to the geographic Commanders-in-Chief for countering the proliferation of weapons of mass destruction and the means of their delivery.</w:t>
      </w:r>
      <w:r w:rsidRPr="005B5142">
        <w:rPr>
          <w:rFonts w:asciiTheme="minorHAnsi" w:hAnsiTheme="minorHAnsi"/>
          <w:sz w:val="12"/>
        </w:rPr>
        <w:t>¶</w:t>
      </w:r>
      <w:r w:rsidRPr="005B5142">
        <w:rPr>
          <w:rFonts w:asciiTheme="minorHAnsi" w:hAnsiTheme="minorHAnsi"/>
          <w:sz w:val="16"/>
        </w:rPr>
        <w:t xml:space="preserve"> Strategic Force Structure</w:t>
      </w:r>
      <w:r w:rsidRPr="005B5142">
        <w:rPr>
          <w:rFonts w:asciiTheme="minorHAnsi" w:hAnsiTheme="minorHAnsi"/>
          <w:sz w:val="12"/>
        </w:rPr>
        <w:t>¶</w:t>
      </w:r>
      <w:r w:rsidRPr="005B5142">
        <w:rPr>
          <w:rFonts w:asciiTheme="minorHAnsi" w:hAnsiTheme="minorHAnsi"/>
          <w:sz w:val="16"/>
        </w:rPr>
        <w:t xml:space="preserve"> </w:t>
      </w:r>
      <w:r w:rsidRPr="005B5142">
        <w:rPr>
          <w:rStyle w:val="StyleUnderline"/>
          <w:rFonts w:asciiTheme="minorHAnsi" w:hAnsiTheme="minorHAnsi"/>
        </w:rPr>
        <w:t>To deter a broad range of threats</w:t>
      </w:r>
      <w:r w:rsidRPr="005B5142">
        <w:rPr>
          <w:rFonts w:asciiTheme="minorHAnsi" w:hAnsiTheme="minorHAnsi"/>
          <w:sz w:val="16"/>
        </w:rPr>
        <w:t xml:space="preserve">, </w:t>
      </w:r>
      <w:r w:rsidRPr="005B5142">
        <w:rPr>
          <w:rStyle w:val="StyleUnderline"/>
          <w:rFonts w:asciiTheme="minorHAnsi" w:hAnsiTheme="minorHAnsi"/>
        </w:rPr>
        <w:t>our National Security Strategy requires a robust triad of strategic forces.</w:t>
      </w:r>
      <w:r w:rsidRPr="005B5142">
        <w:rPr>
          <w:rFonts w:asciiTheme="minorHAnsi" w:hAnsiTheme="minorHAnsi"/>
          <w:sz w:val="16"/>
        </w:rPr>
        <w:t xml:space="preserve"> Both the Nuclear Posture Review and the Quadrennial Defense Review have reaffirmed the wisdom of preserving a complementary strategic triad of land-based intercontinental ballistic missiles, strategic bombers, and submarine-launched ballistic missiles. </w:t>
      </w:r>
      <w:r w:rsidRPr="005B5142">
        <w:rPr>
          <w:rStyle w:val="StyleUnderline"/>
          <w:rFonts w:asciiTheme="minorHAnsi" w:hAnsiTheme="minorHAnsi"/>
        </w:rPr>
        <w:t>Each leg of the triad contributes unique attributes that enhance deterrence and reduce risk</w:t>
      </w:r>
      <w:r w:rsidRPr="005B5142">
        <w:rPr>
          <w:rFonts w:asciiTheme="minorHAnsi" w:hAnsiTheme="minorHAnsi"/>
          <w:sz w:val="16"/>
        </w:rPr>
        <w:t>: Intercontinental ballistic missiles provide prompt response, bombers provide flexibility, and submarines provide survivability. Together they comprise a robust deterrent that complicates a potential adversary's offensive and defensive planning. The triad is also a synergistic force that provides protection against the failure of any single one of its legs.</w:t>
      </w:r>
      <w:r w:rsidRPr="005B5142">
        <w:rPr>
          <w:rFonts w:asciiTheme="minorHAnsi" w:hAnsiTheme="minorHAnsi"/>
          <w:sz w:val="12"/>
        </w:rPr>
        <w:t>¶</w:t>
      </w:r>
      <w:r w:rsidRPr="005B5142">
        <w:rPr>
          <w:rFonts w:asciiTheme="minorHAnsi" w:hAnsiTheme="minorHAnsi"/>
          <w:sz w:val="16"/>
        </w:rPr>
        <w:t xml:space="preserve"> </w:t>
      </w:r>
      <w:r w:rsidRPr="005B5142">
        <w:rPr>
          <w:rStyle w:val="StyleUnderline"/>
          <w:rFonts w:asciiTheme="minorHAnsi" w:hAnsiTheme="minorHAnsi"/>
        </w:rPr>
        <w:t>Ballistic missile submarines</w:t>
      </w:r>
      <w:r w:rsidRPr="005B5142">
        <w:rPr>
          <w:rFonts w:asciiTheme="minorHAnsi" w:hAnsiTheme="minorHAnsi"/>
          <w:sz w:val="16"/>
        </w:rPr>
        <w:t xml:space="preserve"> (SSBNs) </w:t>
      </w:r>
      <w:r w:rsidRPr="005B5142">
        <w:rPr>
          <w:rStyle w:val="StyleUnderline"/>
          <w:rFonts w:asciiTheme="minorHAnsi" w:hAnsiTheme="minorHAnsi"/>
        </w:rPr>
        <w:t xml:space="preserve">will continue to carry </w:t>
      </w:r>
      <w:r w:rsidRPr="005B5142">
        <w:rPr>
          <w:rStyle w:val="Emphasis"/>
          <w:rFonts w:asciiTheme="minorHAnsi" w:hAnsiTheme="minorHAnsi"/>
        </w:rPr>
        <w:t>the largest portion of our strategic power</w:t>
      </w:r>
      <w:r w:rsidRPr="005B5142">
        <w:rPr>
          <w:rFonts w:asciiTheme="minorHAnsi" w:hAnsiTheme="minorHAnsi"/>
          <w:sz w:val="16"/>
        </w:rPr>
        <w:t>, regardless of whether they are subject to START I or START II treaty ceilings. With approximately two-thirds of the force at sea at any one time, the SSBN force is the most survivable leg of the triad, providing the United States with a powerful, assured, retaliatory capability against any adversary.</w:t>
      </w:r>
      <w:r w:rsidRPr="005B5142">
        <w:rPr>
          <w:rFonts w:asciiTheme="minorHAnsi" w:hAnsiTheme="minorHAnsi"/>
          <w:sz w:val="12"/>
        </w:rPr>
        <w:t>¶</w:t>
      </w:r>
      <w:r w:rsidRPr="005B5142">
        <w:rPr>
          <w:rFonts w:asciiTheme="minorHAnsi" w:hAnsiTheme="minorHAnsi"/>
          <w:sz w:val="16"/>
        </w:rPr>
        <w:t xml:space="preserve"> </w:t>
      </w:r>
      <w:r w:rsidRPr="005B5142">
        <w:rPr>
          <w:rStyle w:val="StyleUnderline"/>
          <w:rFonts w:asciiTheme="minorHAnsi" w:hAnsiTheme="minorHAnsi"/>
        </w:rPr>
        <w:t>Submarines at sea are stabilizing</w:t>
      </w:r>
      <w:r w:rsidRPr="005B5142">
        <w:rPr>
          <w:rFonts w:asciiTheme="minorHAnsi" w:hAnsiTheme="minorHAnsi"/>
          <w:sz w:val="16"/>
        </w:rPr>
        <w:t xml:space="preserve">; by contrast, </w:t>
      </w:r>
      <w:r w:rsidRPr="005B5142">
        <w:rPr>
          <w:rStyle w:val="Emphasis"/>
          <w:rFonts w:asciiTheme="minorHAnsi" w:hAnsiTheme="minorHAnsi"/>
        </w:rPr>
        <w:t>submarines in port are more vulnerable and could offer an extremely lucrative target in time of crisis</w:t>
      </w:r>
      <w:r w:rsidRPr="005B5142">
        <w:rPr>
          <w:rFonts w:asciiTheme="minorHAnsi" w:hAnsiTheme="minorHAnsi"/>
          <w:sz w:val="16"/>
        </w:rPr>
        <w:t xml:space="preserve">. Thus, in any foreseeable arms control scenario, </w:t>
      </w:r>
      <w:r w:rsidRPr="005B5142">
        <w:rPr>
          <w:rStyle w:val="StyleUnderline"/>
          <w:rFonts w:asciiTheme="minorHAnsi" w:hAnsiTheme="minorHAnsi"/>
        </w:rPr>
        <w:t>the</w:t>
      </w:r>
      <w:r w:rsidRPr="005B5142">
        <w:rPr>
          <w:rFonts w:asciiTheme="minorHAnsi" w:hAnsiTheme="minorHAnsi"/>
          <w:sz w:val="16"/>
        </w:rPr>
        <w:t xml:space="preserve"> </w:t>
      </w:r>
      <w:r w:rsidRPr="005B5142">
        <w:rPr>
          <w:rStyle w:val="Emphasis"/>
          <w:rFonts w:asciiTheme="minorHAnsi" w:hAnsiTheme="minorHAnsi"/>
        </w:rPr>
        <w:t>U</w:t>
      </w:r>
      <w:r w:rsidRPr="005B5142">
        <w:rPr>
          <w:rFonts w:asciiTheme="minorHAnsi" w:hAnsiTheme="minorHAnsi"/>
          <w:sz w:val="16"/>
        </w:rPr>
        <w:t xml:space="preserve">nited </w:t>
      </w:r>
      <w:r w:rsidRPr="005B5142">
        <w:rPr>
          <w:rStyle w:val="Emphasis"/>
          <w:rFonts w:asciiTheme="minorHAnsi" w:hAnsiTheme="minorHAnsi"/>
        </w:rPr>
        <w:t>S</w:t>
      </w:r>
      <w:r w:rsidRPr="005B5142">
        <w:rPr>
          <w:rFonts w:asciiTheme="minorHAnsi" w:hAnsiTheme="minorHAnsi"/>
          <w:sz w:val="16"/>
        </w:rPr>
        <w:t xml:space="preserve">tates must </w:t>
      </w:r>
      <w:r w:rsidRPr="005B5142">
        <w:rPr>
          <w:rStyle w:val="StyleUnderline"/>
          <w:rFonts w:asciiTheme="minorHAnsi" w:hAnsiTheme="minorHAnsi"/>
        </w:rPr>
        <w:t>preserve a large enough SSBN force to enable two-ocean operations</w:t>
      </w:r>
      <w:r w:rsidRPr="005B5142">
        <w:rPr>
          <w:rFonts w:asciiTheme="minorHAnsi" w:hAnsiTheme="minorHAnsi"/>
          <w:sz w:val="16"/>
        </w:rPr>
        <w:t xml:space="preserve">, </w:t>
      </w:r>
      <w:r w:rsidRPr="005B5142">
        <w:rPr>
          <w:rStyle w:val="Emphasis"/>
          <w:rFonts w:asciiTheme="minorHAnsi" w:hAnsiTheme="minorHAnsi"/>
        </w:rPr>
        <w:t>with sufficient assets to ensure a retaliatory force at sea capable of dissuading any adversary in a crisis</w:t>
      </w:r>
      <w:r w:rsidRPr="005B5142">
        <w:rPr>
          <w:rFonts w:asciiTheme="minorHAnsi" w:hAnsiTheme="minorHAnsi"/>
          <w:sz w:val="16"/>
        </w:rPr>
        <w:t xml:space="preserve">. Because the Russian Duma has failed to ratify the START II treaty, we have a Congressional mandate to maintain our strategic forces at START I levels. At the same time, the TRIDENT I, C4 missile is already beyond its design service life and can only be sustained at substantial cost and considerable risk to the middle of the next decade. Consequently, we have recently sought Congressional authority to transition the strategic submarine commitment from an 18-boat, mixed-missile force to a 14-boat, all TRIDENT II, D5 missile force. </w:t>
      </w:r>
      <w:proofErr w:type="spellStart"/>
      <w:r w:rsidRPr="005B5142">
        <w:rPr>
          <w:rFonts w:asciiTheme="minorHAnsi" w:hAnsiTheme="minorHAnsi"/>
          <w:sz w:val="16"/>
        </w:rPr>
        <w:t>Backfit</w:t>
      </w:r>
      <w:proofErr w:type="spellEnd"/>
      <w:r w:rsidRPr="005B5142">
        <w:rPr>
          <w:rFonts w:asciiTheme="minorHAnsi" w:hAnsiTheme="minorHAnsi"/>
          <w:sz w:val="16"/>
        </w:rPr>
        <w:t xml:space="preserve"> of four TRIDENT submarines to carry the D5 missile is the most cost-effective means to ensure a reliable sea-based deterrent well into the next century. A</w:t>
      </w:r>
      <w:r w:rsidRPr="005B5142">
        <w:rPr>
          <w:rStyle w:val="StyleUnderline"/>
          <w:rFonts w:asciiTheme="minorHAnsi" w:hAnsiTheme="minorHAnsi"/>
        </w:rPr>
        <w:t xml:space="preserve"> modernized 14-boat, two ocean, all D5 missile force is in many ways a more robust, credible, and reliable deterrent than the present 18-boat force.</w:t>
      </w:r>
    </w:p>
    <w:p w:rsidR="005B5142" w:rsidRPr="005B5142" w:rsidRDefault="005B5142" w:rsidP="005B5142">
      <w:pPr>
        <w:pStyle w:val="Heading4"/>
        <w:rPr>
          <w:rFonts w:asciiTheme="minorHAnsi" w:hAnsiTheme="minorHAnsi"/>
        </w:rPr>
      </w:pPr>
      <w:r w:rsidRPr="005B5142">
        <w:rPr>
          <w:rFonts w:asciiTheme="minorHAnsi" w:hAnsiTheme="minorHAnsi"/>
        </w:rPr>
        <w:t xml:space="preserve">Our submarines are the vital internal link to conflict de-escalation – they control the </w:t>
      </w:r>
      <w:r w:rsidRPr="005B5142">
        <w:rPr>
          <w:rFonts w:asciiTheme="minorHAnsi" w:hAnsiTheme="minorHAnsi"/>
          <w:u w:val="single"/>
        </w:rPr>
        <w:t xml:space="preserve">PSYCHOLOGY </w:t>
      </w:r>
      <w:r w:rsidRPr="005B5142">
        <w:rPr>
          <w:rFonts w:asciiTheme="minorHAnsi" w:hAnsiTheme="minorHAnsi"/>
        </w:rPr>
        <w:t>of adversaries</w:t>
      </w:r>
    </w:p>
    <w:p w:rsidR="005B5142" w:rsidRPr="005B5142" w:rsidRDefault="005B5142" w:rsidP="005B5142">
      <w:pPr>
        <w:rPr>
          <w:rFonts w:asciiTheme="minorHAnsi" w:hAnsiTheme="minorHAnsi"/>
          <w:b/>
          <w:bCs/>
          <w:sz w:val="26"/>
          <w:u w:val="single"/>
        </w:rPr>
      </w:pPr>
      <w:proofErr w:type="spellStart"/>
      <w:r w:rsidRPr="005B5142">
        <w:rPr>
          <w:rStyle w:val="Style13ptBold"/>
          <w:rFonts w:asciiTheme="minorHAnsi" w:hAnsiTheme="minorHAnsi"/>
        </w:rPr>
        <w:t>Mies</w:t>
      </w:r>
      <w:proofErr w:type="spellEnd"/>
      <w:r w:rsidRPr="005B5142">
        <w:rPr>
          <w:rStyle w:val="Style13ptBold"/>
          <w:rFonts w:asciiTheme="minorHAnsi" w:hAnsiTheme="minorHAnsi"/>
        </w:rPr>
        <w:t xml:space="preserve"> 05 </w:t>
      </w:r>
      <w:r w:rsidRPr="005B5142">
        <w:rPr>
          <w:rFonts w:asciiTheme="minorHAnsi" w:hAnsiTheme="minorHAnsi"/>
          <w:sz w:val="16"/>
        </w:rPr>
        <w:t>(United States Admiral, “The SSBN in National Security “, http://www.navy.mil/navydata/cno/n87/usw/issue_5/ntlsecurity.html)</w:t>
      </w:r>
    </w:p>
    <w:p w:rsidR="005B5142" w:rsidRPr="005B5142" w:rsidRDefault="005B5142" w:rsidP="005B5142">
      <w:pPr>
        <w:rPr>
          <w:rFonts w:asciiTheme="minorHAnsi" w:hAnsiTheme="minorHAnsi"/>
          <w:sz w:val="16"/>
        </w:rPr>
      </w:pPr>
      <w:r w:rsidRPr="005B5142">
        <w:rPr>
          <w:rStyle w:val="StyleUnderline"/>
          <w:rFonts w:asciiTheme="minorHAnsi" w:hAnsiTheme="minorHAnsi"/>
        </w:rPr>
        <w:t xml:space="preserve">Our strategic forces stand as </w:t>
      </w:r>
      <w:r w:rsidRPr="005B5142">
        <w:rPr>
          <w:rStyle w:val="Emphasis"/>
          <w:rFonts w:asciiTheme="minorHAnsi" w:hAnsiTheme="minorHAnsi"/>
        </w:rPr>
        <w:t>America's "ultimate insurance policy"-</w:t>
      </w:r>
      <w:r w:rsidRPr="005B5142">
        <w:rPr>
          <w:rStyle w:val="StyleUnderline"/>
          <w:rFonts w:asciiTheme="minorHAnsi" w:hAnsiTheme="minorHAnsi"/>
        </w:rPr>
        <w:t xml:space="preserve"> a cost effective force which is the underpinning of our national security strategy</w:t>
      </w:r>
      <w:r w:rsidRPr="005B5142">
        <w:rPr>
          <w:rFonts w:asciiTheme="minorHAnsi" w:hAnsiTheme="minorHAnsi"/>
          <w:sz w:val="16"/>
        </w:rPr>
        <w:t xml:space="preserve">. </w:t>
      </w:r>
      <w:r w:rsidRPr="005B5142">
        <w:rPr>
          <w:rStyle w:val="StyleUnderline"/>
          <w:rFonts w:asciiTheme="minorHAnsi" w:hAnsiTheme="minorHAnsi"/>
        </w:rPr>
        <w:t xml:space="preserve">This requires a strategic military capability that </w:t>
      </w:r>
      <w:r w:rsidRPr="005B5142">
        <w:rPr>
          <w:rStyle w:val="Emphasis"/>
          <w:rFonts w:asciiTheme="minorHAnsi" w:hAnsiTheme="minorHAnsi"/>
        </w:rPr>
        <w:t>directly affects an adversary's decision process</w:t>
      </w:r>
      <w:r w:rsidRPr="005B5142">
        <w:rPr>
          <w:rFonts w:asciiTheme="minorHAnsi" w:hAnsiTheme="minorHAnsi"/>
          <w:sz w:val="16"/>
        </w:rPr>
        <w:t xml:space="preserve">. </w:t>
      </w:r>
      <w:r w:rsidRPr="005B5142">
        <w:rPr>
          <w:rStyle w:val="StyleUnderline"/>
          <w:rFonts w:asciiTheme="minorHAnsi" w:hAnsiTheme="minorHAnsi"/>
        </w:rPr>
        <w:t>This task goes beyond the ability to destroy forces on a battlefield.</w:t>
      </w:r>
      <w:r w:rsidRPr="005B5142">
        <w:rPr>
          <w:rFonts w:asciiTheme="minorHAnsi" w:hAnsiTheme="minorHAnsi"/>
          <w:sz w:val="16"/>
        </w:rPr>
        <w:t xml:space="preserve"> </w:t>
      </w:r>
      <w:r w:rsidRPr="005B5142">
        <w:rPr>
          <w:rStyle w:val="StyleUnderline"/>
          <w:rFonts w:asciiTheme="minorHAnsi" w:hAnsiTheme="minorHAnsi"/>
        </w:rPr>
        <w:t xml:space="preserve">It is the ability to </w:t>
      </w:r>
      <w:r w:rsidRPr="005B5142">
        <w:rPr>
          <w:rStyle w:val="Emphasis"/>
          <w:rFonts w:asciiTheme="minorHAnsi" w:hAnsiTheme="minorHAnsi"/>
        </w:rPr>
        <w:t>encourage peace rather than war</w:t>
      </w:r>
      <w:r w:rsidRPr="005B5142">
        <w:rPr>
          <w:rFonts w:asciiTheme="minorHAnsi" w:hAnsiTheme="minorHAnsi"/>
          <w:sz w:val="16"/>
        </w:rPr>
        <w:t xml:space="preserve">, </w:t>
      </w:r>
      <w:r w:rsidRPr="005B5142">
        <w:rPr>
          <w:rStyle w:val="Emphasis"/>
          <w:rFonts w:asciiTheme="minorHAnsi" w:hAnsiTheme="minorHAnsi"/>
        </w:rPr>
        <w:t>restraint rather than escalation</w:t>
      </w:r>
      <w:r w:rsidRPr="005B5142">
        <w:rPr>
          <w:rFonts w:asciiTheme="minorHAnsi" w:hAnsiTheme="minorHAnsi"/>
          <w:sz w:val="16"/>
        </w:rPr>
        <w:t xml:space="preserve"> and </w:t>
      </w:r>
      <w:r w:rsidRPr="005B5142">
        <w:rPr>
          <w:rStyle w:val="Emphasis"/>
          <w:rFonts w:asciiTheme="minorHAnsi" w:hAnsiTheme="minorHAnsi"/>
        </w:rPr>
        <w:t>conflict termination rather than continuation</w:t>
      </w:r>
      <w:r w:rsidRPr="005B5142">
        <w:rPr>
          <w:rFonts w:asciiTheme="minorHAnsi" w:hAnsiTheme="minorHAnsi"/>
          <w:sz w:val="16"/>
        </w:rPr>
        <w:t xml:space="preserve">. </w:t>
      </w:r>
      <w:r w:rsidRPr="005B5142">
        <w:rPr>
          <w:rStyle w:val="StyleUnderline"/>
          <w:rFonts w:asciiTheme="minorHAnsi" w:hAnsiTheme="minorHAnsi"/>
        </w:rPr>
        <w:t xml:space="preserve">Our SSBN force has played and will continue to play a </w:t>
      </w:r>
      <w:r w:rsidRPr="005B5142">
        <w:rPr>
          <w:rStyle w:val="Emphasis"/>
          <w:rFonts w:asciiTheme="minorHAnsi" w:hAnsiTheme="minorHAnsi"/>
        </w:rPr>
        <w:t>vital role in America's strategic defense</w:t>
      </w:r>
      <w:r w:rsidRPr="005B5142">
        <w:rPr>
          <w:rFonts w:asciiTheme="minorHAnsi" w:hAnsiTheme="minorHAnsi"/>
          <w:sz w:val="16"/>
        </w:rPr>
        <w:t>.</w:t>
      </w:r>
      <w:r w:rsidRPr="005B5142">
        <w:rPr>
          <w:rFonts w:asciiTheme="minorHAnsi" w:hAnsiTheme="minorHAnsi"/>
          <w:sz w:val="12"/>
        </w:rPr>
        <w:t>¶</w:t>
      </w:r>
      <w:r w:rsidRPr="005B5142">
        <w:rPr>
          <w:rFonts w:asciiTheme="minorHAnsi" w:hAnsiTheme="minorHAnsi"/>
          <w:sz w:val="16"/>
        </w:rPr>
        <w:t xml:space="preserve"> </w:t>
      </w:r>
      <w:proofErr w:type="gramStart"/>
      <w:r w:rsidRPr="005B5142">
        <w:rPr>
          <w:rFonts w:asciiTheme="minorHAnsi" w:hAnsiTheme="minorHAnsi"/>
          <w:sz w:val="16"/>
        </w:rPr>
        <w:t>Since</w:t>
      </w:r>
      <w:proofErr w:type="gramEnd"/>
      <w:r w:rsidRPr="005B5142">
        <w:rPr>
          <w:rFonts w:asciiTheme="minorHAnsi" w:hAnsiTheme="minorHAnsi"/>
          <w:sz w:val="16"/>
        </w:rPr>
        <w:t xml:space="preserve"> the beginning when, against long odds, </w:t>
      </w:r>
      <w:r w:rsidRPr="005B5142">
        <w:rPr>
          <w:rStyle w:val="StyleUnderline"/>
          <w:rFonts w:asciiTheme="minorHAnsi" w:hAnsiTheme="minorHAnsi"/>
        </w:rPr>
        <w:t>the SSBN</w:t>
      </w:r>
      <w:r w:rsidRPr="005B5142">
        <w:rPr>
          <w:rFonts w:asciiTheme="minorHAnsi" w:hAnsiTheme="minorHAnsi"/>
          <w:sz w:val="16"/>
        </w:rPr>
        <w:t xml:space="preserve"> force came into being, it </w:t>
      </w:r>
      <w:r w:rsidRPr="005B5142">
        <w:rPr>
          <w:rStyle w:val="StyleUnderline"/>
          <w:rFonts w:asciiTheme="minorHAnsi" w:hAnsiTheme="minorHAnsi"/>
        </w:rPr>
        <w:t xml:space="preserve">has helped </w:t>
      </w:r>
      <w:r w:rsidRPr="005B5142">
        <w:rPr>
          <w:rStyle w:val="Emphasis"/>
          <w:rFonts w:asciiTheme="minorHAnsi" w:hAnsiTheme="minorHAnsi"/>
        </w:rPr>
        <w:t>keep the world peace</w:t>
      </w:r>
      <w:r w:rsidRPr="005B5142">
        <w:rPr>
          <w:rFonts w:asciiTheme="minorHAnsi" w:hAnsiTheme="minorHAnsi"/>
          <w:sz w:val="16"/>
        </w:rPr>
        <w:t xml:space="preserve">. Our </w:t>
      </w:r>
      <w:r w:rsidRPr="005B5142">
        <w:rPr>
          <w:rStyle w:val="StyleUnderline"/>
          <w:rFonts w:asciiTheme="minorHAnsi" w:hAnsiTheme="minorHAnsi"/>
        </w:rPr>
        <w:t xml:space="preserve">SSBNs </w:t>
      </w:r>
      <w:r w:rsidRPr="005B5142">
        <w:rPr>
          <w:rFonts w:asciiTheme="minorHAnsi" w:hAnsiTheme="minorHAnsi"/>
          <w:sz w:val="16"/>
        </w:rPr>
        <w:t xml:space="preserve">played a critical, if not the pivotal, role in winning the Cold War and they </w:t>
      </w:r>
      <w:r w:rsidRPr="005B5142">
        <w:rPr>
          <w:rStyle w:val="StyleUnderline"/>
          <w:rFonts w:asciiTheme="minorHAnsi" w:hAnsiTheme="minorHAnsi"/>
        </w:rPr>
        <w:t xml:space="preserve">play a critical role in maintaining </w:t>
      </w:r>
      <w:r w:rsidRPr="005B5142">
        <w:rPr>
          <w:rStyle w:val="Emphasis"/>
          <w:rFonts w:asciiTheme="minorHAnsi" w:hAnsiTheme="minorHAnsi"/>
        </w:rPr>
        <w:t>stability and security in today's changing world</w:t>
      </w:r>
      <w:r w:rsidRPr="005B5142">
        <w:rPr>
          <w:rFonts w:asciiTheme="minorHAnsi" w:hAnsiTheme="minorHAnsi"/>
          <w:sz w:val="16"/>
        </w:rPr>
        <w:t xml:space="preserve">. </w:t>
      </w:r>
      <w:r w:rsidRPr="005B5142">
        <w:rPr>
          <w:rStyle w:val="StyleUnderline"/>
          <w:rFonts w:asciiTheme="minorHAnsi" w:hAnsiTheme="minorHAnsi"/>
        </w:rPr>
        <w:t>Today's SSBN force is reflective of the imperatives placed on all of our strategic forces.</w:t>
      </w:r>
      <w:r w:rsidRPr="005B5142">
        <w:rPr>
          <w:rFonts w:asciiTheme="minorHAnsi" w:hAnsiTheme="minorHAnsi"/>
          <w:sz w:val="16"/>
        </w:rPr>
        <w:t xml:space="preserve"> </w:t>
      </w:r>
      <w:r w:rsidRPr="005B5142">
        <w:rPr>
          <w:rStyle w:val="StyleUnderline"/>
          <w:rFonts w:asciiTheme="minorHAnsi" w:hAnsiTheme="minorHAnsi"/>
        </w:rPr>
        <w:t>Our two-ocean Trident submarine force is one of immense capability requiring a relatively modest national investment</w:t>
      </w:r>
      <w:r w:rsidRPr="005B5142">
        <w:rPr>
          <w:rFonts w:asciiTheme="minorHAnsi" w:hAnsiTheme="minorHAnsi"/>
          <w:sz w:val="16"/>
        </w:rPr>
        <w:t>.</w:t>
      </w:r>
      <w:r w:rsidRPr="005B5142">
        <w:rPr>
          <w:rFonts w:asciiTheme="minorHAnsi" w:hAnsiTheme="minorHAnsi"/>
          <w:sz w:val="12"/>
        </w:rPr>
        <w:t>¶</w:t>
      </w:r>
      <w:r w:rsidRPr="005B5142">
        <w:rPr>
          <w:rFonts w:asciiTheme="minorHAnsi" w:hAnsiTheme="minorHAnsi"/>
          <w:sz w:val="16"/>
        </w:rPr>
        <w:t xml:space="preserve"> Today more than half the Nation's strategic arsenal is carried by TRIDENT submarines using less than 1.5 percent of naval personnel and at a cost of less than 35 percent of the strategic budget. That's a bargain, that's leverage, and that's relevance.</w:t>
      </w:r>
      <w:r w:rsidRPr="005B5142">
        <w:rPr>
          <w:rFonts w:asciiTheme="minorHAnsi" w:hAnsiTheme="minorHAnsi"/>
          <w:sz w:val="12"/>
        </w:rPr>
        <w:t>¶</w:t>
      </w:r>
      <w:r w:rsidRPr="005B5142">
        <w:rPr>
          <w:rFonts w:asciiTheme="minorHAnsi" w:hAnsiTheme="minorHAnsi"/>
          <w:sz w:val="16"/>
        </w:rPr>
        <w:t xml:space="preserve"> </w:t>
      </w:r>
      <w:proofErr w:type="gramStart"/>
      <w:r w:rsidRPr="005B5142">
        <w:rPr>
          <w:rFonts w:asciiTheme="minorHAnsi" w:hAnsiTheme="minorHAnsi"/>
          <w:sz w:val="16"/>
        </w:rPr>
        <w:t>The</w:t>
      </w:r>
      <w:proofErr w:type="gramEnd"/>
      <w:r w:rsidRPr="005B5142">
        <w:rPr>
          <w:rFonts w:asciiTheme="minorHAnsi" w:hAnsiTheme="minorHAnsi"/>
          <w:sz w:val="16"/>
        </w:rPr>
        <w:t xml:space="preserve"> strategic submarine force has a proud heritage, rich in tradition. They also have a promising future. </w:t>
      </w:r>
      <w:r w:rsidRPr="005B5142">
        <w:rPr>
          <w:rStyle w:val="StyleUnderline"/>
          <w:rFonts w:asciiTheme="minorHAnsi" w:hAnsiTheme="minorHAnsi"/>
        </w:rPr>
        <w:t>Because our national leaders are committed to maintaining a viable, robust, and credible strategic deterrent, the submarine force will remain an indispensable element of our deterrent strategy well into the 21st century</w:t>
      </w:r>
      <w:r w:rsidRPr="005B5142">
        <w:rPr>
          <w:rFonts w:asciiTheme="minorHAnsi" w:hAnsiTheme="minorHAnsi"/>
          <w:sz w:val="16"/>
        </w:rPr>
        <w:t>. No one has done more to prevent conflict than the men and women of our strategic forces.</w:t>
      </w:r>
      <w:r w:rsidRPr="005B5142">
        <w:rPr>
          <w:rFonts w:asciiTheme="minorHAnsi" w:hAnsiTheme="minorHAnsi"/>
          <w:sz w:val="12"/>
        </w:rPr>
        <w:t>¶</w:t>
      </w:r>
      <w:r w:rsidRPr="005B5142">
        <w:rPr>
          <w:rFonts w:asciiTheme="minorHAnsi" w:hAnsiTheme="minorHAnsi"/>
          <w:sz w:val="16"/>
        </w:rPr>
        <w:t xml:space="preserve"> Our SSBN force is manned by the Nation's best and </w:t>
      </w:r>
      <w:proofErr w:type="gramStart"/>
      <w:r w:rsidRPr="005B5142">
        <w:rPr>
          <w:rFonts w:asciiTheme="minorHAnsi" w:hAnsiTheme="minorHAnsi"/>
          <w:sz w:val="16"/>
        </w:rPr>
        <w:t>its</w:t>
      </w:r>
      <w:proofErr w:type="gramEnd"/>
      <w:r w:rsidRPr="005B5142">
        <w:rPr>
          <w:rFonts w:asciiTheme="minorHAnsi" w:hAnsiTheme="minorHAnsi"/>
          <w:sz w:val="16"/>
        </w:rPr>
        <w:t xml:space="preserve"> brightest, charged with operating the greatest technological marvel to ever put to sea. They are what defines the strategic submarine force. They are the best-trained, best-prepared and most capable sailors in the world. Our Nation is safer because of them.</w:t>
      </w:r>
    </w:p>
    <w:p w:rsidR="005B5142" w:rsidRPr="005B5142" w:rsidRDefault="005B5142" w:rsidP="005B5142">
      <w:pPr>
        <w:rPr>
          <w:rFonts w:asciiTheme="minorHAnsi" w:hAnsiTheme="minorHAnsi"/>
        </w:rPr>
      </w:pPr>
    </w:p>
    <w:p w:rsidR="005B5142" w:rsidRPr="005B5142" w:rsidRDefault="005B5142" w:rsidP="005B5142">
      <w:pPr>
        <w:rPr>
          <w:rFonts w:asciiTheme="minorHAnsi" w:hAnsiTheme="minorHAnsi"/>
        </w:rPr>
      </w:pPr>
    </w:p>
    <w:p w:rsidR="005B5142" w:rsidRPr="005B5142" w:rsidRDefault="005B5142" w:rsidP="005B5142">
      <w:pPr>
        <w:rPr>
          <w:rFonts w:asciiTheme="minorHAnsi" w:hAnsiTheme="minorHAnsi"/>
        </w:rPr>
      </w:pPr>
    </w:p>
    <w:p w:rsidR="005B5142" w:rsidRDefault="005B5142" w:rsidP="005B5142">
      <w:pPr>
        <w:pStyle w:val="Heading3"/>
        <w:rPr>
          <w:rFonts w:asciiTheme="minorHAnsi" w:hAnsiTheme="minorHAnsi"/>
        </w:rPr>
      </w:pPr>
      <w:r>
        <w:rPr>
          <w:rFonts w:asciiTheme="minorHAnsi" w:hAnsiTheme="minorHAnsi"/>
        </w:rPr>
        <w:t>2NC Subs Solve China</w:t>
      </w:r>
    </w:p>
    <w:p w:rsidR="005B5142" w:rsidRPr="005B5142" w:rsidRDefault="005B5142" w:rsidP="005B5142">
      <w:pPr>
        <w:pStyle w:val="Heading4"/>
        <w:rPr>
          <w:rFonts w:asciiTheme="minorHAnsi" w:hAnsiTheme="minorHAnsi"/>
        </w:rPr>
      </w:pPr>
      <w:r w:rsidRPr="005B5142">
        <w:rPr>
          <w:rFonts w:asciiTheme="minorHAnsi" w:hAnsiTheme="minorHAnsi"/>
        </w:rPr>
        <w:t xml:space="preserve">US subs are the only thing that can deter China effectively – the plan devastates deterrence. </w:t>
      </w:r>
    </w:p>
    <w:p w:rsidR="005B5142" w:rsidRPr="005B5142" w:rsidRDefault="005B5142" w:rsidP="005B5142">
      <w:pPr>
        <w:rPr>
          <w:rFonts w:asciiTheme="minorHAnsi" w:hAnsiTheme="minorHAnsi"/>
          <w:b/>
          <w:bCs/>
          <w:sz w:val="26"/>
          <w:u w:val="single"/>
        </w:rPr>
      </w:pPr>
      <w:proofErr w:type="spellStart"/>
      <w:r w:rsidRPr="005B5142">
        <w:rPr>
          <w:rStyle w:val="Style13ptBold"/>
          <w:rFonts w:asciiTheme="minorHAnsi" w:hAnsiTheme="minorHAnsi"/>
        </w:rPr>
        <w:t>Devenny</w:t>
      </w:r>
      <w:proofErr w:type="spellEnd"/>
      <w:r w:rsidRPr="005B5142">
        <w:rPr>
          <w:rStyle w:val="Style13ptBold"/>
          <w:rFonts w:asciiTheme="minorHAnsi" w:hAnsiTheme="minorHAnsi"/>
        </w:rPr>
        <w:t xml:space="preserve"> 05 </w:t>
      </w:r>
      <w:r w:rsidRPr="005B5142">
        <w:rPr>
          <w:rFonts w:asciiTheme="minorHAnsi" w:hAnsiTheme="minorHAnsi"/>
          <w:sz w:val="16"/>
        </w:rPr>
        <w:t>(Patrick, Henry M. Jackson National Security Fellow at the Center for Strategic and International Studies, FrontPageMagazine.com, “China's Growing Military Might”, June 3, 2005, http://www.frontpagemag.com/Articles/ReadArticle.asp?ID=18275)</w:t>
      </w:r>
    </w:p>
    <w:p w:rsidR="005B5142" w:rsidRPr="005B5142" w:rsidRDefault="005B5142" w:rsidP="005B5142">
      <w:pPr>
        <w:pStyle w:val="NormalWeb"/>
        <w:rPr>
          <w:rFonts w:asciiTheme="minorHAnsi" w:hAnsiTheme="minorHAnsi"/>
          <w:b/>
          <w:iCs/>
          <w:sz w:val="22"/>
          <w:u w:val="single"/>
          <w:bdr w:val="single" w:sz="18" w:space="0" w:color="auto"/>
        </w:rPr>
      </w:pPr>
      <w:r w:rsidRPr="005B5142">
        <w:rPr>
          <w:rFonts w:asciiTheme="minorHAnsi" w:hAnsiTheme="minorHAnsi"/>
          <w:sz w:val="16"/>
          <w:szCs w:val="22"/>
        </w:rPr>
        <w:t xml:space="preserve">The rationale for a massive destabilization of the U.S. submarine battle fleet in the face of a major Chinese buildup is dubious to say the least.  At the same time, </w:t>
      </w:r>
      <w:r w:rsidRPr="005B5142">
        <w:rPr>
          <w:rFonts w:asciiTheme="minorHAnsi" w:hAnsiTheme="minorHAnsi"/>
          <w:b/>
          <w:sz w:val="22"/>
          <w:szCs w:val="22"/>
          <w:u w:val="single"/>
        </w:rPr>
        <w:t>Chinese intentions for their own submarine fleet are frighteningly apparent</w:t>
      </w:r>
      <w:r w:rsidRPr="005B5142">
        <w:rPr>
          <w:rFonts w:asciiTheme="minorHAnsi" w:hAnsiTheme="minorHAnsi"/>
          <w:sz w:val="16"/>
          <w:szCs w:val="22"/>
        </w:rPr>
        <w:t xml:space="preserve">.  As the U.S.- China Economic and Security Review Commission suggested in their 2004 report to Congress, </w:t>
      </w:r>
      <w:r w:rsidRPr="005B5142">
        <w:rPr>
          <w:rFonts w:asciiTheme="minorHAnsi" w:hAnsiTheme="minorHAnsi"/>
          <w:b/>
          <w:sz w:val="22"/>
          <w:szCs w:val="22"/>
          <w:u w:val="single"/>
        </w:rPr>
        <w:t>“China's quantitative and qualitative military advancements have resulted in a dramatic shift in the cross-Strait military balance toward China, with serious implications for Taiwan, for the United States</w:t>
      </w:r>
      <w:r w:rsidRPr="005B5142">
        <w:rPr>
          <w:rFonts w:asciiTheme="minorHAnsi" w:hAnsiTheme="minorHAnsi"/>
          <w:sz w:val="16"/>
          <w:szCs w:val="22"/>
        </w:rPr>
        <w:t xml:space="preserve">, and </w:t>
      </w:r>
      <w:r w:rsidRPr="005B5142">
        <w:rPr>
          <w:rFonts w:asciiTheme="minorHAnsi" w:hAnsiTheme="minorHAnsi"/>
          <w:b/>
          <w:sz w:val="22"/>
          <w:szCs w:val="22"/>
          <w:u w:val="single"/>
        </w:rPr>
        <w:t xml:space="preserve">for cross-Strait relations.”  This precipitous shift in the regional military balance has been greatly accentuated by the massive Chinese investment in submarine technology.  </w:t>
      </w:r>
      <w:r w:rsidRPr="005B5142">
        <w:rPr>
          <w:rStyle w:val="Emphasis"/>
          <w:rFonts w:asciiTheme="minorHAnsi" w:hAnsiTheme="minorHAnsi"/>
        </w:rPr>
        <w:t>It would be a drastic error</w:t>
      </w:r>
      <w:r w:rsidRPr="005B5142">
        <w:rPr>
          <w:rFonts w:asciiTheme="minorHAnsi" w:hAnsiTheme="minorHAnsi"/>
          <w:b/>
          <w:sz w:val="22"/>
          <w:szCs w:val="22"/>
          <w:u w:val="single"/>
        </w:rPr>
        <w:t xml:space="preserve"> for American politicians to undermine the one force that can best counter a Chinese naval attack in the Taiwanese Straits</w:t>
      </w:r>
      <w:r w:rsidRPr="005B5142">
        <w:rPr>
          <w:rFonts w:asciiTheme="minorHAnsi" w:hAnsiTheme="minorHAnsi"/>
          <w:sz w:val="16"/>
          <w:szCs w:val="22"/>
        </w:rPr>
        <w:t xml:space="preserve">.  Our leaders should be reminded of the age old naval axiom </w:t>
      </w:r>
      <w:r w:rsidRPr="005B5142">
        <w:rPr>
          <w:rStyle w:val="Emphasis"/>
          <w:rFonts w:asciiTheme="minorHAnsi" w:hAnsiTheme="minorHAnsi"/>
        </w:rPr>
        <w:t>“the best way to sink a submarine is with another submarine.”</w:t>
      </w:r>
    </w:p>
    <w:p w:rsidR="005B5142" w:rsidRPr="005B5142" w:rsidRDefault="005B5142" w:rsidP="005B5142"/>
    <w:p w:rsidR="005B5142" w:rsidRDefault="005B5142" w:rsidP="005B5142">
      <w:pPr>
        <w:pStyle w:val="Heading3"/>
        <w:rPr>
          <w:rFonts w:asciiTheme="minorHAnsi" w:hAnsiTheme="minorHAnsi"/>
        </w:rPr>
      </w:pPr>
      <w:r>
        <w:rPr>
          <w:rFonts w:asciiTheme="minorHAnsi" w:hAnsiTheme="minorHAnsi"/>
        </w:rPr>
        <w:t>2NC LOST kill Subs</w:t>
      </w:r>
    </w:p>
    <w:p w:rsidR="005B5142" w:rsidRPr="005B5142" w:rsidRDefault="005B5142" w:rsidP="005B5142">
      <w:pPr>
        <w:pStyle w:val="Heading4"/>
        <w:rPr>
          <w:rFonts w:asciiTheme="minorHAnsi" w:hAnsiTheme="minorHAnsi"/>
        </w:rPr>
      </w:pPr>
      <w:r w:rsidRPr="005B5142">
        <w:rPr>
          <w:rFonts w:asciiTheme="minorHAnsi" w:hAnsiTheme="minorHAnsi"/>
        </w:rPr>
        <w:t>Destroys hegemony – accelerates the rise of challengers</w:t>
      </w:r>
    </w:p>
    <w:p w:rsidR="005B5142" w:rsidRPr="005B5142" w:rsidRDefault="005B5142" w:rsidP="005B5142">
      <w:pPr>
        <w:rPr>
          <w:rFonts w:asciiTheme="minorHAnsi" w:hAnsiTheme="minorHAnsi"/>
          <w:sz w:val="16"/>
        </w:rPr>
      </w:pPr>
      <w:r w:rsidRPr="005B5142">
        <w:rPr>
          <w:rStyle w:val="Style13ptBold"/>
          <w:rFonts w:asciiTheme="minorHAnsi" w:hAnsiTheme="minorHAnsi"/>
        </w:rPr>
        <w:t>Rode 07</w:t>
      </w:r>
      <w:r w:rsidRPr="005B5142">
        <w:rPr>
          <w:rFonts w:asciiTheme="minorHAnsi" w:hAnsiTheme="minorHAnsi"/>
          <w:sz w:val="16"/>
        </w:rPr>
        <w:t xml:space="preserve"> [Sarah, Concerned Women for America, 5-22, http://www.cwalac.org/article_494.shtml]</w:t>
      </w:r>
    </w:p>
    <w:p w:rsidR="005B5142" w:rsidRPr="005B5142" w:rsidRDefault="005B5142" w:rsidP="005B5142">
      <w:pPr>
        <w:rPr>
          <w:rFonts w:asciiTheme="minorHAnsi" w:hAnsiTheme="minorHAnsi"/>
        </w:rPr>
      </w:pPr>
      <w:r w:rsidRPr="005B5142">
        <w:rPr>
          <w:rFonts w:asciiTheme="minorHAnsi" w:hAnsiTheme="minorHAnsi"/>
          <w:b/>
          <w:u w:val="single"/>
        </w:rPr>
        <w:t>LOST would be particularly harmful during a time of war, where military intelligence is necessary to protect U.S. borders and prevent terrorist attacks</w:t>
      </w:r>
      <w:r w:rsidRPr="005B5142">
        <w:rPr>
          <w:rFonts w:asciiTheme="minorHAnsi" w:hAnsiTheme="minorHAnsi"/>
          <w:sz w:val="16"/>
        </w:rPr>
        <w:t>.  “Under the Treaty</w:t>
      </w:r>
      <w:r w:rsidRPr="005B5142">
        <w:rPr>
          <w:rFonts w:asciiTheme="minorHAnsi" w:hAnsiTheme="minorHAnsi"/>
          <w:b/>
          <w:u w:val="single"/>
        </w:rPr>
        <w:t>, intelligence and submarine maneuvers in territorial waters would be restricted and regulated</w:t>
      </w:r>
      <w:r w:rsidRPr="005B5142">
        <w:rPr>
          <w:rFonts w:asciiTheme="minorHAnsi" w:hAnsiTheme="minorHAnsi"/>
          <w:sz w:val="16"/>
        </w:rPr>
        <w:t xml:space="preserve">,” explains the Heritage Foundation’s Carrie Donovan.  Those sitting on the board of the International Seabed Authority would decide which countries gained access to which waters.  This does not present a particularly attractive situation for the U.S., </w:t>
      </w:r>
      <w:r w:rsidRPr="005B5142">
        <w:rPr>
          <w:rStyle w:val="StyleUnderline"/>
          <w:rFonts w:asciiTheme="minorHAnsi" w:hAnsiTheme="minorHAnsi"/>
        </w:rPr>
        <w:t xml:space="preserve">considering that </w:t>
      </w:r>
      <w:r w:rsidRPr="005B5142">
        <w:rPr>
          <w:rStyle w:val="Emphasis"/>
        </w:rPr>
        <w:t>countries like Iran, North Korea and Afghanistan have signed the treaty and will gain a vote</w:t>
      </w:r>
      <w:r w:rsidRPr="005B5142">
        <w:rPr>
          <w:rFonts w:asciiTheme="minorHAnsi" w:hAnsiTheme="minorHAnsi"/>
          <w:sz w:val="16"/>
        </w:rPr>
        <w:t xml:space="preserve">. </w:t>
      </w:r>
      <w:r w:rsidRPr="005B5142">
        <w:rPr>
          <w:rFonts w:asciiTheme="minorHAnsi" w:hAnsiTheme="minorHAnsi"/>
          <w:b/>
          <w:u w:val="single"/>
        </w:rPr>
        <w:t>One of the goals of LOST is to promote industry in developing countries by forcing developed countries to give them access to previously unavailable technology</w:t>
      </w:r>
      <w:r w:rsidRPr="005B5142">
        <w:rPr>
          <w:rFonts w:asciiTheme="minorHAnsi" w:hAnsiTheme="minorHAnsi"/>
          <w:sz w:val="16"/>
        </w:rPr>
        <w:t xml:space="preserve">.  Doug </w:t>
      </w:r>
      <w:proofErr w:type="spellStart"/>
      <w:r w:rsidRPr="005B5142">
        <w:rPr>
          <w:rFonts w:asciiTheme="minorHAnsi" w:hAnsiTheme="minorHAnsi"/>
          <w:sz w:val="16"/>
        </w:rPr>
        <w:t>Bandow</w:t>
      </w:r>
      <w:proofErr w:type="spellEnd"/>
      <w:r w:rsidRPr="005B5142">
        <w:rPr>
          <w:rFonts w:asciiTheme="minorHAnsi" w:hAnsiTheme="minorHAnsi"/>
          <w:sz w:val="16"/>
        </w:rPr>
        <w:t xml:space="preserve"> of the CATO Institute points out the danger of the endeavor: </w:t>
      </w:r>
      <w:r w:rsidRPr="005B5142">
        <w:rPr>
          <w:rStyle w:val="Emphasis"/>
        </w:rPr>
        <w:t>“Of particular concern is the integrity of American technology, some of which might have military applications.  The treaty still requires member governments to facilitate technology transfers</w:t>
      </w:r>
      <w:r w:rsidRPr="005B5142">
        <w:rPr>
          <w:rFonts w:asciiTheme="minorHAnsi" w:hAnsiTheme="minorHAnsi"/>
          <w:sz w:val="16"/>
        </w:rPr>
        <w:t xml:space="preserve"> … if they are ‘unable to obtain’ the necessary equipment commercially, whatever that ends up meaning</w:t>
      </w:r>
      <w:r w:rsidRPr="005B5142">
        <w:rPr>
          <w:rStyle w:val="Emphasis"/>
        </w:rPr>
        <w:t>.”  America’s technological superiority in business and military innovation would be utterly compromised</w:t>
      </w:r>
      <w:r w:rsidRPr="005B5142">
        <w:rPr>
          <w:rFonts w:asciiTheme="minorHAnsi" w:hAnsiTheme="minorHAnsi"/>
          <w:sz w:val="16"/>
        </w:rPr>
        <w:t xml:space="preserve">.  This provision would strip businesses of their natural and constitutionally protected right to private property.  </w:t>
      </w:r>
      <w:r w:rsidRPr="005B5142">
        <w:rPr>
          <w:rFonts w:asciiTheme="minorHAnsi" w:hAnsiTheme="minorHAnsi"/>
          <w:b/>
          <w:u w:val="single"/>
        </w:rPr>
        <w:t xml:space="preserve">There are enough </w:t>
      </w:r>
      <w:r w:rsidRPr="005B5142">
        <w:rPr>
          <w:rStyle w:val="Emphasis"/>
        </w:rPr>
        <w:t>security issues to deal with currently without voluntarily handing over military secrets to countries which seek to harm us.</w:t>
      </w:r>
    </w:p>
    <w:p w:rsidR="005B5142" w:rsidRPr="005B5142" w:rsidRDefault="005B5142" w:rsidP="005B5142"/>
    <w:p w:rsidR="005B5142" w:rsidRPr="005B5142" w:rsidRDefault="005B5142" w:rsidP="005B5142">
      <w:pPr>
        <w:pStyle w:val="Heading4"/>
        <w:rPr>
          <w:rFonts w:asciiTheme="minorHAnsi" w:hAnsiTheme="minorHAnsi"/>
        </w:rPr>
      </w:pPr>
      <w:r w:rsidRPr="005B5142">
        <w:rPr>
          <w:rFonts w:asciiTheme="minorHAnsi" w:hAnsiTheme="minorHAnsi"/>
        </w:rPr>
        <w:t xml:space="preserve">Collapses submarine movement and naval </w:t>
      </w:r>
      <w:proofErr w:type="gramStart"/>
      <w:r w:rsidRPr="005B5142">
        <w:rPr>
          <w:rFonts w:asciiTheme="minorHAnsi" w:hAnsiTheme="minorHAnsi"/>
        </w:rPr>
        <w:t>intel</w:t>
      </w:r>
      <w:proofErr w:type="gramEnd"/>
      <w:r w:rsidRPr="005B5142">
        <w:rPr>
          <w:rFonts w:asciiTheme="minorHAnsi" w:hAnsiTheme="minorHAnsi"/>
        </w:rPr>
        <w:t xml:space="preserve"> gathering</w:t>
      </w:r>
    </w:p>
    <w:p w:rsidR="005B5142" w:rsidRPr="005B5142" w:rsidRDefault="005B5142" w:rsidP="005B5142">
      <w:pPr>
        <w:rPr>
          <w:rStyle w:val="Style13ptBold"/>
          <w:rFonts w:asciiTheme="minorHAnsi" w:hAnsiTheme="minorHAnsi"/>
        </w:rPr>
      </w:pPr>
      <w:r w:rsidRPr="005B5142">
        <w:rPr>
          <w:rStyle w:val="Style13ptBold"/>
          <w:rFonts w:asciiTheme="minorHAnsi" w:hAnsiTheme="minorHAnsi"/>
        </w:rPr>
        <w:t xml:space="preserve">Donovan 04 </w:t>
      </w:r>
      <w:r w:rsidRPr="005B5142">
        <w:rPr>
          <w:rFonts w:asciiTheme="minorHAnsi" w:hAnsiTheme="minorHAnsi"/>
          <w:sz w:val="16"/>
        </w:rPr>
        <w:t xml:space="preserve">(Carrie, Production and Operations Coordinator in the Kathryn and Shelby </w:t>
      </w:r>
      <w:proofErr w:type="spellStart"/>
      <w:r w:rsidRPr="005B5142">
        <w:rPr>
          <w:rFonts w:asciiTheme="minorHAnsi" w:hAnsiTheme="minorHAnsi"/>
          <w:sz w:val="16"/>
        </w:rPr>
        <w:t>Cullom</w:t>
      </w:r>
      <w:proofErr w:type="spellEnd"/>
      <w:r w:rsidRPr="005B5142">
        <w:rPr>
          <w:rFonts w:asciiTheme="minorHAnsi" w:hAnsiTheme="minorHAnsi"/>
          <w:sz w:val="16"/>
        </w:rPr>
        <w:t xml:space="preserve"> Davis Institute for International Studies, “The Law of the Sea Treaty”, http://www.heritage.org/research/reports/2004/04/the-law-of-the-sea-treaty)</w:t>
      </w:r>
    </w:p>
    <w:p w:rsidR="005B5142" w:rsidRPr="005B5142" w:rsidRDefault="005B5142" w:rsidP="005B5142">
      <w:pPr>
        <w:rPr>
          <w:rStyle w:val="StyleUnderline"/>
          <w:rFonts w:asciiTheme="minorHAnsi" w:hAnsiTheme="minorHAnsi"/>
        </w:rPr>
      </w:pPr>
      <w:r w:rsidRPr="005B5142">
        <w:rPr>
          <w:rStyle w:val="Emphasis"/>
          <w:rFonts w:asciiTheme="minorHAnsi" w:hAnsiTheme="minorHAnsi"/>
        </w:rPr>
        <w:t>National Security Issues</w:t>
      </w:r>
      <w:r w:rsidRPr="005B5142">
        <w:rPr>
          <w:rStyle w:val="Emphasis"/>
          <w:rFonts w:asciiTheme="minorHAnsi" w:hAnsiTheme="minorHAnsi"/>
          <w:sz w:val="12"/>
        </w:rPr>
        <w:t xml:space="preserve"> </w:t>
      </w:r>
      <w:proofErr w:type="gramStart"/>
      <w:r w:rsidRPr="005B5142">
        <w:rPr>
          <w:rStyle w:val="StyleUnderline"/>
          <w:rFonts w:asciiTheme="minorHAnsi" w:hAnsiTheme="minorHAnsi"/>
        </w:rPr>
        <w:t>Under</w:t>
      </w:r>
      <w:proofErr w:type="gramEnd"/>
      <w:r w:rsidRPr="005B5142">
        <w:rPr>
          <w:rStyle w:val="StyleUnderline"/>
          <w:rFonts w:asciiTheme="minorHAnsi" w:hAnsiTheme="minorHAnsi"/>
        </w:rPr>
        <w:t xml:space="preserve"> the Treaty, a 12-mile territorial sea limit and a 200-mile</w:t>
      </w:r>
      <w:r w:rsidRPr="005B5142">
        <w:rPr>
          <w:rFonts w:asciiTheme="minorHAnsi" w:hAnsiTheme="minorHAnsi"/>
          <w:sz w:val="16"/>
        </w:rPr>
        <w:t xml:space="preserve"> exclusive economic zone (</w:t>
      </w:r>
      <w:r w:rsidRPr="005B5142">
        <w:rPr>
          <w:rStyle w:val="StyleUnderline"/>
          <w:rFonts w:asciiTheme="minorHAnsi" w:hAnsiTheme="minorHAnsi"/>
        </w:rPr>
        <w:t>EEZ) are established.</w:t>
      </w:r>
      <w:r w:rsidRPr="005B5142">
        <w:rPr>
          <w:rFonts w:asciiTheme="minorHAnsi" w:hAnsiTheme="minorHAnsi"/>
          <w:sz w:val="16"/>
        </w:rPr>
        <w:t xml:space="preserve"> </w:t>
      </w:r>
      <w:r w:rsidRPr="005B5142">
        <w:rPr>
          <w:rStyle w:val="StyleUnderline"/>
          <w:rFonts w:asciiTheme="minorHAnsi" w:hAnsiTheme="minorHAnsi"/>
        </w:rPr>
        <w:t>This sets a definitive limit on the oceanic area over which a country may claim jurisdiction</w:t>
      </w:r>
      <w:r w:rsidRPr="005B5142">
        <w:rPr>
          <w:rFonts w:asciiTheme="minorHAnsi" w:hAnsiTheme="minorHAnsi"/>
          <w:sz w:val="16"/>
        </w:rPr>
        <w:t>. However, innocent passage--including non-wartime activities of military ships--is protected</w:t>
      </w:r>
      <w:r w:rsidRPr="005B5142">
        <w:rPr>
          <w:rStyle w:val="Emphasis"/>
          <w:rFonts w:asciiTheme="minorHAnsi" w:hAnsiTheme="minorHAnsi"/>
        </w:rPr>
        <w:t>. Even without the Treaty, these boundaries, and the precedent of safe passage, are protected under multiple independent treaties, as well as traditional international maritime law</w:t>
      </w:r>
      <w:r w:rsidRPr="005B5142">
        <w:rPr>
          <w:rFonts w:asciiTheme="minorHAnsi" w:hAnsiTheme="minorHAnsi"/>
          <w:sz w:val="16"/>
        </w:rPr>
        <w:t xml:space="preserve">. Additionally, </w:t>
      </w:r>
      <w:r w:rsidRPr="005B5142">
        <w:rPr>
          <w:rStyle w:val="StyleUnderline"/>
          <w:rFonts w:asciiTheme="minorHAnsi" w:hAnsiTheme="minorHAnsi"/>
        </w:rPr>
        <w:t>given the United States' naval superiority, few countries would attempt to deny safe passage.</w:t>
      </w:r>
      <w:r w:rsidRPr="005B5142">
        <w:rPr>
          <w:rFonts w:asciiTheme="minorHAnsi" w:hAnsiTheme="minorHAnsi"/>
          <w:sz w:val="16"/>
        </w:rPr>
        <w:t xml:space="preserve"> However, </w:t>
      </w:r>
      <w:r w:rsidRPr="005B5142">
        <w:rPr>
          <w:rStyle w:val="StyleUnderline"/>
          <w:rFonts w:asciiTheme="minorHAnsi" w:hAnsiTheme="minorHAnsi"/>
        </w:rPr>
        <w:t xml:space="preserve">under the Treaty, intelligence and submarine maneuvers in territorial waters </w:t>
      </w:r>
      <w:r w:rsidRPr="005B5142">
        <w:rPr>
          <w:rStyle w:val="Emphasis"/>
          <w:rFonts w:asciiTheme="minorHAnsi" w:hAnsiTheme="minorHAnsi"/>
        </w:rPr>
        <w:t>would be restricted and regulated</w:t>
      </w:r>
      <w:r w:rsidRPr="005B5142">
        <w:rPr>
          <w:rStyle w:val="StyleUnderline"/>
          <w:rFonts w:asciiTheme="minorHAnsi" w:hAnsiTheme="minorHAnsi"/>
        </w:rPr>
        <w:t>.</w:t>
      </w:r>
    </w:p>
    <w:p w:rsidR="005B5142" w:rsidRPr="005B5142" w:rsidRDefault="005B5142" w:rsidP="005B5142"/>
    <w:p w:rsidR="005B5142" w:rsidRPr="005B5142" w:rsidRDefault="005B5142" w:rsidP="005B5142">
      <w:pPr>
        <w:pStyle w:val="Heading3"/>
        <w:rPr>
          <w:rFonts w:asciiTheme="minorHAnsi" w:hAnsiTheme="minorHAnsi"/>
        </w:rPr>
      </w:pPr>
      <w:r>
        <w:rPr>
          <w:rFonts w:asciiTheme="minorHAnsi" w:hAnsiTheme="minorHAnsi"/>
        </w:rPr>
        <w:t>Subs Solve Korea Deterrence</w:t>
      </w:r>
    </w:p>
    <w:p w:rsidR="005B5142" w:rsidRPr="005B5142" w:rsidRDefault="005B5142" w:rsidP="005B5142">
      <w:pPr>
        <w:pStyle w:val="Heading4"/>
        <w:rPr>
          <w:rFonts w:asciiTheme="minorHAnsi" w:hAnsiTheme="minorHAnsi"/>
        </w:rPr>
      </w:pPr>
      <w:r w:rsidRPr="005B5142">
        <w:rPr>
          <w:rFonts w:asciiTheme="minorHAnsi" w:hAnsiTheme="minorHAnsi"/>
        </w:rPr>
        <w:t>Nuclear submarines are necessary to deterrence in the ECS</w:t>
      </w:r>
    </w:p>
    <w:p w:rsidR="005B5142" w:rsidRPr="005B5142" w:rsidRDefault="005B5142" w:rsidP="005B5142">
      <w:pPr>
        <w:rPr>
          <w:rStyle w:val="Style13ptBold"/>
          <w:rFonts w:asciiTheme="minorHAnsi" w:hAnsiTheme="minorHAnsi"/>
        </w:rPr>
      </w:pPr>
      <w:r w:rsidRPr="005B5142">
        <w:rPr>
          <w:rStyle w:val="Style13ptBold"/>
          <w:rFonts w:asciiTheme="minorHAnsi" w:hAnsiTheme="minorHAnsi"/>
        </w:rPr>
        <w:t xml:space="preserve">Lewis 11 </w:t>
      </w:r>
      <w:r w:rsidRPr="005B5142">
        <w:rPr>
          <w:rFonts w:asciiTheme="minorHAnsi" w:hAnsiTheme="minorHAnsi"/>
          <w:sz w:val="16"/>
        </w:rPr>
        <w:t>(Jeffrey Lewis, Monterey Institute, “Extended Nuclear Deterrence in Northeast Asia”, http://nautilus.org/wp-content/uploads/2011/12/Extended-Nuclear-Deterrence-in-Northeast-Asia.pdf)</w:t>
      </w:r>
    </w:p>
    <w:p w:rsidR="005B5142" w:rsidRPr="005B5142" w:rsidRDefault="005B5142" w:rsidP="005B5142">
      <w:pPr>
        <w:rPr>
          <w:rFonts w:asciiTheme="minorHAnsi" w:hAnsiTheme="minorHAnsi"/>
          <w:sz w:val="16"/>
        </w:rPr>
      </w:pPr>
      <w:r w:rsidRPr="005B5142">
        <w:rPr>
          <w:rStyle w:val="StyleUnderline"/>
          <w:rFonts w:asciiTheme="minorHAnsi" w:hAnsiTheme="minorHAnsi"/>
        </w:rPr>
        <w:t xml:space="preserve">With the withdrawal of US nuclear weapons from South Korean </w:t>
      </w:r>
      <w:r w:rsidRPr="005B5142">
        <w:rPr>
          <w:rFonts w:asciiTheme="minorHAnsi" w:hAnsiTheme="minorHAnsi"/>
          <w:sz w:val="16"/>
        </w:rPr>
        <w:t xml:space="preserve">in 1991, </w:t>
      </w:r>
      <w:r w:rsidRPr="005B5142">
        <w:rPr>
          <w:rStyle w:val="StyleUnderline"/>
          <w:rFonts w:asciiTheme="minorHAnsi" w:hAnsiTheme="minorHAnsi"/>
        </w:rPr>
        <w:t xml:space="preserve">there are no </w:t>
      </w:r>
      <w:proofErr w:type="gramStart"/>
      <w:r w:rsidRPr="005B5142">
        <w:rPr>
          <w:rStyle w:val="StyleUnderline"/>
          <w:rFonts w:asciiTheme="minorHAnsi" w:hAnsiTheme="minorHAnsi"/>
        </w:rPr>
        <w:t>US  nuclear</w:t>
      </w:r>
      <w:proofErr w:type="gramEnd"/>
      <w:r w:rsidRPr="005B5142">
        <w:rPr>
          <w:rStyle w:val="StyleUnderline"/>
          <w:rFonts w:asciiTheme="minorHAnsi" w:hAnsiTheme="minorHAnsi"/>
        </w:rPr>
        <w:t xml:space="preserve"> weapons forward deployed in the Asia-Pacific region</w:t>
      </w:r>
      <w:r w:rsidRPr="005B5142">
        <w:rPr>
          <w:rFonts w:asciiTheme="minorHAnsi" w:hAnsiTheme="minorHAnsi"/>
          <w:sz w:val="16"/>
        </w:rPr>
        <w:t xml:space="preserve">. </w:t>
      </w:r>
      <w:r w:rsidRPr="005B5142">
        <w:rPr>
          <w:rStyle w:val="StyleUnderline"/>
          <w:rFonts w:asciiTheme="minorHAnsi" w:hAnsiTheme="minorHAnsi"/>
        </w:rPr>
        <w:t>In Northeast Asia</w:t>
      </w:r>
      <w:r w:rsidRPr="005B5142">
        <w:rPr>
          <w:rFonts w:asciiTheme="minorHAnsi" w:hAnsiTheme="minorHAnsi"/>
          <w:sz w:val="16"/>
        </w:rPr>
        <w:t xml:space="preserve">, </w:t>
      </w:r>
      <w:proofErr w:type="gramStart"/>
      <w:r w:rsidRPr="005B5142">
        <w:rPr>
          <w:rStyle w:val="StyleUnderline"/>
          <w:rFonts w:asciiTheme="minorHAnsi" w:hAnsiTheme="minorHAnsi"/>
        </w:rPr>
        <w:t>the  United</w:t>
      </w:r>
      <w:proofErr w:type="gramEnd"/>
      <w:r w:rsidRPr="005B5142">
        <w:rPr>
          <w:rStyle w:val="StyleUnderline"/>
          <w:rFonts w:asciiTheme="minorHAnsi" w:hAnsiTheme="minorHAnsi"/>
        </w:rPr>
        <w:t xml:space="preserve"> States faces </w:t>
      </w:r>
      <w:r w:rsidRPr="005B5142">
        <w:rPr>
          <w:rStyle w:val="Emphasis"/>
          <w:rFonts w:asciiTheme="minorHAnsi" w:hAnsiTheme="minorHAnsi"/>
        </w:rPr>
        <w:t>a special challenge in demonstrating the credibility of extended  deterrence</w:t>
      </w:r>
      <w:r w:rsidRPr="005B5142">
        <w:rPr>
          <w:rFonts w:asciiTheme="minorHAnsi" w:hAnsiTheme="minorHAnsi"/>
          <w:sz w:val="16"/>
        </w:rPr>
        <w:t xml:space="preserve">. </w:t>
      </w:r>
      <w:r w:rsidRPr="005B5142">
        <w:rPr>
          <w:rStyle w:val="StyleUnderline"/>
          <w:rFonts w:asciiTheme="minorHAnsi" w:hAnsiTheme="minorHAnsi"/>
        </w:rPr>
        <w:t>North Korea</w:t>
      </w:r>
      <w:r w:rsidRPr="005B5142">
        <w:rPr>
          <w:rFonts w:asciiTheme="minorHAnsi" w:hAnsiTheme="minorHAnsi"/>
          <w:sz w:val="16"/>
        </w:rPr>
        <w:t xml:space="preserve">, in particular, </w:t>
      </w:r>
      <w:r w:rsidRPr="005B5142">
        <w:rPr>
          <w:rStyle w:val="StyleUnderline"/>
          <w:rFonts w:asciiTheme="minorHAnsi" w:hAnsiTheme="minorHAnsi"/>
        </w:rPr>
        <w:t xml:space="preserve">seems to regard its small nuclear arsenal </w:t>
      </w:r>
      <w:r w:rsidRPr="005B5142">
        <w:rPr>
          <w:rStyle w:val="Emphasis"/>
          <w:rFonts w:asciiTheme="minorHAnsi" w:hAnsiTheme="minorHAnsi"/>
        </w:rPr>
        <w:t xml:space="preserve">as a </w:t>
      </w:r>
      <w:proofErr w:type="spellStart"/>
      <w:proofErr w:type="gramStart"/>
      <w:r w:rsidRPr="005B5142">
        <w:rPr>
          <w:rStyle w:val="Emphasis"/>
          <w:rFonts w:asciiTheme="minorHAnsi" w:hAnsiTheme="minorHAnsi"/>
        </w:rPr>
        <w:t>short</w:t>
      </w:r>
      <w:proofErr w:type="spellEnd"/>
      <w:r w:rsidRPr="005B5142">
        <w:rPr>
          <w:rStyle w:val="Emphasis"/>
          <w:rFonts w:asciiTheme="minorHAnsi" w:hAnsiTheme="minorHAnsi"/>
        </w:rPr>
        <w:t xml:space="preserve">  of</w:t>
      </w:r>
      <w:proofErr w:type="gramEnd"/>
      <w:r w:rsidRPr="005B5142">
        <w:rPr>
          <w:rStyle w:val="Emphasis"/>
          <w:rFonts w:asciiTheme="minorHAnsi" w:hAnsiTheme="minorHAnsi"/>
        </w:rPr>
        <w:t xml:space="preserve"> shield from behind which it can initiate limited offensive military operations against  South Korea</w:t>
      </w:r>
      <w:r w:rsidRPr="005B5142">
        <w:rPr>
          <w:rFonts w:asciiTheme="minorHAnsi" w:hAnsiTheme="minorHAnsi"/>
          <w:sz w:val="16"/>
        </w:rPr>
        <w:t xml:space="preserve">. </w:t>
      </w:r>
      <w:r w:rsidRPr="005B5142">
        <w:rPr>
          <w:rStyle w:val="StyleUnderline"/>
          <w:rFonts w:asciiTheme="minorHAnsi" w:hAnsiTheme="minorHAnsi"/>
        </w:rPr>
        <w:t xml:space="preserve">The sinking of the </w:t>
      </w:r>
      <w:proofErr w:type="spellStart"/>
      <w:r w:rsidRPr="005B5142">
        <w:rPr>
          <w:rStyle w:val="StyleUnderline"/>
          <w:rFonts w:asciiTheme="minorHAnsi" w:hAnsiTheme="minorHAnsi"/>
        </w:rPr>
        <w:t>Cheonan</w:t>
      </w:r>
      <w:proofErr w:type="spellEnd"/>
      <w:r w:rsidRPr="005B5142">
        <w:rPr>
          <w:rStyle w:val="StyleUnderline"/>
          <w:rFonts w:asciiTheme="minorHAnsi" w:hAnsiTheme="minorHAnsi"/>
        </w:rPr>
        <w:t xml:space="preserve"> and the shelling of </w:t>
      </w:r>
      <w:proofErr w:type="spellStart"/>
      <w:r w:rsidRPr="005B5142">
        <w:rPr>
          <w:rStyle w:val="StyleUnderline"/>
          <w:rFonts w:asciiTheme="minorHAnsi" w:hAnsiTheme="minorHAnsi"/>
        </w:rPr>
        <w:t>Yeonpyeong</w:t>
      </w:r>
      <w:proofErr w:type="spellEnd"/>
      <w:r w:rsidRPr="005B5142">
        <w:rPr>
          <w:rFonts w:asciiTheme="minorHAnsi" w:hAnsiTheme="minorHAnsi"/>
          <w:sz w:val="16"/>
        </w:rPr>
        <w:t xml:space="preserve"> Island </w:t>
      </w:r>
      <w:r w:rsidRPr="005B5142">
        <w:rPr>
          <w:rStyle w:val="StyleUnderline"/>
          <w:rFonts w:asciiTheme="minorHAnsi" w:hAnsiTheme="minorHAnsi"/>
        </w:rPr>
        <w:t xml:space="preserve">demonstrate that the United States needs to </w:t>
      </w:r>
      <w:r w:rsidRPr="005B5142">
        <w:rPr>
          <w:rStyle w:val="Emphasis"/>
          <w:rFonts w:asciiTheme="minorHAnsi" w:hAnsiTheme="minorHAnsi"/>
        </w:rPr>
        <w:t xml:space="preserve">mindful of the credibility of extended deterrence. </w:t>
      </w:r>
      <w:r w:rsidRPr="005B5142">
        <w:rPr>
          <w:rFonts w:asciiTheme="minorHAnsi" w:hAnsiTheme="minorHAnsi"/>
          <w:sz w:val="16"/>
        </w:rPr>
        <w:t xml:space="preserve">Since 1991, </w:t>
      </w:r>
      <w:r w:rsidRPr="005B5142">
        <w:rPr>
          <w:rStyle w:val="StyleUnderline"/>
          <w:rFonts w:asciiTheme="minorHAnsi" w:hAnsiTheme="minorHAnsi"/>
        </w:rPr>
        <w:t>American officials have largely pointed to specific capabilities in the American arsenal that are said to be maintained for the unique task of extend deterrence</w:t>
      </w:r>
      <w:r w:rsidRPr="005B5142">
        <w:rPr>
          <w:rFonts w:asciiTheme="minorHAnsi" w:hAnsiTheme="minorHAnsi"/>
          <w:sz w:val="16"/>
        </w:rPr>
        <w:t xml:space="preserve">, on the grounds that defense expenditures demonstrate a seriousness of purpose. So, for example, in 2001, the Bush Administration told Japan that </w:t>
      </w:r>
      <w:r w:rsidRPr="005B5142">
        <w:rPr>
          <w:rStyle w:val="StyleUnderline"/>
          <w:rFonts w:asciiTheme="minorHAnsi" w:hAnsiTheme="minorHAnsi"/>
        </w:rPr>
        <w:t>the United States was retaining the option to deploy nuclear-armed Tomahawk missiles</w:t>
      </w:r>
      <w:r w:rsidRPr="005B5142">
        <w:rPr>
          <w:rFonts w:asciiTheme="minorHAnsi" w:hAnsiTheme="minorHAnsi"/>
          <w:sz w:val="16"/>
        </w:rPr>
        <w:t xml:space="preserve"> (which were sitting in storage) </w:t>
      </w:r>
      <w:r w:rsidRPr="005B5142">
        <w:rPr>
          <w:rStyle w:val="Emphasis"/>
          <w:rFonts w:asciiTheme="minorHAnsi" w:hAnsiTheme="minorHAnsi"/>
        </w:rPr>
        <w:t>on US attack submarines just to show we were serious about defending Japan.</w:t>
      </w:r>
    </w:p>
    <w:p w:rsidR="005B5142" w:rsidRPr="005B5142" w:rsidRDefault="005B5142" w:rsidP="005B5142">
      <w:pPr>
        <w:pStyle w:val="Heading4"/>
        <w:rPr>
          <w:rFonts w:asciiTheme="minorHAnsi" w:hAnsiTheme="minorHAnsi"/>
        </w:rPr>
      </w:pPr>
      <w:r w:rsidRPr="005B5142">
        <w:rPr>
          <w:rFonts w:asciiTheme="minorHAnsi" w:hAnsiTheme="minorHAnsi"/>
        </w:rPr>
        <w:t xml:space="preserve">Subs are a key second strike capability and that’s key to deterrence and crisis stability.  </w:t>
      </w:r>
    </w:p>
    <w:p w:rsidR="005B5142" w:rsidRPr="005B5142" w:rsidRDefault="005B5142" w:rsidP="005B5142">
      <w:pPr>
        <w:rPr>
          <w:rFonts w:asciiTheme="minorHAnsi" w:hAnsiTheme="minorHAnsi"/>
          <w:sz w:val="16"/>
        </w:rPr>
      </w:pPr>
      <w:proofErr w:type="spellStart"/>
      <w:r w:rsidRPr="005B5142">
        <w:rPr>
          <w:rStyle w:val="Style13ptBold"/>
          <w:rFonts w:asciiTheme="minorHAnsi" w:hAnsiTheme="minorHAnsi"/>
        </w:rPr>
        <w:t>Croddy</w:t>
      </w:r>
      <w:proofErr w:type="spellEnd"/>
      <w:r w:rsidRPr="005B5142">
        <w:rPr>
          <w:rStyle w:val="Style13ptBold"/>
          <w:rFonts w:asciiTheme="minorHAnsi" w:hAnsiTheme="minorHAnsi"/>
        </w:rPr>
        <w:t xml:space="preserve"> 04</w:t>
      </w:r>
      <w:r w:rsidRPr="005B5142">
        <w:rPr>
          <w:rFonts w:asciiTheme="minorHAnsi" w:hAnsiTheme="minorHAnsi"/>
          <w:sz w:val="16"/>
        </w:rPr>
        <w:t xml:space="preserve"> (Eric </w:t>
      </w:r>
      <w:proofErr w:type="spellStart"/>
      <w:r w:rsidRPr="005B5142">
        <w:rPr>
          <w:rFonts w:asciiTheme="minorHAnsi" w:hAnsiTheme="minorHAnsi"/>
          <w:sz w:val="16"/>
        </w:rPr>
        <w:t>Croddy</w:t>
      </w:r>
      <w:proofErr w:type="spellEnd"/>
      <w:r w:rsidRPr="005B5142">
        <w:rPr>
          <w:rFonts w:asciiTheme="minorHAnsi" w:hAnsiTheme="minorHAnsi"/>
          <w:sz w:val="16"/>
        </w:rPr>
        <w:t xml:space="preserve"> and author of "CHEMICAL AND BIOLOGICAL WARFARE", James </w:t>
      </w:r>
      <w:proofErr w:type="spellStart"/>
      <w:r w:rsidRPr="005B5142">
        <w:rPr>
          <w:rFonts w:asciiTheme="minorHAnsi" w:hAnsiTheme="minorHAnsi"/>
          <w:sz w:val="16"/>
        </w:rPr>
        <w:t>Wirtz</w:t>
      </w:r>
      <w:proofErr w:type="spellEnd"/>
      <w:r w:rsidRPr="005B5142">
        <w:rPr>
          <w:rFonts w:asciiTheme="minorHAnsi" w:hAnsiTheme="minorHAnsi"/>
          <w:sz w:val="16"/>
        </w:rPr>
        <w:t xml:space="preserve">, Associate Professor of National Security Affairs at the Naval Postgraduate School, Monterey CA. He earned his degrees in Political Science from Columbia University and the University of </w:t>
      </w:r>
      <w:proofErr w:type="spellStart"/>
      <w:r w:rsidRPr="005B5142">
        <w:rPr>
          <w:rFonts w:asciiTheme="minorHAnsi" w:hAnsiTheme="minorHAnsi"/>
          <w:sz w:val="16"/>
        </w:rPr>
        <w:t>Delaware</w:t>
      </w:r>
      <w:proofErr w:type="gramStart"/>
      <w:r w:rsidRPr="005B5142">
        <w:rPr>
          <w:rFonts w:asciiTheme="minorHAnsi" w:hAnsiTheme="minorHAnsi"/>
          <w:sz w:val="16"/>
        </w:rPr>
        <w:t>,“</w:t>
      </w:r>
      <w:proofErr w:type="gramEnd"/>
      <w:r w:rsidRPr="005B5142">
        <w:rPr>
          <w:rFonts w:asciiTheme="minorHAnsi" w:hAnsiTheme="minorHAnsi"/>
          <w:sz w:val="16"/>
        </w:rPr>
        <w:t>Weapons</w:t>
      </w:r>
      <w:proofErr w:type="spellEnd"/>
      <w:r w:rsidRPr="005B5142">
        <w:rPr>
          <w:rFonts w:asciiTheme="minorHAnsi" w:hAnsiTheme="minorHAnsi"/>
          <w:sz w:val="16"/>
        </w:rPr>
        <w:t xml:space="preserve"> of Mass Destruction: An Encyclopedia of Worldwide Policy, Technology, and History,” 2004, Google Books )</w:t>
      </w:r>
    </w:p>
    <w:p w:rsidR="005B5142" w:rsidRPr="005B5142" w:rsidRDefault="005B5142" w:rsidP="005B5142">
      <w:pPr>
        <w:rPr>
          <w:rFonts w:asciiTheme="minorHAnsi" w:hAnsiTheme="minorHAnsi"/>
          <w:sz w:val="16"/>
        </w:rPr>
      </w:pPr>
      <w:r w:rsidRPr="005B5142">
        <w:rPr>
          <w:rFonts w:asciiTheme="minorHAnsi" w:hAnsiTheme="minorHAnsi"/>
          <w:sz w:val="16"/>
        </w:rPr>
        <w:t xml:space="preserve">The term “second strike” refers to the ability of a state to retaliate with its nuclear weapons after absorbing another country’s initial attack. </w:t>
      </w:r>
      <w:r w:rsidRPr="005B5142">
        <w:rPr>
          <w:rFonts w:asciiTheme="minorHAnsi" w:hAnsiTheme="minorHAnsi"/>
          <w:b/>
          <w:u w:val="single"/>
        </w:rPr>
        <w:t>To have a second-strike capability, a state must have weapons that are hidden</w:t>
      </w:r>
      <w:r w:rsidRPr="005B5142">
        <w:rPr>
          <w:rFonts w:asciiTheme="minorHAnsi" w:hAnsiTheme="minorHAnsi"/>
          <w:sz w:val="16"/>
        </w:rPr>
        <w:t xml:space="preserve"> (that the enemy cannot hit because he does not know about them) that are </w:t>
      </w:r>
      <w:r w:rsidRPr="005B5142">
        <w:rPr>
          <w:rFonts w:asciiTheme="minorHAnsi" w:hAnsiTheme="minorHAnsi"/>
          <w:b/>
          <w:u w:val="single"/>
        </w:rPr>
        <w:t>impervious to attack</w:t>
      </w:r>
      <w:r w:rsidRPr="005B5142">
        <w:rPr>
          <w:rFonts w:asciiTheme="minorHAnsi" w:hAnsiTheme="minorHAnsi"/>
          <w:sz w:val="16"/>
        </w:rPr>
        <w:t xml:space="preserve"> (stored in such a way that a nuclear strike would not damage or destroy them), or that </w:t>
      </w:r>
      <w:r w:rsidRPr="005B5142">
        <w:rPr>
          <w:rFonts w:asciiTheme="minorHAnsi" w:hAnsiTheme="minorHAnsi"/>
          <w:b/>
          <w:u w:val="single"/>
        </w:rPr>
        <w:t>cannot be targeted (such as on deployed submarines). Even in the event of a surprise nuclear attack, a country that possessed a secure second-strike capability would retain some nuclear weapons that could be launched against the enemy.</w:t>
      </w:r>
      <w:r w:rsidRPr="005B5142">
        <w:rPr>
          <w:rFonts w:asciiTheme="minorHAnsi" w:hAnsiTheme="minorHAnsi"/>
          <w:sz w:val="16"/>
        </w:rPr>
        <w:t xml:space="preserve"> During the Cold War, the United States and the Soviet Union built survivable nuclear forces to create a second-strike capability that took the form of a “Triad” of land-based intercontinental ballistic missiles (ICBMs), bombers, and deployed submarines. </w:t>
      </w:r>
      <w:r w:rsidRPr="005B5142">
        <w:rPr>
          <w:rFonts w:asciiTheme="minorHAnsi" w:hAnsiTheme="minorHAnsi"/>
          <w:b/>
          <w:u w:val="single"/>
        </w:rPr>
        <w:t>Because submarines are difficult to locate, it would be hard for a state to determine that it had located and destroyed all of the adversary’s submarines, thereby eliminating the opponent’s ability to retaliate</w:t>
      </w:r>
      <w:r w:rsidRPr="005B5142">
        <w:rPr>
          <w:rFonts w:asciiTheme="minorHAnsi" w:hAnsiTheme="minorHAnsi"/>
          <w:sz w:val="16"/>
        </w:rPr>
        <w:t xml:space="preserve">. Today any state with nuclear weapons deployed on submarines can be assumed to have a secure second-strike capability. </w:t>
      </w:r>
      <w:r w:rsidRPr="005B5142">
        <w:rPr>
          <w:rStyle w:val="Emphasis"/>
          <w:rFonts w:asciiTheme="minorHAnsi" w:hAnsiTheme="minorHAnsi"/>
        </w:rPr>
        <w:t>A secure second-strike capability is key to nuclear deterrence and crisis stability.</w:t>
      </w:r>
      <w:r w:rsidRPr="005B5142">
        <w:rPr>
          <w:rFonts w:asciiTheme="minorHAnsi" w:hAnsiTheme="minorHAnsi"/>
          <w:sz w:val="16"/>
        </w:rPr>
        <w:t xml:space="preserve"> </w:t>
      </w:r>
      <w:r w:rsidRPr="005B5142">
        <w:rPr>
          <w:rFonts w:asciiTheme="minorHAnsi" w:hAnsiTheme="minorHAnsi"/>
          <w:b/>
          <w:u w:val="single"/>
        </w:rPr>
        <w:t xml:space="preserve">The guarantee that a state will have nuclear weapons in reserve that can be used to retaliate against aggression can </w:t>
      </w:r>
      <w:r w:rsidRPr="005B5142">
        <w:rPr>
          <w:rStyle w:val="Emphasis"/>
          <w:rFonts w:asciiTheme="minorHAnsi" w:hAnsiTheme="minorHAnsi"/>
        </w:rPr>
        <w:t>deter attack</w:t>
      </w:r>
      <w:r w:rsidRPr="005B5142">
        <w:rPr>
          <w:rFonts w:asciiTheme="minorHAnsi" w:hAnsiTheme="minorHAnsi"/>
          <w:b/>
          <w:u w:val="single"/>
        </w:rPr>
        <w:t xml:space="preserve"> because the opponent can expect retaliation from surviving weapons. Crisis stability is enhanced because no state has any incentive to launch its nuclear weapons first in a crisis if its leaders expect that the attack will only invite a nuclear second strike</w:t>
      </w:r>
      <w:r w:rsidRPr="005B5142">
        <w:rPr>
          <w:rFonts w:asciiTheme="minorHAnsi" w:hAnsiTheme="minorHAnsi"/>
          <w:sz w:val="16"/>
        </w:rPr>
        <w:t xml:space="preserve"> (</w:t>
      </w:r>
      <w:r w:rsidRPr="005B5142">
        <w:rPr>
          <w:rFonts w:asciiTheme="minorHAnsi" w:hAnsiTheme="minorHAnsi"/>
          <w:i/>
          <w:sz w:val="16"/>
        </w:rPr>
        <w:t xml:space="preserve">see </w:t>
      </w:r>
      <w:r w:rsidRPr="005B5142">
        <w:rPr>
          <w:rFonts w:asciiTheme="minorHAnsi" w:hAnsiTheme="minorHAnsi"/>
          <w:sz w:val="16"/>
        </w:rPr>
        <w:t xml:space="preserve">Crisis Stability; Deterrence). A second-strike capability also reduces the incentives for officials to adopt a launch-on-warning policy by firing a retaliatory strike upon detection of an incoming attack. Because decision makers with a secure second-strike capability know that they can absorb a nuclear strike – especially a small nuclear strike – they can wait to assess the unfolding situation before choosing an appropriate response. </w:t>
      </w:r>
      <w:r w:rsidRPr="005B5142">
        <w:rPr>
          <w:rFonts w:asciiTheme="minorHAnsi" w:hAnsiTheme="minorHAnsi"/>
          <w:b/>
          <w:u w:val="single"/>
        </w:rPr>
        <w:t xml:space="preserve">A secure second-strike capability eliminates the need to make snap judgments in crisis and wartime, judgments that could </w:t>
      </w:r>
      <w:r w:rsidRPr="005B5142">
        <w:rPr>
          <w:rStyle w:val="Emphasis"/>
          <w:rFonts w:asciiTheme="minorHAnsi" w:hAnsiTheme="minorHAnsi"/>
        </w:rPr>
        <w:t>lead to nuclear accidents or inadvertent escalation</w:t>
      </w:r>
      <w:r w:rsidRPr="005B5142">
        <w:rPr>
          <w:rFonts w:asciiTheme="minorHAnsi" w:hAnsiTheme="minorHAnsi"/>
          <w:b/>
          <w:u w:val="single"/>
        </w:rPr>
        <w:t>.</w:t>
      </w:r>
      <w:r w:rsidRPr="005B5142">
        <w:rPr>
          <w:rFonts w:asciiTheme="minorHAnsi" w:hAnsiTheme="minorHAnsi"/>
          <w:sz w:val="16"/>
        </w:rPr>
        <w:t xml:space="preserve"> </w:t>
      </w:r>
    </w:p>
    <w:p w:rsidR="005B5142" w:rsidRPr="005B5142" w:rsidRDefault="005B5142" w:rsidP="005B5142">
      <w:pPr>
        <w:pStyle w:val="Heading4"/>
        <w:rPr>
          <w:rFonts w:asciiTheme="minorHAnsi" w:hAnsiTheme="minorHAnsi"/>
        </w:rPr>
      </w:pPr>
      <w:r w:rsidRPr="005B5142">
        <w:rPr>
          <w:rFonts w:asciiTheme="minorHAnsi" w:hAnsiTheme="minorHAnsi"/>
        </w:rPr>
        <w:t xml:space="preserve">More </w:t>
      </w:r>
      <w:proofErr w:type="spellStart"/>
      <w:proofErr w:type="gramStart"/>
      <w:r w:rsidRPr="005B5142">
        <w:rPr>
          <w:rFonts w:asciiTheme="minorHAnsi" w:hAnsiTheme="minorHAnsi"/>
        </w:rPr>
        <w:t>ev</w:t>
      </w:r>
      <w:proofErr w:type="spellEnd"/>
      <w:proofErr w:type="gramEnd"/>
      <w:r w:rsidRPr="005B5142">
        <w:rPr>
          <w:rFonts w:asciiTheme="minorHAnsi" w:hAnsiTheme="minorHAnsi"/>
        </w:rPr>
        <w:t xml:space="preserve"> – second strike capabilities key – deter nuclear escalation. </w:t>
      </w:r>
    </w:p>
    <w:p w:rsidR="005B5142" w:rsidRPr="005B5142" w:rsidRDefault="005B5142" w:rsidP="005B5142">
      <w:pPr>
        <w:rPr>
          <w:rFonts w:asciiTheme="minorHAnsi" w:hAnsiTheme="minorHAnsi"/>
          <w:sz w:val="16"/>
        </w:rPr>
      </w:pPr>
      <w:r w:rsidRPr="005B5142">
        <w:rPr>
          <w:rStyle w:val="Style13ptBold"/>
          <w:rFonts w:asciiTheme="minorHAnsi" w:hAnsiTheme="minorHAnsi"/>
        </w:rPr>
        <w:t xml:space="preserve">Glaser 05 </w:t>
      </w:r>
      <w:r w:rsidRPr="005B5142">
        <w:rPr>
          <w:rFonts w:asciiTheme="minorHAnsi" w:hAnsiTheme="minorHAnsi"/>
          <w:sz w:val="16"/>
        </w:rPr>
        <w:t>(Charles L Glaser, Professor and Deputy Dean of the Irving B. Harris Graduate School of Public Policy Studies at the University of Chicago, and Steve Fetter is Professor and Dean of the School of Public Policy at the University of Maryland, “Counterforce Revisited,” 2005, International Security 30.2, Project Muse)</w:t>
      </w:r>
    </w:p>
    <w:p w:rsidR="005B5142" w:rsidRPr="005B5142" w:rsidRDefault="005B5142" w:rsidP="005B5142">
      <w:pPr>
        <w:rPr>
          <w:rFonts w:asciiTheme="minorHAnsi" w:hAnsiTheme="minorHAnsi"/>
          <w:sz w:val="16"/>
        </w:rPr>
      </w:pPr>
      <w:r w:rsidRPr="005B5142">
        <w:rPr>
          <w:rFonts w:asciiTheme="minorHAnsi" w:hAnsiTheme="minorHAnsi"/>
          <w:sz w:val="16"/>
        </w:rPr>
        <w:br/>
        <w:t xml:space="preserve">Although not addressed in the available portions of the NPR, </w:t>
      </w:r>
      <w:r w:rsidRPr="005B5142">
        <w:rPr>
          <w:rFonts w:asciiTheme="minorHAnsi" w:hAnsiTheme="minorHAnsi"/>
          <w:b/>
          <w:u w:val="single"/>
        </w:rPr>
        <w:t>the ability of the United States to destroy the adversary’s nuclear weapons before they are launched would have essentially the same effect. Reducing U.S. vulnerability would limit the effectiveness of the adversary’s deterrent</w:t>
      </w:r>
      <w:r w:rsidRPr="005B5142">
        <w:rPr>
          <w:rFonts w:asciiTheme="minorHAnsi" w:hAnsiTheme="minorHAnsi"/>
          <w:sz w:val="12"/>
          <w:u w:val="single"/>
        </w:rPr>
        <w:t>,</w:t>
      </w:r>
      <w:r w:rsidRPr="005B5142">
        <w:rPr>
          <w:rFonts w:asciiTheme="minorHAnsi" w:hAnsiTheme="minorHAnsi"/>
          <w:sz w:val="16"/>
        </w:rPr>
        <w:t xml:space="preserve"> thereby </w:t>
      </w:r>
      <w:r w:rsidRPr="005B5142">
        <w:rPr>
          <w:rFonts w:asciiTheme="minorHAnsi" w:hAnsiTheme="minorHAnsi"/>
          <w:b/>
          <w:u w:val="single"/>
        </w:rPr>
        <w:t>increasing U.S. willingness to intervene in pursuit of its foreign policy interests</w:t>
      </w:r>
      <w:r w:rsidRPr="005B5142">
        <w:rPr>
          <w:rFonts w:asciiTheme="minorHAnsi" w:hAnsiTheme="minorHAnsi"/>
          <w:sz w:val="12"/>
          <w:u w:val="single"/>
        </w:rPr>
        <w:t>.</w:t>
      </w:r>
      <w:r w:rsidRPr="005B5142">
        <w:rPr>
          <w:rFonts w:asciiTheme="minorHAnsi" w:hAnsiTheme="minorHAnsi"/>
          <w:sz w:val="16"/>
        </w:rPr>
        <w:t xml:space="preserve"> Both preemptive and retaliatory attacks could provide this benefit, but in somewhat different ways. U.S. preemption, if perfectly effective, would deny the adversary the option of escalating, thereby enabling the United States to act in the region without fear of nuclear attack; even a partially effective attack would reduce U.S. vulnerability to a small nuclear force. In contrast, </w:t>
      </w:r>
      <w:r w:rsidRPr="005B5142">
        <w:rPr>
          <w:rFonts w:asciiTheme="minorHAnsi" w:hAnsiTheme="minorHAnsi"/>
          <w:b/>
          <w:u w:val="single"/>
        </w:rPr>
        <w:t xml:space="preserve">U.S. threats of second use of nuclear weapons, intended to destroy any nuclear forces that an adversary holds in reserve following its initial use of nuclear weapons, would </w:t>
      </w:r>
      <w:r w:rsidRPr="005B5142">
        <w:rPr>
          <w:rStyle w:val="Emphasis"/>
          <w:rFonts w:asciiTheme="minorHAnsi" w:hAnsiTheme="minorHAnsi"/>
        </w:rPr>
        <w:t>enhance the ability of the United States to deter the adversary’s escalation to nuclear use</w:t>
      </w:r>
      <w:r w:rsidRPr="005B5142">
        <w:rPr>
          <w:rFonts w:asciiTheme="minorHAnsi" w:hAnsiTheme="minorHAnsi"/>
          <w:b/>
          <w:u w:val="single"/>
        </w:rPr>
        <w:t>, which would in turn reduce the risks of U.S. intervention in the region</w:t>
      </w:r>
      <w:r w:rsidRPr="005B5142">
        <w:rPr>
          <w:rFonts w:asciiTheme="minorHAnsi" w:hAnsiTheme="minorHAnsi"/>
          <w:sz w:val="16"/>
        </w:rPr>
        <w:t>.</w:t>
      </w:r>
    </w:p>
    <w:p w:rsidR="005B5142" w:rsidRPr="005B5142" w:rsidRDefault="005B5142" w:rsidP="005B5142">
      <w:pPr>
        <w:rPr>
          <w:rFonts w:asciiTheme="minorHAnsi" w:hAnsiTheme="minorHAnsi"/>
        </w:rPr>
      </w:pPr>
    </w:p>
    <w:p w:rsidR="005B5142" w:rsidRDefault="005B5142" w:rsidP="005B5142">
      <w:pPr>
        <w:pStyle w:val="Heading3"/>
        <w:rPr>
          <w:rFonts w:asciiTheme="minorHAnsi" w:hAnsiTheme="minorHAnsi"/>
        </w:rPr>
      </w:pPr>
      <w:r>
        <w:rPr>
          <w:rFonts w:asciiTheme="minorHAnsi" w:hAnsiTheme="minorHAnsi"/>
        </w:rPr>
        <w:t>--- Deter Solves Korea</w:t>
      </w:r>
      <w:r>
        <w:rPr>
          <w:rFonts w:asciiTheme="minorHAnsi" w:hAnsiTheme="minorHAnsi"/>
        </w:rPr>
        <w:t xml:space="preserve"> War</w:t>
      </w:r>
    </w:p>
    <w:p w:rsidR="005B5142" w:rsidRPr="00281078" w:rsidRDefault="005B5142" w:rsidP="005B5142">
      <w:pPr>
        <w:pStyle w:val="Heading4"/>
        <w:rPr>
          <w:rFonts w:asciiTheme="minorHAnsi" w:hAnsiTheme="minorHAnsi"/>
        </w:rPr>
      </w:pPr>
      <w:r w:rsidRPr="00281078">
        <w:rPr>
          <w:rFonts w:asciiTheme="minorHAnsi" w:hAnsiTheme="minorHAnsi"/>
        </w:rPr>
        <w:t xml:space="preserve">Deterrence restrains North Korea.  Cold War proves.  They will not read </w:t>
      </w:r>
      <w:proofErr w:type="spellStart"/>
      <w:proofErr w:type="gramStart"/>
      <w:r w:rsidRPr="00281078">
        <w:rPr>
          <w:rFonts w:asciiTheme="minorHAnsi" w:hAnsiTheme="minorHAnsi"/>
        </w:rPr>
        <w:t>ev</w:t>
      </w:r>
      <w:proofErr w:type="spellEnd"/>
      <w:proofErr w:type="gramEnd"/>
      <w:r w:rsidRPr="00281078">
        <w:rPr>
          <w:rFonts w:asciiTheme="minorHAnsi" w:hAnsiTheme="minorHAnsi"/>
        </w:rPr>
        <w:t xml:space="preserve"> from a more qualified author </w:t>
      </w:r>
    </w:p>
    <w:p w:rsidR="005B5142" w:rsidRPr="005B5142" w:rsidRDefault="005B5142" w:rsidP="005B5142">
      <w:pPr>
        <w:rPr>
          <w:rFonts w:asciiTheme="minorHAnsi" w:hAnsiTheme="minorHAnsi"/>
        </w:rPr>
      </w:pPr>
      <w:proofErr w:type="spellStart"/>
      <w:r w:rsidRPr="00281078">
        <w:rPr>
          <w:rStyle w:val="Style13ptBold"/>
          <w:rFonts w:asciiTheme="minorHAnsi" w:hAnsiTheme="minorHAnsi"/>
        </w:rPr>
        <w:t>Blechman</w:t>
      </w:r>
      <w:proofErr w:type="spellEnd"/>
      <w:r w:rsidRPr="00281078">
        <w:rPr>
          <w:rStyle w:val="Style13ptBold"/>
          <w:rFonts w:asciiTheme="minorHAnsi" w:hAnsiTheme="minorHAnsi"/>
        </w:rPr>
        <w:t xml:space="preserve"> 13</w:t>
      </w:r>
      <w:r w:rsidRPr="00281078">
        <w:rPr>
          <w:rFonts w:asciiTheme="minorHAnsi" w:hAnsiTheme="minorHAnsi"/>
        </w:rPr>
        <w:t>—</w:t>
      </w:r>
      <w:r w:rsidRPr="00281078">
        <w:rPr>
          <w:rFonts w:asciiTheme="minorHAnsi" w:hAnsiTheme="minorHAnsi"/>
          <w:sz w:val="16"/>
          <w:szCs w:val="16"/>
        </w:rPr>
        <w:t xml:space="preserve">Co-Founder/Distinguished Fellow @ Stimson Center [Dr. Barry M. </w:t>
      </w:r>
      <w:proofErr w:type="spellStart"/>
      <w:r w:rsidRPr="00281078">
        <w:rPr>
          <w:rFonts w:asciiTheme="minorHAnsi" w:hAnsiTheme="minorHAnsi"/>
          <w:sz w:val="16"/>
          <w:szCs w:val="16"/>
        </w:rPr>
        <w:t>Blechman</w:t>
      </w:r>
      <w:proofErr w:type="spellEnd"/>
      <w:r w:rsidRPr="00281078">
        <w:rPr>
          <w:rFonts w:asciiTheme="minorHAnsi" w:hAnsiTheme="minorHAnsi"/>
          <w:sz w:val="16"/>
          <w:szCs w:val="16"/>
        </w:rPr>
        <w:t xml:space="preserve"> (40 years of distinguished service in the national security field. An expert on political/military policies, he has worked in the Departments of State and Defense and at the Office of Management and Budget. Served on the Commission to Assess the Ballistic Missile Threat to the United States (1998-99), the Defense Policy Board (2002-06), and the Mayor's Bioterrorism Preparedness and Response Program Advisory Committee in the District of Columbia (2004-06). He is currently a member of the Department of State Advisory Committee on Transformational Diplomacy), “Nuclear deterrence could restrain N. Korea, Iran,” </w:t>
      </w:r>
      <w:r w:rsidRPr="00281078">
        <w:rPr>
          <w:rFonts w:asciiTheme="minorHAnsi" w:hAnsiTheme="minorHAnsi"/>
          <w:sz w:val="16"/>
          <w:szCs w:val="16"/>
          <w:u w:val="single"/>
        </w:rPr>
        <w:t>CNN</w:t>
      </w:r>
      <w:r w:rsidRPr="00281078">
        <w:rPr>
          <w:rFonts w:asciiTheme="minorHAnsi" w:hAnsiTheme="minorHAnsi"/>
          <w:sz w:val="16"/>
          <w:szCs w:val="16"/>
        </w:rPr>
        <w:t>, update, d 11:39 AM EDT, Tue April 30, 2013, pg. http://www.cnn.com/2013/04/30/opinion/blechman-nuclear-deterrence</w:t>
      </w:r>
    </w:p>
    <w:p w:rsidR="005B5142" w:rsidRPr="00281078" w:rsidRDefault="005B5142" w:rsidP="005B5142">
      <w:pPr>
        <w:rPr>
          <w:rFonts w:asciiTheme="minorHAnsi" w:hAnsiTheme="minorHAnsi"/>
        </w:rPr>
      </w:pPr>
      <w:r w:rsidRPr="00281078">
        <w:rPr>
          <w:rFonts w:asciiTheme="minorHAnsi" w:hAnsiTheme="minorHAnsi"/>
          <w:sz w:val="16"/>
        </w:rPr>
        <w:t xml:space="preserve">(CNN) -- </w:t>
      </w:r>
      <w:r w:rsidRPr="00281078">
        <w:rPr>
          <w:rStyle w:val="StyleUnderline"/>
          <w:rFonts w:asciiTheme="minorHAnsi" w:hAnsiTheme="minorHAnsi"/>
        </w:rPr>
        <w:t>Throughout the Cold War, the U</w:t>
      </w:r>
      <w:r w:rsidRPr="00281078">
        <w:rPr>
          <w:rFonts w:asciiTheme="minorHAnsi" w:hAnsiTheme="minorHAnsi"/>
          <w:sz w:val="16"/>
        </w:rPr>
        <w:t xml:space="preserve">nited </w:t>
      </w:r>
      <w:r w:rsidRPr="00281078">
        <w:rPr>
          <w:rStyle w:val="StyleUnderline"/>
          <w:rFonts w:asciiTheme="minorHAnsi" w:hAnsiTheme="minorHAnsi"/>
        </w:rPr>
        <w:t>S</w:t>
      </w:r>
      <w:r w:rsidRPr="00281078">
        <w:rPr>
          <w:rFonts w:asciiTheme="minorHAnsi" w:hAnsiTheme="minorHAnsi"/>
          <w:sz w:val="16"/>
        </w:rPr>
        <w:t xml:space="preserve">tates </w:t>
      </w:r>
      <w:r w:rsidRPr="00281078">
        <w:rPr>
          <w:rStyle w:val="StyleUnderline"/>
          <w:rFonts w:asciiTheme="minorHAnsi" w:hAnsiTheme="minorHAnsi"/>
        </w:rPr>
        <w:t>relied on</w:t>
      </w:r>
      <w:r w:rsidRPr="00281078">
        <w:rPr>
          <w:rFonts w:asciiTheme="minorHAnsi" w:hAnsiTheme="minorHAnsi"/>
          <w:sz w:val="16"/>
        </w:rPr>
        <w:t xml:space="preserve"> the theory of </w:t>
      </w:r>
      <w:r w:rsidRPr="00281078">
        <w:rPr>
          <w:rStyle w:val="StyleUnderline"/>
          <w:rFonts w:asciiTheme="minorHAnsi" w:hAnsiTheme="minorHAnsi"/>
        </w:rPr>
        <w:t xml:space="preserve">deterrence for protection </w:t>
      </w:r>
      <w:r w:rsidRPr="00281078">
        <w:rPr>
          <w:rFonts w:asciiTheme="minorHAnsi" w:hAnsiTheme="minorHAnsi"/>
          <w:sz w:val="16"/>
          <w:szCs w:val="16"/>
        </w:rPr>
        <w:t>against nuclear attack</w:t>
      </w:r>
      <w:r w:rsidRPr="00281078">
        <w:rPr>
          <w:rFonts w:asciiTheme="minorHAnsi" w:hAnsiTheme="minorHAnsi"/>
          <w:sz w:val="16"/>
        </w:rPr>
        <w:t>. American leaders believed that so long as the U.S. maintained nuclear forces able to survive a first-strike and retaliate with devastating power against the Soviet Union, Kremlin leaders would be deterred from mounting a nuclear attack.</w:t>
      </w:r>
      <w:r w:rsidRPr="005B5142">
        <w:rPr>
          <w:rFonts w:asciiTheme="minorHAnsi" w:hAnsiTheme="minorHAnsi"/>
          <w:sz w:val="12"/>
        </w:rPr>
        <w:t xml:space="preserve">¶ </w:t>
      </w:r>
      <w:r w:rsidRPr="00281078">
        <w:rPr>
          <w:rFonts w:asciiTheme="minorHAnsi" w:hAnsiTheme="minorHAnsi"/>
          <w:sz w:val="16"/>
          <w:szCs w:val="16"/>
        </w:rPr>
        <w:t>In retrospect, this arms race was incredibly costly, wasteful and dangerous. If war had started, the two superpowers would have destroyed each other and probably all of humanity.</w:t>
      </w:r>
      <w:r w:rsidRPr="005B5142">
        <w:rPr>
          <w:rFonts w:asciiTheme="minorHAnsi" w:hAnsiTheme="minorHAnsi"/>
          <w:sz w:val="12"/>
          <w:szCs w:val="16"/>
        </w:rPr>
        <w:t xml:space="preserve">¶ </w:t>
      </w:r>
      <w:proofErr w:type="gramStart"/>
      <w:r w:rsidRPr="00281078">
        <w:rPr>
          <w:rFonts w:asciiTheme="minorHAnsi" w:hAnsiTheme="minorHAnsi"/>
          <w:sz w:val="16"/>
        </w:rPr>
        <w:t>But</w:t>
      </w:r>
      <w:proofErr w:type="gramEnd"/>
      <w:r w:rsidRPr="00281078">
        <w:rPr>
          <w:rFonts w:asciiTheme="minorHAnsi" w:hAnsiTheme="minorHAnsi"/>
          <w:sz w:val="16"/>
        </w:rPr>
        <w:t xml:space="preserve"> </w:t>
      </w:r>
      <w:r w:rsidRPr="00281078">
        <w:rPr>
          <w:rStyle w:val="StyleUnderline"/>
          <w:rFonts w:asciiTheme="minorHAnsi" w:hAnsiTheme="minorHAnsi"/>
          <w:highlight w:val="green"/>
        </w:rPr>
        <w:t>deterrence did work</w:t>
      </w:r>
      <w:r w:rsidRPr="00281078">
        <w:rPr>
          <w:rStyle w:val="StyleUnderline"/>
          <w:rFonts w:asciiTheme="minorHAnsi" w:hAnsiTheme="minorHAnsi"/>
        </w:rPr>
        <w:t>. And the U.S. never attacked the Soviet Union or any other nation to stop them from becoming nuclear powers</w:t>
      </w:r>
      <w:r w:rsidRPr="00281078">
        <w:rPr>
          <w:rFonts w:asciiTheme="minorHAnsi" w:hAnsiTheme="minorHAnsi"/>
          <w:sz w:val="16"/>
        </w:rPr>
        <w:t>.</w:t>
      </w:r>
      <w:r w:rsidRPr="005B5142">
        <w:rPr>
          <w:rFonts w:asciiTheme="minorHAnsi" w:hAnsiTheme="minorHAnsi"/>
          <w:sz w:val="12"/>
        </w:rPr>
        <w:t xml:space="preserve">¶ </w:t>
      </w:r>
      <w:r w:rsidRPr="00281078">
        <w:rPr>
          <w:rFonts w:asciiTheme="minorHAnsi" w:hAnsiTheme="minorHAnsi"/>
          <w:sz w:val="16"/>
          <w:szCs w:val="16"/>
        </w:rPr>
        <w:t>So, why does it seem that the U.S. has a different strategy toward North Korea and Iran</w:t>
      </w:r>
      <w:proofErr w:type="gramStart"/>
      <w:r w:rsidRPr="00281078">
        <w:rPr>
          <w:rFonts w:asciiTheme="minorHAnsi" w:hAnsiTheme="minorHAnsi"/>
          <w:sz w:val="16"/>
          <w:szCs w:val="16"/>
        </w:rPr>
        <w:t>?</w:t>
      </w:r>
      <w:r w:rsidRPr="005B5142">
        <w:rPr>
          <w:rFonts w:asciiTheme="minorHAnsi" w:hAnsiTheme="minorHAnsi"/>
          <w:sz w:val="12"/>
          <w:szCs w:val="16"/>
        </w:rPr>
        <w:t>¶</w:t>
      </w:r>
      <w:proofErr w:type="gramEnd"/>
      <w:r w:rsidRPr="005B5142">
        <w:rPr>
          <w:rFonts w:asciiTheme="minorHAnsi" w:hAnsiTheme="minorHAnsi"/>
          <w:sz w:val="12"/>
          <w:szCs w:val="16"/>
        </w:rPr>
        <w:t xml:space="preserve"> </w:t>
      </w:r>
      <w:r w:rsidRPr="00281078">
        <w:rPr>
          <w:rStyle w:val="StyleUnderline"/>
          <w:rFonts w:asciiTheme="minorHAnsi" w:hAnsiTheme="minorHAnsi"/>
          <w:highlight w:val="green"/>
        </w:rPr>
        <w:t>In response to North Korea's</w:t>
      </w:r>
      <w:r w:rsidRPr="00281078">
        <w:rPr>
          <w:rStyle w:val="StyleUnderline"/>
          <w:rFonts w:asciiTheme="minorHAnsi" w:hAnsiTheme="minorHAnsi"/>
        </w:rPr>
        <w:t xml:space="preserve"> recent </w:t>
      </w:r>
      <w:r w:rsidRPr="00281078">
        <w:rPr>
          <w:rStyle w:val="StyleUnderline"/>
          <w:rFonts w:asciiTheme="minorHAnsi" w:hAnsiTheme="minorHAnsi"/>
          <w:highlight w:val="green"/>
        </w:rPr>
        <w:t>threats</w:t>
      </w:r>
      <w:r w:rsidRPr="00281078">
        <w:rPr>
          <w:rStyle w:val="StyleUnderline"/>
          <w:rFonts w:asciiTheme="minorHAnsi" w:hAnsiTheme="minorHAnsi"/>
        </w:rPr>
        <w:t xml:space="preserve"> to launch nuclear attacks, </w:t>
      </w:r>
      <w:r w:rsidRPr="00281078">
        <w:rPr>
          <w:rStyle w:val="StyleUnderline"/>
          <w:rFonts w:asciiTheme="minorHAnsi" w:hAnsiTheme="minorHAnsi"/>
          <w:highlight w:val="green"/>
        </w:rPr>
        <w:t>the U.S. announced</w:t>
      </w:r>
      <w:r w:rsidRPr="00281078">
        <w:rPr>
          <w:rStyle w:val="StyleUnderline"/>
          <w:rFonts w:asciiTheme="minorHAnsi" w:hAnsiTheme="minorHAnsi"/>
        </w:rPr>
        <w:t xml:space="preserve"> it would bolster </w:t>
      </w:r>
      <w:r w:rsidRPr="00281078">
        <w:rPr>
          <w:rStyle w:val="StyleUnderline"/>
          <w:rFonts w:asciiTheme="minorHAnsi" w:hAnsiTheme="minorHAnsi"/>
          <w:highlight w:val="green"/>
        </w:rPr>
        <w:t>missile defenses</w:t>
      </w:r>
      <w:r w:rsidRPr="00281078">
        <w:rPr>
          <w:rFonts w:asciiTheme="minorHAnsi" w:hAnsiTheme="minorHAnsi"/>
          <w:sz w:val="16"/>
        </w:rPr>
        <w:t xml:space="preserve"> in Alaska and California </w:t>
      </w:r>
      <w:r w:rsidRPr="00281078">
        <w:rPr>
          <w:rStyle w:val="StyleUnderline"/>
          <w:rFonts w:asciiTheme="minorHAnsi" w:hAnsiTheme="minorHAnsi"/>
        </w:rPr>
        <w:t>and speed the deployment of missile interceptors to Guam</w:t>
      </w:r>
      <w:r w:rsidRPr="00281078">
        <w:rPr>
          <w:rFonts w:asciiTheme="minorHAnsi" w:hAnsiTheme="minorHAnsi"/>
          <w:sz w:val="16"/>
        </w:rPr>
        <w:t>. With respect to Iran, President Obama said as recently as March 20: "We will do what is necessary to prevent Iran from obtaining the world's worst weapons.''</w:t>
      </w:r>
      <w:r w:rsidRPr="005B5142">
        <w:rPr>
          <w:rFonts w:asciiTheme="minorHAnsi" w:hAnsiTheme="minorHAnsi"/>
          <w:sz w:val="12"/>
        </w:rPr>
        <w:t xml:space="preserve">¶ </w:t>
      </w:r>
      <w:r w:rsidRPr="00281078">
        <w:rPr>
          <w:rFonts w:asciiTheme="minorHAnsi" w:hAnsiTheme="minorHAnsi"/>
          <w:sz w:val="16"/>
          <w:szCs w:val="16"/>
        </w:rPr>
        <w:t>America currently has about 5,000 nuclear weapons. Even though it could retaliate against a hypothetical Iranian or North Korean nuclear attack and obliterate both nations while utilizing only 1 or 2% of its arsenal, the Obama administration is acting as if the theory of deterrence no longer applies. Why?</w:t>
      </w:r>
      <w:r w:rsidRPr="005B5142">
        <w:rPr>
          <w:rFonts w:asciiTheme="minorHAnsi" w:hAnsiTheme="minorHAnsi"/>
          <w:sz w:val="12"/>
          <w:szCs w:val="16"/>
        </w:rPr>
        <w:t xml:space="preserve">¶ </w:t>
      </w:r>
      <w:r w:rsidRPr="00281078">
        <w:rPr>
          <w:rFonts w:asciiTheme="minorHAnsi" w:hAnsiTheme="minorHAnsi"/>
          <w:sz w:val="16"/>
          <w:szCs w:val="16"/>
        </w:rPr>
        <w:t>Nuclear weapons: Who has what?</w:t>
      </w:r>
      <w:r w:rsidRPr="005B5142">
        <w:rPr>
          <w:rFonts w:asciiTheme="minorHAnsi" w:hAnsiTheme="minorHAnsi"/>
          <w:sz w:val="12"/>
          <w:szCs w:val="16"/>
        </w:rPr>
        <w:t xml:space="preserve">¶ </w:t>
      </w:r>
      <w:r w:rsidRPr="00281078">
        <w:rPr>
          <w:rFonts w:asciiTheme="minorHAnsi" w:hAnsiTheme="minorHAnsi"/>
          <w:sz w:val="16"/>
          <w:szCs w:val="16"/>
        </w:rPr>
        <w:t>It appears that the U.S. is treating Iran differently than other countries trying to go nuclear because it perceives Iranian leaders as aggressive religious fanatics willing to sacrifice everything for their goals. After all, Iran supports terrorist organizations, conducts assassinations and bombings, seeks to subvert neighboring countries, and makes fearsome threats against Israel and the U.S.</w:t>
      </w:r>
      <w:r w:rsidRPr="005B5142">
        <w:rPr>
          <w:rFonts w:asciiTheme="minorHAnsi" w:hAnsiTheme="minorHAnsi"/>
          <w:sz w:val="12"/>
          <w:szCs w:val="16"/>
        </w:rPr>
        <w:t xml:space="preserve">¶ </w:t>
      </w:r>
      <w:r w:rsidRPr="00281078">
        <w:rPr>
          <w:rFonts w:asciiTheme="minorHAnsi" w:hAnsiTheme="minorHAnsi"/>
          <w:sz w:val="16"/>
        </w:rPr>
        <w:t xml:space="preserve">Similarly, the U.S. seems uncertain about North Korea's young and untested new leader. </w:t>
      </w:r>
      <w:r w:rsidRPr="00281078">
        <w:rPr>
          <w:rStyle w:val="StyleUnderline"/>
          <w:rFonts w:asciiTheme="minorHAnsi" w:hAnsiTheme="minorHAnsi"/>
        </w:rPr>
        <w:t>Pyongyang not only has a history of provocative verbal threats, but it has taken reckless military actions as recently as two years ago</w:t>
      </w:r>
      <w:r w:rsidRPr="00281078">
        <w:rPr>
          <w:rFonts w:asciiTheme="minorHAnsi" w:hAnsiTheme="minorHAnsi"/>
          <w:sz w:val="16"/>
        </w:rPr>
        <w:t>, when the North sank a South Korean naval vessel and shelled an island occupied by the South.</w:t>
      </w:r>
      <w:r w:rsidRPr="005B5142">
        <w:rPr>
          <w:rFonts w:asciiTheme="minorHAnsi" w:hAnsiTheme="minorHAnsi"/>
          <w:sz w:val="12"/>
        </w:rPr>
        <w:t xml:space="preserve">¶ </w:t>
      </w:r>
      <w:r w:rsidRPr="00281078">
        <w:rPr>
          <w:rFonts w:asciiTheme="minorHAnsi" w:hAnsiTheme="minorHAnsi"/>
          <w:sz w:val="16"/>
        </w:rPr>
        <w:t xml:space="preserve">But wait -- didn't </w:t>
      </w:r>
      <w:r w:rsidRPr="00281078">
        <w:rPr>
          <w:rStyle w:val="StyleUnderline"/>
          <w:rFonts w:asciiTheme="minorHAnsi" w:hAnsiTheme="minorHAnsi"/>
          <w:highlight w:val="green"/>
        </w:rPr>
        <w:t>the Soviet</w:t>
      </w:r>
      <w:r w:rsidRPr="00281078">
        <w:rPr>
          <w:rFonts w:asciiTheme="minorHAnsi" w:hAnsiTheme="minorHAnsi"/>
          <w:sz w:val="16"/>
        </w:rPr>
        <w:t xml:space="preserve"> spout dangerous rhetoric and take deadly actions? Didn't some of their </w:t>
      </w:r>
      <w:r w:rsidRPr="00281078">
        <w:rPr>
          <w:rStyle w:val="StyleUnderline"/>
          <w:rFonts w:asciiTheme="minorHAnsi" w:hAnsiTheme="minorHAnsi"/>
        </w:rPr>
        <w:t xml:space="preserve">leaders </w:t>
      </w:r>
      <w:r w:rsidRPr="00281078">
        <w:rPr>
          <w:rStyle w:val="StyleUnderline"/>
          <w:rFonts w:asciiTheme="minorHAnsi" w:hAnsiTheme="minorHAnsi"/>
          <w:highlight w:val="green"/>
        </w:rPr>
        <w:t>threaten to "bury" America</w:t>
      </w:r>
      <w:r w:rsidRPr="00281078">
        <w:rPr>
          <w:rFonts w:asciiTheme="minorHAnsi" w:hAnsiTheme="minorHAnsi"/>
          <w:sz w:val="16"/>
        </w:rPr>
        <w:t xml:space="preserve"> </w:t>
      </w:r>
      <w:r w:rsidRPr="00281078">
        <w:rPr>
          <w:rStyle w:val="StyleUnderline"/>
          <w:rFonts w:asciiTheme="minorHAnsi" w:hAnsiTheme="minorHAnsi"/>
        </w:rPr>
        <w:t>and nuke London and Paris</w:t>
      </w:r>
      <w:r w:rsidRPr="00281078">
        <w:rPr>
          <w:rFonts w:asciiTheme="minorHAnsi" w:hAnsiTheme="minorHAnsi"/>
          <w:sz w:val="16"/>
        </w:rPr>
        <w:t xml:space="preserve">? And let's not forget that </w:t>
      </w:r>
      <w:r w:rsidRPr="00281078">
        <w:rPr>
          <w:rStyle w:val="StyleUnderline"/>
          <w:rFonts w:asciiTheme="minorHAnsi" w:hAnsiTheme="minorHAnsi"/>
        </w:rPr>
        <w:t xml:space="preserve">Leonid </w:t>
      </w:r>
      <w:r w:rsidRPr="00281078">
        <w:rPr>
          <w:rStyle w:val="StyleUnderline"/>
          <w:rFonts w:asciiTheme="minorHAnsi" w:hAnsiTheme="minorHAnsi"/>
          <w:highlight w:val="green"/>
        </w:rPr>
        <w:t>Brezhnev launched proxy wars</w:t>
      </w:r>
      <w:r w:rsidRPr="00281078">
        <w:rPr>
          <w:rFonts w:asciiTheme="minorHAnsi" w:hAnsiTheme="minorHAnsi"/>
          <w:sz w:val="16"/>
        </w:rPr>
        <w:t xml:space="preserve"> against U.S. friends </w:t>
      </w:r>
      <w:r w:rsidRPr="00281078">
        <w:rPr>
          <w:rStyle w:val="StyleUnderline"/>
          <w:rFonts w:asciiTheme="minorHAnsi" w:hAnsiTheme="minorHAnsi"/>
        </w:rPr>
        <w:t>in Latin America, Africa and Asia</w:t>
      </w:r>
      <w:r w:rsidRPr="00281078">
        <w:rPr>
          <w:rFonts w:asciiTheme="minorHAnsi" w:hAnsiTheme="minorHAnsi"/>
          <w:sz w:val="16"/>
        </w:rPr>
        <w:t>.</w:t>
      </w:r>
      <w:r w:rsidRPr="005B5142">
        <w:rPr>
          <w:rFonts w:asciiTheme="minorHAnsi" w:hAnsiTheme="minorHAnsi"/>
          <w:sz w:val="12"/>
        </w:rPr>
        <w:t xml:space="preserve">¶ </w:t>
      </w:r>
      <w:r w:rsidRPr="00281078">
        <w:rPr>
          <w:rStyle w:val="StyleUnderline"/>
          <w:rFonts w:asciiTheme="minorHAnsi" w:hAnsiTheme="minorHAnsi"/>
          <w:highlight w:val="green"/>
        </w:rPr>
        <w:t>Yet</w:t>
      </w:r>
      <w:r w:rsidRPr="00281078">
        <w:rPr>
          <w:rFonts w:asciiTheme="minorHAnsi" w:hAnsiTheme="minorHAnsi"/>
          <w:sz w:val="16"/>
        </w:rPr>
        <w:t xml:space="preserve"> the Obama administration seems to think that while </w:t>
      </w:r>
      <w:r w:rsidRPr="00281078">
        <w:rPr>
          <w:rStyle w:val="StyleUnderline"/>
          <w:rFonts w:asciiTheme="minorHAnsi" w:hAnsiTheme="minorHAnsi"/>
          <w:highlight w:val="green"/>
        </w:rPr>
        <w:t>Soviet leaders were deterred from using their</w:t>
      </w:r>
      <w:r w:rsidRPr="00281078">
        <w:rPr>
          <w:rStyle w:val="StyleUnderline"/>
          <w:rFonts w:asciiTheme="minorHAnsi" w:hAnsiTheme="minorHAnsi"/>
        </w:rPr>
        <w:t xml:space="preserve"> massive </w:t>
      </w:r>
      <w:r w:rsidRPr="00281078">
        <w:rPr>
          <w:rStyle w:val="StyleUnderline"/>
          <w:rFonts w:asciiTheme="minorHAnsi" w:hAnsiTheme="minorHAnsi"/>
          <w:highlight w:val="green"/>
        </w:rPr>
        <w:t>arsenal</w:t>
      </w:r>
      <w:r w:rsidRPr="00281078">
        <w:rPr>
          <w:rFonts w:asciiTheme="minorHAnsi" w:hAnsiTheme="minorHAnsi"/>
          <w:sz w:val="16"/>
        </w:rPr>
        <w:t>, the Iranians and the North Koreans might not be deterred from using a nuclear force of no more than a handful of weapons at best.</w:t>
      </w:r>
      <w:r w:rsidRPr="005B5142">
        <w:rPr>
          <w:rFonts w:asciiTheme="minorHAnsi" w:hAnsiTheme="minorHAnsi"/>
          <w:sz w:val="12"/>
        </w:rPr>
        <w:t xml:space="preserve">¶ </w:t>
      </w:r>
      <w:r w:rsidRPr="00281078">
        <w:rPr>
          <w:rFonts w:asciiTheme="minorHAnsi" w:hAnsiTheme="minorHAnsi"/>
          <w:sz w:val="16"/>
          <w:szCs w:val="16"/>
        </w:rPr>
        <w:t>North Korea's missile capabilities</w:t>
      </w:r>
      <w:r w:rsidRPr="005B5142">
        <w:rPr>
          <w:rFonts w:asciiTheme="minorHAnsi" w:hAnsiTheme="minorHAnsi"/>
          <w:sz w:val="12"/>
          <w:szCs w:val="16"/>
        </w:rPr>
        <w:t xml:space="preserve">¶ </w:t>
      </w:r>
      <w:r w:rsidRPr="00281078">
        <w:rPr>
          <w:rFonts w:asciiTheme="minorHAnsi" w:hAnsiTheme="minorHAnsi"/>
          <w:sz w:val="16"/>
          <w:szCs w:val="16"/>
        </w:rPr>
        <w:t>But if deterrence theory is valid, then this double standard is invalid.</w:t>
      </w:r>
      <w:r w:rsidRPr="005B5142">
        <w:rPr>
          <w:rFonts w:asciiTheme="minorHAnsi" w:hAnsiTheme="minorHAnsi"/>
          <w:sz w:val="12"/>
          <w:szCs w:val="16"/>
        </w:rPr>
        <w:t xml:space="preserve">¶ </w:t>
      </w:r>
      <w:r w:rsidRPr="00281078">
        <w:rPr>
          <w:rStyle w:val="StyleUnderline"/>
          <w:rFonts w:asciiTheme="minorHAnsi" w:hAnsiTheme="minorHAnsi"/>
        </w:rPr>
        <w:t xml:space="preserve">Both Iran's and </w:t>
      </w:r>
      <w:r w:rsidRPr="00281078">
        <w:rPr>
          <w:rStyle w:val="StyleUnderline"/>
          <w:rFonts w:asciiTheme="minorHAnsi" w:hAnsiTheme="minorHAnsi"/>
          <w:highlight w:val="green"/>
        </w:rPr>
        <w:t>North Korea's</w:t>
      </w:r>
      <w:r w:rsidRPr="00281078">
        <w:rPr>
          <w:rStyle w:val="StyleUnderline"/>
          <w:rFonts w:asciiTheme="minorHAnsi" w:hAnsiTheme="minorHAnsi"/>
        </w:rPr>
        <w:t xml:space="preserve"> supreme </w:t>
      </w:r>
      <w:r w:rsidRPr="00281078">
        <w:rPr>
          <w:rStyle w:val="StyleUnderline"/>
          <w:rFonts w:asciiTheme="minorHAnsi" w:hAnsiTheme="minorHAnsi"/>
          <w:highlight w:val="green"/>
        </w:rPr>
        <w:t>leaders will be deterred, just as were</w:t>
      </w:r>
      <w:r w:rsidRPr="00281078">
        <w:rPr>
          <w:rStyle w:val="StyleUnderline"/>
          <w:rFonts w:asciiTheme="minorHAnsi" w:hAnsiTheme="minorHAnsi"/>
        </w:rPr>
        <w:t xml:space="preserve"> successive </w:t>
      </w:r>
      <w:r w:rsidRPr="00281078">
        <w:rPr>
          <w:rStyle w:val="StyleUnderline"/>
          <w:rFonts w:asciiTheme="minorHAnsi" w:hAnsiTheme="minorHAnsi"/>
          <w:highlight w:val="green"/>
        </w:rPr>
        <w:t>generations of Soviet leaders</w:t>
      </w:r>
      <w:r w:rsidRPr="00281078">
        <w:rPr>
          <w:rFonts w:asciiTheme="minorHAnsi" w:hAnsiTheme="minorHAnsi"/>
          <w:highlight w:val="green"/>
        </w:rPr>
        <w:t xml:space="preserve">. </w:t>
      </w:r>
      <w:r w:rsidRPr="00281078">
        <w:rPr>
          <w:rStyle w:val="StyleUnderline"/>
          <w:rFonts w:asciiTheme="minorHAnsi" w:hAnsiTheme="minorHAnsi"/>
          <w:highlight w:val="green"/>
        </w:rPr>
        <w:t>Both would not authorize</w:t>
      </w:r>
      <w:r w:rsidRPr="00281078">
        <w:rPr>
          <w:rStyle w:val="StyleUnderline"/>
          <w:rFonts w:asciiTheme="minorHAnsi" w:hAnsiTheme="minorHAnsi"/>
        </w:rPr>
        <w:t xml:space="preserve"> the use of </w:t>
      </w:r>
      <w:r w:rsidRPr="00281078">
        <w:rPr>
          <w:rStyle w:val="StyleUnderline"/>
          <w:rFonts w:asciiTheme="minorHAnsi" w:hAnsiTheme="minorHAnsi"/>
          <w:highlight w:val="green"/>
        </w:rPr>
        <w:t>nuclear weapons, for fear of seeing their nations destroyed</w:t>
      </w:r>
      <w:r w:rsidRPr="00281078">
        <w:rPr>
          <w:rStyle w:val="StyleUnderline"/>
          <w:rFonts w:asciiTheme="minorHAnsi" w:hAnsiTheme="minorHAnsi"/>
        </w:rPr>
        <w:t>, their people wiped out, and their ambitions for themselves and their countries turned to dust</w:t>
      </w:r>
      <w:r w:rsidRPr="00281078">
        <w:rPr>
          <w:rFonts w:asciiTheme="minorHAnsi" w:hAnsiTheme="minorHAnsi"/>
        </w:rPr>
        <w:t>.</w:t>
      </w:r>
    </w:p>
    <w:p w:rsidR="005B5142" w:rsidRPr="00281078" w:rsidRDefault="005B5142" w:rsidP="005B5142">
      <w:pPr>
        <w:rPr>
          <w:rFonts w:asciiTheme="minorHAnsi" w:hAnsiTheme="minorHAnsi"/>
        </w:rPr>
      </w:pPr>
    </w:p>
    <w:p w:rsidR="005B5142" w:rsidRPr="00281078" w:rsidRDefault="005B5142" w:rsidP="005B5142">
      <w:pPr>
        <w:pStyle w:val="Heading4"/>
        <w:rPr>
          <w:rFonts w:asciiTheme="minorHAnsi" w:hAnsiTheme="minorHAnsi"/>
        </w:rPr>
      </w:pPr>
      <w:r w:rsidRPr="00281078">
        <w:rPr>
          <w:rFonts w:asciiTheme="minorHAnsi" w:hAnsiTheme="minorHAnsi"/>
        </w:rPr>
        <w:t xml:space="preserve">Deterrence is foundational to preventing war with North Korea.  US must look resolute for it to work  </w:t>
      </w:r>
    </w:p>
    <w:p w:rsidR="005B5142" w:rsidRPr="005B5142" w:rsidRDefault="005B5142" w:rsidP="005B5142">
      <w:pPr>
        <w:rPr>
          <w:rFonts w:asciiTheme="minorHAnsi" w:hAnsiTheme="minorHAnsi"/>
          <w:sz w:val="16"/>
          <w:szCs w:val="16"/>
        </w:rPr>
      </w:pPr>
      <w:r w:rsidRPr="00281078">
        <w:rPr>
          <w:rStyle w:val="Style13ptBold"/>
          <w:rFonts w:asciiTheme="minorHAnsi" w:hAnsiTheme="minorHAnsi"/>
        </w:rPr>
        <w:t>Colby 13</w:t>
      </w:r>
      <w:r w:rsidRPr="00281078">
        <w:rPr>
          <w:rFonts w:asciiTheme="minorHAnsi" w:hAnsiTheme="minorHAnsi"/>
        </w:rPr>
        <w:t>—</w:t>
      </w:r>
      <w:r w:rsidRPr="00281078">
        <w:rPr>
          <w:rFonts w:asciiTheme="minorHAnsi" w:hAnsiTheme="minorHAnsi"/>
          <w:sz w:val="16"/>
          <w:szCs w:val="16"/>
        </w:rPr>
        <w:t xml:space="preserve">Principal analyst @ Center for Naval Analyses, where he advises the U.S. government on strategic issues[Elbridge Colby (Previously served on the New START negotiations for the Department of Defense and as an adviser to the Congressional Strategic Posture Commission), “Nuclear deterrence still matters,” </w:t>
      </w:r>
      <w:r w:rsidRPr="00281078">
        <w:rPr>
          <w:rFonts w:asciiTheme="minorHAnsi" w:hAnsiTheme="minorHAnsi"/>
          <w:sz w:val="16"/>
          <w:szCs w:val="16"/>
          <w:u w:val="single"/>
        </w:rPr>
        <w:t>Politico</w:t>
      </w:r>
      <w:r w:rsidRPr="00281078">
        <w:rPr>
          <w:rFonts w:asciiTheme="minorHAnsi" w:hAnsiTheme="minorHAnsi"/>
          <w:sz w:val="16"/>
          <w:szCs w:val="16"/>
        </w:rPr>
        <w:t>, April 23, 2013 09:28 PM EDT, pg. http://dyn.politico.com/printstory.cfm?uuid=20D2B4BB-E99D-4330-AC9F-8180A7E7C4C0</w:t>
      </w:r>
    </w:p>
    <w:p w:rsidR="005B5142" w:rsidRPr="00281078" w:rsidRDefault="005B5142" w:rsidP="005B5142">
      <w:pPr>
        <w:rPr>
          <w:rFonts w:asciiTheme="minorHAnsi" w:hAnsiTheme="minorHAnsi"/>
          <w:sz w:val="16"/>
        </w:rPr>
      </w:pPr>
      <w:r w:rsidRPr="00281078">
        <w:rPr>
          <w:rFonts w:asciiTheme="minorHAnsi" w:hAnsiTheme="minorHAnsi"/>
          <w:sz w:val="16"/>
        </w:rPr>
        <w:t xml:space="preserve">At first glance, this seems extremely worrisome. If we can’t be sure we can completely defend against or pre-empt North Korean missiles, are we helpless before Pyongyang’s tree-shaking blackmail and the threat of a North Korean attack? The answer, fortunately is no. But it’s a no with strings attached. </w:t>
      </w:r>
      <w:r w:rsidRPr="00281078">
        <w:rPr>
          <w:rStyle w:val="StyleUnderline"/>
          <w:rFonts w:asciiTheme="minorHAnsi" w:hAnsiTheme="minorHAnsi"/>
        </w:rPr>
        <w:t xml:space="preserve">The reason we aren’t helpless is because </w:t>
      </w:r>
      <w:r w:rsidRPr="00281078">
        <w:rPr>
          <w:rStyle w:val="StyleUnderline"/>
          <w:rFonts w:asciiTheme="minorHAnsi" w:hAnsiTheme="minorHAnsi"/>
          <w:highlight w:val="green"/>
        </w:rPr>
        <w:t>what ultimately will keep Pyongyang from striking us</w:t>
      </w:r>
      <w:r w:rsidRPr="00281078">
        <w:rPr>
          <w:rFonts w:asciiTheme="minorHAnsi" w:hAnsiTheme="minorHAnsi"/>
          <w:sz w:val="16"/>
          <w:highlight w:val="green"/>
        </w:rPr>
        <w:t xml:space="preserve"> — </w:t>
      </w:r>
      <w:r w:rsidRPr="00281078">
        <w:rPr>
          <w:rStyle w:val="StyleUnderline"/>
          <w:rFonts w:asciiTheme="minorHAnsi" w:hAnsiTheme="minorHAnsi"/>
          <w:highlight w:val="green"/>
        </w:rPr>
        <w:t>what deters them</w:t>
      </w:r>
      <w:r w:rsidRPr="00281078">
        <w:rPr>
          <w:rFonts w:asciiTheme="minorHAnsi" w:hAnsiTheme="minorHAnsi"/>
          <w:sz w:val="16"/>
        </w:rPr>
        <w:t xml:space="preserve">, in old speak — </w:t>
      </w:r>
      <w:r w:rsidRPr="00281078">
        <w:rPr>
          <w:rStyle w:val="StyleUnderline"/>
          <w:rFonts w:asciiTheme="minorHAnsi" w:hAnsiTheme="minorHAnsi"/>
          <w:highlight w:val="green"/>
        </w:rPr>
        <w:t>is the threat of punishing retaliation</w:t>
      </w:r>
      <w:r w:rsidRPr="00281078">
        <w:rPr>
          <w:rStyle w:val="StyleUnderline"/>
          <w:rFonts w:asciiTheme="minorHAnsi" w:hAnsiTheme="minorHAnsi"/>
        </w:rPr>
        <w:t xml:space="preserve"> from us</w:t>
      </w:r>
      <w:r w:rsidRPr="00281078">
        <w:rPr>
          <w:rFonts w:asciiTheme="minorHAnsi" w:hAnsiTheme="minorHAnsi"/>
          <w:sz w:val="16"/>
        </w:rPr>
        <w:t xml:space="preserve">, and above all from the prospect of nuclear retaliation. </w:t>
      </w:r>
      <w:r w:rsidRPr="00281078">
        <w:rPr>
          <w:rStyle w:val="StyleUnderline"/>
          <w:rFonts w:asciiTheme="minorHAnsi" w:hAnsiTheme="minorHAnsi"/>
          <w:highlight w:val="green"/>
        </w:rPr>
        <w:t>North Korea’s leaders</w:t>
      </w:r>
      <w:r w:rsidRPr="00281078">
        <w:rPr>
          <w:rStyle w:val="StyleUnderline"/>
          <w:rFonts w:asciiTheme="minorHAnsi" w:hAnsiTheme="minorHAnsi"/>
        </w:rPr>
        <w:t xml:space="preserve"> seem</w:t>
      </w:r>
      <w:r w:rsidRPr="00281078">
        <w:rPr>
          <w:rFonts w:asciiTheme="minorHAnsi" w:hAnsiTheme="minorHAnsi"/>
          <w:sz w:val="16"/>
        </w:rPr>
        <w:t>, in loose terms, “</w:t>
      </w:r>
      <w:r w:rsidRPr="00281078">
        <w:rPr>
          <w:rStyle w:val="StyleUnderline"/>
          <w:rFonts w:asciiTheme="minorHAnsi" w:hAnsiTheme="minorHAnsi"/>
        </w:rPr>
        <w:t>crazy</w:t>
      </w:r>
      <w:r w:rsidRPr="00281078">
        <w:rPr>
          <w:rFonts w:asciiTheme="minorHAnsi" w:hAnsiTheme="minorHAnsi"/>
          <w:sz w:val="16"/>
        </w:rPr>
        <w:t xml:space="preserve">” — they are morally detestable, hard-to-predict risk takers — </w:t>
      </w:r>
      <w:r w:rsidRPr="00281078">
        <w:rPr>
          <w:rStyle w:val="StyleUnderline"/>
          <w:rFonts w:asciiTheme="minorHAnsi" w:hAnsiTheme="minorHAnsi"/>
        </w:rPr>
        <w:t xml:space="preserve">but they </w:t>
      </w:r>
      <w:r w:rsidRPr="00281078">
        <w:rPr>
          <w:rStyle w:val="StyleUnderline"/>
          <w:rFonts w:asciiTheme="minorHAnsi" w:hAnsiTheme="minorHAnsi"/>
          <w:highlight w:val="green"/>
        </w:rPr>
        <w:t>aren’t “crazy” in the sense of a group that’s looking to commit mass suicide</w:t>
      </w:r>
      <w:r w:rsidRPr="00281078">
        <w:rPr>
          <w:rFonts w:asciiTheme="minorHAnsi" w:hAnsiTheme="minorHAnsi"/>
          <w:sz w:val="16"/>
        </w:rPr>
        <w:t xml:space="preserve"> for quixotic objectives. Indeed, no country able to develop and field nuclear weapons and sophisticated missile and other military systems is at all likely to answer to the latter description.</w:t>
      </w:r>
      <w:r w:rsidRPr="005B5142">
        <w:rPr>
          <w:rFonts w:asciiTheme="minorHAnsi" w:hAnsiTheme="minorHAnsi"/>
          <w:sz w:val="12"/>
        </w:rPr>
        <w:t xml:space="preserve">¶ </w:t>
      </w:r>
      <w:r w:rsidRPr="00281078">
        <w:rPr>
          <w:rStyle w:val="StyleUnderline"/>
          <w:rFonts w:asciiTheme="minorHAnsi" w:hAnsiTheme="minorHAnsi"/>
        </w:rPr>
        <w:t>Missile defenses and</w:t>
      </w:r>
      <w:r w:rsidRPr="00281078">
        <w:rPr>
          <w:rFonts w:asciiTheme="minorHAnsi" w:hAnsiTheme="minorHAnsi"/>
          <w:sz w:val="16"/>
        </w:rPr>
        <w:t xml:space="preserve"> conventional </w:t>
      </w:r>
      <w:r w:rsidRPr="00281078">
        <w:rPr>
          <w:rStyle w:val="StyleUnderline"/>
          <w:rFonts w:asciiTheme="minorHAnsi" w:hAnsiTheme="minorHAnsi"/>
        </w:rPr>
        <w:t>strike capabilities</w:t>
      </w:r>
      <w:r w:rsidRPr="00281078">
        <w:rPr>
          <w:rFonts w:asciiTheme="minorHAnsi" w:hAnsiTheme="minorHAnsi"/>
          <w:sz w:val="16"/>
        </w:rPr>
        <w:t xml:space="preserve">, then, </w:t>
      </w:r>
      <w:r w:rsidRPr="00281078">
        <w:rPr>
          <w:rStyle w:val="StyleUnderline"/>
          <w:rFonts w:asciiTheme="minorHAnsi" w:hAnsiTheme="minorHAnsi"/>
        </w:rPr>
        <w:t>are a cushion</w:t>
      </w:r>
      <w:r w:rsidRPr="00281078">
        <w:rPr>
          <w:rFonts w:asciiTheme="minorHAnsi" w:hAnsiTheme="minorHAnsi"/>
          <w:sz w:val="16"/>
        </w:rPr>
        <w:t xml:space="preserve">; nuclear </w:t>
      </w:r>
      <w:r w:rsidRPr="00281078">
        <w:rPr>
          <w:rStyle w:val="Emphasis"/>
          <w:rFonts w:asciiTheme="minorHAnsi" w:hAnsiTheme="minorHAnsi"/>
          <w:highlight w:val="green"/>
        </w:rPr>
        <w:t>deterrence is the foundation</w:t>
      </w:r>
      <w:r w:rsidRPr="00281078">
        <w:rPr>
          <w:rFonts w:asciiTheme="minorHAnsi" w:hAnsiTheme="minorHAnsi"/>
          <w:sz w:val="16"/>
        </w:rPr>
        <w:t>. Yet the amount of time and energy devoted to missile defense and, to a lesser extent, conventional strike seems to outweigh that devoted to nuclear deterrence in an inverse correlation to their respective actual influence. Indeed, when nuclear deterrence does come up, it usually seems to be in the context of the need to abolish it.</w:t>
      </w:r>
      <w:r w:rsidRPr="005B5142">
        <w:rPr>
          <w:rFonts w:asciiTheme="minorHAnsi" w:hAnsiTheme="minorHAnsi"/>
          <w:sz w:val="12"/>
        </w:rPr>
        <w:t xml:space="preserve">¶ </w:t>
      </w:r>
      <w:proofErr w:type="gramStart"/>
      <w:r w:rsidRPr="00281078">
        <w:rPr>
          <w:rFonts w:asciiTheme="minorHAnsi" w:hAnsiTheme="minorHAnsi"/>
          <w:sz w:val="16"/>
        </w:rPr>
        <w:t>This</w:t>
      </w:r>
      <w:proofErr w:type="gramEnd"/>
      <w:r w:rsidRPr="00281078">
        <w:rPr>
          <w:rFonts w:asciiTheme="minorHAnsi" w:hAnsiTheme="minorHAnsi"/>
          <w:sz w:val="16"/>
        </w:rPr>
        <w:t xml:space="preserve"> wouldn’t be much of a problem if nuclear deterrence were easy or simple. Against a country like North Korea, however, it isn’t. This is not due to any lack of capability to ruin the Democratic People’s Republic of Korea, but rather because </w:t>
      </w:r>
      <w:r w:rsidRPr="00281078">
        <w:rPr>
          <w:rStyle w:val="StyleUnderline"/>
          <w:rFonts w:asciiTheme="minorHAnsi" w:hAnsiTheme="minorHAnsi"/>
          <w:highlight w:val="green"/>
        </w:rPr>
        <w:t>the</w:t>
      </w:r>
      <w:r w:rsidRPr="00281078">
        <w:rPr>
          <w:rStyle w:val="StyleUnderline"/>
          <w:rFonts w:asciiTheme="minorHAnsi" w:hAnsiTheme="minorHAnsi"/>
        </w:rPr>
        <w:t xml:space="preserve"> North Korean </w:t>
      </w:r>
      <w:r w:rsidRPr="00281078">
        <w:rPr>
          <w:rStyle w:val="StyleUnderline"/>
          <w:rFonts w:asciiTheme="minorHAnsi" w:hAnsiTheme="minorHAnsi"/>
          <w:highlight w:val="green"/>
        </w:rPr>
        <w:t>leadership may</w:t>
      </w:r>
      <w:r w:rsidRPr="00281078">
        <w:rPr>
          <w:rStyle w:val="StyleUnderline"/>
          <w:rFonts w:asciiTheme="minorHAnsi" w:hAnsiTheme="minorHAnsi"/>
        </w:rPr>
        <w:t xml:space="preserve"> well </w:t>
      </w:r>
      <w:r w:rsidRPr="00281078">
        <w:rPr>
          <w:rStyle w:val="StyleUnderline"/>
          <w:rFonts w:asciiTheme="minorHAnsi" w:hAnsiTheme="minorHAnsi"/>
          <w:highlight w:val="green"/>
        </w:rPr>
        <w:t>doubt our resolve to use such force</w:t>
      </w:r>
      <w:r w:rsidRPr="00281078">
        <w:rPr>
          <w:rFonts w:asciiTheme="minorHAnsi" w:hAnsiTheme="minorHAnsi"/>
          <w:sz w:val="16"/>
        </w:rPr>
        <w:t xml:space="preserve">. And </w:t>
      </w:r>
      <w:r w:rsidRPr="00281078">
        <w:rPr>
          <w:rStyle w:val="StyleUnderline"/>
          <w:rFonts w:asciiTheme="minorHAnsi" w:hAnsiTheme="minorHAnsi"/>
          <w:highlight w:val="green"/>
        </w:rPr>
        <w:t>such doubts aren’t without justification</w:t>
      </w:r>
      <w:r w:rsidRPr="00281078">
        <w:rPr>
          <w:rFonts w:asciiTheme="minorHAnsi" w:hAnsiTheme="minorHAnsi"/>
          <w:sz w:val="16"/>
        </w:rPr>
        <w:t>: Would any president be inclined to get really tough with North Korea over anything but the gravest of disputes when such a decision might actually trigger a nuclear war?</w:t>
      </w:r>
      <w:r w:rsidRPr="005B5142">
        <w:rPr>
          <w:rFonts w:asciiTheme="minorHAnsi" w:hAnsiTheme="minorHAnsi"/>
          <w:sz w:val="12"/>
        </w:rPr>
        <w:t xml:space="preserve">¶ </w:t>
      </w:r>
      <w:r w:rsidRPr="00281078">
        <w:rPr>
          <w:rFonts w:asciiTheme="minorHAnsi" w:hAnsiTheme="minorHAnsi"/>
          <w:sz w:val="16"/>
        </w:rPr>
        <w:t xml:space="preserve">Fortunately, however, there are things we can do to lessen the pointedness of this awful question. But it would involve some changes in how we talk and do business about our nuclear policy. </w:t>
      </w:r>
      <w:r w:rsidRPr="00281078">
        <w:rPr>
          <w:rStyle w:val="StyleUnderline"/>
          <w:rFonts w:asciiTheme="minorHAnsi" w:hAnsiTheme="minorHAnsi"/>
          <w:highlight w:val="green"/>
        </w:rPr>
        <w:t>The most important thing is for the U.S</w:t>
      </w:r>
      <w:r w:rsidRPr="00281078">
        <w:rPr>
          <w:rStyle w:val="StyleUnderline"/>
          <w:rFonts w:asciiTheme="minorHAnsi" w:hAnsiTheme="minorHAnsi"/>
        </w:rPr>
        <w:t xml:space="preserve">. government </w:t>
      </w:r>
      <w:r w:rsidRPr="00281078">
        <w:rPr>
          <w:rFonts w:asciiTheme="minorHAnsi" w:hAnsiTheme="minorHAnsi"/>
          <w:sz w:val="16"/>
        </w:rPr>
        <w:t xml:space="preserve">— and especially for the president personally — </w:t>
      </w:r>
      <w:r w:rsidRPr="00281078">
        <w:rPr>
          <w:rStyle w:val="StyleUnderline"/>
          <w:rFonts w:asciiTheme="minorHAnsi" w:hAnsiTheme="minorHAnsi"/>
          <w:highlight w:val="green"/>
        </w:rPr>
        <w:t xml:space="preserve">to give Pyongyang the </w:t>
      </w:r>
      <w:r w:rsidRPr="00281078">
        <w:rPr>
          <w:rStyle w:val="Emphasis"/>
          <w:rFonts w:asciiTheme="minorHAnsi" w:hAnsiTheme="minorHAnsi"/>
          <w:highlight w:val="green"/>
        </w:rPr>
        <w:t>distinct impression</w:t>
      </w:r>
      <w:r w:rsidRPr="00281078">
        <w:rPr>
          <w:rStyle w:val="StyleUnderline"/>
          <w:rFonts w:asciiTheme="minorHAnsi" w:hAnsiTheme="minorHAnsi"/>
          <w:highlight w:val="green"/>
        </w:rPr>
        <w:t xml:space="preserve"> that it</w:t>
      </w:r>
      <w:r w:rsidRPr="00281078">
        <w:rPr>
          <w:rStyle w:val="StyleUnderline"/>
          <w:rFonts w:asciiTheme="minorHAnsi" w:hAnsiTheme="minorHAnsi"/>
        </w:rPr>
        <w:t xml:space="preserve"> </w:t>
      </w:r>
      <w:r w:rsidRPr="00281078">
        <w:rPr>
          <w:rFonts w:asciiTheme="minorHAnsi" w:hAnsiTheme="minorHAnsi"/>
          <w:sz w:val="16"/>
        </w:rPr>
        <w:t>— and he—</w:t>
      </w:r>
      <w:r w:rsidRPr="00281078">
        <w:rPr>
          <w:rStyle w:val="StyleUnderline"/>
          <w:rFonts w:asciiTheme="minorHAnsi" w:hAnsiTheme="minorHAnsi"/>
          <w:highlight w:val="green"/>
        </w:rPr>
        <w:t>are willing to use nuclear weapons</w:t>
      </w:r>
      <w:r w:rsidRPr="00281078">
        <w:rPr>
          <w:rStyle w:val="StyleUnderline"/>
          <w:rFonts w:asciiTheme="minorHAnsi" w:hAnsiTheme="minorHAnsi"/>
        </w:rPr>
        <w:t xml:space="preserve"> against them </w:t>
      </w:r>
      <w:r w:rsidRPr="00281078">
        <w:rPr>
          <w:rStyle w:val="StyleUnderline"/>
          <w:rFonts w:asciiTheme="minorHAnsi" w:hAnsiTheme="minorHAnsi"/>
          <w:highlight w:val="green"/>
        </w:rPr>
        <w:t>if push</w:t>
      </w:r>
      <w:r w:rsidRPr="00281078">
        <w:rPr>
          <w:rStyle w:val="StyleUnderline"/>
          <w:rFonts w:asciiTheme="minorHAnsi" w:hAnsiTheme="minorHAnsi"/>
        </w:rPr>
        <w:t xml:space="preserve"> truly </w:t>
      </w:r>
      <w:r w:rsidRPr="00281078">
        <w:rPr>
          <w:rStyle w:val="StyleUnderline"/>
          <w:rFonts w:asciiTheme="minorHAnsi" w:hAnsiTheme="minorHAnsi"/>
          <w:highlight w:val="green"/>
        </w:rPr>
        <w:t>comes to shove. The president</w:t>
      </w:r>
      <w:r w:rsidRPr="00281078">
        <w:rPr>
          <w:rStyle w:val="StyleUnderline"/>
          <w:rFonts w:asciiTheme="minorHAnsi" w:hAnsiTheme="minorHAnsi"/>
        </w:rPr>
        <w:t xml:space="preserve"> doesn’t need to be</w:t>
      </w:r>
      <w:r w:rsidRPr="00281078">
        <w:rPr>
          <w:rFonts w:asciiTheme="minorHAnsi" w:hAnsiTheme="minorHAnsi"/>
          <w:sz w:val="16"/>
        </w:rPr>
        <w:t xml:space="preserve">, nor should he be, </w:t>
      </w:r>
      <w:r w:rsidRPr="00281078">
        <w:rPr>
          <w:rStyle w:val="StyleUnderline"/>
          <w:rFonts w:asciiTheme="minorHAnsi" w:hAnsiTheme="minorHAnsi"/>
        </w:rPr>
        <w:t xml:space="preserve">aggressive or domineering — but he </w:t>
      </w:r>
      <w:r w:rsidRPr="00281078">
        <w:rPr>
          <w:rStyle w:val="StyleUnderline"/>
          <w:rFonts w:asciiTheme="minorHAnsi" w:hAnsiTheme="minorHAnsi"/>
          <w:highlight w:val="green"/>
        </w:rPr>
        <w:t xml:space="preserve">should seem </w:t>
      </w:r>
      <w:r w:rsidRPr="00281078">
        <w:rPr>
          <w:rStyle w:val="Emphasis"/>
          <w:rFonts w:asciiTheme="minorHAnsi" w:hAnsiTheme="minorHAnsi"/>
          <w:highlight w:val="green"/>
        </w:rPr>
        <w:t>resolute and determined</w:t>
      </w:r>
      <w:r w:rsidRPr="00281078">
        <w:rPr>
          <w:rFonts w:asciiTheme="minorHAnsi" w:hAnsiTheme="minorHAnsi"/>
          <w:sz w:val="16"/>
        </w:rPr>
        <w:t>. When the president talks about nuclear weapons, therefore, he should downplay the rhetoric of abolition and reducing reliance on nuclear weapons, rhetoric that, whatever caveats are added, telegraphs that he is at best unlikely and at worst unprepared to use these terrible weapons.</w:t>
      </w:r>
      <w:r w:rsidRPr="005B5142">
        <w:rPr>
          <w:rFonts w:asciiTheme="minorHAnsi" w:hAnsiTheme="minorHAnsi"/>
          <w:sz w:val="12"/>
        </w:rPr>
        <w:t xml:space="preserve">¶ </w:t>
      </w:r>
      <w:r w:rsidRPr="00281078">
        <w:rPr>
          <w:rFonts w:asciiTheme="minorHAnsi" w:hAnsiTheme="minorHAnsi"/>
          <w:sz w:val="16"/>
          <w:szCs w:val="16"/>
        </w:rPr>
        <w:t>This change wouldn’t rule out an ambitious arms control and nonproliferation agenda, but it would change their logic. Instead of emphasizing reductions in nuclear weapons with Russia on the way to a nuclear-free world, for instance, the U.S. could and should emphasize stabilizing measures. Such measures can be designed to show that conventional cruise missiles and missile defenses do not threaten Russia’s strategic deterrent, for instance, lessening the frightening chances of accidental escalation if the U.S. launched Alaska-based interceptors against a North Korean missile along a trajectory that Russians might find genuinely threatening.</w:t>
      </w:r>
      <w:r w:rsidRPr="005B5142">
        <w:rPr>
          <w:rFonts w:asciiTheme="minorHAnsi" w:hAnsiTheme="minorHAnsi"/>
          <w:sz w:val="12"/>
          <w:szCs w:val="16"/>
        </w:rPr>
        <w:t xml:space="preserve">¶ </w:t>
      </w:r>
      <w:r w:rsidRPr="00281078">
        <w:rPr>
          <w:rFonts w:asciiTheme="minorHAnsi" w:hAnsiTheme="minorHAnsi"/>
          <w:sz w:val="16"/>
          <w:szCs w:val="16"/>
        </w:rPr>
        <w:t>There also are concrete things the U.S. could do to make the president’s terrible choice somewhat less terrible. For one thing, the military currently lacks weapons that can effectively attack North Korea’s leadership in the hardened and deeply buried bunkers they are so fond of. To rectify this, the U.S. should restart its program for a more effective “bunker-buster” nuclear weapon. Sadly, the modernization program for this important capability fell victim to the politics of the early 2000s. The Obama administration should jump-start the Clinton administration’s aborted program to develop a better one. Doing so would send a strong signal to Pyongyang and to our allies.</w:t>
      </w:r>
      <w:r w:rsidRPr="005B5142">
        <w:rPr>
          <w:rFonts w:asciiTheme="minorHAnsi" w:hAnsiTheme="minorHAnsi"/>
          <w:sz w:val="12"/>
          <w:szCs w:val="16"/>
        </w:rPr>
        <w:t xml:space="preserve">¶ </w:t>
      </w:r>
      <w:r w:rsidRPr="00281078">
        <w:rPr>
          <w:rFonts w:asciiTheme="minorHAnsi" w:hAnsiTheme="minorHAnsi"/>
          <w:sz w:val="16"/>
        </w:rPr>
        <w:t xml:space="preserve">It bears emphasizing that </w:t>
      </w:r>
      <w:r w:rsidRPr="00281078">
        <w:rPr>
          <w:rStyle w:val="StyleUnderline"/>
          <w:rFonts w:asciiTheme="minorHAnsi" w:hAnsiTheme="minorHAnsi"/>
        </w:rPr>
        <w:t xml:space="preserve">the point of all this would be to avoid war </w:t>
      </w:r>
      <w:r w:rsidRPr="00281078">
        <w:rPr>
          <w:rFonts w:asciiTheme="minorHAnsi" w:hAnsiTheme="minorHAnsi"/>
          <w:sz w:val="16"/>
        </w:rPr>
        <w:t xml:space="preserve">while protecting our interests. Indeed, a tougher posture might well be coupled with an open hand. But </w:t>
      </w:r>
      <w:r w:rsidRPr="00281078">
        <w:rPr>
          <w:rStyle w:val="StyleUnderline"/>
          <w:rFonts w:asciiTheme="minorHAnsi" w:hAnsiTheme="minorHAnsi"/>
        </w:rPr>
        <w:t xml:space="preserve">there’s no escaping that preventing aggression or coercion by regimes like North Korea’s requires an </w:t>
      </w:r>
      <w:r w:rsidRPr="00281078">
        <w:rPr>
          <w:rStyle w:val="Emphasis"/>
          <w:rFonts w:asciiTheme="minorHAnsi" w:hAnsiTheme="minorHAnsi"/>
        </w:rPr>
        <w:t>unpleasant, and to many, even repugnant firmness</w:t>
      </w:r>
      <w:r w:rsidRPr="00281078">
        <w:rPr>
          <w:rFonts w:asciiTheme="minorHAnsi" w:hAnsiTheme="minorHAnsi"/>
          <w:sz w:val="16"/>
        </w:rPr>
        <w:t xml:space="preserve">. </w:t>
      </w:r>
      <w:r w:rsidRPr="00281078">
        <w:rPr>
          <w:rStyle w:val="StyleUnderline"/>
          <w:rFonts w:asciiTheme="minorHAnsi" w:hAnsiTheme="minorHAnsi"/>
        </w:rPr>
        <w:t>Past American leaders knew this well</w:t>
      </w:r>
      <w:r w:rsidRPr="00281078">
        <w:rPr>
          <w:rFonts w:asciiTheme="minorHAnsi" w:hAnsiTheme="minorHAnsi"/>
          <w:sz w:val="16"/>
        </w:rPr>
        <w:t>. Our current and future ones will know it, too.</w:t>
      </w:r>
    </w:p>
    <w:p w:rsidR="005B5142" w:rsidRPr="00281078" w:rsidRDefault="005B5142" w:rsidP="005B5142">
      <w:pPr>
        <w:rPr>
          <w:rFonts w:asciiTheme="minorHAnsi" w:hAnsiTheme="minorHAnsi"/>
        </w:rPr>
      </w:pPr>
    </w:p>
    <w:p w:rsidR="005B5142" w:rsidRPr="00281078" w:rsidRDefault="005B5142" w:rsidP="005B5142">
      <w:pPr>
        <w:pStyle w:val="Heading4"/>
        <w:rPr>
          <w:rFonts w:asciiTheme="minorHAnsi" w:hAnsiTheme="minorHAnsi"/>
        </w:rPr>
      </w:pPr>
      <w:r w:rsidRPr="00281078">
        <w:rPr>
          <w:rFonts w:asciiTheme="minorHAnsi" w:hAnsiTheme="minorHAnsi"/>
        </w:rPr>
        <w:t xml:space="preserve">War risks are high.  Credible deterrence needed </w:t>
      </w:r>
    </w:p>
    <w:p w:rsidR="005B5142" w:rsidRPr="005B5142" w:rsidRDefault="005B5142" w:rsidP="005B5142">
      <w:pPr>
        <w:rPr>
          <w:rFonts w:asciiTheme="minorHAnsi" w:hAnsiTheme="minorHAnsi"/>
        </w:rPr>
      </w:pPr>
      <w:proofErr w:type="spellStart"/>
      <w:r w:rsidRPr="00281078">
        <w:rPr>
          <w:rStyle w:val="Style13ptBold"/>
          <w:rFonts w:asciiTheme="minorHAnsi" w:hAnsiTheme="minorHAnsi"/>
        </w:rPr>
        <w:t>Scobell</w:t>
      </w:r>
      <w:proofErr w:type="spellEnd"/>
      <w:r w:rsidRPr="00281078">
        <w:rPr>
          <w:rStyle w:val="Style13ptBold"/>
          <w:rFonts w:asciiTheme="minorHAnsi" w:hAnsiTheme="minorHAnsi"/>
        </w:rPr>
        <w:t xml:space="preserve"> 13</w:t>
      </w:r>
      <w:r w:rsidRPr="00281078">
        <w:rPr>
          <w:rFonts w:asciiTheme="minorHAnsi" w:hAnsiTheme="minorHAnsi"/>
        </w:rPr>
        <w:t>—</w:t>
      </w:r>
      <w:proofErr w:type="gramStart"/>
      <w:r w:rsidRPr="00281078">
        <w:rPr>
          <w:rFonts w:asciiTheme="minorHAnsi" w:hAnsiTheme="minorHAnsi"/>
          <w:sz w:val="16"/>
          <w:szCs w:val="16"/>
        </w:rPr>
        <w:t>Senior</w:t>
      </w:r>
      <w:proofErr w:type="gramEnd"/>
      <w:r w:rsidRPr="00281078">
        <w:rPr>
          <w:rFonts w:asciiTheme="minorHAnsi" w:hAnsiTheme="minorHAnsi"/>
          <w:sz w:val="16"/>
          <w:szCs w:val="16"/>
        </w:rPr>
        <w:t xml:space="preserve"> political scientist @ RAND Corporation [Andrew </w:t>
      </w:r>
      <w:proofErr w:type="spellStart"/>
      <w:r w:rsidRPr="00281078">
        <w:rPr>
          <w:rFonts w:asciiTheme="minorHAnsi" w:hAnsiTheme="minorHAnsi"/>
          <w:sz w:val="16"/>
          <w:szCs w:val="16"/>
        </w:rPr>
        <w:t>Scobell</w:t>
      </w:r>
      <w:proofErr w:type="spellEnd"/>
      <w:r w:rsidRPr="00281078">
        <w:rPr>
          <w:rFonts w:asciiTheme="minorHAnsi" w:hAnsiTheme="minorHAnsi"/>
          <w:sz w:val="16"/>
          <w:szCs w:val="16"/>
        </w:rPr>
        <w:t xml:space="preserve"> (Former professor of international affairs and director of the China certificate program @ Texas A&amp;M University), “A Delicate Deterrence Dance with North Korea,” </w:t>
      </w:r>
      <w:r w:rsidRPr="00281078">
        <w:rPr>
          <w:rFonts w:asciiTheme="minorHAnsi" w:hAnsiTheme="minorHAnsi"/>
          <w:sz w:val="16"/>
          <w:szCs w:val="16"/>
          <w:u w:val="single"/>
        </w:rPr>
        <w:t>U.S. News &amp; World Report</w:t>
      </w:r>
      <w:r w:rsidRPr="00281078">
        <w:rPr>
          <w:rFonts w:asciiTheme="minorHAnsi" w:hAnsiTheme="minorHAnsi"/>
          <w:sz w:val="16"/>
          <w:szCs w:val="16"/>
        </w:rPr>
        <w:t>, April 11, 2013, pg. http://www.rand.org/blog/2013/04/a-delicate-deterrence-dance-with-north-korea.html</w:t>
      </w:r>
    </w:p>
    <w:p w:rsidR="005B5142" w:rsidRPr="00281078" w:rsidRDefault="005B5142" w:rsidP="005B5142">
      <w:pPr>
        <w:rPr>
          <w:rFonts w:asciiTheme="minorHAnsi" w:hAnsiTheme="minorHAnsi"/>
          <w:sz w:val="16"/>
        </w:rPr>
      </w:pPr>
      <w:r w:rsidRPr="00281078">
        <w:rPr>
          <w:rFonts w:asciiTheme="minorHAnsi" w:hAnsiTheme="minorHAnsi"/>
          <w:sz w:val="16"/>
        </w:rPr>
        <w:t xml:space="preserve">Kim Jong </w:t>
      </w:r>
      <w:proofErr w:type="gramStart"/>
      <w:r w:rsidRPr="00281078">
        <w:rPr>
          <w:rFonts w:asciiTheme="minorHAnsi" w:hAnsiTheme="minorHAnsi"/>
          <w:sz w:val="16"/>
        </w:rPr>
        <w:t>Un</w:t>
      </w:r>
      <w:proofErr w:type="gramEnd"/>
      <w:r w:rsidRPr="00281078">
        <w:rPr>
          <w:rFonts w:asciiTheme="minorHAnsi" w:hAnsiTheme="minorHAnsi"/>
          <w:sz w:val="16"/>
        </w:rPr>
        <w:t xml:space="preserve"> has been in power for nearly 18 months, assuming the mantle of leadership upon his father's death in December, 2011. The primary audience for this barrage is not foreign; indeed, its main targets are key domestic constituencies. </w:t>
      </w:r>
      <w:r w:rsidRPr="00281078">
        <w:rPr>
          <w:rStyle w:val="StyleUnderline"/>
          <w:rFonts w:asciiTheme="minorHAnsi" w:hAnsiTheme="minorHAnsi"/>
        </w:rPr>
        <w:t>Kim aims to elevate his stature in the eyes of older civilian and military leaders as well as in front of rank and file regime loyalists</w:t>
      </w:r>
      <w:r w:rsidRPr="00281078">
        <w:rPr>
          <w:rFonts w:asciiTheme="minorHAnsi" w:hAnsiTheme="minorHAnsi"/>
          <w:sz w:val="16"/>
        </w:rPr>
        <w:t xml:space="preserve">. </w:t>
      </w:r>
      <w:r w:rsidRPr="005B5142">
        <w:rPr>
          <w:rFonts w:asciiTheme="minorHAnsi" w:hAnsiTheme="minorHAnsi"/>
          <w:sz w:val="12"/>
        </w:rPr>
        <w:t xml:space="preserve">¶ </w:t>
      </w:r>
      <w:proofErr w:type="gramStart"/>
      <w:r w:rsidRPr="00281078">
        <w:rPr>
          <w:rStyle w:val="Emphasis"/>
          <w:rFonts w:asciiTheme="minorHAnsi" w:hAnsiTheme="minorHAnsi"/>
        </w:rPr>
        <w:t>There</w:t>
      </w:r>
      <w:proofErr w:type="gramEnd"/>
      <w:r w:rsidRPr="00281078">
        <w:rPr>
          <w:rStyle w:val="Emphasis"/>
          <w:rFonts w:asciiTheme="minorHAnsi" w:hAnsiTheme="minorHAnsi"/>
        </w:rPr>
        <w:t xml:space="preserve"> is a danger of war</w:t>
      </w:r>
      <w:r w:rsidRPr="00281078">
        <w:rPr>
          <w:rFonts w:asciiTheme="minorHAnsi" w:hAnsiTheme="minorHAnsi"/>
          <w:sz w:val="16"/>
        </w:rPr>
        <w:t xml:space="preserve">. </w:t>
      </w:r>
      <w:r w:rsidRPr="00281078">
        <w:rPr>
          <w:rStyle w:val="StyleUnderline"/>
          <w:rFonts w:asciiTheme="minorHAnsi" w:hAnsiTheme="minorHAnsi"/>
        </w:rPr>
        <w:t>North Koreans have long appeared to be the masters of brink</w:t>
      </w:r>
      <w:r w:rsidRPr="00281078">
        <w:rPr>
          <w:rFonts w:asciiTheme="minorHAnsi" w:hAnsiTheme="minorHAnsi"/>
          <w:sz w:val="16"/>
        </w:rPr>
        <w:t>man</w:t>
      </w:r>
      <w:r w:rsidRPr="00281078">
        <w:rPr>
          <w:rStyle w:val="StyleUnderline"/>
          <w:rFonts w:asciiTheme="minorHAnsi" w:hAnsiTheme="minorHAnsi"/>
        </w:rPr>
        <w:t>ship</w:t>
      </w:r>
      <w:r w:rsidRPr="00281078">
        <w:rPr>
          <w:rFonts w:asciiTheme="minorHAnsi" w:hAnsiTheme="minorHAnsi"/>
          <w:sz w:val="16"/>
        </w:rPr>
        <w:t xml:space="preserve">, always </w:t>
      </w:r>
      <w:r w:rsidRPr="00281078">
        <w:rPr>
          <w:rStyle w:val="StyleUnderline"/>
          <w:rFonts w:asciiTheme="minorHAnsi" w:hAnsiTheme="minorHAnsi"/>
        </w:rPr>
        <w:t>seeming to know precisely how far to push</w:t>
      </w:r>
      <w:r w:rsidRPr="00281078">
        <w:rPr>
          <w:rFonts w:asciiTheme="minorHAnsi" w:hAnsiTheme="minorHAnsi"/>
          <w:sz w:val="16"/>
        </w:rPr>
        <w:t xml:space="preserve"> the envelope with rhetoric and behavior </w:t>
      </w:r>
      <w:r w:rsidRPr="00281078">
        <w:rPr>
          <w:rStyle w:val="StyleUnderline"/>
          <w:rFonts w:asciiTheme="minorHAnsi" w:hAnsiTheme="minorHAnsi"/>
        </w:rPr>
        <w:t>without escalating to the point of conflagration</w:t>
      </w:r>
      <w:r w:rsidRPr="00281078">
        <w:rPr>
          <w:rFonts w:asciiTheme="minorHAnsi" w:hAnsiTheme="minorHAnsi"/>
          <w:sz w:val="16"/>
        </w:rPr>
        <w:t xml:space="preserve">. But perhaps </w:t>
      </w:r>
      <w:r w:rsidRPr="00281078">
        <w:rPr>
          <w:rStyle w:val="StyleUnderline"/>
          <w:rFonts w:asciiTheme="minorHAnsi" w:hAnsiTheme="minorHAnsi"/>
        </w:rPr>
        <w:t>Pyongyang has just been extremely lucky in observing a delicate balance in the past.</w:t>
      </w:r>
      <w:r w:rsidRPr="00281078">
        <w:rPr>
          <w:rFonts w:asciiTheme="minorHAnsi" w:hAnsiTheme="minorHAnsi"/>
          <w:sz w:val="16"/>
        </w:rPr>
        <w:t xml:space="preserve"> Indeed, </w:t>
      </w:r>
      <w:r w:rsidRPr="00281078">
        <w:rPr>
          <w:rStyle w:val="StyleUnderline"/>
          <w:rFonts w:asciiTheme="minorHAnsi" w:hAnsiTheme="minorHAnsi"/>
        </w:rPr>
        <w:t>the precise locations of the red lines are always ambiguous, and this is never more true than today.</w:t>
      </w:r>
      <w:r w:rsidRPr="00281078">
        <w:rPr>
          <w:rFonts w:asciiTheme="minorHAnsi" w:hAnsiTheme="minorHAnsi"/>
          <w:sz w:val="16"/>
        </w:rPr>
        <w:t xml:space="preserve"> </w:t>
      </w:r>
      <w:r w:rsidRPr="005B5142">
        <w:rPr>
          <w:rFonts w:asciiTheme="minorHAnsi" w:hAnsiTheme="minorHAnsi"/>
          <w:sz w:val="12"/>
        </w:rPr>
        <w:t xml:space="preserve">¶ </w:t>
      </w:r>
      <w:r w:rsidRPr="00281078">
        <w:rPr>
          <w:rFonts w:asciiTheme="minorHAnsi" w:hAnsiTheme="minorHAnsi"/>
          <w:sz w:val="16"/>
          <w:szCs w:val="16"/>
        </w:rPr>
        <w:t xml:space="preserve">Moreover, Seoul also has a new and untested leader elected in December 2012 and sworn into office in February. President Park </w:t>
      </w:r>
      <w:proofErr w:type="spellStart"/>
      <w:r w:rsidRPr="00281078">
        <w:rPr>
          <w:rFonts w:asciiTheme="minorHAnsi" w:hAnsiTheme="minorHAnsi"/>
          <w:sz w:val="16"/>
          <w:szCs w:val="16"/>
        </w:rPr>
        <w:t>Geun-hye</w:t>
      </w:r>
      <w:proofErr w:type="spellEnd"/>
      <w:r w:rsidRPr="00281078">
        <w:rPr>
          <w:rFonts w:asciiTheme="minorHAnsi" w:hAnsiTheme="minorHAnsi"/>
          <w:sz w:val="16"/>
          <w:szCs w:val="16"/>
        </w:rPr>
        <w:t xml:space="preserve"> — the first female head of state in Northeast Asia — appears intent on proving her fortitude as she leads a South Korea that is anxious and angry about the latest tensions on the peninsula. </w:t>
      </w:r>
      <w:r w:rsidRPr="005B5142">
        <w:rPr>
          <w:rFonts w:asciiTheme="minorHAnsi" w:hAnsiTheme="minorHAnsi"/>
          <w:sz w:val="12"/>
          <w:szCs w:val="16"/>
        </w:rPr>
        <w:t xml:space="preserve">¶ </w:t>
      </w:r>
      <w:proofErr w:type="gramStart"/>
      <w:r w:rsidRPr="00281078">
        <w:rPr>
          <w:rFonts w:asciiTheme="minorHAnsi" w:hAnsiTheme="minorHAnsi"/>
          <w:sz w:val="16"/>
          <w:szCs w:val="16"/>
        </w:rPr>
        <w:t>Thus</w:t>
      </w:r>
      <w:proofErr w:type="gramEnd"/>
      <w:r w:rsidRPr="00281078">
        <w:rPr>
          <w:rFonts w:asciiTheme="minorHAnsi" w:hAnsiTheme="minorHAnsi"/>
          <w:sz w:val="16"/>
          <w:szCs w:val="16"/>
        </w:rPr>
        <w:t xml:space="preserve"> far, Seoul has been the epitome of restraint in the face of Pyongyang's provocations. Indeed, in the eyes of many South Koreans, North Korean acts of violence in recent years have gone unpunished. </w:t>
      </w:r>
      <w:r w:rsidRPr="005B5142">
        <w:rPr>
          <w:rFonts w:asciiTheme="minorHAnsi" w:hAnsiTheme="minorHAnsi"/>
          <w:sz w:val="12"/>
          <w:szCs w:val="16"/>
        </w:rPr>
        <w:t xml:space="preserve">¶ </w:t>
      </w:r>
      <w:proofErr w:type="gramStart"/>
      <w:r w:rsidRPr="00281078">
        <w:rPr>
          <w:rFonts w:asciiTheme="minorHAnsi" w:hAnsiTheme="minorHAnsi"/>
          <w:sz w:val="16"/>
          <w:szCs w:val="16"/>
        </w:rPr>
        <w:t>They</w:t>
      </w:r>
      <w:proofErr w:type="gramEnd"/>
      <w:r w:rsidRPr="00281078">
        <w:rPr>
          <w:rFonts w:asciiTheme="minorHAnsi" w:hAnsiTheme="minorHAnsi"/>
          <w:sz w:val="16"/>
          <w:szCs w:val="16"/>
        </w:rPr>
        <w:t xml:space="preserve"> recall the 2010 torpedoing of the naval corvette </w:t>
      </w:r>
      <w:proofErr w:type="spellStart"/>
      <w:r w:rsidRPr="00281078">
        <w:rPr>
          <w:rFonts w:asciiTheme="minorHAnsi" w:hAnsiTheme="minorHAnsi"/>
          <w:sz w:val="16"/>
          <w:szCs w:val="16"/>
        </w:rPr>
        <w:t>Cheonan</w:t>
      </w:r>
      <w:proofErr w:type="spellEnd"/>
      <w:r w:rsidRPr="00281078">
        <w:rPr>
          <w:rFonts w:asciiTheme="minorHAnsi" w:hAnsiTheme="minorHAnsi"/>
          <w:sz w:val="16"/>
          <w:szCs w:val="16"/>
        </w:rPr>
        <w:t xml:space="preserve"> and the shelling of </w:t>
      </w:r>
      <w:proofErr w:type="spellStart"/>
      <w:r w:rsidRPr="00281078">
        <w:rPr>
          <w:rFonts w:asciiTheme="minorHAnsi" w:hAnsiTheme="minorHAnsi"/>
          <w:sz w:val="16"/>
          <w:szCs w:val="16"/>
        </w:rPr>
        <w:t>Yeonpyeong</w:t>
      </w:r>
      <w:proofErr w:type="spellEnd"/>
      <w:r w:rsidRPr="00281078">
        <w:rPr>
          <w:rFonts w:asciiTheme="minorHAnsi" w:hAnsiTheme="minorHAnsi"/>
          <w:sz w:val="16"/>
          <w:szCs w:val="16"/>
        </w:rPr>
        <w:t xml:space="preserve"> Island that resulted in the deaths of 48 military personnel and two civilians. If Pyongyang perpetrates additional outrages, Seoul will likely feel immense pressure to retaliate. </w:t>
      </w:r>
      <w:r w:rsidRPr="005B5142">
        <w:rPr>
          <w:rFonts w:asciiTheme="minorHAnsi" w:hAnsiTheme="minorHAnsi"/>
          <w:sz w:val="12"/>
          <w:szCs w:val="16"/>
        </w:rPr>
        <w:t xml:space="preserve">¶ </w:t>
      </w:r>
      <w:proofErr w:type="gramStart"/>
      <w:r w:rsidRPr="00281078">
        <w:rPr>
          <w:rFonts w:asciiTheme="minorHAnsi" w:hAnsiTheme="minorHAnsi"/>
          <w:sz w:val="16"/>
        </w:rPr>
        <w:t>As</w:t>
      </w:r>
      <w:proofErr w:type="gramEnd"/>
      <w:r w:rsidRPr="00281078">
        <w:rPr>
          <w:rFonts w:asciiTheme="minorHAnsi" w:hAnsiTheme="minorHAnsi"/>
          <w:sz w:val="16"/>
        </w:rPr>
        <w:t xml:space="preserve"> for </w:t>
      </w:r>
      <w:r w:rsidRPr="00281078">
        <w:rPr>
          <w:rStyle w:val="StyleUnderline"/>
          <w:rFonts w:asciiTheme="minorHAnsi" w:hAnsiTheme="minorHAnsi"/>
        </w:rPr>
        <w:t>the U</w:t>
      </w:r>
      <w:r w:rsidRPr="00281078">
        <w:rPr>
          <w:rFonts w:asciiTheme="minorHAnsi" w:hAnsiTheme="minorHAnsi"/>
          <w:sz w:val="16"/>
        </w:rPr>
        <w:t xml:space="preserve">nited </w:t>
      </w:r>
      <w:r w:rsidRPr="00281078">
        <w:rPr>
          <w:rStyle w:val="StyleUnderline"/>
          <w:rFonts w:asciiTheme="minorHAnsi" w:hAnsiTheme="minorHAnsi"/>
        </w:rPr>
        <w:t>S</w:t>
      </w:r>
      <w:r w:rsidRPr="00281078">
        <w:rPr>
          <w:rFonts w:asciiTheme="minorHAnsi" w:hAnsiTheme="minorHAnsi"/>
          <w:sz w:val="16"/>
        </w:rPr>
        <w:t xml:space="preserve">tates: It </w:t>
      </w:r>
      <w:r w:rsidRPr="00281078">
        <w:rPr>
          <w:rStyle w:val="StyleUnderline"/>
          <w:rFonts w:asciiTheme="minorHAnsi" w:hAnsiTheme="minorHAnsi"/>
        </w:rPr>
        <w:t>should</w:t>
      </w:r>
      <w:r w:rsidRPr="00281078">
        <w:rPr>
          <w:rFonts w:asciiTheme="minorHAnsi" w:hAnsiTheme="minorHAnsi"/>
          <w:sz w:val="16"/>
        </w:rPr>
        <w:t xml:space="preserve"> step up its efforts to </w:t>
      </w:r>
      <w:r w:rsidRPr="00281078">
        <w:rPr>
          <w:rStyle w:val="StyleUnderline"/>
          <w:rFonts w:asciiTheme="minorHAnsi" w:hAnsiTheme="minorHAnsi"/>
        </w:rPr>
        <w:t>deter North Korea and reassure South Korea</w:t>
      </w:r>
      <w:r w:rsidRPr="00281078">
        <w:rPr>
          <w:rFonts w:asciiTheme="minorHAnsi" w:hAnsiTheme="minorHAnsi"/>
          <w:sz w:val="16"/>
        </w:rPr>
        <w:t xml:space="preserve">. This sounds far more straightforward and simple than it actually is. </w:t>
      </w:r>
      <w:r w:rsidRPr="005B5142">
        <w:rPr>
          <w:rFonts w:asciiTheme="minorHAnsi" w:hAnsiTheme="minorHAnsi"/>
          <w:sz w:val="12"/>
        </w:rPr>
        <w:t xml:space="preserve">¶ </w:t>
      </w:r>
      <w:r w:rsidRPr="00281078">
        <w:rPr>
          <w:rFonts w:asciiTheme="minorHAnsi" w:hAnsiTheme="minorHAnsi"/>
          <w:sz w:val="16"/>
          <w:szCs w:val="16"/>
        </w:rPr>
        <w:t xml:space="preserve">Putting deterrence into practice in the specific context of the Korean Peninsula in April 2013 is complicated and convoluted. How does Washington signal tenacity to a pugnacious Pyongyang and demonstrate resolve to a jittery Seoul, all without inadvertently triggering an escalatory spiral? </w:t>
      </w:r>
      <w:r w:rsidRPr="005B5142">
        <w:rPr>
          <w:rFonts w:asciiTheme="minorHAnsi" w:hAnsiTheme="minorHAnsi"/>
          <w:sz w:val="12"/>
          <w:szCs w:val="16"/>
        </w:rPr>
        <w:t xml:space="preserve">¶ </w:t>
      </w:r>
      <w:proofErr w:type="gramStart"/>
      <w:r w:rsidRPr="00281078">
        <w:rPr>
          <w:rFonts w:asciiTheme="minorHAnsi" w:hAnsiTheme="minorHAnsi"/>
          <w:sz w:val="16"/>
          <w:szCs w:val="16"/>
        </w:rPr>
        <w:t>We</w:t>
      </w:r>
      <w:proofErr w:type="gramEnd"/>
      <w:r w:rsidRPr="00281078">
        <w:rPr>
          <w:rFonts w:asciiTheme="minorHAnsi" w:hAnsiTheme="minorHAnsi"/>
          <w:sz w:val="16"/>
          <w:szCs w:val="16"/>
        </w:rPr>
        <w:t xml:space="preserve"> are not sure of Pyongyang's calculus of deterrence and how it extends across the domains of nuclear, ballistic missile, conventional, and even cyberspace. Still, the regime's national security calculus is almost certainly quite different than that of Washington and Seoul. </w:t>
      </w:r>
      <w:r w:rsidRPr="005B5142">
        <w:rPr>
          <w:rFonts w:asciiTheme="minorHAnsi" w:hAnsiTheme="minorHAnsi"/>
          <w:sz w:val="12"/>
          <w:szCs w:val="16"/>
        </w:rPr>
        <w:t xml:space="preserve">¶ </w:t>
      </w:r>
      <w:r w:rsidRPr="00281078">
        <w:rPr>
          <w:rFonts w:asciiTheme="minorHAnsi" w:hAnsiTheme="minorHAnsi"/>
          <w:sz w:val="16"/>
          <w:szCs w:val="16"/>
        </w:rPr>
        <w:t>Americans tend to mirror image rationality — if another state doesn't act the way they think it should then they are wont to conclude that the other state is irrational. It would be wise to resist the temptation to construct the straw man of a bizarre, cherubic leader hell-bent on taking his erratic hyper-militarized regime tottering towards Armageddon.</w:t>
      </w:r>
      <w:r w:rsidRPr="00281078">
        <w:rPr>
          <w:rStyle w:val="StyleUnderline"/>
          <w:rFonts w:asciiTheme="minorHAnsi" w:hAnsiTheme="minorHAnsi"/>
        </w:rPr>
        <w:t xml:space="preserve"> It is worth remembering that </w:t>
      </w:r>
      <w:r w:rsidRPr="00281078">
        <w:rPr>
          <w:rStyle w:val="Emphasis"/>
          <w:rFonts w:asciiTheme="minorHAnsi" w:hAnsiTheme="minorHAnsi"/>
        </w:rPr>
        <w:t>we have been here before</w:t>
      </w:r>
      <w:r w:rsidRPr="00281078">
        <w:rPr>
          <w:rFonts w:asciiTheme="minorHAnsi" w:hAnsiTheme="minorHAnsi"/>
          <w:sz w:val="16"/>
          <w:szCs w:val="16"/>
        </w:rPr>
        <w:t xml:space="preserve">: </w:t>
      </w:r>
      <w:r w:rsidRPr="00281078">
        <w:rPr>
          <w:rStyle w:val="StyleUnderline"/>
          <w:rFonts w:asciiTheme="minorHAnsi" w:hAnsiTheme="minorHAnsi"/>
        </w:rPr>
        <w:t xml:space="preserve">North Korea has engaged in similar patterns of outrageous rhetoric and behavior in the past, only to calm down and eventually reengage in dialogue with the outside world. </w:t>
      </w:r>
      <w:r w:rsidRPr="005B5142">
        <w:rPr>
          <w:rStyle w:val="StyleUnderline"/>
          <w:rFonts w:asciiTheme="minorHAnsi" w:hAnsiTheme="minorHAnsi"/>
          <w:sz w:val="12"/>
        </w:rPr>
        <w:t xml:space="preserve">¶ </w:t>
      </w:r>
      <w:r w:rsidRPr="00281078">
        <w:rPr>
          <w:rFonts w:asciiTheme="minorHAnsi" w:hAnsiTheme="minorHAnsi"/>
          <w:sz w:val="16"/>
        </w:rPr>
        <w:t xml:space="preserve">In the meantime, however, demonstrating deterrence to an adversary and providing reassurance to an ally are far from easy — more than 50 years of RAND research underscores this. Fundamentally, </w:t>
      </w:r>
      <w:r w:rsidRPr="00281078">
        <w:rPr>
          <w:rStyle w:val="StyleUnderline"/>
          <w:rFonts w:asciiTheme="minorHAnsi" w:hAnsiTheme="minorHAnsi"/>
        </w:rPr>
        <w:t>the task of deterrence, particularly when weapons of mass destruction are involved, remains a “</w:t>
      </w:r>
      <w:r w:rsidRPr="00281078">
        <w:rPr>
          <w:rStyle w:val="Emphasis"/>
          <w:rFonts w:asciiTheme="minorHAnsi" w:hAnsiTheme="minorHAnsi"/>
        </w:rPr>
        <w:t>delicate balance of terror</w:t>
      </w:r>
      <w:r w:rsidRPr="00281078">
        <w:rPr>
          <w:rStyle w:val="StyleUnderline"/>
          <w:rFonts w:asciiTheme="minorHAnsi" w:hAnsiTheme="minorHAnsi"/>
        </w:rPr>
        <w:t>.” These words are as apt today as they were when they were first written to describe deterrence as theory</w:t>
      </w:r>
      <w:r w:rsidRPr="00281078">
        <w:rPr>
          <w:rFonts w:asciiTheme="minorHAnsi" w:hAnsiTheme="minorHAnsi"/>
          <w:sz w:val="16"/>
        </w:rPr>
        <w:t xml:space="preserve"> by RAND legend Albert </w:t>
      </w:r>
      <w:proofErr w:type="spellStart"/>
      <w:r w:rsidRPr="00281078">
        <w:rPr>
          <w:rFonts w:asciiTheme="minorHAnsi" w:hAnsiTheme="minorHAnsi"/>
          <w:sz w:val="16"/>
        </w:rPr>
        <w:t>Wohlstetter</w:t>
      </w:r>
      <w:proofErr w:type="spellEnd"/>
      <w:r w:rsidRPr="00281078">
        <w:rPr>
          <w:rFonts w:asciiTheme="minorHAnsi" w:hAnsiTheme="minorHAnsi"/>
          <w:sz w:val="16"/>
        </w:rPr>
        <w:t xml:space="preserve"> </w:t>
      </w:r>
      <w:r w:rsidRPr="00281078">
        <w:rPr>
          <w:rStyle w:val="StyleUnderline"/>
          <w:rFonts w:asciiTheme="minorHAnsi" w:hAnsiTheme="minorHAnsi"/>
        </w:rPr>
        <w:t>at the height of the Cold War in</w:t>
      </w:r>
      <w:r w:rsidRPr="00281078">
        <w:rPr>
          <w:rFonts w:asciiTheme="minorHAnsi" w:hAnsiTheme="minorHAnsi"/>
          <w:sz w:val="16"/>
        </w:rPr>
        <w:t xml:space="preserve"> 19</w:t>
      </w:r>
      <w:r w:rsidRPr="00281078">
        <w:rPr>
          <w:rStyle w:val="StyleUnderline"/>
          <w:rFonts w:asciiTheme="minorHAnsi" w:hAnsiTheme="minorHAnsi"/>
        </w:rPr>
        <w:t>58</w:t>
      </w:r>
      <w:r w:rsidRPr="00281078">
        <w:rPr>
          <w:rFonts w:asciiTheme="minorHAnsi" w:hAnsiTheme="minorHAnsi"/>
          <w:sz w:val="16"/>
        </w:rPr>
        <w:t xml:space="preserve">. </w:t>
      </w:r>
    </w:p>
    <w:p w:rsidR="005B5142" w:rsidRPr="00281078" w:rsidRDefault="005B5142" w:rsidP="005B5142">
      <w:pPr>
        <w:rPr>
          <w:rFonts w:asciiTheme="minorHAnsi" w:hAnsiTheme="minorHAnsi"/>
        </w:rPr>
      </w:pPr>
    </w:p>
    <w:p w:rsidR="005B5142" w:rsidRPr="00281078" w:rsidRDefault="005B5142" w:rsidP="005B5142">
      <w:pPr>
        <w:pStyle w:val="Heading4"/>
        <w:rPr>
          <w:rFonts w:asciiTheme="minorHAnsi" w:hAnsiTheme="minorHAnsi"/>
        </w:rPr>
      </w:pPr>
      <w:r w:rsidRPr="00281078">
        <w:rPr>
          <w:rFonts w:asciiTheme="minorHAnsi" w:hAnsiTheme="minorHAnsi"/>
        </w:rPr>
        <w:t xml:space="preserve">Deterrence is key.  Only way to stop nuclear use </w:t>
      </w:r>
    </w:p>
    <w:p w:rsidR="005B5142" w:rsidRPr="00281078" w:rsidRDefault="005B5142" w:rsidP="005B5142">
      <w:pPr>
        <w:rPr>
          <w:rFonts w:asciiTheme="minorHAnsi" w:hAnsiTheme="minorHAnsi"/>
          <w:sz w:val="16"/>
          <w:szCs w:val="16"/>
        </w:rPr>
      </w:pPr>
      <w:r w:rsidRPr="00281078">
        <w:rPr>
          <w:rStyle w:val="Style13ptBold"/>
          <w:rFonts w:asciiTheme="minorHAnsi" w:hAnsiTheme="minorHAnsi"/>
        </w:rPr>
        <w:t>Lyons 13</w:t>
      </w:r>
      <w:r w:rsidRPr="00281078">
        <w:rPr>
          <w:rFonts w:asciiTheme="minorHAnsi" w:hAnsiTheme="minorHAnsi"/>
        </w:rPr>
        <w:t>—</w:t>
      </w:r>
      <w:r w:rsidRPr="00281078">
        <w:rPr>
          <w:rFonts w:asciiTheme="minorHAnsi" w:hAnsiTheme="minorHAnsi"/>
          <w:sz w:val="16"/>
          <w:szCs w:val="16"/>
        </w:rPr>
        <w:t xml:space="preserve">Retired Navy admiral, was commander of the Pacific Fleet from 1985 to 1987 [JAMES A. LYONS Jr., “Invitation to a Dialogue: Deterring North Korea,” </w:t>
      </w:r>
      <w:r w:rsidRPr="00281078">
        <w:rPr>
          <w:rFonts w:asciiTheme="minorHAnsi" w:hAnsiTheme="minorHAnsi"/>
          <w:sz w:val="16"/>
          <w:szCs w:val="16"/>
          <w:u w:val="single"/>
        </w:rPr>
        <w:t>New York Times</w:t>
      </w:r>
      <w:r w:rsidRPr="00281078">
        <w:rPr>
          <w:rFonts w:asciiTheme="minorHAnsi" w:hAnsiTheme="minorHAnsi"/>
          <w:sz w:val="16"/>
          <w:szCs w:val="16"/>
        </w:rPr>
        <w:t xml:space="preserve">, Published: March 12, 2013, pg. http://www.nytimes.com/2013/03/13/opinion/invitation-to-a-dialogue-deterring-north-korea.html?_r=0 </w:t>
      </w:r>
    </w:p>
    <w:p w:rsidR="005B5142" w:rsidRPr="00281078" w:rsidRDefault="005B5142" w:rsidP="005B5142">
      <w:pPr>
        <w:rPr>
          <w:rStyle w:val="Emphasis"/>
          <w:rFonts w:asciiTheme="minorHAnsi" w:hAnsiTheme="minorHAnsi"/>
        </w:rPr>
      </w:pPr>
      <w:r w:rsidRPr="00281078">
        <w:rPr>
          <w:rStyle w:val="StyleUnderline"/>
          <w:rFonts w:asciiTheme="minorHAnsi" w:hAnsiTheme="minorHAnsi"/>
        </w:rPr>
        <w:t xml:space="preserve">In the last few months, North Korea has tested a </w:t>
      </w:r>
      <w:r w:rsidRPr="00281078">
        <w:rPr>
          <w:rFonts w:asciiTheme="minorHAnsi" w:hAnsiTheme="minorHAnsi"/>
          <w:sz w:val="16"/>
        </w:rPr>
        <w:t>more powerful</w:t>
      </w:r>
      <w:r w:rsidRPr="00281078">
        <w:rPr>
          <w:rStyle w:val="StyleUnderline"/>
          <w:rFonts w:asciiTheme="minorHAnsi" w:hAnsiTheme="minorHAnsi"/>
        </w:rPr>
        <w:t xml:space="preserve"> nuclear weapon and a </w:t>
      </w:r>
      <w:r w:rsidRPr="00281078">
        <w:rPr>
          <w:rFonts w:asciiTheme="minorHAnsi" w:hAnsiTheme="minorHAnsi"/>
          <w:sz w:val="16"/>
        </w:rPr>
        <w:t>three-stage</w:t>
      </w:r>
      <w:r w:rsidRPr="00281078">
        <w:rPr>
          <w:rStyle w:val="StyleUnderline"/>
          <w:rFonts w:asciiTheme="minorHAnsi" w:hAnsiTheme="minorHAnsi"/>
        </w:rPr>
        <w:t xml:space="preserve"> rocket that could reach targets on the West Coast</w:t>
      </w:r>
      <w:r w:rsidRPr="00281078">
        <w:rPr>
          <w:rFonts w:asciiTheme="minorHAnsi" w:hAnsiTheme="minorHAnsi"/>
          <w:sz w:val="16"/>
        </w:rPr>
        <w:t xml:space="preserve">. As </w:t>
      </w:r>
      <w:r w:rsidRPr="00281078">
        <w:rPr>
          <w:rStyle w:val="StyleUnderline"/>
          <w:rFonts w:asciiTheme="minorHAnsi" w:hAnsiTheme="minorHAnsi"/>
        </w:rPr>
        <w:t>the country works to combine these technologies into a long-range nuclear intercontinental ballistic missile</w:t>
      </w:r>
      <w:r w:rsidRPr="00281078">
        <w:rPr>
          <w:rFonts w:asciiTheme="minorHAnsi" w:hAnsiTheme="minorHAnsi"/>
          <w:sz w:val="16"/>
        </w:rPr>
        <w:t xml:space="preserve">, the United States should be taking concrete steps to better protect its citizens. </w:t>
      </w:r>
      <w:r w:rsidRPr="005B5142">
        <w:rPr>
          <w:rFonts w:asciiTheme="minorHAnsi" w:hAnsiTheme="minorHAnsi"/>
          <w:sz w:val="12"/>
        </w:rPr>
        <w:t xml:space="preserve">¶ </w:t>
      </w:r>
      <w:proofErr w:type="gramStart"/>
      <w:r w:rsidRPr="00281078">
        <w:rPr>
          <w:rFonts w:asciiTheme="minorHAnsi" w:hAnsiTheme="minorHAnsi"/>
          <w:sz w:val="16"/>
          <w:szCs w:val="16"/>
        </w:rPr>
        <w:t>Our</w:t>
      </w:r>
      <w:proofErr w:type="gramEnd"/>
      <w:r w:rsidRPr="00281078">
        <w:rPr>
          <w:rFonts w:asciiTheme="minorHAnsi" w:hAnsiTheme="minorHAnsi"/>
          <w:sz w:val="16"/>
          <w:szCs w:val="16"/>
        </w:rPr>
        <w:t xml:space="preserve"> most important protection against Pyongyang’s bomb is the Ground-Based Midcourse Defense missile defense network. Interceptors in Alaska and California have proved they can stop an incoming I.C.B.M. with eight successful test kills, leading the White House to declare that we are now “capable of defending against any North Korean ballistic missile attack.” But we must continue to improve radars and expand our interceptor fleet to handle larger-scale raid attacks. </w:t>
      </w:r>
      <w:r w:rsidRPr="005B5142">
        <w:rPr>
          <w:rFonts w:asciiTheme="minorHAnsi" w:hAnsiTheme="minorHAnsi"/>
          <w:sz w:val="12"/>
          <w:szCs w:val="16"/>
        </w:rPr>
        <w:t xml:space="preserve">¶ </w:t>
      </w:r>
      <w:r w:rsidRPr="00281078">
        <w:rPr>
          <w:rFonts w:asciiTheme="minorHAnsi" w:hAnsiTheme="minorHAnsi"/>
          <w:sz w:val="16"/>
          <w:szCs w:val="16"/>
        </w:rPr>
        <w:t xml:space="preserve">Missile defense has broad bipartisan support; President Obama praised the system in his State of the Union address, and Congress has voted to study expanding it to the East Coast, which was recently recommended by the National Academies of Science. But missile defense doesn’t need cheerleaders; it needs funding. </w:t>
      </w:r>
      <w:r w:rsidRPr="005B5142">
        <w:rPr>
          <w:rFonts w:asciiTheme="minorHAnsi" w:hAnsiTheme="minorHAnsi"/>
          <w:sz w:val="12"/>
          <w:szCs w:val="16"/>
        </w:rPr>
        <w:t xml:space="preserve">¶ </w:t>
      </w:r>
      <w:proofErr w:type="gramStart"/>
      <w:r w:rsidRPr="00281078">
        <w:rPr>
          <w:rFonts w:asciiTheme="minorHAnsi" w:hAnsiTheme="minorHAnsi"/>
          <w:sz w:val="16"/>
        </w:rPr>
        <w:t>The</w:t>
      </w:r>
      <w:proofErr w:type="gramEnd"/>
      <w:r w:rsidRPr="00281078">
        <w:rPr>
          <w:rFonts w:asciiTheme="minorHAnsi" w:hAnsiTheme="minorHAnsi"/>
          <w:sz w:val="16"/>
        </w:rPr>
        <w:t xml:space="preserve"> administration’s proposal to cut our total nuclear forces in hopes of persuading other nations to do the same is a bad idea. </w:t>
      </w:r>
      <w:r w:rsidRPr="00281078">
        <w:rPr>
          <w:rStyle w:val="StyleUnderline"/>
          <w:rFonts w:asciiTheme="minorHAnsi" w:hAnsiTheme="minorHAnsi"/>
        </w:rPr>
        <w:t>Nothing is going to persuade North Korea to give up its hard-earned nukes, nor can we prevent it from transferring nuclear weapons tech</w:t>
      </w:r>
      <w:r w:rsidRPr="00281078">
        <w:rPr>
          <w:rFonts w:asciiTheme="minorHAnsi" w:hAnsiTheme="minorHAnsi"/>
          <w:sz w:val="16"/>
        </w:rPr>
        <w:t xml:space="preserve">nology to Iran. </w:t>
      </w:r>
      <w:r w:rsidRPr="00281078">
        <w:rPr>
          <w:rStyle w:val="StyleUnderline"/>
          <w:rFonts w:asciiTheme="minorHAnsi" w:hAnsiTheme="minorHAnsi"/>
        </w:rPr>
        <w:t xml:space="preserve">We need a </w:t>
      </w:r>
      <w:r w:rsidRPr="00281078">
        <w:rPr>
          <w:rStyle w:val="Emphasis"/>
          <w:rFonts w:asciiTheme="minorHAnsi" w:hAnsiTheme="minorHAnsi"/>
        </w:rPr>
        <w:t>strong deterrent</w:t>
      </w:r>
      <w:r w:rsidRPr="00281078">
        <w:rPr>
          <w:rStyle w:val="StyleUnderline"/>
          <w:rFonts w:asciiTheme="minorHAnsi" w:hAnsiTheme="minorHAnsi"/>
        </w:rPr>
        <w:t xml:space="preserve"> to convince Kim Jong-un</w:t>
      </w:r>
      <w:r w:rsidRPr="00281078">
        <w:rPr>
          <w:rFonts w:asciiTheme="minorHAnsi" w:hAnsiTheme="minorHAnsi"/>
          <w:sz w:val="16"/>
        </w:rPr>
        <w:t xml:space="preserve">, the leader of North Korea, </w:t>
      </w:r>
      <w:r w:rsidRPr="00281078">
        <w:rPr>
          <w:rStyle w:val="StyleUnderline"/>
          <w:rFonts w:asciiTheme="minorHAnsi" w:hAnsiTheme="minorHAnsi"/>
        </w:rPr>
        <w:t>that there’s no upside to attack and to assure our allies that they need not seek out nuclear weapons of their own.</w:t>
      </w:r>
      <w:r>
        <w:rPr>
          <w:rStyle w:val="StyleUnderline"/>
          <w:rFonts w:asciiTheme="minorHAnsi" w:hAnsiTheme="minorHAnsi"/>
        </w:rPr>
        <w:t xml:space="preserve"> </w:t>
      </w:r>
      <w:r w:rsidRPr="00281078">
        <w:rPr>
          <w:rStyle w:val="StyleUnderline"/>
          <w:rFonts w:asciiTheme="minorHAnsi" w:hAnsiTheme="minorHAnsi"/>
        </w:rPr>
        <w:t xml:space="preserve">We can’t stop Kim Jong-un from building a nuclear bomb; </w:t>
      </w:r>
      <w:r w:rsidRPr="00281078">
        <w:rPr>
          <w:rStyle w:val="Emphasis"/>
          <w:rFonts w:asciiTheme="minorHAnsi" w:hAnsiTheme="minorHAnsi"/>
        </w:rPr>
        <w:t xml:space="preserve">let’s not give up the tools to stop him from using one. </w:t>
      </w:r>
    </w:p>
    <w:p w:rsidR="005B5142" w:rsidRPr="005B5142" w:rsidRDefault="005B5142" w:rsidP="005B5142"/>
    <w:p w:rsidR="00A777CF" w:rsidRPr="005B5142" w:rsidRDefault="00A777CF" w:rsidP="00A777CF">
      <w:pPr>
        <w:pStyle w:val="Heading2"/>
        <w:rPr>
          <w:rFonts w:asciiTheme="minorHAnsi" w:hAnsiTheme="minorHAnsi"/>
        </w:rPr>
      </w:pPr>
      <w:r w:rsidRPr="005B5142">
        <w:rPr>
          <w:rFonts w:asciiTheme="minorHAnsi" w:hAnsiTheme="minorHAnsi"/>
        </w:rPr>
        <w:t>Link</w:t>
      </w:r>
    </w:p>
    <w:p w:rsidR="00C12AB2" w:rsidRPr="005B5142" w:rsidRDefault="00C12AB2" w:rsidP="00C12AB2">
      <w:pPr>
        <w:pStyle w:val="Heading3"/>
        <w:rPr>
          <w:rFonts w:asciiTheme="minorHAnsi" w:hAnsiTheme="minorHAnsi"/>
        </w:rPr>
      </w:pPr>
      <w:r w:rsidRPr="005B5142">
        <w:rPr>
          <w:rFonts w:asciiTheme="minorHAnsi" w:hAnsiTheme="minorHAnsi"/>
        </w:rPr>
        <w:t>Link – Offshore Wind</w:t>
      </w:r>
    </w:p>
    <w:p w:rsidR="00C12AB2" w:rsidRPr="005B5142" w:rsidRDefault="00C12AB2" w:rsidP="00C12AB2">
      <w:pPr>
        <w:pStyle w:val="Heading4"/>
        <w:rPr>
          <w:rFonts w:asciiTheme="minorHAnsi" w:hAnsiTheme="minorHAnsi"/>
        </w:rPr>
      </w:pPr>
      <w:r w:rsidRPr="005B5142">
        <w:rPr>
          <w:rFonts w:asciiTheme="minorHAnsi" w:hAnsiTheme="minorHAnsi"/>
        </w:rPr>
        <w:t>LOST secures US offshore wind interests</w:t>
      </w:r>
    </w:p>
    <w:p w:rsidR="00C12AB2" w:rsidRPr="005B5142" w:rsidRDefault="00C12AB2" w:rsidP="00C12AB2">
      <w:pPr>
        <w:rPr>
          <w:rFonts w:asciiTheme="minorHAnsi" w:hAnsiTheme="minorHAnsi" w:cs="Times New Roman"/>
          <w:sz w:val="16"/>
        </w:rPr>
      </w:pPr>
      <w:r w:rsidRPr="005B5142">
        <w:rPr>
          <w:rStyle w:val="Style13ptBold"/>
          <w:rFonts w:asciiTheme="minorHAnsi" w:hAnsiTheme="minorHAnsi" w:cs="Times New Roman"/>
        </w:rPr>
        <w:t xml:space="preserve">Dwyer 09 </w:t>
      </w:r>
      <w:r w:rsidRPr="005B5142">
        <w:rPr>
          <w:rFonts w:asciiTheme="minorHAnsi" w:hAnsiTheme="minorHAnsi" w:cs="Times New Roman"/>
          <w:sz w:val="16"/>
        </w:rPr>
        <w:t xml:space="preserve">(Kieran Dwyer, J.D. candidate at the University </w:t>
      </w:r>
      <w:proofErr w:type="gramStart"/>
      <w:r w:rsidRPr="005B5142">
        <w:rPr>
          <w:rFonts w:asciiTheme="minorHAnsi" w:hAnsiTheme="minorHAnsi" w:cs="Times New Roman"/>
          <w:sz w:val="16"/>
        </w:rPr>
        <w:t>of</w:t>
      </w:r>
      <w:proofErr w:type="gramEnd"/>
      <w:r w:rsidRPr="005B5142">
        <w:rPr>
          <w:rFonts w:asciiTheme="minorHAnsi" w:hAnsiTheme="minorHAnsi" w:cs="Times New Roman"/>
          <w:sz w:val="16"/>
        </w:rPr>
        <w:t xml:space="preserve"> Minnesota Law School.  UNCLOS: Securing the United States’ Future in Offshore Wind Energy, 18 MINN. J. INT’L L. 265 (2009))</w:t>
      </w:r>
    </w:p>
    <w:p w:rsidR="00C12AB2" w:rsidRPr="005B5142" w:rsidRDefault="00C12AB2" w:rsidP="00C12AB2">
      <w:pPr>
        <w:rPr>
          <w:rFonts w:asciiTheme="minorHAnsi" w:hAnsiTheme="minorHAnsi" w:cs="Times New Roman"/>
          <w:sz w:val="16"/>
        </w:rPr>
      </w:pPr>
      <w:r w:rsidRPr="005B5142">
        <w:rPr>
          <w:rFonts w:asciiTheme="minorHAnsi" w:hAnsiTheme="minorHAnsi" w:cs="Times New Roman"/>
          <w:sz w:val="16"/>
        </w:rPr>
        <w:t xml:space="preserve">Wind power is a rapidly growing source of alternative energy that is likely to be a fundamental feature in the United States’ energy future.8 The success of traditional terrestrial wind turbines combined with an increasing demand for alternative energy has led to increased proposals for developing offshore wind resources.9 </w:t>
      </w:r>
      <w:r w:rsidRPr="005B5142">
        <w:rPr>
          <w:rStyle w:val="StyleUnderline"/>
          <w:rFonts w:asciiTheme="minorHAnsi" w:hAnsiTheme="minorHAnsi" w:cs="Times New Roman"/>
        </w:rPr>
        <w:t xml:space="preserve">Because </w:t>
      </w:r>
      <w:r w:rsidRPr="005B5142">
        <w:rPr>
          <w:rStyle w:val="StyleUnderline"/>
          <w:rFonts w:asciiTheme="minorHAnsi" w:hAnsiTheme="minorHAnsi" w:cs="Times New Roman"/>
          <w:highlight w:val="green"/>
        </w:rPr>
        <w:t>oceans and seas are governed by a wide body of treaties</w:t>
      </w:r>
      <w:r w:rsidRPr="005B5142">
        <w:rPr>
          <w:rStyle w:val="StyleUnderline"/>
          <w:rFonts w:asciiTheme="minorHAnsi" w:hAnsiTheme="minorHAnsi" w:cs="Times New Roman"/>
        </w:rPr>
        <w:t xml:space="preserve">, </w:t>
      </w:r>
      <w:r w:rsidRPr="005B5142">
        <w:rPr>
          <w:rStyle w:val="StyleUnderline"/>
          <w:rFonts w:asciiTheme="minorHAnsi" w:hAnsiTheme="minorHAnsi" w:cs="Times New Roman"/>
          <w:highlight w:val="green"/>
        </w:rPr>
        <w:t xml:space="preserve">the construction of offshore wind installations will </w:t>
      </w:r>
      <w:r w:rsidRPr="005B5142">
        <w:rPr>
          <w:rStyle w:val="Emphasis"/>
          <w:rFonts w:asciiTheme="minorHAnsi" w:hAnsiTheme="minorHAnsi"/>
          <w:highlight w:val="green"/>
        </w:rPr>
        <w:t>raise questions of international law</w:t>
      </w:r>
      <w:r w:rsidRPr="005B5142">
        <w:rPr>
          <w:rFonts w:asciiTheme="minorHAnsi" w:hAnsiTheme="minorHAnsi" w:cs="Times New Roman"/>
          <w:sz w:val="16"/>
        </w:rPr>
        <w:t xml:space="preserve">.10 </w:t>
      </w:r>
      <w:r w:rsidRPr="005B5142">
        <w:rPr>
          <w:rStyle w:val="StyleUnderline"/>
          <w:rFonts w:asciiTheme="minorHAnsi" w:hAnsiTheme="minorHAnsi"/>
          <w:highlight w:val="green"/>
        </w:rPr>
        <w:t>Ratification of the</w:t>
      </w:r>
      <w:r w:rsidRPr="005B5142">
        <w:rPr>
          <w:rStyle w:val="StyleUnderline"/>
          <w:rFonts w:asciiTheme="minorHAnsi" w:hAnsiTheme="minorHAnsi"/>
        </w:rPr>
        <w:t xml:space="preserve"> United Nations Convention on the </w:t>
      </w:r>
      <w:r w:rsidRPr="005B5142">
        <w:rPr>
          <w:rStyle w:val="StyleUnderline"/>
          <w:rFonts w:asciiTheme="minorHAnsi" w:hAnsiTheme="minorHAnsi"/>
          <w:highlight w:val="green"/>
        </w:rPr>
        <w:t>Law of the Sea</w:t>
      </w:r>
      <w:r w:rsidRPr="005B5142">
        <w:rPr>
          <w:rStyle w:val="StyleUnderline"/>
          <w:rFonts w:asciiTheme="minorHAnsi" w:hAnsiTheme="minorHAnsi" w:cs="Times New Roman"/>
        </w:rPr>
        <w:t xml:space="preserve"> </w:t>
      </w:r>
      <w:r w:rsidRPr="005B5142">
        <w:rPr>
          <w:rFonts w:asciiTheme="minorHAnsi" w:hAnsiTheme="minorHAnsi" w:cs="Times New Roman"/>
          <w:sz w:val="16"/>
        </w:rPr>
        <w:t xml:space="preserve">(“UNCLOS”)11 by the United States </w:t>
      </w:r>
      <w:r w:rsidRPr="005B5142">
        <w:rPr>
          <w:rStyle w:val="StyleUnderline"/>
          <w:rFonts w:asciiTheme="minorHAnsi" w:hAnsiTheme="minorHAnsi" w:cs="Times New Roman"/>
          <w:highlight w:val="green"/>
        </w:rPr>
        <w:t xml:space="preserve">would clarify the </w:t>
      </w:r>
      <w:r w:rsidRPr="005B5142">
        <w:rPr>
          <w:rStyle w:val="StyleUnderline"/>
          <w:rFonts w:asciiTheme="minorHAnsi" w:hAnsiTheme="minorHAnsi"/>
          <w:highlight w:val="green"/>
        </w:rPr>
        <w:t>issues of international law for U.S. development</w:t>
      </w:r>
      <w:r w:rsidRPr="005B5142">
        <w:rPr>
          <w:rFonts w:asciiTheme="minorHAnsi" w:hAnsiTheme="minorHAnsi" w:cs="Times New Roman"/>
          <w:sz w:val="16"/>
        </w:rPr>
        <w:t xml:space="preserve"> of offshore wind power.12</w:t>
      </w:r>
      <w:r w:rsidRPr="005B5142">
        <w:rPr>
          <w:rFonts w:asciiTheme="minorHAnsi" w:hAnsiTheme="minorHAnsi" w:cs="Times New Roman"/>
          <w:sz w:val="12"/>
        </w:rPr>
        <w:t xml:space="preserve"> </w:t>
      </w:r>
      <w:r w:rsidRPr="005B5142">
        <w:rPr>
          <w:rFonts w:asciiTheme="minorHAnsi" w:hAnsiTheme="minorHAnsi" w:cs="Times New Roman"/>
          <w:sz w:val="16"/>
        </w:rPr>
        <w:t>UNCLOS is a multinational treaty defining and codifying the law of the sea. On May 15, 2007, President Bush submitted UNCLOS to the Senate for its advice and consent.13 The Senate’s ratification of UNCLOS will secure U.S. interests in the development of offshore wind power by providing a uniform body of law for offshore development. Most importantly</w:t>
      </w:r>
      <w:r w:rsidRPr="005B5142">
        <w:rPr>
          <w:rFonts w:asciiTheme="minorHAnsi" w:hAnsiTheme="minorHAnsi" w:cs="Times New Roman"/>
          <w:sz w:val="16"/>
          <w:highlight w:val="green"/>
        </w:rPr>
        <w:t xml:space="preserve">, </w:t>
      </w:r>
      <w:r w:rsidRPr="005B5142">
        <w:rPr>
          <w:rStyle w:val="StyleUnderline"/>
          <w:rFonts w:asciiTheme="minorHAnsi" w:hAnsiTheme="minorHAnsi" w:cs="Times New Roman"/>
          <w:highlight w:val="green"/>
        </w:rPr>
        <w:t>it will define jurisdiction, and provide for dispute resolution</w:t>
      </w:r>
      <w:r w:rsidRPr="005B5142">
        <w:rPr>
          <w:rStyle w:val="StyleUnderline"/>
          <w:rFonts w:asciiTheme="minorHAnsi" w:hAnsiTheme="minorHAnsi" w:cs="Times New Roman"/>
        </w:rPr>
        <w:t xml:space="preserve">. </w:t>
      </w:r>
      <w:r w:rsidRPr="005B5142">
        <w:rPr>
          <w:rFonts w:asciiTheme="minorHAnsi" w:hAnsiTheme="minorHAnsi" w:cs="Times New Roman"/>
          <w:sz w:val="16"/>
        </w:rPr>
        <w:t xml:space="preserve">This Note examines how </w:t>
      </w:r>
      <w:r w:rsidRPr="005B5142">
        <w:rPr>
          <w:rStyle w:val="StyleUnderline"/>
          <w:rFonts w:asciiTheme="minorHAnsi" w:hAnsiTheme="minorHAnsi"/>
          <w:highlight w:val="green"/>
        </w:rPr>
        <w:t>the United States’ ratification of UNCLOS will secure U.S. interests in the development of offshore wind power</w:t>
      </w:r>
      <w:r w:rsidRPr="005B5142">
        <w:rPr>
          <w:rFonts w:asciiTheme="minorHAnsi" w:hAnsiTheme="minorHAnsi" w:cs="Times New Roman"/>
          <w:sz w:val="16"/>
        </w:rPr>
        <w:t>. Section I of this Note outlines the status of offshore wind power within the United States and examines the current international and U.S. law that applies. Section II of this Note analyzes how UNCLOS provides a more comprehensive body of law governing offshore resources. This Note concludes that UNCLOS will secure and encourage the exploitation of offshore wind resources by providing the security and clarity of law necessary to promote development.</w:t>
      </w:r>
    </w:p>
    <w:p w:rsidR="00C12AB2" w:rsidRPr="005B5142" w:rsidRDefault="00C12AB2" w:rsidP="00C12AB2">
      <w:pPr>
        <w:pStyle w:val="Heading4"/>
        <w:rPr>
          <w:rFonts w:asciiTheme="minorHAnsi" w:hAnsiTheme="minorHAnsi"/>
        </w:rPr>
      </w:pPr>
      <w:r w:rsidRPr="005B5142">
        <w:rPr>
          <w:rFonts w:asciiTheme="minorHAnsi" w:hAnsiTheme="minorHAnsi"/>
        </w:rPr>
        <w:t>Huge benefits – key to offshore wind development</w:t>
      </w:r>
    </w:p>
    <w:p w:rsidR="00C12AB2" w:rsidRPr="005B5142" w:rsidRDefault="00C12AB2" w:rsidP="00C12AB2">
      <w:pPr>
        <w:rPr>
          <w:rFonts w:asciiTheme="minorHAnsi" w:hAnsiTheme="minorHAnsi" w:cs="Times New Roman"/>
          <w:sz w:val="16"/>
        </w:rPr>
      </w:pPr>
      <w:r w:rsidRPr="005B5142">
        <w:rPr>
          <w:rStyle w:val="Style13ptBold"/>
          <w:rFonts w:asciiTheme="minorHAnsi" w:hAnsiTheme="minorHAnsi" w:cs="Times New Roman"/>
        </w:rPr>
        <w:t xml:space="preserve">Dwyer 09 </w:t>
      </w:r>
      <w:r w:rsidRPr="005B5142">
        <w:rPr>
          <w:rFonts w:asciiTheme="minorHAnsi" w:hAnsiTheme="minorHAnsi" w:cs="Times New Roman"/>
          <w:sz w:val="16"/>
        </w:rPr>
        <w:t xml:space="preserve">(Kieran Dwyer, J.D. candidate at the University </w:t>
      </w:r>
      <w:proofErr w:type="gramStart"/>
      <w:r w:rsidRPr="005B5142">
        <w:rPr>
          <w:rFonts w:asciiTheme="minorHAnsi" w:hAnsiTheme="minorHAnsi" w:cs="Times New Roman"/>
          <w:sz w:val="16"/>
        </w:rPr>
        <w:t>of</w:t>
      </w:r>
      <w:proofErr w:type="gramEnd"/>
      <w:r w:rsidRPr="005B5142">
        <w:rPr>
          <w:rFonts w:asciiTheme="minorHAnsi" w:hAnsiTheme="minorHAnsi" w:cs="Times New Roman"/>
          <w:sz w:val="16"/>
        </w:rPr>
        <w:t xml:space="preserve"> Minnesota Law School.  UNCLOS: Securing the United States’ Future in Offshore Wind Energy, 18 MINN. J. INT’L L. 265 (2009))</w:t>
      </w:r>
    </w:p>
    <w:p w:rsidR="00C12AB2" w:rsidRPr="005B5142" w:rsidRDefault="00C12AB2" w:rsidP="00C12AB2">
      <w:pPr>
        <w:rPr>
          <w:rFonts w:asciiTheme="minorHAnsi" w:hAnsiTheme="minorHAnsi" w:cs="Times New Roman"/>
          <w:b/>
          <w:u w:val="single"/>
        </w:rPr>
      </w:pPr>
      <w:r w:rsidRPr="005B5142">
        <w:rPr>
          <w:rFonts w:asciiTheme="minorHAnsi" w:hAnsiTheme="minorHAnsi"/>
          <w:sz w:val="16"/>
        </w:rPr>
        <w:t xml:space="preserve">II. OFFSHORE WIND ENERGY UNDER UNCLOS </w:t>
      </w:r>
      <w:proofErr w:type="spellStart"/>
      <w:r w:rsidRPr="005B5142">
        <w:rPr>
          <w:rFonts w:asciiTheme="minorHAnsi" w:hAnsiTheme="minorHAnsi"/>
          <w:sz w:val="16"/>
        </w:rPr>
        <w:t>UNCLOS</w:t>
      </w:r>
      <w:proofErr w:type="spellEnd"/>
      <w:r w:rsidRPr="005B5142">
        <w:rPr>
          <w:rFonts w:asciiTheme="minorHAnsi" w:hAnsiTheme="minorHAnsi"/>
          <w:sz w:val="16"/>
        </w:rPr>
        <w:t xml:space="preserve"> contains provisions that provide rights necessary or advantageous to the development of offshore wind power. The treaty contains requirements that pose hurdles to offshore wind as well. The advantages, however, far outweigh the hurdles. Any downsides the treaty might create can be accommodated and will not block development, while</w:t>
      </w:r>
      <w:r w:rsidRPr="005B5142">
        <w:rPr>
          <w:rStyle w:val="StyleUnderline"/>
          <w:rFonts w:asciiTheme="minorHAnsi" w:hAnsiTheme="minorHAnsi" w:cs="Times New Roman"/>
        </w:rPr>
        <w:t xml:space="preserve"> </w:t>
      </w:r>
      <w:r w:rsidRPr="005B5142">
        <w:rPr>
          <w:rStyle w:val="Emphasis"/>
          <w:rFonts w:asciiTheme="minorHAnsi" w:hAnsiTheme="minorHAnsi"/>
          <w:highlight w:val="green"/>
        </w:rPr>
        <w:t>the benefits of the treaty are necessary for the development of wind power,</w:t>
      </w:r>
      <w:r w:rsidRPr="005B5142">
        <w:rPr>
          <w:rFonts w:asciiTheme="minorHAnsi" w:hAnsiTheme="minorHAnsi" w:cs="Times New Roman"/>
          <w:sz w:val="16"/>
        </w:rPr>
        <w:t xml:space="preserve"> especially outside the territorial waters. Because UNCLOS has significant benefits and only limited burdens, </w:t>
      </w:r>
      <w:r w:rsidRPr="005B5142">
        <w:rPr>
          <w:rFonts w:asciiTheme="minorHAnsi" w:hAnsiTheme="minorHAnsi"/>
          <w:sz w:val="16"/>
        </w:rPr>
        <w:t>the United States should ratify UNCLOS to secure offshore wind interests.</w:t>
      </w:r>
      <w:r w:rsidRPr="005B5142">
        <w:rPr>
          <w:rFonts w:asciiTheme="minorHAnsi" w:hAnsiTheme="minorHAnsi" w:cs="Times New Roman"/>
          <w:sz w:val="16"/>
        </w:rPr>
        <w:t xml:space="preserve"> </w:t>
      </w:r>
      <w:r w:rsidRPr="005B5142">
        <w:rPr>
          <w:rStyle w:val="Emphasis"/>
          <w:rFonts w:asciiTheme="minorHAnsi" w:hAnsiTheme="minorHAnsi" w:cs="Times New Roman"/>
        </w:rPr>
        <w:t>The future of offshore wind will likely depend on ratification of UNCLOS</w:t>
      </w:r>
      <w:r w:rsidRPr="005B5142">
        <w:rPr>
          <w:rFonts w:asciiTheme="minorHAnsi" w:hAnsiTheme="minorHAnsi" w:cs="Times New Roman"/>
          <w:sz w:val="16"/>
        </w:rPr>
        <w:t xml:space="preserve">. </w:t>
      </w:r>
      <w:r w:rsidRPr="005B5142">
        <w:rPr>
          <w:rStyle w:val="StyleUnderline"/>
          <w:rFonts w:asciiTheme="minorHAnsi" w:hAnsiTheme="minorHAnsi" w:cs="Times New Roman"/>
        </w:rPr>
        <w:t>Offshore wind</w:t>
      </w:r>
      <w:r w:rsidRPr="005B5142">
        <w:rPr>
          <w:rFonts w:asciiTheme="minorHAnsi" w:hAnsiTheme="minorHAnsi" w:cs="Times New Roman"/>
          <w:sz w:val="16"/>
        </w:rPr>
        <w:t xml:space="preserve"> is in its infancy in the United States, but </w:t>
      </w:r>
      <w:r w:rsidRPr="005B5142">
        <w:rPr>
          <w:rStyle w:val="StyleUnderline"/>
          <w:rFonts w:asciiTheme="minorHAnsi" w:hAnsiTheme="minorHAnsi" w:cs="Times New Roman"/>
        </w:rPr>
        <w:t>has great potential</w:t>
      </w:r>
      <w:r w:rsidRPr="005B5142">
        <w:rPr>
          <w:rFonts w:asciiTheme="minorHAnsi" w:hAnsiTheme="minorHAnsi" w:cs="Times New Roman"/>
          <w:sz w:val="16"/>
        </w:rPr>
        <w:t xml:space="preserve"> to supply a large portion of the nation’s energy needs.66 </w:t>
      </w:r>
      <w:r w:rsidRPr="005B5142">
        <w:rPr>
          <w:rStyle w:val="StyleUnderline"/>
          <w:rFonts w:asciiTheme="minorHAnsi" w:hAnsiTheme="minorHAnsi" w:cs="Times New Roman"/>
          <w:highlight w:val="green"/>
        </w:rPr>
        <w:t>To accomplish</w:t>
      </w:r>
      <w:r w:rsidRPr="005B5142">
        <w:rPr>
          <w:rStyle w:val="StyleUnderline"/>
          <w:rFonts w:asciiTheme="minorHAnsi" w:hAnsiTheme="minorHAnsi" w:cs="Times New Roman"/>
        </w:rPr>
        <w:t xml:space="preserve"> this </w:t>
      </w:r>
      <w:r w:rsidRPr="005B5142">
        <w:rPr>
          <w:rStyle w:val="StyleUnderline"/>
          <w:rFonts w:asciiTheme="minorHAnsi" w:hAnsiTheme="minorHAnsi" w:cs="Times New Roman"/>
          <w:highlight w:val="green"/>
        </w:rPr>
        <w:t>development</w:t>
      </w:r>
      <w:r w:rsidRPr="005B5142">
        <w:rPr>
          <w:rStyle w:val="StyleUnderline"/>
          <w:rFonts w:asciiTheme="minorHAnsi" w:hAnsiTheme="minorHAnsi" w:cs="Times New Roman"/>
        </w:rPr>
        <w:t xml:space="preserve">, </w:t>
      </w:r>
      <w:r w:rsidRPr="005B5142">
        <w:rPr>
          <w:rStyle w:val="StyleUnderline"/>
          <w:rFonts w:asciiTheme="minorHAnsi" w:hAnsiTheme="minorHAnsi" w:cs="Times New Roman"/>
          <w:highlight w:val="green"/>
        </w:rPr>
        <w:t>the United States will need to expand farther offshore</w:t>
      </w:r>
      <w:r w:rsidRPr="005B5142">
        <w:rPr>
          <w:rFonts w:asciiTheme="minorHAnsi" w:hAnsiTheme="minorHAnsi" w:cs="Times New Roman"/>
          <w:sz w:val="16"/>
        </w:rPr>
        <w:t xml:space="preserve">.67 While expansion would require new advances in offshore wind technology, such expansion is economically viable.68 </w:t>
      </w:r>
      <w:r w:rsidRPr="005B5142">
        <w:rPr>
          <w:rStyle w:val="StyleUnderline"/>
          <w:rFonts w:asciiTheme="minorHAnsi" w:hAnsiTheme="minorHAnsi" w:cs="Times New Roman"/>
          <w:highlight w:val="green"/>
        </w:rPr>
        <w:t>The incentives to pursue such expansion will likely increase as the pressure to combat global warming increases</w:t>
      </w:r>
      <w:r w:rsidRPr="005B5142">
        <w:rPr>
          <w:rFonts w:asciiTheme="minorHAnsi" w:hAnsiTheme="minorHAnsi" w:cs="Times New Roman"/>
          <w:sz w:val="16"/>
        </w:rPr>
        <w:t xml:space="preserve"> and fossil fuel prices continue to rise.69 </w:t>
      </w:r>
      <w:r w:rsidRPr="005B5142">
        <w:rPr>
          <w:rStyle w:val="StyleUnderline"/>
          <w:rFonts w:asciiTheme="minorHAnsi" w:hAnsiTheme="minorHAnsi" w:cs="Times New Roman"/>
          <w:highlight w:val="green"/>
        </w:rPr>
        <w:t>By ratifying UNCLOS</w:t>
      </w:r>
      <w:r w:rsidRPr="005B5142">
        <w:rPr>
          <w:rFonts w:asciiTheme="minorHAnsi" w:hAnsiTheme="minorHAnsi" w:cs="Times New Roman"/>
          <w:sz w:val="16"/>
        </w:rPr>
        <w:t xml:space="preserve"> now, </w:t>
      </w:r>
      <w:r w:rsidRPr="005B5142">
        <w:rPr>
          <w:rStyle w:val="StyleUnderline"/>
          <w:rFonts w:asciiTheme="minorHAnsi" w:hAnsiTheme="minorHAnsi" w:cs="Times New Roman"/>
          <w:highlight w:val="green"/>
        </w:rPr>
        <w:t>the United States can secure its future in offshore wind energy.</w:t>
      </w:r>
    </w:p>
    <w:p w:rsidR="00C12AB2" w:rsidRPr="005B5142" w:rsidRDefault="00C12AB2" w:rsidP="00C12AB2">
      <w:pPr>
        <w:rPr>
          <w:rFonts w:asciiTheme="minorHAnsi" w:hAnsiTheme="minorHAnsi" w:cs="Times New Roman"/>
        </w:rPr>
      </w:pPr>
    </w:p>
    <w:p w:rsidR="00C12AB2" w:rsidRPr="005B5142" w:rsidRDefault="00C12AB2" w:rsidP="00C12AB2">
      <w:pPr>
        <w:pStyle w:val="Heading3"/>
        <w:rPr>
          <w:rFonts w:asciiTheme="minorHAnsi" w:hAnsiTheme="minorHAnsi" w:cs="Times New Roman"/>
        </w:rPr>
      </w:pPr>
      <w:r w:rsidRPr="005B5142">
        <w:rPr>
          <w:rFonts w:asciiTheme="minorHAnsi" w:hAnsiTheme="minorHAnsi" w:cs="Times New Roman"/>
        </w:rPr>
        <w:t>Link – Solvency (MUST READ)</w:t>
      </w:r>
    </w:p>
    <w:p w:rsidR="00C12AB2" w:rsidRPr="005B5142" w:rsidRDefault="00C12AB2" w:rsidP="00C12AB2">
      <w:pPr>
        <w:pStyle w:val="Heading4"/>
        <w:rPr>
          <w:rFonts w:asciiTheme="minorHAnsi" w:hAnsiTheme="minorHAnsi"/>
        </w:rPr>
      </w:pPr>
      <w:r w:rsidRPr="005B5142">
        <w:rPr>
          <w:rFonts w:asciiTheme="minorHAnsi" w:hAnsiTheme="minorHAnsi"/>
        </w:rPr>
        <w:t>Solvency depends on them linking to the DA – lack of ratification dooms economic competitiveness of OSW</w:t>
      </w:r>
    </w:p>
    <w:p w:rsidR="00C12AB2" w:rsidRPr="005B5142" w:rsidRDefault="00C12AB2" w:rsidP="00C12AB2">
      <w:pPr>
        <w:rPr>
          <w:rFonts w:asciiTheme="minorHAnsi" w:hAnsiTheme="minorHAnsi" w:cs="Times New Roman"/>
          <w:sz w:val="16"/>
        </w:rPr>
      </w:pPr>
      <w:r w:rsidRPr="005B5142">
        <w:rPr>
          <w:rStyle w:val="Style13ptBold"/>
          <w:rFonts w:asciiTheme="minorHAnsi" w:hAnsiTheme="minorHAnsi" w:cs="Times New Roman"/>
        </w:rPr>
        <w:t xml:space="preserve">Dwyer 09 </w:t>
      </w:r>
      <w:r w:rsidRPr="005B5142">
        <w:rPr>
          <w:rFonts w:asciiTheme="minorHAnsi" w:hAnsiTheme="minorHAnsi" w:cs="Times New Roman"/>
          <w:sz w:val="16"/>
        </w:rPr>
        <w:t xml:space="preserve">(Kieran Dwyer, J.D. candidate at the University </w:t>
      </w:r>
      <w:proofErr w:type="gramStart"/>
      <w:r w:rsidRPr="005B5142">
        <w:rPr>
          <w:rFonts w:asciiTheme="minorHAnsi" w:hAnsiTheme="minorHAnsi" w:cs="Times New Roman"/>
          <w:sz w:val="16"/>
        </w:rPr>
        <w:t>of</w:t>
      </w:r>
      <w:proofErr w:type="gramEnd"/>
      <w:r w:rsidRPr="005B5142">
        <w:rPr>
          <w:rFonts w:asciiTheme="minorHAnsi" w:hAnsiTheme="minorHAnsi" w:cs="Times New Roman"/>
          <w:sz w:val="16"/>
        </w:rPr>
        <w:t xml:space="preserve"> Minnesota Law School.  UNCLOS: Securing the United States’ Future in Offshore Wind Energy, 18 MINN. J. INT’L L. 265 (2009))</w:t>
      </w:r>
    </w:p>
    <w:p w:rsidR="00C12AB2" w:rsidRPr="005B5142" w:rsidRDefault="00C12AB2" w:rsidP="00C12AB2">
      <w:pPr>
        <w:rPr>
          <w:rFonts w:asciiTheme="minorHAnsi" w:hAnsiTheme="minorHAnsi" w:cs="Times New Roman"/>
          <w:sz w:val="16"/>
        </w:rPr>
      </w:pPr>
      <w:r w:rsidRPr="005B5142">
        <w:rPr>
          <w:rFonts w:asciiTheme="minorHAnsi" w:hAnsiTheme="minorHAnsi" w:cs="Times New Roman"/>
          <w:sz w:val="16"/>
        </w:rPr>
        <w:t xml:space="preserve">Currently, proposed offshore wind projects are located within the territorial waters. But </w:t>
      </w:r>
      <w:r w:rsidRPr="005B5142">
        <w:rPr>
          <w:rStyle w:val="StyleUnderline"/>
          <w:rFonts w:asciiTheme="minorHAnsi" w:hAnsiTheme="minorHAnsi" w:cs="Times New Roman"/>
        </w:rPr>
        <w:t>as tech</w:t>
      </w:r>
      <w:r w:rsidRPr="005B5142">
        <w:rPr>
          <w:rFonts w:asciiTheme="minorHAnsi" w:hAnsiTheme="minorHAnsi" w:cs="Times New Roman"/>
          <w:sz w:val="16"/>
        </w:rPr>
        <w:t xml:space="preserve">nology </w:t>
      </w:r>
      <w:r w:rsidRPr="005B5142">
        <w:rPr>
          <w:rStyle w:val="StyleUnderline"/>
          <w:rFonts w:asciiTheme="minorHAnsi" w:hAnsiTheme="minorHAnsi" w:cs="Times New Roman"/>
        </w:rPr>
        <w:t>improves and</w:t>
      </w:r>
      <w:r w:rsidRPr="005B5142">
        <w:rPr>
          <w:rFonts w:asciiTheme="minorHAnsi" w:hAnsiTheme="minorHAnsi" w:cs="Times New Roman"/>
          <w:sz w:val="16"/>
        </w:rPr>
        <w:t xml:space="preserve"> the </w:t>
      </w:r>
      <w:r w:rsidRPr="005B5142">
        <w:rPr>
          <w:rStyle w:val="StyleUnderline"/>
          <w:rFonts w:asciiTheme="minorHAnsi" w:hAnsiTheme="minorHAnsi" w:cs="Times New Roman"/>
        </w:rPr>
        <w:t>inc</w:t>
      </w:r>
      <w:r w:rsidRPr="005B5142">
        <w:rPr>
          <w:rStyle w:val="Emphasis"/>
          <w:rFonts w:asciiTheme="minorHAnsi" w:hAnsiTheme="minorHAnsi"/>
          <w:highlight w:val="green"/>
        </w:rPr>
        <w:t>entives for wind power increase, installations will be pushed further offshore</w:t>
      </w:r>
      <w:r w:rsidRPr="005B5142">
        <w:rPr>
          <w:rStyle w:val="Emphasis"/>
          <w:rFonts w:asciiTheme="minorHAnsi" w:hAnsiTheme="minorHAnsi"/>
        </w:rPr>
        <w:t xml:space="preserve"> </w:t>
      </w:r>
      <w:r w:rsidRPr="005B5142">
        <w:rPr>
          <w:rFonts w:asciiTheme="minorHAnsi" w:hAnsiTheme="minorHAnsi" w:cs="Times New Roman"/>
          <w:sz w:val="16"/>
        </w:rPr>
        <w:t xml:space="preserve">into what would be the EEZ. </w:t>
      </w:r>
      <w:r w:rsidRPr="005B5142">
        <w:rPr>
          <w:rStyle w:val="StyleUnderline"/>
          <w:rFonts w:asciiTheme="minorHAnsi" w:hAnsiTheme="minorHAnsi" w:cs="Times New Roman"/>
          <w:highlight w:val="green"/>
        </w:rPr>
        <w:t xml:space="preserve">But before such development can be contemplated, </w:t>
      </w:r>
      <w:r w:rsidRPr="005B5142">
        <w:rPr>
          <w:rStyle w:val="Emphasis"/>
          <w:rFonts w:asciiTheme="minorHAnsi" w:hAnsiTheme="minorHAnsi"/>
          <w:highlight w:val="green"/>
        </w:rPr>
        <w:t>UNCLOS must be implemented</w:t>
      </w:r>
      <w:r w:rsidRPr="005B5142">
        <w:rPr>
          <w:rStyle w:val="Emphasis"/>
          <w:rFonts w:asciiTheme="minorHAnsi" w:hAnsiTheme="minorHAnsi"/>
        </w:rPr>
        <w:t xml:space="preserve"> to secure the rights to develop wind power and provide clarity in the law that governs such sites</w:t>
      </w:r>
      <w:r w:rsidRPr="005B5142">
        <w:rPr>
          <w:rFonts w:asciiTheme="minorHAnsi" w:hAnsiTheme="minorHAnsi" w:cs="Times New Roman"/>
          <w:sz w:val="16"/>
        </w:rPr>
        <w:t xml:space="preserve">. </w:t>
      </w:r>
      <w:r w:rsidRPr="005B5142">
        <w:rPr>
          <w:rStyle w:val="StyleUnderline"/>
          <w:rFonts w:asciiTheme="minorHAnsi" w:hAnsiTheme="minorHAnsi" w:cs="Times New Roman"/>
        </w:rPr>
        <w:t>The rights currently enjoyed</w:t>
      </w:r>
      <w:r w:rsidRPr="005B5142">
        <w:rPr>
          <w:rFonts w:asciiTheme="minorHAnsi" w:hAnsiTheme="minorHAnsi" w:cs="Times New Roman"/>
          <w:sz w:val="16"/>
        </w:rPr>
        <w:t xml:space="preserve"> by the United States to its continental shelf </w:t>
      </w:r>
      <w:r w:rsidRPr="005B5142">
        <w:rPr>
          <w:rStyle w:val="Emphasis"/>
          <w:rFonts w:asciiTheme="minorHAnsi" w:hAnsiTheme="minorHAnsi"/>
        </w:rPr>
        <w:t>are not sufficient to adequately protect the exclusive and positive right to develop offshore wind projects</w:t>
      </w:r>
      <w:r w:rsidRPr="005B5142">
        <w:rPr>
          <w:rFonts w:asciiTheme="minorHAnsi" w:hAnsiTheme="minorHAnsi" w:cs="Times New Roman"/>
          <w:sz w:val="16"/>
        </w:rPr>
        <w:t xml:space="preserve"> in those waters. But </w:t>
      </w:r>
      <w:r w:rsidRPr="005B5142">
        <w:rPr>
          <w:rStyle w:val="StyleUnderline"/>
          <w:rFonts w:asciiTheme="minorHAnsi" w:hAnsiTheme="minorHAnsi"/>
        </w:rPr>
        <w:t xml:space="preserve">ratification of UNCLOS will guarantee U.S. rights to </w:t>
      </w:r>
      <w:r w:rsidRPr="005B5142">
        <w:rPr>
          <w:rStyle w:val="Emphasis"/>
          <w:rFonts w:asciiTheme="minorHAnsi" w:hAnsiTheme="minorHAnsi"/>
        </w:rPr>
        <w:t>develop the EEZ</w:t>
      </w:r>
      <w:r w:rsidRPr="005B5142">
        <w:rPr>
          <w:rFonts w:asciiTheme="minorHAnsi" w:hAnsiTheme="minorHAnsi" w:cs="Times New Roman"/>
          <w:sz w:val="16"/>
        </w:rPr>
        <w:t>.</w:t>
      </w:r>
      <w:r w:rsidRPr="005B5142">
        <w:rPr>
          <w:rFonts w:asciiTheme="minorHAnsi" w:hAnsiTheme="minorHAnsi" w:cs="Times New Roman"/>
          <w:sz w:val="12"/>
        </w:rPr>
        <w:t xml:space="preserve"> </w:t>
      </w:r>
      <w:r w:rsidRPr="005B5142">
        <w:rPr>
          <w:rStyle w:val="StyleUnderline"/>
          <w:rFonts w:asciiTheme="minorHAnsi" w:hAnsiTheme="minorHAnsi"/>
          <w:highlight w:val="green"/>
        </w:rPr>
        <w:t>If the US fails to ratify UNCLOS</w:t>
      </w:r>
      <w:r w:rsidRPr="005B5142">
        <w:rPr>
          <w:rFonts w:asciiTheme="minorHAnsi" w:hAnsiTheme="minorHAnsi" w:cs="Times New Roman"/>
          <w:sz w:val="16"/>
        </w:rPr>
        <w:t xml:space="preserve">, it can still build offshore turbines within the EEZ. </w:t>
      </w:r>
      <w:r w:rsidRPr="005B5142">
        <w:rPr>
          <w:rStyle w:val="StyleUnderline"/>
          <w:rFonts w:asciiTheme="minorHAnsi" w:hAnsiTheme="minorHAnsi"/>
          <w:highlight w:val="green"/>
        </w:rPr>
        <w:t xml:space="preserve">The problem is that there </w:t>
      </w:r>
      <w:r w:rsidRPr="005B5142">
        <w:rPr>
          <w:rStyle w:val="Emphasis"/>
          <w:rFonts w:asciiTheme="minorHAnsi" w:hAnsiTheme="minorHAnsi"/>
          <w:highlight w:val="green"/>
        </w:rPr>
        <w:t>would be no internationally recognized governing law. Unsettled law leads to poor economic efficiency.</w:t>
      </w:r>
      <w:r w:rsidRPr="005B5142">
        <w:rPr>
          <w:rStyle w:val="StyleUnderline"/>
          <w:rFonts w:asciiTheme="minorHAnsi" w:hAnsiTheme="minorHAnsi"/>
        </w:rPr>
        <w:t xml:space="preserve"> The lack of a governing law in the EEZ limits the incentive to develop offshore wind projects.</w:t>
      </w:r>
      <w:r w:rsidRPr="005B5142">
        <w:rPr>
          <w:rFonts w:asciiTheme="minorHAnsi" w:hAnsiTheme="minorHAnsi" w:cs="Times New Roman"/>
          <w:sz w:val="16"/>
        </w:rPr>
        <w:t xml:space="preserve"> </w:t>
      </w:r>
      <w:r w:rsidRPr="005B5142">
        <w:rPr>
          <w:rStyle w:val="Emphasis"/>
          <w:rFonts w:asciiTheme="minorHAnsi" w:hAnsiTheme="minorHAnsi"/>
        </w:rPr>
        <w:t xml:space="preserve">Current offshore projects within the territorial waters </w:t>
      </w:r>
      <w:r w:rsidRPr="005B5142">
        <w:rPr>
          <w:rStyle w:val="Emphasis"/>
          <w:rFonts w:asciiTheme="minorHAnsi" w:hAnsiTheme="minorHAnsi"/>
          <w:highlight w:val="green"/>
        </w:rPr>
        <w:t>already face uncertainty in U.S. law</w:t>
      </w:r>
      <w:r w:rsidRPr="005B5142">
        <w:rPr>
          <w:rFonts w:asciiTheme="minorHAnsi" w:hAnsiTheme="minorHAnsi" w:cs="Times New Roman"/>
          <w:sz w:val="16"/>
        </w:rPr>
        <w:t xml:space="preserve">, </w:t>
      </w:r>
      <w:r w:rsidRPr="005B5142">
        <w:rPr>
          <w:rStyle w:val="StyleUnderline"/>
          <w:rFonts w:asciiTheme="minorHAnsi" w:hAnsiTheme="minorHAnsi"/>
        </w:rPr>
        <w:t xml:space="preserve">which has been </w:t>
      </w:r>
      <w:r w:rsidRPr="005B5142">
        <w:rPr>
          <w:rStyle w:val="Emphasis"/>
          <w:rFonts w:asciiTheme="minorHAnsi" w:hAnsiTheme="minorHAnsi"/>
        </w:rPr>
        <w:t>a significant obstacle to their success</w:t>
      </w:r>
      <w:r w:rsidRPr="005B5142">
        <w:rPr>
          <w:rFonts w:asciiTheme="minorHAnsi" w:hAnsiTheme="minorHAnsi" w:cs="Times New Roman"/>
          <w:sz w:val="16"/>
        </w:rPr>
        <w:t xml:space="preserve">. </w:t>
      </w:r>
      <w:r w:rsidRPr="005B5142">
        <w:rPr>
          <w:rStyle w:val="StyleUnderline"/>
          <w:rFonts w:asciiTheme="minorHAnsi" w:hAnsiTheme="minorHAnsi" w:cs="Times New Roman"/>
          <w:highlight w:val="green"/>
        </w:rPr>
        <w:t>Uncertainty</w:t>
      </w:r>
      <w:r w:rsidRPr="005B5142">
        <w:rPr>
          <w:rFonts w:asciiTheme="minorHAnsi" w:hAnsiTheme="minorHAnsi" w:cs="Times New Roman"/>
          <w:sz w:val="16"/>
        </w:rPr>
        <w:t xml:space="preserve"> in the international law applicable to the EEZ </w:t>
      </w:r>
      <w:r w:rsidRPr="005B5142">
        <w:rPr>
          <w:rStyle w:val="StyleUnderline"/>
          <w:rFonts w:asciiTheme="minorHAnsi" w:hAnsiTheme="minorHAnsi" w:cs="Times New Roman"/>
          <w:highlight w:val="green"/>
        </w:rPr>
        <w:t>may be too great a risk for developers</w:t>
      </w:r>
      <w:r w:rsidRPr="005B5142">
        <w:rPr>
          <w:rFonts w:asciiTheme="minorHAnsi" w:hAnsiTheme="minorHAnsi" w:cs="Times New Roman"/>
          <w:sz w:val="16"/>
        </w:rPr>
        <w:t xml:space="preserve">. Developers have no reason to believe the United States would protect their interests over diplomatic relations or shipping concerns. </w:t>
      </w:r>
      <w:r w:rsidRPr="005B5142">
        <w:rPr>
          <w:rStyle w:val="StyleUnderline"/>
          <w:rFonts w:asciiTheme="minorHAnsi" w:hAnsiTheme="minorHAnsi" w:cs="Times New Roman"/>
          <w:highlight w:val="green"/>
        </w:rPr>
        <w:t>UNCLOS provides</w:t>
      </w:r>
      <w:r w:rsidRPr="005B5142">
        <w:rPr>
          <w:rFonts w:asciiTheme="minorHAnsi" w:hAnsiTheme="minorHAnsi" w:cs="Times New Roman"/>
          <w:sz w:val="16"/>
        </w:rPr>
        <w:t xml:space="preserve">, at the very least, </w:t>
      </w:r>
      <w:r w:rsidRPr="005B5142">
        <w:rPr>
          <w:rStyle w:val="StyleUnderline"/>
          <w:rFonts w:asciiTheme="minorHAnsi" w:hAnsiTheme="minorHAnsi" w:cs="Times New Roman"/>
        </w:rPr>
        <w:t xml:space="preserve">a </w:t>
      </w:r>
      <w:r w:rsidRPr="005B5142">
        <w:rPr>
          <w:rStyle w:val="StyleUnderline"/>
          <w:rFonts w:asciiTheme="minorHAnsi" w:hAnsiTheme="minorHAnsi" w:cs="Times New Roman"/>
          <w:highlight w:val="green"/>
        </w:rPr>
        <w:t>suggestion for how those disputes should be resolved and an indication for how they can be avoided</w:t>
      </w:r>
      <w:r w:rsidRPr="005B5142">
        <w:rPr>
          <w:rFonts w:asciiTheme="minorHAnsi" w:hAnsiTheme="minorHAnsi" w:cs="Times New Roman"/>
          <w:sz w:val="16"/>
        </w:rPr>
        <w:t>, so constructing a coherent approach to developing offshore wind in the EEZ is possible.</w:t>
      </w:r>
    </w:p>
    <w:p w:rsidR="00A777CF" w:rsidRPr="005B5142" w:rsidRDefault="00A777CF" w:rsidP="00A777CF">
      <w:pPr>
        <w:pStyle w:val="Heading3"/>
        <w:rPr>
          <w:rFonts w:asciiTheme="minorHAnsi" w:hAnsiTheme="minorHAnsi"/>
        </w:rPr>
      </w:pPr>
      <w:r w:rsidRPr="005B5142">
        <w:rPr>
          <w:rFonts w:asciiTheme="minorHAnsi" w:hAnsiTheme="minorHAnsi"/>
        </w:rPr>
        <w:t>Link – Protection</w:t>
      </w:r>
    </w:p>
    <w:p w:rsidR="00A777CF" w:rsidRPr="005B5142" w:rsidRDefault="00A777CF" w:rsidP="00E26B8C">
      <w:pPr>
        <w:pStyle w:val="Heading4"/>
        <w:rPr>
          <w:rFonts w:asciiTheme="minorHAnsi" w:hAnsiTheme="minorHAnsi"/>
        </w:rPr>
      </w:pPr>
      <w:r w:rsidRPr="005B5142">
        <w:rPr>
          <w:rFonts w:asciiTheme="minorHAnsi" w:hAnsiTheme="minorHAnsi"/>
        </w:rPr>
        <w:t>Multiple benefits mean it’ll get ratified for offshore wind protection</w:t>
      </w:r>
    </w:p>
    <w:p w:rsidR="00A777CF" w:rsidRPr="005B5142" w:rsidRDefault="00A777CF" w:rsidP="00A777CF">
      <w:pPr>
        <w:rPr>
          <w:rFonts w:asciiTheme="minorHAnsi" w:hAnsiTheme="minorHAnsi" w:cs="Times New Roman"/>
          <w:sz w:val="16"/>
        </w:rPr>
      </w:pPr>
      <w:r w:rsidRPr="005B5142">
        <w:rPr>
          <w:rStyle w:val="Style13ptBold"/>
          <w:rFonts w:asciiTheme="minorHAnsi" w:hAnsiTheme="minorHAnsi" w:cs="Times New Roman"/>
        </w:rPr>
        <w:t xml:space="preserve">Dwyer 09 </w:t>
      </w:r>
      <w:r w:rsidRPr="005B5142">
        <w:rPr>
          <w:rFonts w:asciiTheme="minorHAnsi" w:hAnsiTheme="minorHAnsi" w:cs="Times New Roman"/>
          <w:sz w:val="16"/>
        </w:rPr>
        <w:t xml:space="preserve">(Kieran Dwyer, J.D. candidate at the University </w:t>
      </w:r>
      <w:proofErr w:type="gramStart"/>
      <w:r w:rsidRPr="005B5142">
        <w:rPr>
          <w:rFonts w:asciiTheme="minorHAnsi" w:hAnsiTheme="minorHAnsi" w:cs="Times New Roman"/>
          <w:sz w:val="16"/>
        </w:rPr>
        <w:t>of</w:t>
      </w:r>
      <w:proofErr w:type="gramEnd"/>
      <w:r w:rsidRPr="005B5142">
        <w:rPr>
          <w:rFonts w:asciiTheme="minorHAnsi" w:hAnsiTheme="minorHAnsi" w:cs="Times New Roman"/>
          <w:sz w:val="16"/>
        </w:rPr>
        <w:t xml:space="preserve"> Minnesota Law School.  UNCLOS: Securing the United States’ Future in Offshore Wind Energy, 18 MINN. J. INT’L L. 265 (2009))</w:t>
      </w:r>
    </w:p>
    <w:p w:rsidR="00A777CF" w:rsidRPr="005B5142" w:rsidRDefault="00A777CF" w:rsidP="00A777CF">
      <w:pPr>
        <w:rPr>
          <w:rFonts w:asciiTheme="minorHAnsi" w:hAnsiTheme="minorHAnsi" w:cs="Times New Roman"/>
          <w:sz w:val="16"/>
        </w:rPr>
      </w:pPr>
      <w:r w:rsidRPr="005B5142">
        <w:rPr>
          <w:rFonts w:asciiTheme="minorHAnsi" w:hAnsiTheme="minorHAnsi" w:cs="Times New Roman"/>
          <w:sz w:val="16"/>
        </w:rPr>
        <w:t xml:space="preserve">CONCLUSION </w:t>
      </w:r>
      <w:proofErr w:type="gramStart"/>
      <w:r w:rsidRPr="005B5142">
        <w:rPr>
          <w:rFonts w:asciiTheme="minorHAnsi" w:hAnsiTheme="minorHAnsi" w:cs="Times New Roman"/>
          <w:sz w:val="16"/>
        </w:rPr>
        <w:t>The</w:t>
      </w:r>
      <w:proofErr w:type="gramEnd"/>
      <w:r w:rsidRPr="005B5142">
        <w:rPr>
          <w:rFonts w:asciiTheme="minorHAnsi" w:hAnsiTheme="minorHAnsi" w:cs="Times New Roman"/>
          <w:sz w:val="16"/>
        </w:rPr>
        <w:t xml:space="preserve"> benefits UNCLOS could provide to securing offshore wind energy interests is a reason to favor U.S. ratification. </w:t>
      </w:r>
      <w:r w:rsidRPr="005B5142">
        <w:rPr>
          <w:rStyle w:val="StyleUnderline"/>
          <w:rFonts w:asciiTheme="minorHAnsi" w:hAnsiTheme="minorHAnsi" w:cs="Times New Roman"/>
          <w:highlight w:val="green"/>
        </w:rPr>
        <w:t xml:space="preserve">UNCLOS </w:t>
      </w:r>
      <w:r w:rsidRPr="005B5142">
        <w:rPr>
          <w:rStyle w:val="Emphasis"/>
          <w:rFonts w:asciiTheme="minorHAnsi" w:hAnsiTheme="minorHAnsi"/>
          <w:highlight w:val="green"/>
        </w:rPr>
        <w:t>would protect</w:t>
      </w:r>
      <w:r w:rsidRPr="005B5142">
        <w:rPr>
          <w:rStyle w:val="Emphasis"/>
          <w:rFonts w:asciiTheme="minorHAnsi" w:hAnsiTheme="minorHAnsi"/>
        </w:rPr>
        <w:t xml:space="preserve"> </w:t>
      </w:r>
      <w:r w:rsidRPr="005B5142">
        <w:rPr>
          <w:rStyle w:val="Emphasis"/>
          <w:rFonts w:asciiTheme="minorHAnsi" w:hAnsiTheme="minorHAnsi"/>
          <w:highlight w:val="green"/>
        </w:rPr>
        <w:t>the U</w:t>
      </w:r>
      <w:r w:rsidRPr="005B5142">
        <w:rPr>
          <w:rFonts w:asciiTheme="minorHAnsi" w:hAnsiTheme="minorHAnsi"/>
        </w:rPr>
        <w:t xml:space="preserve">nited </w:t>
      </w:r>
      <w:r w:rsidRPr="005B5142">
        <w:rPr>
          <w:rStyle w:val="Emphasis"/>
          <w:rFonts w:asciiTheme="minorHAnsi" w:hAnsiTheme="minorHAnsi"/>
          <w:highlight w:val="green"/>
        </w:rPr>
        <w:t>S</w:t>
      </w:r>
      <w:r w:rsidRPr="005B5142">
        <w:rPr>
          <w:rFonts w:asciiTheme="minorHAnsi" w:hAnsiTheme="minorHAnsi"/>
        </w:rPr>
        <w:t xml:space="preserve">tates’ </w:t>
      </w:r>
      <w:r w:rsidRPr="005B5142">
        <w:rPr>
          <w:rStyle w:val="Emphasis"/>
          <w:rFonts w:asciiTheme="minorHAnsi" w:hAnsiTheme="minorHAnsi"/>
          <w:highlight w:val="green"/>
        </w:rPr>
        <w:t>alternative energy interests within the EEZ and continental shelf</w:t>
      </w:r>
      <w:r w:rsidRPr="005B5142">
        <w:rPr>
          <w:rStyle w:val="Emphasis"/>
          <w:rFonts w:asciiTheme="minorHAnsi" w:hAnsiTheme="minorHAnsi"/>
        </w:rPr>
        <w:t>.</w:t>
      </w:r>
      <w:r w:rsidRPr="005B5142">
        <w:rPr>
          <w:rFonts w:asciiTheme="minorHAnsi" w:hAnsiTheme="minorHAnsi" w:cs="Times New Roman"/>
          <w:sz w:val="16"/>
        </w:rPr>
        <w:t xml:space="preserve">148 </w:t>
      </w:r>
      <w:r w:rsidRPr="005B5142">
        <w:rPr>
          <w:rStyle w:val="Emphasis"/>
          <w:rFonts w:asciiTheme="minorHAnsi" w:hAnsiTheme="minorHAnsi"/>
          <w:highlight w:val="green"/>
        </w:rPr>
        <w:t>Wind energy is a resource that is explicitly recognized as enjoying exclusive protection</w:t>
      </w:r>
      <w:r w:rsidRPr="005B5142">
        <w:rPr>
          <w:rFonts w:asciiTheme="minorHAnsi" w:hAnsiTheme="minorHAnsi" w:cs="Times New Roman"/>
          <w:sz w:val="16"/>
        </w:rPr>
        <w:t xml:space="preserve"> within the EEZ.149 </w:t>
      </w:r>
      <w:r w:rsidRPr="005B5142">
        <w:rPr>
          <w:rStyle w:val="StyleUnderline"/>
          <w:rFonts w:asciiTheme="minorHAnsi" w:hAnsiTheme="minorHAnsi" w:cs="Times New Roman"/>
          <w:highlight w:val="green"/>
        </w:rPr>
        <w:t>UNCLOS</w:t>
      </w:r>
      <w:r w:rsidRPr="005B5142">
        <w:rPr>
          <w:rFonts w:asciiTheme="minorHAnsi" w:hAnsiTheme="minorHAnsi" w:cs="Times New Roman"/>
          <w:sz w:val="16"/>
        </w:rPr>
        <w:t xml:space="preserve"> also </w:t>
      </w:r>
      <w:r w:rsidRPr="005B5142">
        <w:rPr>
          <w:rStyle w:val="StyleUnderline"/>
          <w:rFonts w:asciiTheme="minorHAnsi" w:hAnsiTheme="minorHAnsi" w:cs="Times New Roman"/>
          <w:highlight w:val="green"/>
        </w:rPr>
        <w:t>provides protections for wind turbine installations</w:t>
      </w:r>
      <w:r w:rsidRPr="005B5142">
        <w:rPr>
          <w:rStyle w:val="StyleUnderline"/>
          <w:rFonts w:asciiTheme="minorHAnsi" w:hAnsiTheme="minorHAnsi" w:cs="Times New Roman"/>
        </w:rPr>
        <w:t xml:space="preserve"> </w:t>
      </w:r>
      <w:r w:rsidRPr="005B5142">
        <w:rPr>
          <w:rFonts w:asciiTheme="minorHAnsi" w:hAnsiTheme="minorHAnsi" w:cs="Times New Roman"/>
          <w:sz w:val="16"/>
        </w:rPr>
        <w:t xml:space="preserve">within the EEZ and continental shelf.150 Furthermore, </w:t>
      </w:r>
      <w:r w:rsidRPr="005B5142">
        <w:rPr>
          <w:rStyle w:val="StyleUnderline"/>
          <w:rFonts w:asciiTheme="minorHAnsi" w:hAnsiTheme="minorHAnsi" w:cs="Times New Roman"/>
        </w:rPr>
        <w:t>should there be a dispute</w:t>
      </w:r>
      <w:r w:rsidRPr="005B5142">
        <w:rPr>
          <w:rFonts w:asciiTheme="minorHAnsi" w:hAnsiTheme="minorHAnsi" w:cs="Times New Roman"/>
          <w:sz w:val="16"/>
        </w:rPr>
        <w:t xml:space="preserve"> between the United States and another country </w:t>
      </w:r>
      <w:r w:rsidRPr="005B5142">
        <w:rPr>
          <w:rStyle w:val="StyleUnderline"/>
          <w:rFonts w:asciiTheme="minorHAnsi" w:hAnsiTheme="minorHAnsi" w:cs="Times New Roman"/>
          <w:highlight w:val="green"/>
        </w:rPr>
        <w:t>involving wind energy and the law of the sea, there is an established tribunal</w:t>
      </w:r>
      <w:r w:rsidRPr="005B5142">
        <w:rPr>
          <w:rFonts w:asciiTheme="minorHAnsi" w:hAnsiTheme="minorHAnsi" w:cs="Times New Roman"/>
          <w:sz w:val="16"/>
        </w:rPr>
        <w:t xml:space="preserve"> that will have jurisdiction to hear the dispute.151 Additionally, part XI of UNCLOS is no longer an obstacle to the United States.152 </w:t>
      </w:r>
      <w:r w:rsidRPr="005B5142">
        <w:rPr>
          <w:rStyle w:val="Emphasis"/>
          <w:rFonts w:asciiTheme="minorHAnsi" w:hAnsiTheme="minorHAnsi" w:cs="Times New Roman"/>
        </w:rPr>
        <w:t xml:space="preserve">In light of the benefits it would provide to the development of offshore wind power by securing U.S. interests, </w:t>
      </w:r>
      <w:r w:rsidRPr="005B5142">
        <w:rPr>
          <w:rStyle w:val="Emphasis"/>
          <w:rFonts w:asciiTheme="minorHAnsi" w:hAnsiTheme="minorHAnsi"/>
          <w:highlight w:val="green"/>
        </w:rPr>
        <w:t>the United States should ratify UNCLOS</w:t>
      </w:r>
      <w:r w:rsidRPr="005B5142">
        <w:rPr>
          <w:rFonts w:asciiTheme="minorHAnsi" w:hAnsiTheme="minorHAnsi" w:cs="Times New Roman"/>
          <w:sz w:val="16"/>
        </w:rPr>
        <w:t>.153</w:t>
      </w:r>
    </w:p>
    <w:p w:rsidR="00A777CF" w:rsidRPr="005B5142" w:rsidRDefault="007648B5" w:rsidP="00A777CF">
      <w:pPr>
        <w:pStyle w:val="Heading2"/>
        <w:rPr>
          <w:rFonts w:asciiTheme="minorHAnsi" w:hAnsiTheme="minorHAnsi"/>
        </w:rPr>
      </w:pPr>
      <w:r w:rsidRPr="005B5142">
        <w:rPr>
          <w:rFonts w:asciiTheme="minorHAnsi" w:hAnsiTheme="minorHAnsi"/>
        </w:rPr>
        <w:t>LOST Bad</w:t>
      </w:r>
    </w:p>
    <w:p w:rsidR="0012484A" w:rsidRPr="005B5142" w:rsidRDefault="0012484A" w:rsidP="009C0825">
      <w:pPr>
        <w:pStyle w:val="Heading3"/>
        <w:rPr>
          <w:rFonts w:asciiTheme="minorHAnsi" w:hAnsiTheme="minorHAnsi"/>
        </w:rPr>
      </w:pPr>
      <w:r w:rsidRPr="005B5142">
        <w:rPr>
          <w:rFonts w:asciiTheme="minorHAnsi" w:hAnsiTheme="minorHAnsi"/>
        </w:rPr>
        <w:t>Impact – Deep Sea Mining</w:t>
      </w:r>
    </w:p>
    <w:p w:rsidR="0012484A" w:rsidRPr="005B5142" w:rsidRDefault="0012484A" w:rsidP="00E26B8C">
      <w:pPr>
        <w:pStyle w:val="Heading4"/>
        <w:rPr>
          <w:rFonts w:asciiTheme="minorHAnsi" w:hAnsiTheme="minorHAnsi"/>
        </w:rPr>
      </w:pPr>
      <w:r w:rsidRPr="005B5142">
        <w:rPr>
          <w:rFonts w:asciiTheme="minorHAnsi" w:hAnsiTheme="minorHAnsi"/>
        </w:rPr>
        <w:t xml:space="preserve">US is not engaging in offshore mining now – UNCLOS forces new leases. </w:t>
      </w:r>
    </w:p>
    <w:p w:rsidR="0012484A" w:rsidRPr="005B5142" w:rsidRDefault="0012484A" w:rsidP="0012484A">
      <w:pPr>
        <w:rPr>
          <w:rFonts w:asciiTheme="minorHAnsi" w:hAnsiTheme="minorHAnsi"/>
          <w:sz w:val="16"/>
        </w:rPr>
      </w:pPr>
      <w:r w:rsidRPr="005B5142">
        <w:rPr>
          <w:rStyle w:val="Style13ptBold"/>
          <w:rFonts w:asciiTheme="minorHAnsi" w:hAnsiTheme="minorHAnsi"/>
        </w:rPr>
        <w:t>Hurst 13</w:t>
      </w:r>
      <w:r w:rsidRPr="005B5142">
        <w:rPr>
          <w:rFonts w:asciiTheme="minorHAnsi" w:hAnsiTheme="minorHAnsi"/>
          <w:sz w:val="16"/>
        </w:rPr>
        <w:t xml:space="preserve"> (Isaak, Attorney with the International Maritime Group, PLLC, November 1, “The Law of the Sea and Its Effects </w:t>
      </w:r>
      <w:proofErr w:type="gramStart"/>
      <w:r w:rsidRPr="005B5142">
        <w:rPr>
          <w:rFonts w:asciiTheme="minorHAnsi" w:hAnsiTheme="minorHAnsi"/>
          <w:sz w:val="16"/>
        </w:rPr>
        <w:t>On</w:t>
      </w:r>
      <w:proofErr w:type="gramEnd"/>
      <w:r w:rsidRPr="005B5142">
        <w:rPr>
          <w:rFonts w:asciiTheme="minorHAnsi" w:hAnsiTheme="minorHAnsi"/>
          <w:sz w:val="16"/>
        </w:rPr>
        <w:t xml:space="preserve"> Offshore Mining,” http://www.akbizmag.com/Alaska-Business-Monthly/November-2013/The-Law-of-the-Sea-and-Its-Effects-On-Offshore-Mining/)</w:t>
      </w:r>
    </w:p>
    <w:p w:rsidR="0012484A" w:rsidRPr="005B5142" w:rsidRDefault="0012484A" w:rsidP="0012484A">
      <w:pPr>
        <w:rPr>
          <w:rFonts w:asciiTheme="minorHAnsi" w:hAnsiTheme="minorHAnsi"/>
          <w:sz w:val="16"/>
        </w:rPr>
      </w:pPr>
      <w:r w:rsidRPr="005B5142">
        <w:rPr>
          <w:rFonts w:asciiTheme="minorHAnsi" w:hAnsiTheme="minorHAnsi"/>
          <w:sz w:val="16"/>
        </w:rPr>
        <w:t xml:space="preserve">Why UNCLOS Matters Now DeMint’s concerns are noble, but they are misguided—accession to UNCLOS will not erode US sovereignty, but solidify it. First, under UNCLOS, </w:t>
      </w:r>
      <w:r w:rsidRPr="005B5142">
        <w:rPr>
          <w:rStyle w:val="StyleUnderline"/>
          <w:rFonts w:asciiTheme="minorHAnsi" w:hAnsiTheme="minorHAnsi"/>
        </w:rPr>
        <w:t>the U</w:t>
      </w:r>
      <w:r w:rsidRPr="005B5142">
        <w:rPr>
          <w:rFonts w:asciiTheme="minorHAnsi" w:hAnsiTheme="minorHAnsi"/>
          <w:sz w:val="16"/>
        </w:rPr>
        <w:t xml:space="preserve">nited </w:t>
      </w:r>
      <w:r w:rsidRPr="005B5142">
        <w:rPr>
          <w:rStyle w:val="StyleUnderline"/>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rPr>
        <w:t>is entitled to permanent seat on ISA’s Council</w:t>
      </w:r>
      <w:r w:rsidRPr="005B5142">
        <w:rPr>
          <w:rFonts w:asciiTheme="minorHAnsi" w:hAnsiTheme="minorHAnsi"/>
          <w:sz w:val="16"/>
        </w:rPr>
        <w:t xml:space="preserve">, </w:t>
      </w:r>
      <w:r w:rsidRPr="005B5142">
        <w:rPr>
          <w:rStyle w:val="StyleUnderline"/>
          <w:rFonts w:asciiTheme="minorHAnsi" w:hAnsiTheme="minorHAnsi"/>
        </w:rPr>
        <w:t>which provides the U</w:t>
      </w:r>
      <w:r w:rsidRPr="005B5142">
        <w:rPr>
          <w:rFonts w:asciiTheme="minorHAnsi" w:hAnsiTheme="minorHAnsi"/>
          <w:sz w:val="16"/>
        </w:rPr>
        <w:t xml:space="preserve">nited </w:t>
      </w:r>
      <w:r w:rsidRPr="005B5142">
        <w:rPr>
          <w:rStyle w:val="StyleUnderline"/>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rPr>
        <w:t>with veto power</w:t>
      </w:r>
      <w:r w:rsidRPr="005B5142">
        <w:rPr>
          <w:rFonts w:asciiTheme="minorHAnsi" w:hAnsiTheme="minorHAnsi"/>
          <w:sz w:val="16"/>
        </w:rPr>
        <w:t xml:space="preserve"> over any decisions or policies it finds objectionable. </w:t>
      </w:r>
      <w:r w:rsidRPr="005B5142">
        <w:rPr>
          <w:rStyle w:val="StyleUnderline"/>
          <w:rFonts w:asciiTheme="minorHAnsi" w:hAnsiTheme="minorHAnsi"/>
        </w:rPr>
        <w:t>This</w:t>
      </w:r>
      <w:r w:rsidRPr="005B5142">
        <w:rPr>
          <w:rFonts w:asciiTheme="minorHAnsi" w:hAnsiTheme="minorHAnsi"/>
          <w:sz w:val="16"/>
        </w:rPr>
        <w:t xml:space="preserve"> “</w:t>
      </w:r>
      <w:r w:rsidRPr="005B5142">
        <w:rPr>
          <w:rStyle w:val="StyleUnderline"/>
          <w:rFonts w:asciiTheme="minorHAnsi" w:hAnsiTheme="minorHAnsi"/>
        </w:rPr>
        <w:t>seat at the table</w:t>
      </w:r>
      <w:r w:rsidRPr="005B5142">
        <w:rPr>
          <w:rFonts w:asciiTheme="minorHAnsi" w:hAnsiTheme="minorHAnsi"/>
          <w:sz w:val="16"/>
        </w:rPr>
        <w:t xml:space="preserve">” is a seat </w:t>
      </w:r>
      <w:r w:rsidRPr="005B5142">
        <w:rPr>
          <w:rStyle w:val="StyleUnderline"/>
          <w:rFonts w:asciiTheme="minorHAnsi" w:hAnsiTheme="minorHAnsi"/>
        </w:rPr>
        <w:t>the U</w:t>
      </w:r>
      <w:r w:rsidRPr="005B5142">
        <w:rPr>
          <w:rFonts w:asciiTheme="minorHAnsi" w:hAnsiTheme="minorHAnsi"/>
          <w:sz w:val="16"/>
        </w:rPr>
        <w:t xml:space="preserve">nited </w:t>
      </w:r>
      <w:r w:rsidRPr="005B5142">
        <w:rPr>
          <w:rStyle w:val="StyleUnderline"/>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rPr>
        <w:t>does not have but desperately needs. Countries like China and Russia are</w:t>
      </w:r>
      <w:r w:rsidRPr="005B5142">
        <w:rPr>
          <w:rFonts w:asciiTheme="minorHAnsi" w:hAnsiTheme="minorHAnsi"/>
          <w:sz w:val="16"/>
        </w:rPr>
        <w:t xml:space="preserve"> now </w:t>
      </w:r>
      <w:r w:rsidRPr="005B5142">
        <w:rPr>
          <w:rStyle w:val="Emphasis"/>
          <w:rFonts w:asciiTheme="minorHAnsi" w:hAnsiTheme="minorHAnsi"/>
        </w:rPr>
        <w:t>aggressively pursuing offshore mining leases</w:t>
      </w:r>
      <w:r w:rsidRPr="005B5142">
        <w:rPr>
          <w:rStyle w:val="StyleUnderline"/>
          <w:rFonts w:asciiTheme="minorHAnsi" w:hAnsiTheme="minorHAnsi"/>
        </w:rPr>
        <w:t xml:space="preserve"> within the parameters of the Convention.</w:t>
      </w:r>
      <w:r w:rsidRPr="005B5142">
        <w:rPr>
          <w:rFonts w:asciiTheme="minorHAnsi" w:hAnsiTheme="minorHAnsi"/>
          <w:sz w:val="16"/>
        </w:rPr>
        <w:t xml:space="preserve"> As of September of 2013, </w:t>
      </w:r>
      <w:r w:rsidRPr="005B5142">
        <w:rPr>
          <w:rStyle w:val="StyleUnderline"/>
          <w:rFonts w:asciiTheme="minorHAnsi" w:hAnsiTheme="minorHAnsi"/>
        </w:rPr>
        <w:t>China is now the only nation authorized by the ISA to explore the deep seabed for as many as three major types of minerals.</w:t>
      </w:r>
      <w:r w:rsidRPr="005B5142">
        <w:rPr>
          <w:rFonts w:asciiTheme="minorHAnsi" w:hAnsiTheme="minorHAnsi"/>
          <w:sz w:val="16"/>
        </w:rPr>
        <w:t xml:space="preserve"> Would the United States have allowed such a sweeping grab of minerals rights if it were a member of the ISA Council? Likely not, but </w:t>
      </w:r>
      <w:r w:rsidRPr="005B5142">
        <w:rPr>
          <w:rStyle w:val="StyleUnderline"/>
          <w:rFonts w:asciiTheme="minorHAnsi" w:hAnsiTheme="minorHAnsi"/>
        </w:rPr>
        <w:t>without UNCLOS membership</w:t>
      </w:r>
      <w:r w:rsidRPr="005B5142">
        <w:rPr>
          <w:rFonts w:asciiTheme="minorHAnsi" w:hAnsiTheme="minorHAnsi"/>
          <w:sz w:val="16"/>
        </w:rPr>
        <w:t xml:space="preserve">, </w:t>
      </w:r>
      <w:r w:rsidRPr="005B5142">
        <w:rPr>
          <w:rStyle w:val="StyleUnderline"/>
          <w:rFonts w:asciiTheme="minorHAnsi" w:hAnsiTheme="minorHAnsi"/>
        </w:rPr>
        <w:t>the U</w:t>
      </w:r>
      <w:r w:rsidRPr="005B5142">
        <w:rPr>
          <w:rFonts w:asciiTheme="minorHAnsi" w:hAnsiTheme="minorHAnsi"/>
          <w:sz w:val="16"/>
        </w:rPr>
        <w:t xml:space="preserve">nited </w:t>
      </w:r>
      <w:r w:rsidRPr="005B5142">
        <w:rPr>
          <w:rStyle w:val="StyleUnderline"/>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rPr>
        <w:t>has no voice.</w:t>
      </w:r>
      <w:r w:rsidRPr="005B5142">
        <w:rPr>
          <w:rFonts w:asciiTheme="minorHAnsi" w:hAnsiTheme="minorHAnsi"/>
          <w:sz w:val="16"/>
        </w:rPr>
        <w:t xml:space="preserve"> Second, </w:t>
      </w:r>
      <w:r w:rsidRPr="005B5142">
        <w:rPr>
          <w:rStyle w:val="StyleUnderline"/>
          <w:rFonts w:asciiTheme="minorHAnsi" w:hAnsiTheme="minorHAnsi"/>
        </w:rPr>
        <w:t>there is no universally recognized legal regime governing the navigational rights of nations beyond the zones of their respective jurisdictions.</w:t>
      </w:r>
      <w:r w:rsidRPr="005B5142">
        <w:rPr>
          <w:rFonts w:asciiTheme="minorHAnsi" w:hAnsiTheme="minorHAnsi"/>
          <w:sz w:val="16"/>
        </w:rPr>
        <w:t xml:space="preserve"> This issue is of particular concern as </w:t>
      </w:r>
      <w:r w:rsidRPr="005B5142">
        <w:rPr>
          <w:rStyle w:val="StyleUnderline"/>
          <w:rFonts w:asciiTheme="minorHAnsi" w:hAnsiTheme="minorHAnsi"/>
          <w:highlight w:val="green"/>
        </w:rPr>
        <w:t xml:space="preserve">China continues to </w:t>
      </w:r>
      <w:r w:rsidRPr="005B5142">
        <w:rPr>
          <w:rStyle w:val="Emphasis"/>
          <w:rFonts w:asciiTheme="minorHAnsi" w:hAnsiTheme="minorHAnsi"/>
          <w:highlight w:val="green"/>
        </w:rPr>
        <w:t>exploit this international law loophole</w:t>
      </w:r>
      <w:r w:rsidRPr="005B5142">
        <w:rPr>
          <w:rStyle w:val="StyleUnderline"/>
          <w:rFonts w:asciiTheme="minorHAnsi" w:hAnsiTheme="minorHAnsi"/>
        </w:rPr>
        <w:t xml:space="preserve"> </w:t>
      </w:r>
      <w:r w:rsidRPr="005B5142">
        <w:rPr>
          <w:rStyle w:val="StyleUnderline"/>
          <w:rFonts w:asciiTheme="minorHAnsi" w:hAnsiTheme="minorHAnsi"/>
          <w:highlight w:val="green"/>
        </w:rPr>
        <w:t>by engaging in naval operations and fishing expeditions in the territorial waters of other nations</w:t>
      </w:r>
      <w:r w:rsidRPr="005B5142">
        <w:rPr>
          <w:rFonts w:asciiTheme="minorHAnsi" w:hAnsiTheme="minorHAnsi"/>
          <w:sz w:val="16"/>
        </w:rPr>
        <w:t xml:space="preserve"> (Malaysia, Philippines, Taiwan, Brunei, and Vietnam). Under UNCLOS, such activities are explicitly prohibited. Indeed, </w:t>
      </w:r>
      <w:r w:rsidRPr="005B5142">
        <w:rPr>
          <w:rStyle w:val="StyleUnderline"/>
          <w:rFonts w:asciiTheme="minorHAnsi" w:hAnsiTheme="minorHAnsi"/>
        </w:rPr>
        <w:t>to curtail China’s lackadaisical stance on maritime borders and resources of other countries, the U</w:t>
      </w:r>
      <w:r w:rsidRPr="005B5142">
        <w:rPr>
          <w:rFonts w:asciiTheme="minorHAnsi" w:hAnsiTheme="minorHAnsi"/>
          <w:sz w:val="16"/>
        </w:rPr>
        <w:t xml:space="preserve">nited </w:t>
      </w:r>
      <w:r w:rsidRPr="005B5142">
        <w:rPr>
          <w:rStyle w:val="StyleUnderline"/>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rPr>
        <w:t>needs to ratify this treaty.</w:t>
      </w:r>
      <w:r w:rsidRPr="005B5142">
        <w:rPr>
          <w:rFonts w:asciiTheme="minorHAnsi" w:hAnsiTheme="minorHAnsi"/>
          <w:sz w:val="16"/>
        </w:rPr>
        <w:t xml:space="preserve"> Moving Forward </w:t>
      </w:r>
      <w:proofErr w:type="gramStart"/>
      <w:r w:rsidRPr="005B5142">
        <w:rPr>
          <w:rStyle w:val="StyleUnderline"/>
          <w:rFonts w:asciiTheme="minorHAnsi" w:hAnsiTheme="minorHAnsi"/>
          <w:highlight w:val="green"/>
        </w:rPr>
        <w:t>The</w:t>
      </w:r>
      <w:proofErr w:type="gramEnd"/>
      <w:r w:rsidRPr="005B5142">
        <w:rPr>
          <w:rStyle w:val="StyleUnderline"/>
          <w:rFonts w:asciiTheme="minorHAnsi" w:hAnsiTheme="minorHAnsi"/>
          <w:highlight w:val="green"/>
        </w:rPr>
        <w:t xml:space="preserve"> United States</w:t>
      </w:r>
      <w:r w:rsidRPr="005B5142">
        <w:rPr>
          <w:rFonts w:asciiTheme="minorHAnsi" w:hAnsiTheme="minorHAnsi"/>
          <w:sz w:val="16"/>
          <w:highlight w:val="green"/>
        </w:rPr>
        <w:t xml:space="preserve"> </w:t>
      </w:r>
      <w:r w:rsidRPr="005B5142">
        <w:rPr>
          <w:rStyle w:val="StyleUnderline"/>
          <w:rFonts w:asciiTheme="minorHAnsi" w:hAnsiTheme="minorHAnsi"/>
          <w:highlight w:val="green"/>
        </w:rPr>
        <w:t>is one of the last remaining countries that has not ratified UNCLOS</w:t>
      </w:r>
      <w:r w:rsidRPr="005B5142">
        <w:rPr>
          <w:rFonts w:asciiTheme="minorHAnsi" w:hAnsiTheme="minorHAnsi"/>
          <w:sz w:val="16"/>
        </w:rPr>
        <w:t xml:space="preserve">—along with Iran, Libya, North Korea, Ethiopia, and Burundi. Embarrassing political </w:t>
      </w:r>
      <w:proofErr w:type="gramStart"/>
      <w:r w:rsidRPr="005B5142">
        <w:rPr>
          <w:rFonts w:asciiTheme="minorHAnsi" w:hAnsiTheme="minorHAnsi"/>
          <w:sz w:val="16"/>
        </w:rPr>
        <w:t>associations</w:t>
      </w:r>
      <w:proofErr w:type="gramEnd"/>
      <w:r w:rsidRPr="005B5142">
        <w:rPr>
          <w:rFonts w:asciiTheme="minorHAnsi" w:hAnsiTheme="minorHAnsi"/>
          <w:sz w:val="16"/>
        </w:rPr>
        <w:t xml:space="preserve"> aside, </w:t>
      </w:r>
      <w:r w:rsidRPr="005B5142">
        <w:rPr>
          <w:rStyle w:val="StyleUnderline"/>
          <w:rFonts w:asciiTheme="minorHAnsi" w:hAnsiTheme="minorHAnsi"/>
          <w:highlight w:val="green"/>
        </w:rPr>
        <w:t xml:space="preserve">non-ratification is </w:t>
      </w:r>
      <w:r w:rsidRPr="005B5142">
        <w:rPr>
          <w:rStyle w:val="Emphasis"/>
          <w:rFonts w:asciiTheme="minorHAnsi" w:hAnsiTheme="minorHAnsi"/>
          <w:highlight w:val="green"/>
        </w:rPr>
        <w:t>curtailing offshore development</w:t>
      </w:r>
      <w:r w:rsidRPr="005B5142">
        <w:rPr>
          <w:rStyle w:val="StyleUnderline"/>
          <w:rFonts w:asciiTheme="minorHAnsi" w:hAnsiTheme="minorHAnsi"/>
          <w:highlight w:val="green"/>
        </w:rPr>
        <w:t xml:space="preserve"> as US companies are afraid of the </w:t>
      </w:r>
      <w:r w:rsidRPr="005B5142">
        <w:rPr>
          <w:rStyle w:val="Emphasis"/>
          <w:rFonts w:asciiTheme="minorHAnsi" w:hAnsiTheme="minorHAnsi"/>
          <w:highlight w:val="green"/>
        </w:rPr>
        <w:t>legal risks</w:t>
      </w:r>
      <w:r w:rsidRPr="005B5142">
        <w:rPr>
          <w:rStyle w:val="StyleUnderline"/>
          <w:rFonts w:asciiTheme="minorHAnsi" w:hAnsiTheme="minorHAnsi"/>
          <w:highlight w:val="green"/>
        </w:rPr>
        <w:t xml:space="preserve"> associated with such projects</w:t>
      </w:r>
      <w:r w:rsidRPr="005B5142">
        <w:rPr>
          <w:rFonts w:asciiTheme="minorHAnsi" w:hAnsiTheme="minorHAnsi"/>
          <w:sz w:val="16"/>
        </w:rPr>
        <w:t xml:space="preserve"> due to the lack of clear legal title to deep-sea resources. To combat this issue, </w:t>
      </w:r>
      <w:r w:rsidRPr="005B5142">
        <w:rPr>
          <w:rStyle w:val="StyleUnderline"/>
          <w:rFonts w:asciiTheme="minorHAnsi" w:hAnsiTheme="minorHAnsi"/>
        </w:rPr>
        <w:t>Congress should look past the political hyperbole</w:t>
      </w:r>
      <w:r w:rsidRPr="005B5142">
        <w:rPr>
          <w:rFonts w:asciiTheme="minorHAnsi" w:hAnsiTheme="minorHAnsi"/>
          <w:sz w:val="16"/>
        </w:rPr>
        <w:t xml:space="preserve"> and understand that </w:t>
      </w:r>
      <w:r w:rsidRPr="005B5142">
        <w:rPr>
          <w:rStyle w:val="StyleUnderline"/>
          <w:rFonts w:asciiTheme="minorHAnsi" w:hAnsiTheme="minorHAnsi"/>
          <w:highlight w:val="green"/>
        </w:rPr>
        <w:t>accession will expand US sovereignty by solidifying the world’s maritime borders and provide US entities with</w:t>
      </w:r>
      <w:r w:rsidRPr="005B5142">
        <w:rPr>
          <w:rFonts w:asciiTheme="minorHAnsi" w:hAnsiTheme="minorHAnsi"/>
          <w:sz w:val="16"/>
        </w:rPr>
        <w:t xml:space="preserve"> the </w:t>
      </w:r>
      <w:r w:rsidRPr="005B5142">
        <w:rPr>
          <w:rStyle w:val="StyleUnderline"/>
          <w:rFonts w:asciiTheme="minorHAnsi" w:hAnsiTheme="minorHAnsi"/>
          <w:highlight w:val="green"/>
        </w:rPr>
        <w:t xml:space="preserve">legal confidence necessary to </w:t>
      </w:r>
      <w:r w:rsidRPr="005B5142">
        <w:rPr>
          <w:rStyle w:val="Emphasis"/>
          <w:rFonts w:asciiTheme="minorHAnsi" w:hAnsiTheme="minorHAnsi"/>
          <w:highlight w:val="green"/>
        </w:rPr>
        <w:t>engage in deep-sea mining projects.</w:t>
      </w:r>
    </w:p>
    <w:p w:rsidR="0012484A" w:rsidRPr="005B5142" w:rsidRDefault="0012484A" w:rsidP="00E26B8C">
      <w:pPr>
        <w:pStyle w:val="Heading4"/>
        <w:rPr>
          <w:rFonts w:asciiTheme="minorHAnsi" w:hAnsiTheme="minorHAnsi"/>
        </w:rPr>
      </w:pPr>
      <w:r w:rsidRPr="005B5142">
        <w:rPr>
          <w:rFonts w:asciiTheme="minorHAnsi" w:hAnsiTheme="minorHAnsi"/>
        </w:rPr>
        <w:t xml:space="preserve">Drilling will destroy numerous biological hotspots </w:t>
      </w:r>
    </w:p>
    <w:p w:rsidR="0012484A" w:rsidRPr="005B5142" w:rsidRDefault="0012484A" w:rsidP="0012484A">
      <w:pPr>
        <w:rPr>
          <w:rFonts w:asciiTheme="minorHAnsi" w:hAnsiTheme="minorHAnsi"/>
          <w:sz w:val="16"/>
          <w:szCs w:val="16"/>
        </w:rPr>
      </w:pPr>
      <w:proofErr w:type="spellStart"/>
      <w:r w:rsidRPr="005B5142">
        <w:rPr>
          <w:rStyle w:val="Style13ptBold"/>
          <w:rFonts w:asciiTheme="minorHAnsi" w:hAnsiTheme="minorHAnsi"/>
        </w:rPr>
        <w:t>Gravitz</w:t>
      </w:r>
      <w:proofErr w:type="spellEnd"/>
      <w:r w:rsidRPr="005B5142">
        <w:rPr>
          <w:rStyle w:val="Style13ptBold"/>
          <w:rFonts w:asciiTheme="minorHAnsi" w:hAnsiTheme="minorHAnsi"/>
        </w:rPr>
        <w:t xml:space="preserve"> 09</w:t>
      </w:r>
      <w:r w:rsidRPr="005B5142">
        <w:rPr>
          <w:rFonts w:asciiTheme="minorHAnsi" w:hAnsiTheme="minorHAnsi"/>
          <w:sz w:val="16"/>
          <w:szCs w:val="16"/>
        </w:rPr>
        <w:t xml:space="preserve"> (Michael </w:t>
      </w:r>
      <w:proofErr w:type="spellStart"/>
      <w:r w:rsidRPr="005B5142">
        <w:rPr>
          <w:rFonts w:asciiTheme="minorHAnsi" w:hAnsiTheme="minorHAnsi"/>
          <w:sz w:val="16"/>
          <w:szCs w:val="16"/>
        </w:rPr>
        <w:t>Gravitz</w:t>
      </w:r>
      <w:proofErr w:type="spellEnd"/>
      <w:r w:rsidRPr="005B5142">
        <w:rPr>
          <w:rFonts w:asciiTheme="minorHAnsi" w:hAnsiTheme="minorHAnsi"/>
          <w:sz w:val="16"/>
          <w:szCs w:val="16"/>
        </w:rPr>
        <w:t>, Oceans Advocate for Environment America   Statement at the Department of Interior Hearing On Offshore Ocean Energy Development in Atlantic City, New Jersey, April 6, 2009, pg. http://tinyurl.com/cxkzanz)</w:t>
      </w:r>
    </w:p>
    <w:p w:rsidR="0012484A" w:rsidRPr="005B5142" w:rsidRDefault="0012484A" w:rsidP="0012484A">
      <w:pPr>
        <w:rPr>
          <w:rFonts w:asciiTheme="minorHAnsi" w:hAnsiTheme="minorHAnsi"/>
          <w:sz w:val="16"/>
        </w:rPr>
      </w:pPr>
      <w:r w:rsidRPr="005B5142">
        <w:rPr>
          <w:rFonts w:asciiTheme="minorHAnsi" w:hAnsiTheme="minorHAnsi"/>
          <w:sz w:val="16"/>
          <w:szCs w:val="16"/>
        </w:rPr>
        <w:t xml:space="preserve">1. The Ocean: More Like </w:t>
      </w:r>
      <w:proofErr w:type="gramStart"/>
      <w:r w:rsidRPr="005B5142">
        <w:rPr>
          <w:rFonts w:asciiTheme="minorHAnsi" w:hAnsiTheme="minorHAnsi"/>
          <w:sz w:val="16"/>
          <w:szCs w:val="16"/>
        </w:rPr>
        <w:t>A Diverse Forest Than A</w:t>
      </w:r>
      <w:proofErr w:type="gramEnd"/>
      <w:r w:rsidRPr="005B5142">
        <w:rPr>
          <w:rFonts w:asciiTheme="minorHAnsi" w:hAnsiTheme="minorHAnsi"/>
          <w:sz w:val="16"/>
          <w:szCs w:val="16"/>
        </w:rPr>
        <w:t xml:space="preserve"> Desert</w:t>
      </w:r>
      <w:r w:rsidRPr="005B5142">
        <w:rPr>
          <w:rFonts w:asciiTheme="minorHAnsi" w:hAnsiTheme="minorHAnsi"/>
          <w:sz w:val="12"/>
          <w:szCs w:val="16"/>
        </w:rPr>
        <w:t xml:space="preserve"> </w:t>
      </w:r>
      <w:r w:rsidRPr="005B5142">
        <w:rPr>
          <w:rFonts w:asciiTheme="minorHAnsi" w:hAnsiTheme="minorHAnsi"/>
          <w:sz w:val="16"/>
        </w:rPr>
        <w:t xml:space="preserve">Many people look at the ocean and see it as a pretty, shiny surface. They may imagine a few fish swimming below the surface and a plain featureless bottom. This is not an accurate picture of the ocean in most places. Unless the bottom is sandy and continually disturbed by wind, wave or current the bottom of the ocean is filled with communities of diverse creatures. Depending on depth, penetration of light, type of bottom (i.e., muddy, sandy, pebbles, boulders) and other factors, </w:t>
      </w:r>
      <w:r w:rsidRPr="005B5142">
        <w:rPr>
          <w:rStyle w:val="StyleUnderline"/>
          <w:rFonts w:asciiTheme="minorHAnsi" w:hAnsiTheme="minorHAnsi"/>
          <w:highlight w:val="green"/>
        </w:rPr>
        <w:t xml:space="preserve">the ocean’s floor is </w:t>
      </w:r>
      <w:r w:rsidRPr="005B5142">
        <w:rPr>
          <w:rStyle w:val="Emphasis"/>
          <w:rFonts w:asciiTheme="minorHAnsi" w:hAnsiTheme="minorHAnsi"/>
          <w:highlight w:val="green"/>
        </w:rPr>
        <w:t>teaming with diverse communities</w:t>
      </w:r>
      <w:r w:rsidRPr="005B5142">
        <w:rPr>
          <w:rStyle w:val="StyleUnderline"/>
          <w:rFonts w:asciiTheme="minorHAnsi" w:hAnsiTheme="minorHAnsi"/>
        </w:rPr>
        <w:t xml:space="preserve"> of plants, invertebrates, shellfish, crustaceans and fish. Numerous kinds of fish live on the bottom</w:t>
      </w:r>
      <w:r w:rsidRPr="005B5142">
        <w:rPr>
          <w:rFonts w:asciiTheme="minorHAnsi" w:hAnsiTheme="minorHAnsi"/>
          <w:sz w:val="16"/>
        </w:rPr>
        <w:t xml:space="preserve">. Other fish swim above the bottom in the water column at different levels. </w:t>
      </w:r>
      <w:r w:rsidRPr="005B5142">
        <w:rPr>
          <w:rStyle w:val="StyleUnderline"/>
          <w:rFonts w:asciiTheme="minorHAnsi" w:hAnsiTheme="minorHAnsi"/>
          <w:highlight w:val="green"/>
        </w:rPr>
        <w:t>Thousands of</w:t>
      </w:r>
      <w:r w:rsidRPr="005B5142">
        <w:rPr>
          <w:rFonts w:asciiTheme="minorHAnsi" w:hAnsiTheme="minorHAnsi"/>
          <w:sz w:val="16"/>
        </w:rPr>
        <w:t xml:space="preserve"> types of </w:t>
      </w:r>
      <w:r w:rsidRPr="005B5142">
        <w:rPr>
          <w:rStyle w:val="StyleUnderline"/>
          <w:rFonts w:asciiTheme="minorHAnsi" w:hAnsiTheme="minorHAnsi"/>
          <w:highlight w:val="green"/>
        </w:rPr>
        <w:t>phytoplankton</w:t>
      </w:r>
      <w:r w:rsidRPr="005B5142">
        <w:rPr>
          <w:rStyle w:val="StyleUnderline"/>
          <w:rFonts w:asciiTheme="minorHAnsi" w:hAnsiTheme="minorHAnsi"/>
        </w:rPr>
        <w:t xml:space="preserve">, zooplankton </w:t>
      </w:r>
      <w:r w:rsidRPr="005B5142">
        <w:rPr>
          <w:rStyle w:val="StyleUnderline"/>
          <w:rFonts w:asciiTheme="minorHAnsi" w:hAnsiTheme="minorHAnsi"/>
          <w:highlight w:val="green"/>
        </w:rPr>
        <w:t xml:space="preserve">and larvae at the </w:t>
      </w:r>
      <w:r w:rsidRPr="005B5142">
        <w:rPr>
          <w:rStyle w:val="Emphasis"/>
          <w:rFonts w:asciiTheme="minorHAnsi" w:hAnsiTheme="minorHAnsi"/>
          <w:highlight w:val="green"/>
        </w:rPr>
        <w:t>base of</w:t>
      </w:r>
      <w:r w:rsidRPr="005B5142">
        <w:rPr>
          <w:rStyle w:val="Emphasis"/>
          <w:rFonts w:asciiTheme="minorHAnsi" w:hAnsiTheme="minorHAnsi"/>
        </w:rPr>
        <w:t xml:space="preserve"> most </w:t>
      </w:r>
      <w:r w:rsidRPr="005B5142">
        <w:rPr>
          <w:rStyle w:val="Emphasis"/>
          <w:rFonts w:asciiTheme="minorHAnsi" w:hAnsiTheme="minorHAnsi"/>
          <w:highlight w:val="green"/>
        </w:rPr>
        <w:t>food chains</w:t>
      </w:r>
      <w:r w:rsidRPr="005B5142">
        <w:rPr>
          <w:rStyle w:val="StyleUnderline"/>
          <w:rFonts w:asciiTheme="minorHAnsi" w:hAnsiTheme="minorHAnsi"/>
          <w:highlight w:val="green"/>
        </w:rPr>
        <w:t xml:space="preserve"> ‘float’ around</w:t>
      </w:r>
      <w:r w:rsidRPr="005B5142">
        <w:rPr>
          <w:rStyle w:val="StyleUnderline"/>
          <w:rFonts w:asciiTheme="minorHAnsi" w:hAnsiTheme="minorHAnsi"/>
        </w:rPr>
        <w:t>.</w:t>
      </w:r>
      <w:r w:rsidRPr="005B5142">
        <w:rPr>
          <w:rFonts w:asciiTheme="minorHAnsi" w:hAnsiTheme="minorHAnsi"/>
          <w:sz w:val="16"/>
        </w:rPr>
        <w:t xml:space="preserve"> Marine mammals, sea turtles and sea birds spend most of their time at or near the surface of the ocean. </w:t>
      </w:r>
      <w:r w:rsidRPr="005B5142">
        <w:rPr>
          <w:rFonts w:asciiTheme="minorHAnsi" w:hAnsiTheme="minorHAnsi"/>
          <w:sz w:val="12"/>
        </w:rPr>
        <w:t xml:space="preserve"> </w:t>
      </w:r>
      <w:r w:rsidRPr="005B5142">
        <w:rPr>
          <w:rStyle w:val="StyleUnderline"/>
          <w:rFonts w:asciiTheme="minorHAnsi" w:hAnsiTheme="minorHAnsi"/>
        </w:rPr>
        <w:t xml:space="preserve">All of </w:t>
      </w:r>
      <w:r w:rsidRPr="005B5142">
        <w:rPr>
          <w:rStyle w:val="StyleUnderline"/>
          <w:rFonts w:asciiTheme="minorHAnsi" w:hAnsiTheme="minorHAnsi"/>
          <w:highlight w:val="green"/>
        </w:rPr>
        <w:t>these creatures are sensitive to</w:t>
      </w:r>
      <w:r w:rsidRPr="005B5142">
        <w:rPr>
          <w:rStyle w:val="StyleUnderline"/>
          <w:rFonts w:asciiTheme="minorHAnsi" w:hAnsiTheme="minorHAnsi"/>
        </w:rPr>
        <w:t xml:space="preserve"> the impacts of</w:t>
      </w:r>
      <w:r w:rsidRPr="005B5142">
        <w:rPr>
          <w:rFonts w:asciiTheme="minorHAnsi" w:hAnsiTheme="minorHAnsi"/>
          <w:sz w:val="16"/>
        </w:rPr>
        <w:t xml:space="preserve"> oil and pollution from </w:t>
      </w:r>
      <w:r w:rsidRPr="005B5142">
        <w:rPr>
          <w:rStyle w:val="StyleUnderline"/>
          <w:rFonts w:asciiTheme="minorHAnsi" w:hAnsiTheme="minorHAnsi"/>
          <w:highlight w:val="green"/>
        </w:rPr>
        <w:t>oil and gas drilling</w:t>
      </w:r>
      <w:r w:rsidRPr="005B5142">
        <w:rPr>
          <w:rFonts w:asciiTheme="minorHAnsi" w:hAnsiTheme="minorHAnsi"/>
          <w:sz w:val="16"/>
        </w:rPr>
        <w:t xml:space="preserve">; some are more sensitive than others. But </w:t>
      </w:r>
      <w:r w:rsidRPr="005B5142">
        <w:rPr>
          <w:rStyle w:val="Emphasis"/>
          <w:rFonts w:asciiTheme="minorHAnsi" w:hAnsiTheme="minorHAnsi"/>
          <w:highlight w:val="green"/>
        </w:rPr>
        <w:t>none are immune</w:t>
      </w:r>
      <w:r w:rsidRPr="005B5142">
        <w:rPr>
          <w:rStyle w:val="StyleUnderline"/>
          <w:rFonts w:asciiTheme="minorHAnsi" w:hAnsiTheme="minorHAnsi"/>
        </w:rPr>
        <w:t xml:space="preserve"> to the short or long term effects</w:t>
      </w:r>
      <w:r w:rsidRPr="005B5142">
        <w:rPr>
          <w:rFonts w:asciiTheme="minorHAnsi" w:hAnsiTheme="minorHAnsi"/>
          <w:sz w:val="16"/>
        </w:rPr>
        <w:t xml:space="preserve"> of oil. </w:t>
      </w:r>
      <w:r w:rsidRPr="005B5142">
        <w:rPr>
          <w:rFonts w:asciiTheme="minorHAnsi" w:hAnsiTheme="minorHAnsi"/>
          <w:sz w:val="12"/>
        </w:rPr>
        <w:t xml:space="preserve"> </w:t>
      </w:r>
      <w:r w:rsidRPr="005B5142">
        <w:rPr>
          <w:rFonts w:asciiTheme="minorHAnsi" w:hAnsiTheme="minorHAnsi"/>
          <w:sz w:val="16"/>
          <w:szCs w:val="16"/>
        </w:rPr>
        <w:t>With this as background, it is important to recognize the special places in the ocean that are unique, especially sensitive to pollution or those that are especially productive. These include: submarine canyons cutting across the continental shelf; deep water coral gardens; plateaus where the floor of the ocean rises and becomes unusually productive because deeper nutrient rich waters come closer to the warmer temperatures and light of the surface; migratory pathways for marine mammals and sea turtles; and areas where fish aggregate to spawn or where larval stages of animals are concentrated. Finally, the margins of the ocean: beaches, bays and marshes are often unusually sensitive to oil pollution.</w:t>
      </w:r>
      <w:r w:rsidRPr="005B5142">
        <w:rPr>
          <w:rFonts w:asciiTheme="minorHAnsi" w:hAnsiTheme="minorHAnsi"/>
          <w:sz w:val="12"/>
          <w:szCs w:val="16"/>
        </w:rPr>
        <w:t xml:space="preserve"> </w:t>
      </w:r>
      <w:r w:rsidRPr="005B5142">
        <w:rPr>
          <w:rFonts w:asciiTheme="minorHAnsi" w:hAnsiTheme="minorHAnsi"/>
          <w:sz w:val="16"/>
          <w:szCs w:val="16"/>
        </w:rPr>
        <w:t xml:space="preserve">2. Special Places in the Atlantic Ocean Deserving of </w:t>
      </w:r>
      <w:proofErr w:type="gramStart"/>
      <w:r w:rsidRPr="005B5142">
        <w:rPr>
          <w:rFonts w:asciiTheme="minorHAnsi" w:hAnsiTheme="minorHAnsi"/>
          <w:sz w:val="16"/>
          <w:szCs w:val="16"/>
        </w:rPr>
        <w:t xml:space="preserve">Protection </w:t>
      </w:r>
      <w:r w:rsidRPr="005B5142">
        <w:rPr>
          <w:rFonts w:asciiTheme="minorHAnsi" w:hAnsiTheme="minorHAnsi"/>
          <w:sz w:val="12"/>
          <w:szCs w:val="16"/>
        </w:rPr>
        <w:t xml:space="preserve"> </w:t>
      </w:r>
      <w:r w:rsidRPr="005B5142">
        <w:rPr>
          <w:rStyle w:val="StyleUnderline"/>
          <w:rFonts w:asciiTheme="minorHAnsi" w:hAnsiTheme="minorHAnsi"/>
        </w:rPr>
        <w:t>Based</w:t>
      </w:r>
      <w:proofErr w:type="gramEnd"/>
      <w:r w:rsidRPr="005B5142">
        <w:rPr>
          <w:rStyle w:val="StyleUnderline"/>
          <w:rFonts w:asciiTheme="minorHAnsi" w:hAnsiTheme="minorHAnsi"/>
        </w:rPr>
        <w:t xml:space="preserve"> on the</w:t>
      </w:r>
      <w:r w:rsidRPr="005B5142">
        <w:rPr>
          <w:rFonts w:asciiTheme="minorHAnsi" w:hAnsiTheme="minorHAnsi"/>
          <w:sz w:val="16"/>
        </w:rPr>
        <w:t xml:space="preserve"> Environmental Sensitivity Index (</w:t>
      </w:r>
      <w:r w:rsidRPr="005B5142">
        <w:rPr>
          <w:rStyle w:val="StyleUnderline"/>
          <w:rFonts w:asciiTheme="minorHAnsi" w:hAnsiTheme="minorHAnsi"/>
        </w:rPr>
        <w:t>ESI</w:t>
      </w:r>
      <w:r w:rsidRPr="005B5142">
        <w:rPr>
          <w:rFonts w:asciiTheme="minorHAnsi" w:hAnsiTheme="minorHAnsi"/>
          <w:sz w:val="16"/>
        </w:rPr>
        <w:t xml:space="preserve">) and a crude measure of marine productivity that your own department uses, </w:t>
      </w:r>
      <w:r w:rsidRPr="005B5142">
        <w:rPr>
          <w:rStyle w:val="StyleUnderline"/>
          <w:rFonts w:asciiTheme="minorHAnsi" w:hAnsiTheme="minorHAnsi"/>
        </w:rPr>
        <w:t>the</w:t>
      </w:r>
      <w:r w:rsidRPr="005B5142">
        <w:rPr>
          <w:rFonts w:asciiTheme="minorHAnsi" w:hAnsiTheme="minorHAnsi"/>
          <w:sz w:val="16"/>
        </w:rPr>
        <w:t xml:space="preserve"> New England, Mid Atlantic and South </w:t>
      </w:r>
      <w:r w:rsidRPr="005B5142">
        <w:rPr>
          <w:rStyle w:val="StyleUnderline"/>
          <w:rFonts w:asciiTheme="minorHAnsi" w:hAnsiTheme="minorHAnsi"/>
          <w:highlight w:val="green"/>
        </w:rPr>
        <w:t>Atlantic planning areas are</w:t>
      </w:r>
      <w:r w:rsidRPr="005B5142">
        <w:rPr>
          <w:rStyle w:val="StyleUnderline"/>
          <w:rFonts w:asciiTheme="minorHAnsi" w:hAnsiTheme="minorHAnsi"/>
        </w:rPr>
        <w:t xml:space="preserve"> all </w:t>
      </w:r>
      <w:r w:rsidRPr="005B5142">
        <w:rPr>
          <w:rStyle w:val="Emphasis"/>
          <w:rFonts w:asciiTheme="minorHAnsi" w:hAnsiTheme="minorHAnsi"/>
          <w:highlight w:val="green"/>
        </w:rPr>
        <w:t>very environmentally sensitive</w:t>
      </w:r>
      <w:r w:rsidRPr="005B5142">
        <w:rPr>
          <w:rStyle w:val="Emphasis"/>
          <w:rFonts w:asciiTheme="minorHAnsi" w:hAnsiTheme="minorHAnsi"/>
        </w:rPr>
        <w:t xml:space="preserve"> and highly productive</w:t>
      </w:r>
      <w:r w:rsidRPr="005B5142">
        <w:rPr>
          <w:rFonts w:asciiTheme="minorHAnsi" w:hAnsiTheme="minorHAnsi"/>
          <w:sz w:val="16"/>
        </w:rPr>
        <w:t xml:space="preserve">. The South Atlantic planning area and Mid Atlantic have the first and third most environmentally sensitive coastlines, respectively, of all 22 MMS planning areas. New England comes in at #11. The South Atlantic and Mid Atlantic are ranked first and second respectively in terms of primary productivity among all the planning areas with North Atlantic being #12. </w:t>
      </w:r>
      <w:r w:rsidRPr="005B5142">
        <w:rPr>
          <w:rFonts w:asciiTheme="minorHAnsi" w:hAnsiTheme="minorHAnsi"/>
          <w:sz w:val="12"/>
        </w:rPr>
        <w:t xml:space="preserve"> </w:t>
      </w:r>
      <w:r w:rsidRPr="005B5142">
        <w:rPr>
          <w:rFonts w:asciiTheme="minorHAnsi" w:hAnsiTheme="minorHAnsi"/>
          <w:sz w:val="16"/>
        </w:rPr>
        <w:t xml:space="preserve">There are 14 </w:t>
      </w:r>
      <w:r w:rsidRPr="005B5142">
        <w:rPr>
          <w:rStyle w:val="StyleUnderline"/>
          <w:rFonts w:asciiTheme="minorHAnsi" w:hAnsiTheme="minorHAnsi"/>
        </w:rPr>
        <w:t xml:space="preserve">submarine </w:t>
      </w:r>
      <w:r w:rsidRPr="005B5142">
        <w:rPr>
          <w:rStyle w:val="StyleUnderline"/>
          <w:rFonts w:asciiTheme="minorHAnsi" w:hAnsiTheme="minorHAnsi"/>
          <w:highlight w:val="green"/>
        </w:rPr>
        <w:t>canyons</w:t>
      </w:r>
      <w:r w:rsidRPr="005B5142">
        <w:rPr>
          <w:rFonts w:asciiTheme="minorHAnsi" w:hAnsiTheme="minorHAnsi"/>
          <w:sz w:val="16"/>
        </w:rPr>
        <w:t xml:space="preserve"> between Massachusetts and Virginia that slice through the continental shelf (See attached list). Submarine canyons, some with a mouth as wide as eight to ten miles and 30-40 miles long, are important because they </w:t>
      </w:r>
      <w:r w:rsidRPr="005B5142">
        <w:rPr>
          <w:rStyle w:val="Emphasis"/>
          <w:rFonts w:asciiTheme="minorHAnsi" w:hAnsiTheme="minorHAnsi"/>
          <w:highlight w:val="green"/>
        </w:rPr>
        <w:t>shelter unusual species</w:t>
      </w:r>
      <w:r w:rsidRPr="005B5142">
        <w:rPr>
          <w:rFonts w:asciiTheme="minorHAnsi" w:hAnsiTheme="minorHAnsi"/>
          <w:sz w:val="16"/>
        </w:rPr>
        <w:t xml:space="preserve">, provide hard bottoms and sidewalls for creatures to attach to or burrow in, </w:t>
      </w:r>
      <w:r w:rsidRPr="005B5142">
        <w:rPr>
          <w:rStyle w:val="Emphasis"/>
          <w:rFonts w:asciiTheme="minorHAnsi" w:hAnsiTheme="minorHAnsi"/>
          <w:highlight w:val="green"/>
        </w:rPr>
        <w:t>provide nursery areas</w:t>
      </w:r>
      <w:r w:rsidRPr="005B5142">
        <w:rPr>
          <w:rFonts w:asciiTheme="minorHAnsi" w:hAnsiTheme="minorHAnsi"/>
          <w:sz w:val="16"/>
        </w:rPr>
        <w:t xml:space="preserve"> for many commercially important fish </w:t>
      </w:r>
      <w:r w:rsidRPr="005B5142">
        <w:rPr>
          <w:rStyle w:val="StyleUnderline"/>
          <w:rFonts w:asciiTheme="minorHAnsi" w:hAnsiTheme="minorHAnsi"/>
          <w:highlight w:val="green"/>
        </w:rPr>
        <w:t xml:space="preserve">and </w:t>
      </w:r>
      <w:r w:rsidRPr="005B5142">
        <w:rPr>
          <w:rStyle w:val="Emphasis"/>
          <w:rFonts w:asciiTheme="minorHAnsi" w:hAnsiTheme="minorHAnsi"/>
          <w:highlight w:val="green"/>
        </w:rPr>
        <w:t>bring nutrients</w:t>
      </w:r>
      <w:r w:rsidRPr="005B5142">
        <w:rPr>
          <w:rStyle w:val="StyleUnderline"/>
          <w:rFonts w:asciiTheme="minorHAnsi" w:hAnsiTheme="minorHAnsi"/>
          <w:highlight w:val="green"/>
        </w:rPr>
        <w:t xml:space="preserve"> from the deep ocean</w:t>
      </w:r>
      <w:r w:rsidRPr="005B5142">
        <w:rPr>
          <w:rStyle w:val="StyleUnderline"/>
          <w:rFonts w:asciiTheme="minorHAnsi" w:hAnsiTheme="minorHAnsi"/>
        </w:rPr>
        <w:t xml:space="preserve"> up </w:t>
      </w:r>
      <w:r w:rsidRPr="005B5142">
        <w:rPr>
          <w:rStyle w:val="StyleUnderline"/>
          <w:rFonts w:asciiTheme="minorHAnsi" w:hAnsiTheme="minorHAnsi"/>
          <w:highlight w:val="green"/>
        </w:rPr>
        <w:t>to</w:t>
      </w:r>
      <w:r w:rsidRPr="005B5142">
        <w:rPr>
          <w:rFonts w:asciiTheme="minorHAnsi" w:hAnsiTheme="minorHAnsi"/>
          <w:sz w:val="16"/>
        </w:rPr>
        <w:t xml:space="preserve"> more </w:t>
      </w:r>
      <w:r w:rsidRPr="005B5142">
        <w:rPr>
          <w:rFonts w:asciiTheme="minorHAnsi" w:hAnsiTheme="minorHAnsi"/>
          <w:sz w:val="16"/>
          <w:highlight w:val="green"/>
        </w:rPr>
        <w:t>s</w:t>
      </w:r>
      <w:r w:rsidRPr="005B5142">
        <w:rPr>
          <w:rStyle w:val="StyleUnderline"/>
          <w:rFonts w:asciiTheme="minorHAnsi" w:hAnsiTheme="minorHAnsi"/>
          <w:highlight w:val="green"/>
        </w:rPr>
        <w:t>hallow waters. Sea life</w:t>
      </w:r>
      <w:r w:rsidRPr="005B5142">
        <w:rPr>
          <w:rStyle w:val="StyleUnderline"/>
          <w:rFonts w:asciiTheme="minorHAnsi" w:hAnsiTheme="minorHAnsi"/>
        </w:rPr>
        <w:t xml:space="preserve"> in these canyons </w:t>
      </w:r>
      <w:r w:rsidRPr="005B5142">
        <w:rPr>
          <w:rStyle w:val="StyleUnderline"/>
          <w:rFonts w:asciiTheme="minorHAnsi" w:hAnsiTheme="minorHAnsi"/>
          <w:highlight w:val="green"/>
        </w:rPr>
        <w:t>is unusually diverse which is why drilling</w:t>
      </w:r>
      <w:r w:rsidRPr="005B5142">
        <w:rPr>
          <w:rStyle w:val="StyleUnderline"/>
          <w:rFonts w:asciiTheme="minorHAnsi" w:hAnsiTheme="minorHAnsi"/>
        </w:rPr>
        <w:t xml:space="preserve"> in or </w:t>
      </w:r>
      <w:r w:rsidRPr="005B5142">
        <w:rPr>
          <w:rStyle w:val="StyleUnderline"/>
          <w:rFonts w:asciiTheme="minorHAnsi" w:hAnsiTheme="minorHAnsi"/>
          <w:highlight w:val="green"/>
        </w:rPr>
        <w:t>near submarine canyons with</w:t>
      </w:r>
      <w:r w:rsidRPr="005B5142">
        <w:rPr>
          <w:rStyle w:val="StyleUnderline"/>
          <w:rFonts w:asciiTheme="minorHAnsi" w:hAnsiTheme="minorHAnsi"/>
        </w:rPr>
        <w:t xml:space="preserve"> their </w:t>
      </w:r>
      <w:r w:rsidRPr="005B5142">
        <w:rPr>
          <w:rStyle w:val="StyleUnderline"/>
          <w:rFonts w:asciiTheme="minorHAnsi" w:hAnsiTheme="minorHAnsi"/>
          <w:highlight w:val="green"/>
        </w:rPr>
        <w:t>risk from</w:t>
      </w:r>
      <w:r w:rsidRPr="005B5142">
        <w:rPr>
          <w:rFonts w:asciiTheme="minorHAnsi" w:hAnsiTheme="minorHAnsi"/>
          <w:sz w:val="16"/>
          <w:highlight w:val="green"/>
        </w:rPr>
        <w:t xml:space="preserve"> </w:t>
      </w:r>
      <w:r w:rsidRPr="005B5142">
        <w:rPr>
          <w:rStyle w:val="StyleUnderline"/>
          <w:rFonts w:asciiTheme="minorHAnsi" w:hAnsiTheme="minorHAnsi"/>
          <w:highlight w:val="green"/>
        </w:rPr>
        <w:t>spills and</w:t>
      </w:r>
      <w:r w:rsidRPr="005B5142">
        <w:rPr>
          <w:rStyle w:val="StyleUnderline"/>
          <w:rFonts w:asciiTheme="minorHAnsi" w:hAnsiTheme="minorHAnsi"/>
        </w:rPr>
        <w:t xml:space="preserve"> chronic </w:t>
      </w:r>
      <w:r w:rsidRPr="005B5142">
        <w:rPr>
          <w:rStyle w:val="StyleUnderline"/>
          <w:rFonts w:asciiTheme="minorHAnsi" w:hAnsiTheme="minorHAnsi"/>
          <w:highlight w:val="green"/>
        </w:rPr>
        <w:t>pollution</w:t>
      </w:r>
      <w:r w:rsidRPr="005B5142">
        <w:rPr>
          <w:rStyle w:val="StyleUnderline"/>
          <w:rFonts w:asciiTheme="minorHAnsi" w:hAnsiTheme="minorHAnsi"/>
        </w:rPr>
        <w:t xml:space="preserve"> from production </w:t>
      </w:r>
      <w:r w:rsidRPr="005B5142">
        <w:rPr>
          <w:rStyle w:val="StyleUnderline"/>
          <w:rFonts w:asciiTheme="minorHAnsi" w:hAnsiTheme="minorHAnsi"/>
          <w:highlight w:val="green"/>
        </w:rPr>
        <w:t>would be</w:t>
      </w:r>
      <w:r w:rsidRPr="005B5142">
        <w:rPr>
          <w:rStyle w:val="StyleUnderline"/>
          <w:rFonts w:asciiTheme="minorHAnsi" w:hAnsiTheme="minorHAnsi"/>
        </w:rPr>
        <w:t xml:space="preserve"> a very </w:t>
      </w:r>
      <w:r w:rsidRPr="005B5142">
        <w:rPr>
          <w:rStyle w:val="StyleUnderline"/>
          <w:rFonts w:asciiTheme="minorHAnsi" w:hAnsiTheme="minorHAnsi"/>
          <w:highlight w:val="green"/>
        </w:rPr>
        <w:t>bad</w:t>
      </w:r>
      <w:r w:rsidRPr="005B5142">
        <w:rPr>
          <w:rStyle w:val="StyleUnderline"/>
          <w:rFonts w:asciiTheme="minorHAnsi" w:hAnsiTheme="minorHAnsi"/>
        </w:rPr>
        <w:t xml:space="preserve"> idea.</w:t>
      </w:r>
      <w:r w:rsidRPr="005B5142">
        <w:rPr>
          <w:rStyle w:val="StyleUnderline"/>
          <w:rFonts w:asciiTheme="minorHAnsi" w:hAnsiTheme="minorHAnsi"/>
          <w:sz w:val="12"/>
        </w:rPr>
        <w:t xml:space="preserve"> </w:t>
      </w:r>
      <w:r w:rsidRPr="005B5142">
        <w:rPr>
          <w:rStyle w:val="StyleUnderline"/>
          <w:rFonts w:asciiTheme="minorHAnsi" w:hAnsiTheme="minorHAnsi"/>
        </w:rPr>
        <w:t xml:space="preserve">There are a number of </w:t>
      </w:r>
      <w:r w:rsidRPr="005B5142">
        <w:rPr>
          <w:rStyle w:val="StyleUnderline"/>
          <w:rFonts w:asciiTheme="minorHAnsi" w:hAnsiTheme="minorHAnsi"/>
          <w:highlight w:val="green"/>
        </w:rPr>
        <w:t>important underwater plateaus and reefs</w:t>
      </w:r>
      <w:r w:rsidRPr="005B5142">
        <w:rPr>
          <w:rStyle w:val="StyleUnderline"/>
          <w:rFonts w:asciiTheme="minorHAnsi" w:hAnsiTheme="minorHAnsi"/>
        </w:rPr>
        <w:t xml:space="preserve"> off the eastern seaboard which serve as fish baskets</w:t>
      </w:r>
      <w:r w:rsidRPr="005B5142">
        <w:rPr>
          <w:rFonts w:asciiTheme="minorHAnsi" w:hAnsiTheme="minorHAnsi"/>
          <w:sz w:val="16"/>
        </w:rPr>
        <w:t xml:space="preserve">, places of unusual marine productivity where very high populations of fish reproduce and grow. Often these are called ‘banks’ or ‘reefs’ with names like Georges Bank, </w:t>
      </w:r>
      <w:proofErr w:type="spellStart"/>
      <w:r w:rsidRPr="005B5142">
        <w:rPr>
          <w:rFonts w:asciiTheme="minorHAnsi" w:hAnsiTheme="minorHAnsi"/>
          <w:sz w:val="16"/>
        </w:rPr>
        <w:t>Stellwagen</w:t>
      </w:r>
      <w:proofErr w:type="spellEnd"/>
      <w:r w:rsidRPr="005B5142">
        <w:rPr>
          <w:rFonts w:asciiTheme="minorHAnsi" w:hAnsiTheme="minorHAnsi"/>
          <w:sz w:val="16"/>
        </w:rPr>
        <w:t xml:space="preserve"> Bank, Gray’s Reef or </w:t>
      </w:r>
      <w:proofErr w:type="spellStart"/>
      <w:r w:rsidRPr="005B5142">
        <w:rPr>
          <w:rFonts w:asciiTheme="minorHAnsi" w:hAnsiTheme="minorHAnsi"/>
          <w:sz w:val="16"/>
        </w:rPr>
        <w:t>Occulina</w:t>
      </w:r>
      <w:proofErr w:type="spellEnd"/>
      <w:r w:rsidRPr="005B5142">
        <w:rPr>
          <w:rFonts w:asciiTheme="minorHAnsi" w:hAnsiTheme="minorHAnsi"/>
          <w:sz w:val="16"/>
        </w:rPr>
        <w:t xml:space="preserve"> Bank. Some of these areas of the ocean are shallow enough to allow sunlight to penetrate to the seafloor and nutrients from the deeper ocean feed a richer abundance of life. </w:t>
      </w:r>
      <w:r w:rsidRPr="005B5142">
        <w:rPr>
          <w:rStyle w:val="StyleUnderline"/>
          <w:rFonts w:asciiTheme="minorHAnsi" w:hAnsiTheme="minorHAnsi"/>
        </w:rPr>
        <w:t xml:space="preserve">These banks and reefs </w:t>
      </w:r>
      <w:r w:rsidRPr="005B5142">
        <w:rPr>
          <w:rFonts w:asciiTheme="minorHAnsi" w:hAnsiTheme="minorHAnsi"/>
          <w:sz w:val="16"/>
        </w:rPr>
        <w:t xml:space="preserve">sometimes </w:t>
      </w:r>
      <w:r w:rsidRPr="005B5142">
        <w:rPr>
          <w:rStyle w:val="StyleUnderline"/>
          <w:rFonts w:asciiTheme="minorHAnsi" w:hAnsiTheme="minorHAnsi"/>
          <w:highlight w:val="green"/>
        </w:rPr>
        <w:t>offer the only hard substrate for creatures to attach</w:t>
      </w:r>
      <w:r w:rsidRPr="005B5142">
        <w:rPr>
          <w:rStyle w:val="StyleUnderline"/>
          <w:rFonts w:asciiTheme="minorHAnsi" w:hAnsiTheme="minorHAnsi"/>
        </w:rPr>
        <w:t xml:space="preserve"> in a wide area. . </w:t>
      </w:r>
      <w:r w:rsidRPr="005B5142">
        <w:rPr>
          <w:rStyle w:val="StyleUnderline"/>
          <w:rFonts w:asciiTheme="minorHAnsi" w:hAnsiTheme="minorHAnsi"/>
          <w:highlight w:val="green"/>
        </w:rPr>
        <w:t xml:space="preserve">Drilling in </w:t>
      </w:r>
      <w:r w:rsidRPr="005B5142">
        <w:rPr>
          <w:rStyle w:val="Emphasis"/>
          <w:rFonts w:asciiTheme="minorHAnsi" w:hAnsiTheme="minorHAnsi"/>
          <w:highlight w:val="green"/>
        </w:rPr>
        <w:t>biological hot spots</w:t>
      </w:r>
      <w:r w:rsidRPr="005B5142">
        <w:rPr>
          <w:rStyle w:val="StyleUnderline"/>
          <w:rFonts w:asciiTheme="minorHAnsi" w:hAnsiTheme="minorHAnsi"/>
        </w:rPr>
        <w:t xml:space="preserve"> like these and jeopardizing productive</w:t>
      </w:r>
      <w:r w:rsidRPr="005B5142">
        <w:rPr>
          <w:rFonts w:asciiTheme="minorHAnsi" w:hAnsiTheme="minorHAnsi"/>
          <w:sz w:val="16"/>
        </w:rPr>
        <w:t xml:space="preserve"> commercial and recreational </w:t>
      </w:r>
      <w:r w:rsidRPr="005B5142">
        <w:rPr>
          <w:rStyle w:val="StyleUnderline"/>
          <w:rFonts w:asciiTheme="minorHAnsi" w:hAnsiTheme="minorHAnsi"/>
        </w:rPr>
        <w:t xml:space="preserve">fisheries would </w:t>
      </w:r>
      <w:r w:rsidRPr="005B5142">
        <w:rPr>
          <w:rStyle w:val="StyleUnderline"/>
          <w:rFonts w:asciiTheme="minorHAnsi" w:hAnsiTheme="minorHAnsi"/>
          <w:highlight w:val="green"/>
        </w:rPr>
        <w:t>make no sense</w:t>
      </w:r>
      <w:r w:rsidRPr="005B5142">
        <w:rPr>
          <w:rStyle w:val="StyleUnderline"/>
          <w:rFonts w:asciiTheme="minorHAnsi" w:hAnsiTheme="minorHAnsi"/>
        </w:rPr>
        <w:t>.</w:t>
      </w:r>
    </w:p>
    <w:p w:rsidR="0012484A" w:rsidRPr="005B5142" w:rsidRDefault="0012484A" w:rsidP="00E26B8C">
      <w:pPr>
        <w:pStyle w:val="Heading4"/>
        <w:rPr>
          <w:rFonts w:asciiTheme="minorHAnsi" w:hAnsiTheme="minorHAnsi"/>
        </w:rPr>
      </w:pPr>
      <w:r w:rsidRPr="005B5142">
        <w:rPr>
          <w:rFonts w:asciiTheme="minorHAnsi" w:hAnsiTheme="minorHAnsi"/>
        </w:rPr>
        <w:t xml:space="preserve">Human survival is at risk </w:t>
      </w:r>
    </w:p>
    <w:p w:rsidR="0012484A" w:rsidRPr="005B5142" w:rsidRDefault="0012484A" w:rsidP="0012484A">
      <w:pPr>
        <w:rPr>
          <w:rFonts w:asciiTheme="minorHAnsi" w:hAnsiTheme="minorHAnsi"/>
          <w:sz w:val="16"/>
          <w:szCs w:val="16"/>
        </w:rPr>
      </w:pPr>
      <w:proofErr w:type="spellStart"/>
      <w:r w:rsidRPr="005B5142">
        <w:rPr>
          <w:rStyle w:val="Style13ptBold"/>
          <w:rFonts w:asciiTheme="minorHAnsi" w:hAnsiTheme="minorHAnsi"/>
        </w:rPr>
        <w:t>Nautiyal</w:t>
      </w:r>
      <w:proofErr w:type="spellEnd"/>
      <w:r w:rsidRPr="005B5142">
        <w:rPr>
          <w:rStyle w:val="Style13ptBold"/>
          <w:rFonts w:asciiTheme="minorHAnsi" w:hAnsiTheme="minorHAnsi"/>
        </w:rPr>
        <w:t xml:space="preserve"> &amp; </w:t>
      </w:r>
      <w:proofErr w:type="spellStart"/>
      <w:r w:rsidRPr="005B5142">
        <w:rPr>
          <w:rStyle w:val="Style13ptBold"/>
          <w:rFonts w:asciiTheme="minorHAnsi" w:hAnsiTheme="minorHAnsi"/>
        </w:rPr>
        <w:t>Nidamanuri</w:t>
      </w:r>
      <w:proofErr w:type="spellEnd"/>
      <w:r w:rsidRPr="005B5142">
        <w:rPr>
          <w:rStyle w:val="Style13ptBold"/>
          <w:rFonts w:asciiTheme="minorHAnsi" w:hAnsiTheme="minorHAnsi"/>
        </w:rPr>
        <w:t xml:space="preserve"> 10</w:t>
      </w:r>
      <w:r w:rsidRPr="005B5142">
        <w:rPr>
          <w:rFonts w:asciiTheme="minorHAnsi" w:hAnsiTheme="minorHAnsi"/>
          <w:sz w:val="16"/>
        </w:rPr>
        <w:t>(Centre for Ecological Econo</w:t>
      </w:r>
      <w:r w:rsidR="007D1BFF" w:rsidRPr="005B5142">
        <w:rPr>
          <w:rFonts w:asciiTheme="minorHAnsi" w:hAnsiTheme="minorHAnsi"/>
          <w:sz w:val="16"/>
        </w:rPr>
        <w:t xml:space="preserve">mics and Natural Resources </w:t>
      </w:r>
      <w:r w:rsidRPr="005B5142">
        <w:rPr>
          <w:rFonts w:asciiTheme="minorHAnsi" w:hAnsiTheme="minorHAnsi"/>
          <w:sz w:val="16"/>
        </w:rPr>
        <w:t>Institute for Social and Economic Change &amp; Departmen</w:t>
      </w:r>
      <w:r w:rsidR="007D1BFF" w:rsidRPr="005B5142">
        <w:rPr>
          <w:rFonts w:asciiTheme="minorHAnsi" w:hAnsiTheme="minorHAnsi"/>
          <w:sz w:val="16"/>
        </w:rPr>
        <w:t xml:space="preserve">t of Earth and Space Sciences </w:t>
      </w:r>
      <w:r w:rsidRPr="005B5142">
        <w:rPr>
          <w:rFonts w:asciiTheme="minorHAnsi" w:hAnsiTheme="minorHAnsi"/>
          <w:sz w:val="16"/>
        </w:rPr>
        <w:t>Indian Institute of Space Science and Technology SUNIL NAUTIYAL1 &amp; RAMA RAO NIDAMANURI “Conserving Biodiversity in Protected Area of Biodiversity Hotspot in India: A Case Study,” International Journal of Ecology and Environmental Sciences 36 (2-3): 195-200, 2010)</w:t>
      </w:r>
    </w:p>
    <w:p w:rsidR="0012484A" w:rsidRPr="005B5142" w:rsidRDefault="0012484A" w:rsidP="0012484A">
      <w:pPr>
        <w:rPr>
          <w:rFonts w:asciiTheme="minorHAnsi" w:hAnsiTheme="minorHAnsi"/>
          <w:sz w:val="16"/>
        </w:rPr>
      </w:pPr>
      <w:r w:rsidRPr="005B5142">
        <w:rPr>
          <w:rStyle w:val="StyleUnderline"/>
          <w:rFonts w:asciiTheme="minorHAnsi" w:hAnsiTheme="minorHAnsi"/>
        </w:rPr>
        <w:t xml:space="preserve">The </w:t>
      </w:r>
      <w:r w:rsidRPr="005B5142">
        <w:rPr>
          <w:rStyle w:val="StyleUnderline"/>
          <w:rFonts w:asciiTheme="minorHAnsi" w:hAnsiTheme="minorHAnsi"/>
          <w:highlight w:val="green"/>
        </w:rPr>
        <w:t xml:space="preserve">hotspots are the world’s most </w:t>
      </w:r>
      <w:r w:rsidRPr="005B5142">
        <w:rPr>
          <w:rStyle w:val="Emphasis"/>
          <w:rFonts w:asciiTheme="minorHAnsi" w:hAnsiTheme="minorHAnsi"/>
          <w:highlight w:val="green"/>
        </w:rPr>
        <w:t>biologically rich areas</w:t>
      </w:r>
      <w:r w:rsidRPr="005B5142">
        <w:rPr>
          <w:rStyle w:val="StyleUnderline"/>
          <w:rFonts w:asciiTheme="minorHAnsi" w:hAnsiTheme="minorHAnsi"/>
        </w:rPr>
        <w:t xml:space="preserve"> hence </w:t>
      </w:r>
      <w:r w:rsidRPr="005B5142">
        <w:rPr>
          <w:rStyle w:val="StyleUnderline"/>
          <w:rFonts w:asciiTheme="minorHAnsi" w:hAnsiTheme="minorHAnsi"/>
          <w:highlight w:val="green"/>
        </w:rPr>
        <w:t>recognized as important</w:t>
      </w:r>
      <w:r w:rsidRPr="005B5142">
        <w:rPr>
          <w:rStyle w:val="StyleUnderline"/>
          <w:rFonts w:asciiTheme="minorHAnsi" w:hAnsiTheme="minorHAnsi"/>
        </w:rPr>
        <w:t xml:space="preserve"> ecosystems not important</w:t>
      </w:r>
      <w:r w:rsidRPr="005B5142">
        <w:rPr>
          <w:rFonts w:asciiTheme="minorHAnsi" w:hAnsiTheme="minorHAnsi"/>
          <w:sz w:val="16"/>
        </w:rPr>
        <w:t xml:space="preserve"> </w:t>
      </w:r>
      <w:r w:rsidRPr="005B5142">
        <w:rPr>
          <w:rStyle w:val="StyleUnderline"/>
          <w:rFonts w:asciiTheme="minorHAnsi" w:hAnsiTheme="minorHAnsi"/>
        </w:rPr>
        <w:t xml:space="preserve">only for the rich biodiversity but equally important </w:t>
      </w:r>
      <w:r w:rsidRPr="005B5142">
        <w:rPr>
          <w:rStyle w:val="StyleUnderline"/>
          <w:rFonts w:asciiTheme="minorHAnsi" w:hAnsiTheme="minorHAnsi"/>
          <w:highlight w:val="green"/>
        </w:rPr>
        <w:t>for</w:t>
      </w:r>
      <w:r w:rsidRPr="005B5142">
        <w:rPr>
          <w:rStyle w:val="StyleUnderline"/>
          <w:rFonts w:asciiTheme="minorHAnsi" w:hAnsiTheme="minorHAnsi"/>
        </w:rPr>
        <w:t xml:space="preserve"> the </w:t>
      </w:r>
      <w:r w:rsidRPr="005B5142">
        <w:rPr>
          <w:rStyle w:val="Emphasis"/>
          <w:rFonts w:asciiTheme="minorHAnsi" w:hAnsiTheme="minorHAnsi"/>
          <w:highlight w:val="green"/>
        </w:rPr>
        <w:t>human survival</w:t>
      </w:r>
      <w:r w:rsidRPr="005B5142">
        <w:rPr>
          <w:rFonts w:asciiTheme="minorHAnsi" w:hAnsiTheme="minorHAnsi"/>
          <w:sz w:val="16"/>
        </w:rPr>
        <w:t xml:space="preserve"> as these are the homes for more than 20% of the world’s population. India got recognition of one of the mega-diversity countries of world as the country is home of the two important biodiversity hotspots: the Himalaya in north and the Western Ghats in the southern peninsula. </w:t>
      </w:r>
      <w:r w:rsidRPr="005B5142">
        <w:rPr>
          <w:rStyle w:val="StyleUnderline"/>
          <w:rFonts w:asciiTheme="minorHAnsi" w:hAnsiTheme="minorHAnsi"/>
          <w:highlight w:val="green"/>
        </w:rPr>
        <w:t>Policy makers</w:t>
      </w:r>
      <w:r w:rsidRPr="005B5142">
        <w:rPr>
          <w:rStyle w:val="StyleUnderline"/>
          <w:rFonts w:asciiTheme="minorHAnsi" w:hAnsiTheme="minorHAnsi"/>
        </w:rPr>
        <w:t xml:space="preserve"> and decision takers have </w:t>
      </w:r>
      <w:r w:rsidRPr="005B5142">
        <w:rPr>
          <w:rStyle w:val="StyleUnderline"/>
          <w:rFonts w:asciiTheme="minorHAnsi" w:hAnsiTheme="minorHAnsi"/>
          <w:highlight w:val="green"/>
        </w:rPr>
        <w:t>recognized the importance of biod</w:t>
      </w:r>
      <w:r w:rsidRPr="005B5142">
        <w:rPr>
          <w:rStyle w:val="StyleUnderline"/>
          <w:rFonts w:asciiTheme="minorHAnsi" w:hAnsiTheme="minorHAnsi"/>
        </w:rPr>
        <w:t>iversity</w:t>
      </w:r>
      <w:r w:rsidRPr="005B5142">
        <w:rPr>
          <w:rFonts w:asciiTheme="minorHAnsi" w:hAnsiTheme="minorHAnsi"/>
          <w:sz w:val="16"/>
        </w:rPr>
        <w:t xml:space="preserve"> (flora and fauna) and this has resulted to segregate (in the form of protected areas) the rich and diverse landscape for biodiversity conservation. </w:t>
      </w:r>
      <w:r w:rsidRPr="005B5142">
        <w:rPr>
          <w:rStyle w:val="StyleUnderline"/>
          <w:rFonts w:asciiTheme="minorHAnsi" w:hAnsiTheme="minorHAnsi"/>
        </w:rPr>
        <w:t xml:space="preserve">An approach which leads towards </w:t>
      </w:r>
      <w:r w:rsidRPr="005B5142">
        <w:rPr>
          <w:rStyle w:val="StyleUnderline"/>
          <w:rFonts w:asciiTheme="minorHAnsi" w:hAnsiTheme="minorHAnsi"/>
          <w:highlight w:val="green"/>
        </w:rPr>
        <w:t>conservation</w:t>
      </w:r>
      <w:r w:rsidRPr="005B5142">
        <w:rPr>
          <w:rStyle w:val="StyleUnderline"/>
          <w:rFonts w:asciiTheme="minorHAnsi" w:hAnsiTheme="minorHAnsi"/>
        </w:rPr>
        <w:t xml:space="preserve"> of biological diversity is good efforts but such</w:t>
      </w:r>
      <w:r w:rsidRPr="005B5142">
        <w:rPr>
          <w:rFonts w:asciiTheme="minorHAnsi" w:hAnsiTheme="minorHAnsi"/>
          <w:sz w:val="16"/>
        </w:rPr>
        <w:t xml:space="preserve"> </w:t>
      </w:r>
      <w:r w:rsidRPr="005B5142">
        <w:rPr>
          <w:rStyle w:val="StyleUnderline"/>
          <w:rFonts w:asciiTheme="minorHAnsi" w:hAnsiTheme="minorHAnsi"/>
        </w:rPr>
        <w:t xml:space="preserve">approaches </w:t>
      </w:r>
      <w:r w:rsidRPr="005B5142">
        <w:rPr>
          <w:rStyle w:val="StyleUnderline"/>
          <w:rFonts w:asciiTheme="minorHAnsi" w:hAnsiTheme="minorHAnsi"/>
          <w:highlight w:val="green"/>
        </w:rPr>
        <w:t>should deal with</w:t>
      </w:r>
      <w:r w:rsidRPr="005B5142">
        <w:rPr>
          <w:rFonts w:asciiTheme="minorHAnsi" w:hAnsiTheme="minorHAnsi"/>
          <w:sz w:val="16"/>
        </w:rPr>
        <w:t xml:space="preserve"> humans equally who are residing in </w:t>
      </w:r>
      <w:r w:rsidRPr="005B5142">
        <w:rPr>
          <w:rStyle w:val="Emphasis"/>
          <w:rFonts w:asciiTheme="minorHAnsi" w:hAnsiTheme="minorHAnsi"/>
          <w:highlight w:val="green"/>
        </w:rPr>
        <w:t>biodiversity hotspots</w:t>
      </w:r>
      <w:r w:rsidRPr="005B5142">
        <w:rPr>
          <w:rFonts w:asciiTheme="minorHAnsi" w:hAnsiTheme="minorHAnsi"/>
          <w:sz w:val="16"/>
        </w:rPr>
        <w:t xml:space="preserve"> since time immemorial. In this endeavor, a study was conducted in </w:t>
      </w:r>
      <w:proofErr w:type="spellStart"/>
      <w:r w:rsidRPr="005B5142">
        <w:rPr>
          <w:rFonts w:asciiTheme="minorHAnsi" w:hAnsiTheme="minorHAnsi"/>
          <w:sz w:val="16"/>
        </w:rPr>
        <w:t>Nagarahole</w:t>
      </w:r>
      <w:proofErr w:type="spellEnd"/>
      <w:r w:rsidRPr="005B5142">
        <w:rPr>
          <w:rFonts w:asciiTheme="minorHAnsi" w:hAnsiTheme="minorHAnsi"/>
          <w:sz w:val="16"/>
        </w:rPr>
        <w:t xml:space="preserve"> National Park of </w:t>
      </w:r>
      <w:proofErr w:type="spellStart"/>
      <w:r w:rsidRPr="005B5142">
        <w:rPr>
          <w:rFonts w:asciiTheme="minorHAnsi" w:hAnsiTheme="minorHAnsi"/>
          <w:sz w:val="16"/>
        </w:rPr>
        <w:t>Nilgiri</w:t>
      </w:r>
      <w:proofErr w:type="spellEnd"/>
      <w:r w:rsidRPr="005B5142">
        <w:rPr>
          <w:rFonts w:asciiTheme="minorHAnsi" w:hAnsiTheme="minorHAnsi"/>
          <w:sz w:val="16"/>
        </w:rPr>
        <w:t xml:space="preserve"> Biosphere Reserve, in Karnataka. Our empirical studies reveal that banning all the human activities in this ecosystem including agriculture, animal husbandry has produced the results opposite to the approach ‘multiple values’ of national park. To monitor the impact, existing policies have been tested from an economic and ecological view-point. Unfortunately, the local livelihoods (most of them belongs to indigenous tribes) in the area have received setbacks due to the implementation of the policies, though unintentionally. However, the ecological perspective is also not showing support for the approach and framework of the current policies in the hotspots. Satellite data showed that the temporal pattern of ecosystem processes has been changing. An integrated approach for ecosystem conservation and strengthening local institutions for sustainable ecosystem management in such areas is therefore supported by this study.</w:t>
      </w:r>
    </w:p>
    <w:p w:rsidR="00E26B8C" w:rsidRPr="005B5142" w:rsidRDefault="00E26B8C" w:rsidP="0012484A">
      <w:pPr>
        <w:pStyle w:val="Heading3"/>
        <w:rPr>
          <w:rFonts w:asciiTheme="minorHAnsi" w:hAnsiTheme="minorHAnsi"/>
        </w:rPr>
      </w:pPr>
      <w:r w:rsidRPr="005B5142">
        <w:rPr>
          <w:rFonts w:asciiTheme="minorHAnsi" w:hAnsiTheme="minorHAnsi"/>
        </w:rPr>
        <w:t xml:space="preserve">--- 2NC Extinction </w:t>
      </w:r>
    </w:p>
    <w:p w:rsidR="00E26B8C" w:rsidRPr="005B5142" w:rsidRDefault="00E26B8C" w:rsidP="00E26B8C">
      <w:pPr>
        <w:pStyle w:val="Heading4"/>
        <w:rPr>
          <w:rFonts w:asciiTheme="minorHAnsi" w:hAnsiTheme="minorHAnsi"/>
        </w:rPr>
      </w:pPr>
      <w:proofErr w:type="spellStart"/>
      <w:r w:rsidRPr="005B5142">
        <w:rPr>
          <w:rFonts w:asciiTheme="minorHAnsi" w:hAnsiTheme="minorHAnsi"/>
        </w:rPr>
        <w:t>Deepsea</w:t>
      </w:r>
      <w:proofErr w:type="spellEnd"/>
      <w:r w:rsidRPr="005B5142">
        <w:rPr>
          <w:rFonts w:asciiTheme="minorHAnsi" w:hAnsiTheme="minorHAnsi"/>
        </w:rPr>
        <w:t xml:space="preserve"> drilling causes massive biodiversity hotspot kill off</w:t>
      </w:r>
    </w:p>
    <w:p w:rsidR="00E26B8C" w:rsidRPr="005B5142" w:rsidRDefault="00E26B8C" w:rsidP="00E26B8C">
      <w:pPr>
        <w:rPr>
          <w:rStyle w:val="Style13ptBold"/>
          <w:rFonts w:asciiTheme="minorHAnsi" w:hAnsiTheme="minorHAnsi"/>
        </w:rPr>
      </w:pPr>
      <w:proofErr w:type="spellStart"/>
      <w:r w:rsidRPr="005B5142">
        <w:rPr>
          <w:rStyle w:val="Style13ptBold"/>
          <w:rFonts w:asciiTheme="minorHAnsi" w:hAnsiTheme="minorHAnsi"/>
        </w:rPr>
        <w:t>Celsias</w:t>
      </w:r>
      <w:proofErr w:type="spellEnd"/>
      <w:r w:rsidRPr="005B5142">
        <w:rPr>
          <w:rStyle w:val="Style13ptBold"/>
          <w:rFonts w:asciiTheme="minorHAnsi" w:hAnsiTheme="minorHAnsi"/>
        </w:rPr>
        <w:t xml:space="preserve"> 13</w:t>
      </w:r>
      <w:r w:rsidRPr="005B5142">
        <w:rPr>
          <w:rFonts w:asciiTheme="minorHAnsi" w:hAnsiTheme="minorHAnsi"/>
          <w:sz w:val="16"/>
        </w:rPr>
        <w:t xml:space="preserve"> (Climate change news source citing Greenpeace Report, “</w:t>
      </w:r>
      <w:r w:rsidRPr="005B5142">
        <w:rPr>
          <w:rStyle w:val="Emphasis"/>
          <w:rFonts w:asciiTheme="minorHAnsi" w:hAnsiTheme="minorHAnsi"/>
          <w:highlight w:val="green"/>
        </w:rPr>
        <w:t>Deep Sea Mining Risks Species Extinction</w:t>
      </w:r>
      <w:r w:rsidRPr="005B5142">
        <w:rPr>
          <w:rFonts w:asciiTheme="minorHAnsi" w:hAnsiTheme="minorHAnsi"/>
          <w:sz w:val="16"/>
        </w:rPr>
        <w:t>”, http://www.celsias.com/article/deep-sea-mining-risks-species-extinction/)</w:t>
      </w:r>
    </w:p>
    <w:p w:rsidR="00E26B8C" w:rsidRPr="005B5142" w:rsidRDefault="00E26B8C" w:rsidP="00E26B8C">
      <w:pPr>
        <w:rPr>
          <w:rFonts w:asciiTheme="minorHAnsi" w:hAnsiTheme="minorHAnsi"/>
          <w:sz w:val="16"/>
        </w:rPr>
      </w:pPr>
      <w:r w:rsidRPr="005B5142">
        <w:rPr>
          <w:rStyle w:val="StyleUnderline"/>
          <w:rFonts w:asciiTheme="minorHAnsi" w:hAnsiTheme="minorHAnsi"/>
          <w:highlight w:val="green"/>
        </w:rPr>
        <w:t xml:space="preserve">The extinction of unique deep sea species and other significant irreversible environmental damage to our oceans are a </w:t>
      </w:r>
      <w:r w:rsidRPr="005B5142">
        <w:rPr>
          <w:rStyle w:val="Emphasis"/>
          <w:rFonts w:asciiTheme="minorHAnsi" w:hAnsiTheme="minorHAnsi"/>
          <w:highlight w:val="green"/>
        </w:rPr>
        <w:t xml:space="preserve">likely result </w:t>
      </w:r>
      <w:r w:rsidRPr="005B5142">
        <w:rPr>
          <w:rStyle w:val="StyleUnderline"/>
          <w:rFonts w:asciiTheme="minorHAnsi" w:hAnsiTheme="minorHAnsi"/>
          <w:highlight w:val="green"/>
        </w:rPr>
        <w:t>of a</w:t>
      </w:r>
      <w:r w:rsidRPr="005B5142">
        <w:rPr>
          <w:rStyle w:val="StyleUnderline"/>
          <w:rFonts w:asciiTheme="minorHAnsi" w:hAnsiTheme="minorHAnsi"/>
        </w:rPr>
        <w:t xml:space="preserve">n emerging </w:t>
      </w:r>
      <w:r w:rsidRPr="005B5142">
        <w:rPr>
          <w:rStyle w:val="StyleUnderline"/>
          <w:rFonts w:asciiTheme="minorHAnsi" w:hAnsiTheme="minorHAnsi"/>
          <w:highlight w:val="green"/>
        </w:rPr>
        <w:t xml:space="preserve">trend to </w:t>
      </w:r>
      <w:r w:rsidRPr="005B5142">
        <w:rPr>
          <w:rStyle w:val="Emphasis"/>
          <w:rFonts w:asciiTheme="minorHAnsi" w:hAnsiTheme="minorHAnsi"/>
          <w:highlight w:val="green"/>
        </w:rPr>
        <w:t>exploit seabed minerals</w:t>
      </w:r>
      <w:r w:rsidRPr="005B5142">
        <w:rPr>
          <w:rStyle w:val="StyleUnderline"/>
          <w:rFonts w:asciiTheme="minorHAnsi" w:hAnsiTheme="minorHAnsi"/>
          <w:highlight w:val="green"/>
        </w:rPr>
        <w:t>,</w:t>
      </w:r>
      <w:r w:rsidRPr="005B5142">
        <w:rPr>
          <w:rStyle w:val="StyleUnderline"/>
          <w:rFonts w:asciiTheme="minorHAnsi" w:hAnsiTheme="minorHAnsi"/>
        </w:rPr>
        <w:t xml:space="preserve"> Greenpeace International warned today.</w:t>
      </w:r>
      <w:r w:rsidRPr="005B5142">
        <w:rPr>
          <w:rStyle w:val="StyleUnderline"/>
          <w:rFonts w:asciiTheme="minorHAnsi" w:hAnsiTheme="minorHAnsi"/>
          <w:sz w:val="12"/>
        </w:rPr>
        <w:t xml:space="preserve"> </w:t>
      </w:r>
      <w:r w:rsidRPr="005B5142">
        <w:rPr>
          <w:rStyle w:val="StyleUnderline"/>
          <w:rFonts w:asciiTheme="minorHAnsi" w:hAnsiTheme="minorHAnsi"/>
          <w:highlight w:val="green"/>
        </w:rPr>
        <w:t>A new report from Greenpeace International has found that the potential impact of deep sea mining</w:t>
      </w:r>
      <w:r w:rsidRPr="005B5142">
        <w:rPr>
          <w:rStyle w:val="Emphasis"/>
          <w:rFonts w:asciiTheme="minorHAnsi" w:hAnsiTheme="minorHAnsi"/>
          <w:highlight w:val="green"/>
        </w:rPr>
        <w:t xml:space="preserve"> is not properly understood</w:t>
      </w:r>
      <w:r w:rsidRPr="005B5142">
        <w:rPr>
          <w:rFonts w:asciiTheme="minorHAnsi" w:hAnsiTheme="minorHAnsi"/>
          <w:sz w:val="16"/>
        </w:rPr>
        <w:t xml:space="preserve">. </w:t>
      </w:r>
      <w:r w:rsidRPr="005B5142">
        <w:rPr>
          <w:rStyle w:val="StyleUnderline"/>
          <w:rFonts w:asciiTheme="minorHAnsi" w:hAnsiTheme="minorHAnsi"/>
          <w:highlight w:val="green"/>
        </w:rPr>
        <w:t xml:space="preserve">Mining could </w:t>
      </w:r>
      <w:r w:rsidRPr="005B5142">
        <w:rPr>
          <w:rStyle w:val="Emphasis"/>
          <w:rFonts w:asciiTheme="minorHAnsi" w:hAnsiTheme="minorHAnsi"/>
          <w:highlight w:val="green"/>
        </w:rPr>
        <w:t>devastate biodiversity hotspots</w:t>
      </w:r>
      <w:r w:rsidRPr="005B5142">
        <w:rPr>
          <w:rStyle w:val="StyleUnderline"/>
          <w:rFonts w:asciiTheme="minorHAnsi" w:hAnsiTheme="minorHAnsi"/>
          <w:highlight w:val="green"/>
        </w:rPr>
        <w:t xml:space="preserve"> and </w:t>
      </w:r>
      <w:r w:rsidRPr="005B5142">
        <w:rPr>
          <w:rStyle w:val="Emphasis"/>
          <w:rFonts w:asciiTheme="minorHAnsi" w:hAnsiTheme="minorHAnsi"/>
          <w:highlight w:val="green"/>
        </w:rPr>
        <w:t>endanger deep sea organisms</w:t>
      </w:r>
      <w:r w:rsidRPr="005B5142">
        <w:rPr>
          <w:rFonts w:asciiTheme="minorHAnsi" w:hAnsiTheme="minorHAnsi"/>
          <w:sz w:val="16"/>
        </w:rPr>
        <w:t xml:space="preserve"> as sediment waste and pollution from toxic heavy metals are discharged. This comes as only 3% of the world’s oceans and less than 1% of the high seas are protected, making them among the most environmentally vulnerable places on Earth. “Deep seabed mining could have serious impacts on the ocean environment and the future livelihoods and wellbeing of coastal communities,” said Alicia Craw, Greenpeace International oceans campaigner. “We cannot in good conscience stand by and allow that to happen.” Copper, manganese, cobalt and rare earth metals are found in or on the seabed and a growing number of governments and companies are developing deep seabed mining ventures for mineral exploration. Canada, Japan, South Korea, China and the UK are just some of the countries that have been granted contracts by the International Seabed Authority, which is holding its 19th session in Jamaica from July 15-26 where more applications will be considered. The International Seabed Authority </w:t>
      </w:r>
      <w:proofErr w:type="spellStart"/>
      <w:r w:rsidRPr="005B5142">
        <w:rPr>
          <w:rFonts w:asciiTheme="minorHAnsi" w:hAnsiTheme="minorHAnsi"/>
          <w:sz w:val="16"/>
        </w:rPr>
        <w:t>Counci</w:t>
      </w:r>
      <w:proofErr w:type="spellEnd"/>
      <w:r w:rsidRPr="005B5142">
        <w:rPr>
          <w:rFonts w:asciiTheme="minorHAnsi" w:hAnsiTheme="minorHAnsi"/>
          <w:sz w:val="16"/>
        </w:rPr>
        <w:t xml:space="preserve"> l has approved 17 exploration contracts </w:t>
      </w:r>
      <w:proofErr w:type="spellStart"/>
      <w:r w:rsidRPr="005B5142">
        <w:rPr>
          <w:rFonts w:asciiTheme="minorHAnsi" w:hAnsiTheme="minorHAnsi"/>
          <w:sz w:val="16"/>
        </w:rPr>
        <w:t>tointernational</w:t>
      </w:r>
      <w:proofErr w:type="spellEnd"/>
      <w:r w:rsidRPr="005B5142">
        <w:rPr>
          <w:rFonts w:asciiTheme="minorHAnsi" w:hAnsiTheme="minorHAnsi"/>
          <w:sz w:val="16"/>
        </w:rPr>
        <w:t xml:space="preserve"> seabed authority date for the seabed that lies beyond national jurisdiction in the deep seas of the Pacific, Atlantic and Indian oceans, compared with only 8 contracts in 2010. Commercial mining operations may start as early as 2016. There is also significant exploration interest within national waters, particularly in the Pacific Ocean, and one license to mine the deep seabed has already been granted in Papua New Guinean waters, despite significant community opposition. "</w:t>
      </w:r>
      <w:r w:rsidRPr="005B5142">
        <w:rPr>
          <w:rStyle w:val="Emphasis"/>
          <w:rFonts w:asciiTheme="minorHAnsi" w:hAnsiTheme="minorHAnsi"/>
          <w:highlight w:val="green"/>
        </w:rPr>
        <w:t>We’re on the verge of a dangerous new kind of gold rush in our oceans,</w:t>
      </w:r>
      <w:r w:rsidRPr="005B5142">
        <w:rPr>
          <w:rFonts w:asciiTheme="minorHAnsi" w:hAnsiTheme="minorHAnsi"/>
          <w:sz w:val="16"/>
          <w:highlight w:val="green"/>
        </w:rPr>
        <w:t xml:space="preserve"> </w:t>
      </w:r>
      <w:r w:rsidRPr="005B5142">
        <w:rPr>
          <w:rStyle w:val="StyleUnderline"/>
          <w:rFonts w:asciiTheme="minorHAnsi" w:hAnsiTheme="minorHAnsi"/>
          <w:highlight w:val="green"/>
        </w:rPr>
        <w:t xml:space="preserve">which are </w:t>
      </w:r>
      <w:r w:rsidRPr="005B5142">
        <w:rPr>
          <w:rStyle w:val="Emphasis"/>
          <w:rFonts w:asciiTheme="minorHAnsi" w:hAnsiTheme="minorHAnsi"/>
          <w:highlight w:val="green"/>
        </w:rPr>
        <w:t>already suffering</w:t>
      </w:r>
      <w:r w:rsidRPr="005B5142">
        <w:rPr>
          <w:rStyle w:val="StyleUnderline"/>
          <w:rFonts w:asciiTheme="minorHAnsi" w:hAnsiTheme="minorHAnsi"/>
        </w:rPr>
        <w:t xml:space="preserve"> from overfishing, climate change and pollution</w:t>
      </w:r>
      <w:r w:rsidRPr="005B5142">
        <w:rPr>
          <w:rFonts w:asciiTheme="minorHAnsi" w:hAnsiTheme="minorHAnsi"/>
          <w:sz w:val="16"/>
        </w:rPr>
        <w:t>. Governments must fast-track the establishment of a global network of marine reserves that will act as crucial sanctuaries at sea for marine life and protect the ecosystems that we all rely on for our survival," said Craw.</w:t>
      </w:r>
    </w:p>
    <w:p w:rsidR="00E26B8C" w:rsidRPr="005B5142" w:rsidRDefault="007D1BFF" w:rsidP="00E26B8C">
      <w:pPr>
        <w:pStyle w:val="Heading4"/>
        <w:rPr>
          <w:rFonts w:asciiTheme="minorHAnsi" w:hAnsiTheme="minorHAnsi"/>
          <w:szCs w:val="26"/>
        </w:rPr>
      </w:pPr>
      <w:r w:rsidRPr="005B5142">
        <w:rPr>
          <w:rFonts w:asciiTheme="minorHAnsi" w:hAnsiTheme="minorHAnsi"/>
          <w:szCs w:val="26"/>
        </w:rPr>
        <w:t>IMPACT CALC FOR WHOM? CBA fails</w:t>
      </w:r>
    </w:p>
    <w:p w:rsidR="00E26B8C" w:rsidRPr="005B5142" w:rsidRDefault="00E26B8C" w:rsidP="00E26B8C">
      <w:pPr>
        <w:rPr>
          <w:rFonts w:asciiTheme="minorHAnsi" w:hAnsiTheme="minorHAnsi"/>
          <w:sz w:val="16"/>
        </w:rPr>
      </w:pPr>
      <w:proofErr w:type="spellStart"/>
      <w:r w:rsidRPr="005B5142">
        <w:rPr>
          <w:rStyle w:val="Style13ptBold"/>
          <w:rFonts w:asciiTheme="minorHAnsi" w:hAnsiTheme="minorHAnsi"/>
        </w:rPr>
        <w:t>Kornfeld</w:t>
      </w:r>
      <w:proofErr w:type="spellEnd"/>
      <w:r w:rsidRPr="005B5142">
        <w:rPr>
          <w:rStyle w:val="Style13ptBold"/>
          <w:rFonts w:asciiTheme="minorHAnsi" w:hAnsiTheme="minorHAnsi"/>
        </w:rPr>
        <w:t xml:space="preserve"> 11</w:t>
      </w:r>
      <w:r w:rsidRPr="005B5142">
        <w:rPr>
          <w:rFonts w:asciiTheme="minorHAnsi" w:hAnsiTheme="minorHAnsi"/>
          <w:sz w:val="16"/>
        </w:rPr>
        <w:t>(</w:t>
      </w:r>
      <w:r w:rsidR="007D1BFF" w:rsidRPr="005B5142">
        <w:rPr>
          <w:rFonts w:asciiTheme="minorHAnsi" w:hAnsiTheme="minorHAnsi"/>
          <w:sz w:val="16"/>
          <w:szCs w:val="16"/>
        </w:rPr>
        <w:t xml:space="preserve">Faculty of Law </w:t>
      </w:r>
      <w:r w:rsidRPr="005B5142">
        <w:rPr>
          <w:rFonts w:asciiTheme="minorHAnsi" w:hAnsiTheme="minorHAnsi"/>
          <w:sz w:val="16"/>
          <w:szCs w:val="16"/>
        </w:rPr>
        <w:t xml:space="preserve">The Hebrew University of Jerusalem </w:t>
      </w:r>
      <w:proofErr w:type="spellStart"/>
      <w:r w:rsidRPr="005B5142">
        <w:rPr>
          <w:rFonts w:asciiTheme="minorHAnsi" w:hAnsiTheme="minorHAnsi"/>
          <w:sz w:val="16"/>
          <w:szCs w:val="16"/>
        </w:rPr>
        <w:t>Itzchak</w:t>
      </w:r>
      <w:proofErr w:type="spellEnd"/>
      <w:r w:rsidRPr="005B5142">
        <w:rPr>
          <w:rFonts w:asciiTheme="minorHAnsi" w:hAnsiTheme="minorHAnsi"/>
          <w:sz w:val="16"/>
          <w:szCs w:val="16"/>
        </w:rPr>
        <w:t xml:space="preserve"> E. </w:t>
      </w:r>
      <w:proofErr w:type="spellStart"/>
      <w:r w:rsidRPr="005B5142">
        <w:rPr>
          <w:rFonts w:asciiTheme="minorHAnsi" w:hAnsiTheme="minorHAnsi"/>
          <w:sz w:val="16"/>
          <w:szCs w:val="16"/>
        </w:rPr>
        <w:t>Korn</w:t>
      </w:r>
      <w:r w:rsidR="007D1BFF" w:rsidRPr="005B5142">
        <w:rPr>
          <w:rFonts w:asciiTheme="minorHAnsi" w:hAnsiTheme="minorHAnsi"/>
          <w:sz w:val="16"/>
          <w:szCs w:val="16"/>
        </w:rPr>
        <w:t>feld</w:t>
      </w:r>
      <w:proofErr w:type="spellEnd"/>
      <w:r w:rsidR="007D1BFF" w:rsidRPr="005B5142">
        <w:rPr>
          <w:rFonts w:asciiTheme="minorHAnsi" w:hAnsiTheme="minorHAnsi"/>
          <w:sz w:val="16"/>
          <w:szCs w:val="16"/>
        </w:rPr>
        <w:t xml:space="preserve">, (Visiting Professor </w:t>
      </w:r>
      <w:r w:rsidRPr="005B5142">
        <w:rPr>
          <w:rFonts w:asciiTheme="minorHAnsi" w:hAnsiTheme="minorHAnsi"/>
          <w:sz w:val="16"/>
          <w:szCs w:val="16"/>
        </w:rPr>
        <w:t xml:space="preserve">Widener Law School) “LEARNING FROM DISASTER: LESSONS FOR THE FUTURE FROM THE GULF OF MEXICO: SYMPOSIUM ARTICLE: OF DEAD PELICANS, TURTLES, AND MARSHES: NATURAL RESOURCES DAMAGES IN THE WAKE OF THE BP DEEPWATER HORIZON SPILL,” </w:t>
      </w:r>
      <w:r w:rsidRPr="005B5142">
        <w:rPr>
          <w:rFonts w:asciiTheme="minorHAnsi" w:hAnsiTheme="minorHAnsi"/>
          <w:sz w:val="16"/>
          <w:szCs w:val="16"/>
          <w:u w:val="single"/>
        </w:rPr>
        <w:t>Boston College Environmental Affairs Law Review</w:t>
      </w:r>
      <w:r w:rsidRPr="005B5142">
        <w:rPr>
          <w:rFonts w:asciiTheme="minorHAnsi" w:hAnsiTheme="minorHAnsi"/>
          <w:sz w:val="16"/>
          <w:szCs w:val="16"/>
        </w:rPr>
        <w:t xml:space="preserve">, 38 B.C. </w:t>
      </w:r>
      <w:proofErr w:type="spellStart"/>
      <w:r w:rsidRPr="005B5142">
        <w:rPr>
          <w:rFonts w:asciiTheme="minorHAnsi" w:hAnsiTheme="minorHAnsi"/>
          <w:sz w:val="16"/>
          <w:szCs w:val="16"/>
        </w:rPr>
        <w:t>Envtl</w:t>
      </w:r>
      <w:proofErr w:type="spellEnd"/>
      <w:r w:rsidRPr="005B5142">
        <w:rPr>
          <w:rFonts w:asciiTheme="minorHAnsi" w:hAnsiTheme="minorHAnsi"/>
          <w:sz w:val="16"/>
          <w:szCs w:val="16"/>
        </w:rPr>
        <w:t xml:space="preserve">. </w:t>
      </w:r>
      <w:proofErr w:type="spellStart"/>
      <w:r w:rsidRPr="005B5142">
        <w:rPr>
          <w:rFonts w:asciiTheme="minorHAnsi" w:hAnsiTheme="minorHAnsi"/>
          <w:sz w:val="16"/>
          <w:szCs w:val="16"/>
        </w:rPr>
        <w:t>Aff</w:t>
      </w:r>
      <w:proofErr w:type="spellEnd"/>
      <w:r w:rsidRPr="005B5142">
        <w:rPr>
          <w:rFonts w:asciiTheme="minorHAnsi" w:hAnsiTheme="minorHAnsi"/>
          <w:sz w:val="16"/>
          <w:szCs w:val="16"/>
        </w:rPr>
        <w:t>. L. Rev. 317, 2011)</w:t>
      </w:r>
    </w:p>
    <w:p w:rsidR="00E26B8C" w:rsidRPr="005B5142" w:rsidRDefault="00E26B8C" w:rsidP="00E26B8C">
      <w:pPr>
        <w:rPr>
          <w:rFonts w:asciiTheme="minorHAnsi" w:hAnsiTheme="minorHAnsi"/>
          <w:sz w:val="16"/>
        </w:rPr>
      </w:pPr>
      <w:r w:rsidRPr="005B5142">
        <w:rPr>
          <w:rFonts w:asciiTheme="minorHAnsi" w:hAnsiTheme="minorHAnsi"/>
          <w:sz w:val="16"/>
          <w:szCs w:val="16"/>
        </w:rPr>
        <w:t>V. COST-BENEFIT ANALYSIS HAS FAILED</w:t>
      </w:r>
      <w:r w:rsidRPr="005B5142">
        <w:rPr>
          <w:rFonts w:asciiTheme="minorHAnsi" w:hAnsiTheme="minorHAnsi"/>
          <w:sz w:val="12"/>
          <w:szCs w:val="16"/>
        </w:rPr>
        <w:t xml:space="preserve"> </w:t>
      </w:r>
      <w:r w:rsidRPr="005B5142">
        <w:rPr>
          <w:rStyle w:val="StyleUnderline"/>
          <w:rFonts w:asciiTheme="minorHAnsi" w:hAnsiTheme="minorHAnsi"/>
        </w:rPr>
        <w:t>Cost-benefit analysis</w:t>
      </w:r>
      <w:r w:rsidRPr="005B5142">
        <w:rPr>
          <w:rFonts w:asciiTheme="minorHAnsi" w:hAnsiTheme="minorHAnsi"/>
          <w:sz w:val="16"/>
        </w:rPr>
        <w:t xml:space="preserve"> has been the primary means of "assess[</w:t>
      </w:r>
      <w:proofErr w:type="spellStart"/>
      <w:r w:rsidRPr="005B5142">
        <w:rPr>
          <w:rFonts w:asciiTheme="minorHAnsi" w:hAnsiTheme="minorHAnsi"/>
          <w:sz w:val="16"/>
        </w:rPr>
        <w:t>ing</w:t>
      </w:r>
      <w:proofErr w:type="spellEnd"/>
      <w:r w:rsidRPr="005B5142">
        <w:rPr>
          <w:rFonts w:asciiTheme="minorHAnsi" w:hAnsiTheme="minorHAnsi"/>
          <w:sz w:val="16"/>
        </w:rPr>
        <w:t xml:space="preserve">] the costs and benefits of regulation" for the past twenty years. </w:t>
      </w:r>
      <w:bookmarkStart w:id="0" w:name="r153"/>
      <w:proofErr w:type="gramStart"/>
      <w:r w:rsidRPr="005B5142">
        <w:rPr>
          <w:rFonts w:asciiTheme="minorHAnsi" w:hAnsiTheme="minorHAnsi"/>
          <w:sz w:val="16"/>
        </w:rPr>
        <w:t>n153</w:t>
      </w:r>
      <w:bookmarkEnd w:id="0"/>
      <w:proofErr w:type="gramEnd"/>
      <w:r w:rsidRPr="005B5142">
        <w:rPr>
          <w:rFonts w:asciiTheme="minorHAnsi" w:hAnsiTheme="minorHAnsi"/>
          <w:sz w:val="12"/>
        </w:rPr>
        <w:t xml:space="preserve"> </w:t>
      </w:r>
      <w:r w:rsidRPr="005B5142">
        <w:rPr>
          <w:rFonts w:asciiTheme="minorHAnsi" w:hAnsiTheme="minorHAnsi"/>
          <w:sz w:val="16"/>
        </w:rPr>
        <w:t xml:space="preserve">But its use </w:t>
      </w:r>
      <w:r w:rsidRPr="005B5142">
        <w:rPr>
          <w:rStyle w:val="StyleUnderline"/>
          <w:rFonts w:asciiTheme="minorHAnsi" w:hAnsiTheme="minorHAnsi"/>
        </w:rPr>
        <w:t>has come under sharp criticism from those who point out that it has been used as a tool to stymie</w:t>
      </w:r>
      <w:r w:rsidRPr="005B5142">
        <w:rPr>
          <w:rFonts w:asciiTheme="minorHAnsi" w:hAnsiTheme="minorHAnsi"/>
          <w:sz w:val="16"/>
        </w:rPr>
        <w:t xml:space="preserve"> health, safety and </w:t>
      </w:r>
      <w:r w:rsidRPr="005B5142">
        <w:rPr>
          <w:rStyle w:val="StyleUnderline"/>
          <w:rFonts w:asciiTheme="minorHAnsi" w:hAnsiTheme="minorHAnsi"/>
        </w:rPr>
        <w:t>environmental regulation</w:t>
      </w:r>
      <w:r w:rsidRPr="005B5142">
        <w:rPr>
          <w:rFonts w:asciiTheme="minorHAnsi" w:hAnsiTheme="minorHAnsi"/>
          <w:sz w:val="16"/>
        </w:rPr>
        <w:t>. That was never truer than during the [George W.] Bush years, but in fact cost-benefit was a significant barrier to progress even during the more regulation-friendly Clinton Administration.</w:t>
      </w:r>
      <w:r w:rsidRPr="005B5142">
        <w:rPr>
          <w:rFonts w:asciiTheme="minorHAnsi" w:hAnsiTheme="minorHAnsi"/>
          <w:sz w:val="12"/>
        </w:rPr>
        <w:t xml:space="preserve"> </w:t>
      </w:r>
      <w:r w:rsidRPr="005B5142">
        <w:rPr>
          <w:rStyle w:val="StyleUnderline"/>
          <w:rFonts w:asciiTheme="minorHAnsi" w:hAnsiTheme="minorHAnsi"/>
          <w:highlight w:val="green"/>
        </w:rPr>
        <w:t>The idea of quantifying costs and benefits, and</w:t>
      </w:r>
      <w:r w:rsidRPr="005B5142">
        <w:rPr>
          <w:rStyle w:val="StyleUnderline"/>
          <w:rFonts w:asciiTheme="minorHAnsi" w:hAnsiTheme="minorHAnsi"/>
        </w:rPr>
        <w:t xml:space="preserve"> then </w:t>
      </w:r>
      <w:r w:rsidRPr="005B5142">
        <w:rPr>
          <w:rStyle w:val="StyleUnderline"/>
          <w:rFonts w:asciiTheme="minorHAnsi" w:hAnsiTheme="minorHAnsi"/>
          <w:highlight w:val="green"/>
        </w:rPr>
        <w:t>weighing them</w:t>
      </w:r>
      <w:r w:rsidRPr="005B5142">
        <w:rPr>
          <w:rStyle w:val="StyleUnderline"/>
          <w:rFonts w:asciiTheme="minorHAnsi" w:hAnsiTheme="minorHAnsi"/>
        </w:rPr>
        <w:t xml:space="preserve"> against each other </w:t>
      </w:r>
      <w:r w:rsidRPr="005B5142">
        <w:rPr>
          <w:rStyle w:val="StyleUnderline"/>
          <w:rFonts w:asciiTheme="minorHAnsi" w:hAnsiTheme="minorHAnsi"/>
          <w:highlight w:val="green"/>
        </w:rPr>
        <w:t>sounds logical</w:t>
      </w:r>
      <w:r w:rsidRPr="005B5142">
        <w:rPr>
          <w:rFonts w:asciiTheme="minorHAnsi" w:hAnsiTheme="minorHAnsi"/>
          <w:sz w:val="16"/>
        </w:rPr>
        <w:t xml:space="preserve"> in theory, </w:t>
      </w:r>
      <w:r w:rsidRPr="005B5142">
        <w:rPr>
          <w:rStyle w:val="StyleUnderline"/>
          <w:rFonts w:asciiTheme="minorHAnsi" w:hAnsiTheme="minorHAnsi"/>
          <w:highlight w:val="green"/>
        </w:rPr>
        <w:t>but it works terribly in</w:t>
      </w:r>
      <w:r w:rsidRPr="005B5142">
        <w:rPr>
          <w:rStyle w:val="StyleUnderline"/>
          <w:rFonts w:asciiTheme="minorHAnsi" w:hAnsiTheme="minorHAnsi"/>
        </w:rPr>
        <w:t xml:space="preserve"> the realm of </w:t>
      </w:r>
      <w:r w:rsidRPr="005B5142">
        <w:rPr>
          <w:rFonts w:asciiTheme="minorHAnsi" w:hAnsiTheme="minorHAnsi"/>
          <w:sz w:val="16"/>
        </w:rPr>
        <w:t xml:space="preserve">regulating health and </w:t>
      </w:r>
      <w:r w:rsidRPr="005B5142">
        <w:rPr>
          <w:rStyle w:val="StyleUnderline"/>
          <w:rFonts w:asciiTheme="minorHAnsi" w:hAnsiTheme="minorHAnsi"/>
          <w:highlight w:val="green"/>
        </w:rPr>
        <w:t>environmental protections</w:t>
      </w:r>
      <w:r w:rsidRPr="005B5142">
        <w:rPr>
          <w:rFonts w:asciiTheme="minorHAnsi" w:hAnsiTheme="minorHAnsi"/>
          <w:sz w:val="16"/>
        </w:rPr>
        <w:t xml:space="preserve">. </w:t>
      </w:r>
      <w:bookmarkStart w:id="1" w:name="r154"/>
      <w:r w:rsidRPr="005B5142">
        <w:rPr>
          <w:rFonts w:asciiTheme="minorHAnsi" w:hAnsiTheme="minorHAnsi"/>
          <w:sz w:val="16"/>
        </w:rPr>
        <w:t>n154</w:t>
      </w:r>
      <w:bookmarkEnd w:id="1"/>
      <w:r w:rsidRPr="005B5142">
        <w:rPr>
          <w:rFonts w:asciiTheme="minorHAnsi" w:hAnsiTheme="minorHAnsi"/>
          <w:sz w:val="12"/>
        </w:rPr>
        <w:t xml:space="preserve"> </w:t>
      </w:r>
      <w:r w:rsidRPr="005B5142">
        <w:rPr>
          <w:rStyle w:val="StyleUnderline"/>
          <w:rFonts w:asciiTheme="minorHAnsi" w:hAnsiTheme="minorHAnsi"/>
        </w:rPr>
        <w:t xml:space="preserve">Indeed, a recent study found that the use of </w:t>
      </w:r>
      <w:r w:rsidRPr="005B5142">
        <w:rPr>
          <w:rStyle w:val="StyleUnderline"/>
          <w:rFonts w:asciiTheme="minorHAnsi" w:hAnsiTheme="minorHAnsi"/>
          <w:highlight w:val="green"/>
        </w:rPr>
        <w:t>CBA would have resulted in the wrong outcome in</w:t>
      </w:r>
      <w:r w:rsidRPr="005B5142">
        <w:rPr>
          <w:rFonts w:asciiTheme="minorHAnsi" w:hAnsiTheme="minorHAnsi"/>
          <w:sz w:val="16"/>
        </w:rPr>
        <w:t xml:space="preserve"> three </w:t>
      </w:r>
      <w:r w:rsidRPr="005B5142">
        <w:rPr>
          <w:rStyle w:val="StyleUnderline"/>
          <w:rFonts w:asciiTheme="minorHAnsi" w:hAnsiTheme="minorHAnsi"/>
          <w:highlight w:val="green"/>
        </w:rPr>
        <w:t>environmental</w:t>
      </w:r>
      <w:r w:rsidRPr="005B5142">
        <w:rPr>
          <w:rFonts w:asciiTheme="minorHAnsi" w:hAnsiTheme="minorHAnsi"/>
          <w:sz w:val="16"/>
        </w:rPr>
        <w:t xml:space="preserve"> regulatory </w:t>
      </w:r>
      <w:r w:rsidRPr="005B5142">
        <w:rPr>
          <w:rStyle w:val="StyleUnderline"/>
          <w:rFonts w:asciiTheme="minorHAnsi" w:hAnsiTheme="minorHAnsi"/>
          <w:highlight w:val="green"/>
        </w:rPr>
        <w:t>decisions</w:t>
      </w:r>
      <w:r w:rsidRPr="005B5142">
        <w:rPr>
          <w:rFonts w:asciiTheme="minorHAnsi" w:hAnsiTheme="minorHAnsi"/>
          <w:sz w:val="16"/>
        </w:rPr>
        <w:t xml:space="preserve">: "the removal of lead from gasoline in the 1970s and 1980s, the decision not to dam the Grand Canyon for hydroelectric power in the 1960s, and the strict regulation of workplace exposure to vinyl chloride in 1974." </w:t>
      </w:r>
      <w:bookmarkStart w:id="2" w:name="r155"/>
      <w:r w:rsidRPr="005B5142">
        <w:rPr>
          <w:rFonts w:asciiTheme="minorHAnsi" w:hAnsiTheme="minorHAnsi"/>
          <w:sz w:val="16"/>
        </w:rPr>
        <w:t>n155</w:t>
      </w:r>
      <w:bookmarkEnd w:id="2"/>
      <w:r w:rsidRPr="005B5142">
        <w:rPr>
          <w:rFonts w:asciiTheme="minorHAnsi" w:hAnsiTheme="minorHAnsi"/>
          <w:sz w:val="16"/>
        </w:rPr>
        <w:t xml:space="preserve"> Thus, </w:t>
      </w:r>
      <w:r w:rsidRPr="005B5142">
        <w:rPr>
          <w:rStyle w:val="StyleUnderline"/>
          <w:rFonts w:asciiTheme="minorHAnsi" w:hAnsiTheme="minorHAnsi"/>
        </w:rPr>
        <w:t xml:space="preserve">from an environmental policy-making perspective, the purpose of </w:t>
      </w:r>
      <w:r w:rsidRPr="005B5142">
        <w:rPr>
          <w:rFonts w:asciiTheme="minorHAnsi" w:hAnsiTheme="minorHAnsi"/>
          <w:sz w:val="16"/>
        </w:rPr>
        <w:t xml:space="preserve">an agency's </w:t>
      </w:r>
      <w:r w:rsidRPr="005B5142">
        <w:rPr>
          <w:rStyle w:val="StyleUnderline"/>
          <w:rFonts w:asciiTheme="minorHAnsi" w:hAnsiTheme="minorHAnsi"/>
        </w:rPr>
        <w:t xml:space="preserve">data gathering and application of the scientific method is to "support regulatory and management decisions . . . [which] must </w:t>
      </w:r>
      <w:r w:rsidRPr="005B5142">
        <w:rPr>
          <w:rFonts w:asciiTheme="minorHAnsi" w:hAnsiTheme="minorHAnsi"/>
          <w:sz w:val="16"/>
        </w:rPr>
        <w:t xml:space="preserve">[*339] </w:t>
      </w:r>
      <w:r w:rsidRPr="005B5142">
        <w:rPr>
          <w:rStyle w:val="StyleUnderline"/>
          <w:rFonts w:asciiTheme="minorHAnsi" w:hAnsiTheme="minorHAnsi"/>
        </w:rPr>
        <w:t>be insulated to the extent feasible against the vagaries of the political world</w:t>
      </w:r>
      <w:r w:rsidRPr="005B5142">
        <w:rPr>
          <w:rFonts w:asciiTheme="minorHAnsi" w:hAnsiTheme="minorHAnsi"/>
          <w:sz w:val="16"/>
        </w:rPr>
        <w:t xml:space="preserve">." </w:t>
      </w:r>
      <w:bookmarkStart w:id="3" w:name="r156"/>
      <w:r w:rsidRPr="005B5142">
        <w:rPr>
          <w:rFonts w:asciiTheme="minorHAnsi" w:hAnsiTheme="minorHAnsi"/>
          <w:sz w:val="16"/>
        </w:rPr>
        <w:t>n156</w:t>
      </w:r>
      <w:bookmarkEnd w:id="3"/>
      <w:r w:rsidRPr="005B5142">
        <w:rPr>
          <w:rFonts w:asciiTheme="minorHAnsi" w:hAnsiTheme="minorHAnsi"/>
          <w:sz w:val="16"/>
        </w:rPr>
        <w:t xml:space="preserve"> The </w:t>
      </w:r>
      <w:r w:rsidRPr="005B5142">
        <w:rPr>
          <w:rStyle w:val="Emphasis"/>
          <w:rFonts w:asciiTheme="minorHAnsi" w:hAnsiTheme="minorHAnsi"/>
          <w:highlight w:val="green"/>
        </w:rPr>
        <w:t>CBA</w:t>
      </w:r>
      <w:r w:rsidRPr="005B5142">
        <w:rPr>
          <w:rStyle w:val="StyleUnderline"/>
          <w:rFonts w:asciiTheme="minorHAnsi" w:hAnsiTheme="minorHAnsi"/>
        </w:rPr>
        <w:t xml:space="preserve"> </w:t>
      </w:r>
      <w:r w:rsidRPr="005B5142">
        <w:rPr>
          <w:rFonts w:asciiTheme="minorHAnsi" w:hAnsiTheme="minorHAnsi"/>
          <w:sz w:val="16"/>
        </w:rPr>
        <w:t>process--</w:t>
      </w:r>
      <w:r w:rsidRPr="005B5142">
        <w:rPr>
          <w:rStyle w:val="StyleUnderline"/>
          <w:rFonts w:asciiTheme="minorHAnsi" w:hAnsiTheme="minorHAnsi"/>
        </w:rPr>
        <w:t>rooted in economics--</w:t>
      </w:r>
      <w:r w:rsidRPr="005B5142">
        <w:rPr>
          <w:rStyle w:val="StyleUnderline"/>
          <w:rFonts w:asciiTheme="minorHAnsi" w:hAnsiTheme="minorHAnsi"/>
          <w:highlight w:val="green"/>
        </w:rPr>
        <w:t xml:space="preserve">is a </w:t>
      </w:r>
      <w:r w:rsidRPr="005B5142">
        <w:rPr>
          <w:rStyle w:val="Emphasis"/>
          <w:rFonts w:asciiTheme="minorHAnsi" w:hAnsiTheme="minorHAnsi"/>
          <w:highlight w:val="green"/>
        </w:rPr>
        <w:t>political tool, not a scientific one</w:t>
      </w:r>
      <w:r w:rsidRPr="005B5142">
        <w:rPr>
          <w:rFonts w:asciiTheme="minorHAnsi" w:hAnsiTheme="minorHAnsi"/>
          <w:sz w:val="16"/>
        </w:rPr>
        <w:t xml:space="preserve">. </w:t>
      </w:r>
      <w:bookmarkStart w:id="4" w:name="r157"/>
      <w:proofErr w:type="gramStart"/>
      <w:r w:rsidRPr="005B5142">
        <w:rPr>
          <w:rFonts w:asciiTheme="minorHAnsi" w:hAnsiTheme="minorHAnsi"/>
          <w:sz w:val="16"/>
        </w:rPr>
        <w:t>n157</w:t>
      </w:r>
      <w:bookmarkEnd w:id="4"/>
      <w:proofErr w:type="gramEnd"/>
      <w:r w:rsidRPr="005B5142">
        <w:rPr>
          <w:rFonts w:asciiTheme="minorHAnsi" w:hAnsiTheme="minorHAnsi"/>
          <w:sz w:val="12"/>
        </w:rPr>
        <w:t xml:space="preserve"> </w:t>
      </w:r>
      <w:r w:rsidRPr="005B5142">
        <w:rPr>
          <w:rStyle w:val="StyleUnderline"/>
          <w:rFonts w:asciiTheme="minorHAnsi" w:hAnsiTheme="minorHAnsi"/>
          <w:highlight w:val="green"/>
        </w:rPr>
        <w:t>CBA is a methodology that looks</w:t>
      </w:r>
      <w:r w:rsidRPr="005B5142">
        <w:rPr>
          <w:rStyle w:val="StyleUnderline"/>
          <w:rFonts w:asciiTheme="minorHAnsi" w:hAnsiTheme="minorHAnsi"/>
        </w:rPr>
        <w:t xml:space="preserve"> solely </w:t>
      </w:r>
      <w:r w:rsidRPr="005B5142">
        <w:rPr>
          <w:rStyle w:val="StyleUnderline"/>
          <w:rFonts w:asciiTheme="minorHAnsi" w:hAnsiTheme="minorHAnsi"/>
          <w:highlight w:val="green"/>
        </w:rPr>
        <w:t>at costs and benefits</w:t>
      </w:r>
      <w:r w:rsidRPr="005B5142">
        <w:rPr>
          <w:rStyle w:val="StyleUnderline"/>
          <w:rFonts w:asciiTheme="minorHAnsi" w:hAnsiTheme="minorHAnsi"/>
        </w:rPr>
        <w:t>.</w:t>
      </w:r>
      <w:r w:rsidRPr="005B5142">
        <w:rPr>
          <w:rFonts w:asciiTheme="minorHAnsi" w:hAnsiTheme="minorHAnsi"/>
          <w:sz w:val="16"/>
        </w:rPr>
        <w:t xml:space="preserve"> </w:t>
      </w:r>
      <w:bookmarkStart w:id="5" w:name="r158"/>
      <w:proofErr w:type="gramStart"/>
      <w:r w:rsidRPr="005B5142">
        <w:rPr>
          <w:rFonts w:asciiTheme="minorHAnsi" w:hAnsiTheme="minorHAnsi"/>
          <w:sz w:val="16"/>
        </w:rPr>
        <w:t>n158</w:t>
      </w:r>
      <w:bookmarkEnd w:id="5"/>
      <w:proofErr w:type="gramEnd"/>
      <w:r w:rsidRPr="005B5142">
        <w:rPr>
          <w:rFonts w:asciiTheme="minorHAnsi" w:hAnsiTheme="minorHAnsi"/>
          <w:sz w:val="16"/>
        </w:rPr>
        <w:t xml:space="preserve"> </w:t>
      </w:r>
      <w:r w:rsidRPr="005B5142">
        <w:rPr>
          <w:rStyle w:val="Emphasis"/>
          <w:rFonts w:asciiTheme="minorHAnsi" w:hAnsiTheme="minorHAnsi"/>
          <w:highlight w:val="green"/>
        </w:rPr>
        <w:t>But for whose cost and for whose benefit</w:t>
      </w:r>
      <w:r w:rsidRPr="005B5142">
        <w:rPr>
          <w:rStyle w:val="StyleUnderline"/>
          <w:rFonts w:asciiTheme="minorHAnsi" w:hAnsiTheme="minorHAnsi"/>
          <w:highlight w:val="green"/>
        </w:rPr>
        <w:t>?</w:t>
      </w:r>
      <w:r w:rsidRPr="005B5142">
        <w:rPr>
          <w:rStyle w:val="StyleUnderline"/>
          <w:rFonts w:asciiTheme="minorHAnsi" w:hAnsiTheme="minorHAnsi"/>
        </w:rPr>
        <w:t xml:space="preserve"> Will it be used for the benefit of the wildlif</w:t>
      </w:r>
      <w:r w:rsidRPr="005B5142">
        <w:rPr>
          <w:rFonts w:asciiTheme="minorHAnsi" w:hAnsiTheme="minorHAnsi"/>
          <w:sz w:val="16"/>
        </w:rPr>
        <w:t xml:space="preserve">e that will need to remake its home in south Louisiana? </w:t>
      </w:r>
      <w:r w:rsidRPr="005B5142">
        <w:rPr>
          <w:rStyle w:val="StyleUnderline"/>
          <w:rFonts w:asciiTheme="minorHAnsi" w:hAnsiTheme="minorHAnsi"/>
        </w:rPr>
        <w:t>Will it be for</w:t>
      </w:r>
      <w:r w:rsidRPr="005B5142">
        <w:rPr>
          <w:rFonts w:asciiTheme="minorHAnsi" w:hAnsiTheme="minorHAnsi"/>
          <w:sz w:val="16"/>
        </w:rPr>
        <w:t xml:space="preserve"> the </w:t>
      </w:r>
      <w:r w:rsidRPr="005B5142">
        <w:rPr>
          <w:rStyle w:val="StyleUnderline"/>
          <w:rFonts w:asciiTheme="minorHAnsi" w:hAnsiTheme="minorHAnsi"/>
        </w:rPr>
        <w:t>destroyed marshes</w:t>
      </w:r>
      <w:r w:rsidRPr="005B5142">
        <w:rPr>
          <w:rFonts w:asciiTheme="minorHAnsi" w:hAnsiTheme="minorHAnsi"/>
          <w:sz w:val="16"/>
        </w:rPr>
        <w:t xml:space="preserve"> or for the Cajun and native tribes of south Louisiana? </w:t>
      </w:r>
      <w:r w:rsidRPr="005B5142">
        <w:rPr>
          <w:rStyle w:val="StyleUnderline"/>
          <w:rFonts w:asciiTheme="minorHAnsi" w:hAnsiTheme="minorHAnsi"/>
        </w:rPr>
        <w:t xml:space="preserve">Alternatively, will the benefit be for that </w:t>
      </w:r>
      <w:r w:rsidRPr="005B5142">
        <w:rPr>
          <w:rStyle w:val="Emphasis"/>
          <w:rFonts w:asciiTheme="minorHAnsi" w:hAnsiTheme="minorHAnsi"/>
        </w:rPr>
        <w:t>nebulous mass</w:t>
      </w:r>
      <w:r w:rsidRPr="005B5142">
        <w:rPr>
          <w:rStyle w:val="StyleUnderline"/>
          <w:rFonts w:asciiTheme="minorHAnsi" w:hAnsiTheme="minorHAnsi"/>
        </w:rPr>
        <w:t xml:space="preserve"> referred to by politicians as the "American People</w:t>
      </w:r>
      <w:r w:rsidRPr="005B5142">
        <w:rPr>
          <w:rFonts w:asciiTheme="minorHAnsi" w:hAnsiTheme="minorHAnsi"/>
          <w:sz w:val="16"/>
        </w:rPr>
        <w:t>"?</w:t>
      </w:r>
    </w:p>
    <w:p w:rsidR="00E26B8C" w:rsidRPr="005B5142" w:rsidRDefault="00E26B8C" w:rsidP="00E26B8C">
      <w:pPr>
        <w:pStyle w:val="Heading4"/>
        <w:rPr>
          <w:rFonts w:asciiTheme="minorHAnsi" w:hAnsiTheme="minorHAnsi"/>
        </w:rPr>
      </w:pPr>
      <w:r w:rsidRPr="005B5142">
        <w:rPr>
          <w:rFonts w:asciiTheme="minorHAnsi" w:hAnsiTheme="minorHAnsi"/>
        </w:rPr>
        <w:t xml:space="preserve">Biodiversity is key to human survival </w:t>
      </w:r>
    </w:p>
    <w:p w:rsidR="00E26B8C" w:rsidRPr="005B5142" w:rsidRDefault="00E26B8C" w:rsidP="00E26B8C">
      <w:pPr>
        <w:rPr>
          <w:rFonts w:asciiTheme="minorHAnsi" w:hAnsiTheme="minorHAnsi"/>
          <w:sz w:val="16"/>
          <w:szCs w:val="16"/>
        </w:rPr>
      </w:pPr>
      <w:r w:rsidRPr="005B5142">
        <w:rPr>
          <w:rStyle w:val="Style13ptBold"/>
          <w:rFonts w:asciiTheme="minorHAnsi" w:hAnsiTheme="minorHAnsi"/>
        </w:rPr>
        <w:t>Small 11</w:t>
      </w:r>
      <w:r w:rsidR="007D1BFF" w:rsidRPr="005B5142">
        <w:rPr>
          <w:rFonts w:asciiTheme="minorHAnsi" w:hAnsiTheme="minorHAnsi"/>
        </w:rPr>
        <w:t xml:space="preserve"> (</w:t>
      </w:r>
      <w:r w:rsidRPr="005B5142">
        <w:rPr>
          <w:rFonts w:asciiTheme="minorHAnsi" w:hAnsiTheme="minorHAnsi"/>
          <w:sz w:val="16"/>
          <w:szCs w:val="16"/>
        </w:rPr>
        <w:t>National Program on Environment</w:t>
      </w:r>
      <w:r w:rsidR="007D1BFF" w:rsidRPr="005B5142">
        <w:rPr>
          <w:rFonts w:asciiTheme="minorHAnsi" w:hAnsiTheme="minorHAnsi"/>
          <w:sz w:val="16"/>
          <w:szCs w:val="16"/>
        </w:rPr>
        <w:t xml:space="preserve">al Health </w:t>
      </w:r>
      <w:r w:rsidRPr="005B5142">
        <w:rPr>
          <w:rFonts w:asciiTheme="minorHAnsi" w:hAnsiTheme="minorHAnsi"/>
          <w:sz w:val="16"/>
          <w:szCs w:val="16"/>
        </w:rPr>
        <w:t xml:space="preserve">Agriculture and </w:t>
      </w:r>
      <w:proofErr w:type="spellStart"/>
      <w:r w:rsidRPr="005B5142">
        <w:rPr>
          <w:rFonts w:asciiTheme="minorHAnsi" w:hAnsiTheme="minorHAnsi"/>
          <w:sz w:val="16"/>
          <w:szCs w:val="16"/>
        </w:rPr>
        <w:t>Agri</w:t>
      </w:r>
      <w:proofErr w:type="spellEnd"/>
      <w:r w:rsidRPr="005B5142">
        <w:rPr>
          <w:rFonts w:asciiTheme="minorHAnsi" w:hAnsiTheme="minorHAnsi"/>
          <w:sz w:val="16"/>
          <w:szCs w:val="16"/>
        </w:rPr>
        <w:t xml:space="preserve">-Food Canada, Ernest Small, “The new Noah's Ark: beautiful and useful species only,” </w:t>
      </w:r>
      <w:r w:rsidRPr="005B5142">
        <w:rPr>
          <w:rFonts w:asciiTheme="minorHAnsi" w:hAnsiTheme="minorHAnsi"/>
          <w:sz w:val="16"/>
          <w:szCs w:val="16"/>
          <w:u w:val="single"/>
        </w:rPr>
        <w:t>Biodiversity</w:t>
      </w:r>
      <w:proofErr w:type="gramStart"/>
      <w:r w:rsidRPr="005B5142">
        <w:rPr>
          <w:rFonts w:asciiTheme="minorHAnsi" w:hAnsiTheme="minorHAnsi"/>
          <w:sz w:val="16"/>
          <w:szCs w:val="16"/>
        </w:rPr>
        <w:t>,  Vol</w:t>
      </w:r>
      <w:proofErr w:type="gramEnd"/>
      <w:r w:rsidRPr="005B5142">
        <w:rPr>
          <w:rFonts w:asciiTheme="minorHAnsi" w:hAnsiTheme="minorHAnsi"/>
          <w:sz w:val="16"/>
          <w:szCs w:val="16"/>
        </w:rPr>
        <w:t>. 12, No. 4, December 2011, 232–247)</w:t>
      </w:r>
    </w:p>
    <w:p w:rsidR="00E26B8C" w:rsidRPr="005B5142" w:rsidRDefault="00E26B8C" w:rsidP="00E26B8C">
      <w:pPr>
        <w:rPr>
          <w:rFonts w:asciiTheme="minorHAnsi" w:hAnsiTheme="minorHAnsi"/>
          <w:b/>
          <w:u w:val="single"/>
        </w:rPr>
      </w:pPr>
      <w:r w:rsidRPr="005B5142">
        <w:rPr>
          <w:rFonts w:asciiTheme="minorHAnsi" w:hAnsiTheme="minorHAnsi"/>
          <w:sz w:val="16"/>
          <w:szCs w:val="16"/>
        </w:rPr>
        <w:t>Why all the fuss over the loss of biodiversity?</w:t>
      </w:r>
      <w:r w:rsidR="007D1BFF" w:rsidRPr="005B5142">
        <w:rPr>
          <w:rFonts w:asciiTheme="minorHAnsi" w:hAnsiTheme="minorHAnsi"/>
          <w:sz w:val="12"/>
          <w:szCs w:val="16"/>
        </w:rPr>
        <w:t xml:space="preserve"> </w:t>
      </w:r>
      <w:r w:rsidRPr="005B5142">
        <w:rPr>
          <w:rFonts w:asciiTheme="minorHAnsi" w:hAnsiTheme="minorHAnsi"/>
          <w:sz w:val="16"/>
        </w:rPr>
        <w:t>Over the 3.5 billion years of life on Earth, 4 billion species are estimated to have gone extinct, representing 99% of all that ever existed (</w:t>
      </w:r>
      <w:proofErr w:type="spellStart"/>
      <w:r w:rsidRPr="005B5142">
        <w:rPr>
          <w:rFonts w:asciiTheme="minorHAnsi" w:hAnsiTheme="minorHAnsi"/>
          <w:sz w:val="16"/>
        </w:rPr>
        <w:t>Barnosky</w:t>
      </w:r>
      <w:proofErr w:type="spellEnd"/>
      <w:r w:rsidRPr="005B5142">
        <w:rPr>
          <w:rFonts w:asciiTheme="minorHAnsi" w:hAnsiTheme="minorHAnsi"/>
          <w:sz w:val="16"/>
        </w:rPr>
        <w:t xml:space="preserve"> et al. 2011). Most of the time extinction has been balanced by the evolution of new species (the average species lasting in the order of 10 million years). However, there have been at least five episodes of ‘mass extinction’ in the last half billion years, in which three-quarters or more of all species went extinct in a short period, and there is suspicion that the present rate of human-caused extinction is of the same magnitude. </w:t>
      </w:r>
      <w:r w:rsidRPr="005B5142">
        <w:rPr>
          <w:rStyle w:val="StyleUnderline"/>
          <w:rFonts w:asciiTheme="minorHAnsi" w:hAnsiTheme="minorHAnsi"/>
        </w:rPr>
        <w:t>The problem is</w:t>
      </w:r>
      <w:r w:rsidRPr="005B5142">
        <w:rPr>
          <w:rFonts w:asciiTheme="minorHAnsi" w:hAnsiTheme="minorHAnsi"/>
          <w:sz w:val="16"/>
        </w:rPr>
        <w:t xml:space="preserve"> </w:t>
      </w:r>
      <w:r w:rsidRPr="005B5142">
        <w:rPr>
          <w:rStyle w:val="StyleUnderline"/>
          <w:rFonts w:asciiTheme="minorHAnsi" w:hAnsiTheme="minorHAnsi"/>
        </w:rPr>
        <w:t xml:space="preserve">not necessarily whether </w:t>
      </w:r>
      <w:r w:rsidRPr="005B5142">
        <w:rPr>
          <w:rStyle w:val="StyleUnderline"/>
          <w:rFonts w:asciiTheme="minorHAnsi" w:hAnsiTheme="minorHAnsi"/>
          <w:highlight w:val="green"/>
        </w:rPr>
        <w:t>the planet can survive</w:t>
      </w:r>
      <w:r w:rsidRPr="005B5142">
        <w:rPr>
          <w:rStyle w:val="StyleUnderline"/>
          <w:rFonts w:asciiTheme="minorHAnsi" w:hAnsiTheme="minorHAnsi"/>
        </w:rPr>
        <w:t xml:space="preserve"> periods</w:t>
      </w:r>
      <w:r w:rsidRPr="005B5142">
        <w:rPr>
          <w:rFonts w:asciiTheme="minorHAnsi" w:hAnsiTheme="minorHAnsi"/>
          <w:sz w:val="16"/>
        </w:rPr>
        <w:t xml:space="preserve"> </w:t>
      </w:r>
      <w:r w:rsidRPr="005B5142">
        <w:rPr>
          <w:rStyle w:val="StyleUnderline"/>
          <w:rFonts w:asciiTheme="minorHAnsi" w:hAnsiTheme="minorHAnsi"/>
        </w:rPr>
        <w:t xml:space="preserve">of catastrophic </w:t>
      </w:r>
      <w:r w:rsidRPr="005B5142">
        <w:rPr>
          <w:rStyle w:val="StyleUnderline"/>
          <w:rFonts w:asciiTheme="minorHAnsi" w:hAnsiTheme="minorHAnsi"/>
          <w:highlight w:val="green"/>
        </w:rPr>
        <w:t>reductions of biodiversity—it has done</w:t>
      </w:r>
      <w:r w:rsidRPr="005B5142">
        <w:rPr>
          <w:rFonts w:asciiTheme="minorHAnsi" w:hAnsiTheme="minorHAnsi"/>
          <w:sz w:val="16"/>
          <w:highlight w:val="green"/>
        </w:rPr>
        <w:t xml:space="preserve"> </w:t>
      </w:r>
      <w:r w:rsidRPr="005B5142">
        <w:rPr>
          <w:rStyle w:val="StyleUnderline"/>
          <w:rFonts w:asciiTheme="minorHAnsi" w:hAnsiTheme="minorHAnsi"/>
          <w:highlight w:val="green"/>
        </w:rPr>
        <w:t>so repeatedly; the problem is</w:t>
      </w:r>
      <w:r w:rsidRPr="005B5142">
        <w:rPr>
          <w:rStyle w:val="StyleUnderline"/>
          <w:rFonts w:asciiTheme="minorHAnsi" w:hAnsiTheme="minorHAnsi"/>
        </w:rPr>
        <w:t xml:space="preserve"> that </w:t>
      </w:r>
      <w:r w:rsidRPr="005B5142">
        <w:rPr>
          <w:rStyle w:val="StyleUnderline"/>
          <w:rFonts w:asciiTheme="minorHAnsi" w:hAnsiTheme="minorHAnsi"/>
          <w:highlight w:val="green"/>
        </w:rPr>
        <w:t>most species do not</w:t>
      </w:r>
      <w:r w:rsidRPr="005B5142">
        <w:rPr>
          <w:rFonts w:asciiTheme="minorHAnsi" w:hAnsiTheme="minorHAnsi"/>
          <w:sz w:val="16"/>
          <w:highlight w:val="green"/>
        </w:rPr>
        <w:t xml:space="preserve"> </w:t>
      </w:r>
      <w:r w:rsidRPr="005B5142">
        <w:rPr>
          <w:rStyle w:val="StyleUnderline"/>
          <w:rFonts w:asciiTheme="minorHAnsi" w:hAnsiTheme="minorHAnsi"/>
          <w:highlight w:val="green"/>
        </w:rPr>
        <w:t>survive such periods, and</w:t>
      </w:r>
      <w:r w:rsidRPr="005B5142">
        <w:rPr>
          <w:rStyle w:val="StyleUnderline"/>
          <w:rFonts w:asciiTheme="minorHAnsi" w:hAnsiTheme="minorHAnsi"/>
        </w:rPr>
        <w:t xml:space="preserve"> </w:t>
      </w:r>
      <w:r w:rsidRPr="005B5142">
        <w:rPr>
          <w:rFonts w:asciiTheme="minorHAnsi" w:hAnsiTheme="minorHAnsi"/>
          <w:sz w:val="16"/>
        </w:rPr>
        <w:t xml:space="preserve">it is possible that </w:t>
      </w:r>
      <w:r w:rsidRPr="005B5142">
        <w:rPr>
          <w:rStyle w:val="StyleUnderline"/>
          <w:rFonts w:asciiTheme="minorHAnsi" w:hAnsiTheme="minorHAnsi"/>
          <w:highlight w:val="green"/>
        </w:rPr>
        <w:t>humans</w:t>
      </w:r>
      <w:r w:rsidRPr="005B5142">
        <w:rPr>
          <w:rFonts w:asciiTheme="minorHAnsi" w:hAnsiTheme="minorHAnsi"/>
          <w:sz w:val="16"/>
          <w:highlight w:val="green"/>
        </w:rPr>
        <w:t xml:space="preserve"> </w:t>
      </w:r>
      <w:r w:rsidRPr="005B5142">
        <w:rPr>
          <w:rStyle w:val="StyleUnderline"/>
          <w:rFonts w:asciiTheme="minorHAnsi" w:hAnsiTheme="minorHAnsi"/>
          <w:highlight w:val="green"/>
        </w:rPr>
        <w:t>could be subjected to</w:t>
      </w:r>
      <w:r w:rsidRPr="005B5142">
        <w:rPr>
          <w:rStyle w:val="StyleUnderline"/>
          <w:rFonts w:asciiTheme="minorHAnsi" w:hAnsiTheme="minorHAnsi"/>
        </w:rPr>
        <w:t xml:space="preserve"> extremely </w:t>
      </w:r>
      <w:r w:rsidRPr="005B5142">
        <w:rPr>
          <w:rStyle w:val="StyleUnderline"/>
          <w:rFonts w:asciiTheme="minorHAnsi" w:hAnsiTheme="minorHAnsi"/>
          <w:highlight w:val="green"/>
        </w:rPr>
        <w:t>inhospitable conditions</w:t>
      </w:r>
      <w:r w:rsidRPr="005B5142">
        <w:rPr>
          <w:rFonts w:asciiTheme="minorHAnsi" w:hAnsiTheme="minorHAnsi"/>
          <w:sz w:val="16"/>
        </w:rPr>
        <w:t xml:space="preserve"> </w:t>
      </w:r>
      <w:r w:rsidRPr="005B5142">
        <w:rPr>
          <w:rStyle w:val="StyleUnderline"/>
          <w:rFonts w:asciiTheme="minorHAnsi" w:hAnsiTheme="minorHAnsi"/>
        </w:rPr>
        <w:t xml:space="preserve">in the short term, </w:t>
      </w:r>
      <w:r w:rsidRPr="005B5142">
        <w:rPr>
          <w:rStyle w:val="StyleUnderline"/>
          <w:rFonts w:asciiTheme="minorHAnsi" w:hAnsiTheme="minorHAnsi"/>
          <w:highlight w:val="green"/>
        </w:rPr>
        <w:t>and could</w:t>
      </w:r>
      <w:r w:rsidRPr="005B5142">
        <w:rPr>
          <w:rStyle w:val="StyleUnderline"/>
          <w:rFonts w:asciiTheme="minorHAnsi" w:hAnsiTheme="minorHAnsi"/>
        </w:rPr>
        <w:t xml:space="preserve"> even </w:t>
      </w:r>
      <w:r w:rsidRPr="005B5142">
        <w:rPr>
          <w:rStyle w:val="StyleUnderline"/>
          <w:rFonts w:asciiTheme="minorHAnsi" w:hAnsiTheme="minorHAnsi"/>
          <w:highlight w:val="green"/>
        </w:rPr>
        <w:t>become</w:t>
      </w:r>
      <w:r w:rsidRPr="005B5142">
        <w:rPr>
          <w:rFonts w:asciiTheme="minorHAnsi" w:hAnsiTheme="minorHAnsi"/>
          <w:sz w:val="16"/>
        </w:rPr>
        <w:t xml:space="preserve"> endangered or </w:t>
      </w:r>
      <w:r w:rsidRPr="005B5142">
        <w:rPr>
          <w:rStyle w:val="StyleUnderline"/>
          <w:rFonts w:asciiTheme="minorHAnsi" w:hAnsiTheme="minorHAnsi"/>
          <w:highlight w:val="green"/>
        </w:rPr>
        <w:t>extinct themselves in the long run</w:t>
      </w:r>
      <w:r w:rsidRPr="005B5142">
        <w:rPr>
          <w:rStyle w:val="StyleUnderline"/>
          <w:rFonts w:asciiTheme="minorHAnsi" w:hAnsiTheme="minorHAnsi"/>
        </w:rPr>
        <w:t>.</w:t>
      </w:r>
    </w:p>
    <w:p w:rsidR="0012484A" w:rsidRPr="005B5142" w:rsidRDefault="0012484A" w:rsidP="0012484A">
      <w:pPr>
        <w:pStyle w:val="Heading3"/>
        <w:rPr>
          <w:rFonts w:asciiTheme="minorHAnsi" w:hAnsiTheme="minorHAnsi"/>
        </w:rPr>
      </w:pPr>
      <w:r w:rsidRPr="005B5142">
        <w:rPr>
          <w:rFonts w:asciiTheme="minorHAnsi" w:hAnsiTheme="minorHAnsi"/>
        </w:rPr>
        <w:t>--- 2NC Methane Impact</w:t>
      </w:r>
    </w:p>
    <w:p w:rsidR="0012484A" w:rsidRPr="005B5142" w:rsidRDefault="0012484A" w:rsidP="00E26B8C">
      <w:pPr>
        <w:pStyle w:val="Heading4"/>
        <w:rPr>
          <w:rFonts w:asciiTheme="minorHAnsi" w:hAnsiTheme="minorHAnsi"/>
        </w:rPr>
      </w:pPr>
      <w:r w:rsidRPr="005B5142">
        <w:rPr>
          <w:rFonts w:asciiTheme="minorHAnsi" w:hAnsiTheme="minorHAnsi"/>
        </w:rPr>
        <w:t>Only a massive expansion of drilling will trigger the impact—</w:t>
      </w:r>
      <w:proofErr w:type="gramStart"/>
      <w:r w:rsidRPr="005B5142">
        <w:rPr>
          <w:rFonts w:asciiTheme="minorHAnsi" w:hAnsiTheme="minorHAnsi"/>
        </w:rPr>
        <w:t>Slow</w:t>
      </w:r>
      <w:proofErr w:type="gramEnd"/>
      <w:r w:rsidRPr="005B5142">
        <w:rPr>
          <w:rFonts w:asciiTheme="minorHAnsi" w:hAnsiTheme="minorHAnsi"/>
        </w:rPr>
        <w:t xml:space="preserve"> releases in the </w:t>
      </w:r>
      <w:proofErr w:type="spellStart"/>
      <w:r w:rsidRPr="005B5142">
        <w:rPr>
          <w:rFonts w:asciiTheme="minorHAnsi" w:hAnsiTheme="minorHAnsi"/>
        </w:rPr>
        <w:t>squo</w:t>
      </w:r>
      <w:proofErr w:type="spellEnd"/>
      <w:r w:rsidRPr="005B5142">
        <w:rPr>
          <w:rFonts w:asciiTheme="minorHAnsi" w:hAnsiTheme="minorHAnsi"/>
        </w:rPr>
        <w:t xml:space="preserve"> will not trigger the impact </w:t>
      </w:r>
    </w:p>
    <w:p w:rsidR="0012484A" w:rsidRPr="005B5142" w:rsidRDefault="0012484A" w:rsidP="0012484A">
      <w:pPr>
        <w:rPr>
          <w:rFonts w:asciiTheme="minorHAnsi" w:hAnsiTheme="minorHAnsi"/>
          <w:sz w:val="16"/>
          <w:szCs w:val="16"/>
        </w:rPr>
      </w:pPr>
      <w:r w:rsidRPr="005B5142">
        <w:rPr>
          <w:rStyle w:val="Style13ptBold"/>
          <w:rFonts w:asciiTheme="minorHAnsi" w:hAnsiTheme="minorHAnsi"/>
        </w:rPr>
        <w:t>Morningstar 11</w:t>
      </w:r>
      <w:r w:rsidRPr="005B5142">
        <w:rPr>
          <w:rFonts w:asciiTheme="minorHAnsi" w:hAnsiTheme="minorHAnsi"/>
        </w:rPr>
        <w:t xml:space="preserve"> </w:t>
      </w:r>
      <w:r w:rsidRPr="005B5142">
        <w:rPr>
          <w:rFonts w:asciiTheme="minorHAnsi" w:hAnsiTheme="minorHAnsi"/>
          <w:sz w:val="16"/>
          <w:szCs w:val="16"/>
        </w:rPr>
        <w:t>(Cory Morningstar, “Destination—Hell. Are we there yet</w:t>
      </w:r>
      <w:proofErr w:type="gramStart"/>
      <w:r w:rsidRPr="005B5142">
        <w:rPr>
          <w:rFonts w:asciiTheme="minorHAnsi" w:hAnsiTheme="minorHAnsi"/>
          <w:sz w:val="16"/>
          <w:szCs w:val="16"/>
        </w:rPr>
        <w:t>?,</w:t>
      </w:r>
      <w:proofErr w:type="gramEnd"/>
      <w:r w:rsidRPr="005B5142">
        <w:rPr>
          <w:rFonts w:asciiTheme="minorHAnsi" w:hAnsiTheme="minorHAnsi"/>
          <w:sz w:val="16"/>
          <w:szCs w:val="16"/>
        </w:rPr>
        <w:t xml:space="preserve">” </w:t>
      </w:r>
      <w:r w:rsidRPr="005B5142">
        <w:rPr>
          <w:rFonts w:asciiTheme="minorHAnsi" w:hAnsiTheme="minorHAnsi"/>
          <w:sz w:val="16"/>
          <w:szCs w:val="16"/>
          <w:u w:val="single"/>
        </w:rPr>
        <w:t>Huntington News</w:t>
      </w:r>
      <w:r w:rsidRPr="005B5142">
        <w:rPr>
          <w:rFonts w:asciiTheme="minorHAnsi" w:hAnsiTheme="minorHAnsi"/>
          <w:sz w:val="16"/>
          <w:szCs w:val="16"/>
        </w:rPr>
        <w:t>, Sunday, March 27, 2011—01:09, pg. http://www.huntingtonnews.net/2768)</w:t>
      </w:r>
    </w:p>
    <w:p w:rsidR="0012484A" w:rsidRPr="005B5142" w:rsidRDefault="0012484A" w:rsidP="0012484A">
      <w:pPr>
        <w:rPr>
          <w:rFonts w:asciiTheme="minorHAnsi" w:hAnsiTheme="minorHAnsi"/>
          <w:sz w:val="16"/>
        </w:rPr>
      </w:pPr>
      <w:r w:rsidRPr="005B5142">
        <w:rPr>
          <w:rFonts w:asciiTheme="minorHAnsi" w:hAnsiTheme="minorHAnsi"/>
          <w:sz w:val="16"/>
        </w:rPr>
        <w:t xml:space="preserve">US Department of Energy meeting summary: "Alternatively, an undersea earthquake today, say off the Blake Ridge or the coast of Japan or California might loosen and cause some of the </w:t>
      </w:r>
      <w:r w:rsidRPr="005B5142">
        <w:rPr>
          <w:rStyle w:val="StyleUnderline"/>
          <w:rFonts w:asciiTheme="minorHAnsi" w:hAnsiTheme="minorHAnsi"/>
        </w:rPr>
        <w:t>sediment</w:t>
      </w:r>
      <w:r w:rsidRPr="005B5142">
        <w:rPr>
          <w:rFonts w:asciiTheme="minorHAnsi" w:hAnsiTheme="minorHAnsi"/>
          <w:sz w:val="16"/>
          <w:u w:val="single"/>
        </w:rPr>
        <w:t xml:space="preserve"> </w:t>
      </w:r>
      <w:r w:rsidRPr="005B5142">
        <w:rPr>
          <w:rFonts w:asciiTheme="minorHAnsi" w:hAnsiTheme="minorHAnsi"/>
          <w:sz w:val="16"/>
        </w:rPr>
        <w:t xml:space="preserve">to slide down the ridge or </w:t>
      </w:r>
      <w:r w:rsidRPr="005B5142">
        <w:rPr>
          <w:rStyle w:val="StyleUnderline"/>
          <w:rFonts w:asciiTheme="minorHAnsi" w:hAnsiTheme="minorHAnsi"/>
        </w:rPr>
        <w:t>slump, exposing the hydrate layer to the warmer water</w:t>
      </w:r>
      <w:r w:rsidRPr="005B5142">
        <w:rPr>
          <w:rFonts w:asciiTheme="minorHAnsi" w:hAnsiTheme="minorHAnsi"/>
          <w:sz w:val="16"/>
        </w:rPr>
        <w:t xml:space="preserve">. That in turn </w:t>
      </w:r>
      <w:r w:rsidRPr="005B5142">
        <w:rPr>
          <w:rStyle w:val="StyleUnderline"/>
          <w:rFonts w:asciiTheme="minorHAnsi" w:hAnsiTheme="minorHAnsi"/>
        </w:rPr>
        <w:t>could cause a chain reaction of events, leading to the release of massive quantities of methane</w:t>
      </w:r>
      <w:r w:rsidRPr="005B5142">
        <w:rPr>
          <w:rFonts w:asciiTheme="minorHAnsi" w:hAnsiTheme="minorHAnsi"/>
          <w:sz w:val="16"/>
        </w:rPr>
        <w:t xml:space="preserve">. </w:t>
      </w:r>
      <w:r w:rsidRPr="005B5142">
        <w:rPr>
          <w:rStyle w:val="StyleUnderline"/>
          <w:rFonts w:asciiTheme="minorHAnsi" w:hAnsiTheme="minorHAnsi"/>
        </w:rPr>
        <w:t>A</w:t>
      </w:r>
      <w:r w:rsidRPr="005B5142">
        <w:rPr>
          <w:rFonts w:asciiTheme="minorHAnsi" w:hAnsiTheme="minorHAnsi"/>
          <w:sz w:val="16"/>
          <w:szCs w:val="16"/>
        </w:rPr>
        <w:t xml:space="preserve">nother </w:t>
      </w:r>
      <w:r w:rsidRPr="005B5142">
        <w:rPr>
          <w:rStyle w:val="StyleUnderline"/>
          <w:rFonts w:asciiTheme="minorHAnsi" w:hAnsiTheme="minorHAnsi"/>
        </w:rPr>
        <w:t xml:space="preserve">possibility is </w:t>
      </w:r>
      <w:r w:rsidRPr="005B5142">
        <w:rPr>
          <w:rStyle w:val="StyleUnderline"/>
          <w:rFonts w:asciiTheme="minorHAnsi" w:hAnsiTheme="minorHAnsi"/>
          <w:highlight w:val="green"/>
        </w:rPr>
        <w:t>drilling</w:t>
      </w:r>
      <w:r w:rsidRPr="005B5142">
        <w:rPr>
          <w:rFonts w:asciiTheme="minorHAnsi" w:hAnsiTheme="minorHAnsi"/>
          <w:sz w:val="16"/>
        </w:rPr>
        <w:t xml:space="preserve"> and other activities related </w:t>
      </w:r>
      <w:r w:rsidRPr="005B5142">
        <w:rPr>
          <w:rFonts w:asciiTheme="minorHAnsi" w:hAnsiTheme="minorHAnsi"/>
          <w:sz w:val="16"/>
          <w:szCs w:val="16"/>
        </w:rPr>
        <w:t>to exploration and recovery</w:t>
      </w:r>
      <w:r w:rsidRPr="005B5142">
        <w:rPr>
          <w:rFonts w:asciiTheme="minorHAnsi" w:hAnsiTheme="minorHAnsi"/>
          <w:sz w:val="16"/>
        </w:rPr>
        <w:t xml:space="preserve"> of </w:t>
      </w:r>
      <w:r w:rsidRPr="005B5142">
        <w:rPr>
          <w:rStyle w:val="StyleUnderline"/>
          <w:rFonts w:asciiTheme="minorHAnsi" w:hAnsiTheme="minorHAnsi"/>
        </w:rPr>
        <w:t>methane hydrates as an energy resource. The hydrates tend to occur in the pores of sediment and help to bind it together</w:t>
      </w:r>
      <w:r w:rsidRPr="005B5142">
        <w:rPr>
          <w:rFonts w:asciiTheme="minorHAnsi" w:hAnsiTheme="minorHAnsi"/>
          <w:sz w:val="16"/>
        </w:rPr>
        <w:t xml:space="preserve">. </w:t>
      </w:r>
      <w:r w:rsidRPr="005B5142">
        <w:rPr>
          <w:rStyle w:val="StyleUnderline"/>
          <w:rFonts w:asciiTheme="minorHAnsi" w:hAnsiTheme="minorHAnsi"/>
        </w:rPr>
        <w:t xml:space="preserve">Attempting to remove the hydrates </w:t>
      </w:r>
      <w:r w:rsidRPr="005B5142">
        <w:rPr>
          <w:rStyle w:val="StyleUnderline"/>
          <w:rFonts w:asciiTheme="minorHAnsi" w:hAnsiTheme="minorHAnsi"/>
          <w:highlight w:val="green"/>
        </w:rPr>
        <w:t>may cause</w:t>
      </w:r>
      <w:r w:rsidRPr="005B5142">
        <w:rPr>
          <w:rStyle w:val="StyleUnderline"/>
          <w:rFonts w:asciiTheme="minorHAnsi" w:hAnsiTheme="minorHAnsi"/>
        </w:rPr>
        <w:t xml:space="preserve"> the </w:t>
      </w:r>
      <w:r w:rsidRPr="005B5142">
        <w:rPr>
          <w:rStyle w:val="StyleUnderline"/>
          <w:rFonts w:asciiTheme="minorHAnsi" w:hAnsiTheme="minorHAnsi"/>
          <w:highlight w:val="green"/>
        </w:rPr>
        <w:t>sediment to collapse and release the hydrates</w:t>
      </w:r>
      <w:r w:rsidRPr="005B5142">
        <w:rPr>
          <w:rFonts w:asciiTheme="minorHAnsi" w:hAnsiTheme="minorHAnsi"/>
          <w:sz w:val="16"/>
        </w:rPr>
        <w:t xml:space="preserve">. So, </w:t>
      </w:r>
      <w:r w:rsidRPr="005B5142">
        <w:rPr>
          <w:rStyle w:val="StyleUnderline"/>
          <w:rFonts w:asciiTheme="minorHAnsi" w:hAnsiTheme="minorHAnsi"/>
          <w:highlight w:val="green"/>
        </w:rPr>
        <w:t>it may not take thousands of years</w:t>
      </w:r>
      <w:r w:rsidRPr="005B5142">
        <w:rPr>
          <w:rStyle w:val="StyleUnderline"/>
          <w:rFonts w:asciiTheme="minorHAnsi" w:hAnsiTheme="minorHAnsi"/>
        </w:rPr>
        <w:t xml:space="preserve"> to warm the ocean and the sediments enough </w:t>
      </w:r>
      <w:r w:rsidRPr="005B5142">
        <w:rPr>
          <w:rStyle w:val="StyleUnderline"/>
          <w:rFonts w:asciiTheme="minorHAnsi" w:hAnsiTheme="minorHAnsi"/>
          <w:highlight w:val="green"/>
        </w:rPr>
        <w:t>to cause</w:t>
      </w:r>
      <w:r w:rsidRPr="005B5142">
        <w:rPr>
          <w:rStyle w:val="StyleUnderline"/>
          <w:rFonts w:asciiTheme="minorHAnsi" w:hAnsiTheme="minorHAnsi"/>
        </w:rPr>
        <w:t xml:space="preserve"> massive </w:t>
      </w:r>
      <w:r w:rsidRPr="005B5142">
        <w:rPr>
          <w:rStyle w:val="StyleUnderline"/>
          <w:rFonts w:asciiTheme="minorHAnsi" w:hAnsiTheme="minorHAnsi"/>
          <w:highlight w:val="green"/>
        </w:rPr>
        <w:t xml:space="preserve">releases, </w:t>
      </w:r>
      <w:r w:rsidRPr="005B5142">
        <w:rPr>
          <w:rStyle w:val="Emphasis"/>
          <w:rFonts w:asciiTheme="minorHAnsi" w:hAnsiTheme="minorHAnsi"/>
          <w:highlight w:val="green"/>
        </w:rPr>
        <w:t>only lots of drilling</w:t>
      </w:r>
      <w:r w:rsidRPr="005B5142">
        <w:rPr>
          <w:rStyle w:val="Emphasis"/>
          <w:rFonts w:asciiTheme="minorHAnsi" w:hAnsiTheme="minorHAnsi"/>
        </w:rPr>
        <w:t xml:space="preserve"> rigs</w:t>
      </w:r>
      <w:r w:rsidRPr="005B5142">
        <w:rPr>
          <w:rFonts w:asciiTheme="minorHAnsi" w:hAnsiTheme="minorHAnsi"/>
          <w:sz w:val="16"/>
        </w:rPr>
        <w:t xml:space="preserve">. Returning to the 4 </w:t>
      </w:r>
      <w:proofErr w:type="spellStart"/>
      <w:r w:rsidRPr="005B5142">
        <w:rPr>
          <w:rFonts w:asciiTheme="minorHAnsi" w:hAnsiTheme="minorHAnsi"/>
          <w:sz w:val="16"/>
        </w:rPr>
        <w:t>GtC</w:t>
      </w:r>
      <w:proofErr w:type="spellEnd"/>
      <w:r w:rsidRPr="005B5142">
        <w:rPr>
          <w:rFonts w:asciiTheme="minorHAnsi" w:hAnsiTheme="minorHAnsi"/>
          <w:sz w:val="16"/>
        </w:rPr>
        <w:t xml:space="preserve"> release scenario, assume such a release occurs over a one-year period sometime in the next 50 years as result of slope failure. According to the Report of the Methane Hydrate Advisory Committee, “</w:t>
      </w:r>
      <w:r w:rsidRPr="005B5142">
        <w:rPr>
          <w:rStyle w:val="StyleUnderline"/>
          <w:rFonts w:asciiTheme="minorHAnsi" w:hAnsiTheme="minorHAnsi"/>
        </w:rPr>
        <w:t xml:space="preserve">Catastrophic </w:t>
      </w:r>
      <w:r w:rsidRPr="005B5142">
        <w:rPr>
          <w:rStyle w:val="StyleUnderline"/>
          <w:rFonts w:asciiTheme="minorHAnsi" w:hAnsiTheme="minorHAnsi"/>
          <w:highlight w:val="green"/>
        </w:rPr>
        <w:t>slope failure appears</w:t>
      </w:r>
      <w:r w:rsidRPr="005B5142">
        <w:rPr>
          <w:rStyle w:val="StyleUnderline"/>
          <w:rFonts w:asciiTheme="minorHAnsi" w:hAnsiTheme="minorHAnsi"/>
        </w:rPr>
        <w:t xml:space="preserve"> to be </w:t>
      </w:r>
      <w:r w:rsidRPr="005B5142">
        <w:rPr>
          <w:rStyle w:val="Emphasis"/>
          <w:rFonts w:asciiTheme="minorHAnsi" w:hAnsiTheme="minorHAnsi"/>
          <w:highlight w:val="green"/>
        </w:rPr>
        <w:t xml:space="preserve">necessary to release a sufficiently large quantity of methane rapidly enough </w:t>
      </w:r>
      <w:r w:rsidRPr="005B5142">
        <w:rPr>
          <w:rStyle w:val="StyleUnderline"/>
          <w:rFonts w:asciiTheme="minorHAnsi" w:hAnsiTheme="minorHAnsi"/>
          <w:highlight w:val="green"/>
        </w:rPr>
        <w:t>to be transported to the atmosphere without</w:t>
      </w:r>
      <w:r w:rsidRPr="005B5142">
        <w:rPr>
          <w:rStyle w:val="StyleUnderline"/>
          <w:rFonts w:asciiTheme="minorHAnsi" w:hAnsiTheme="minorHAnsi"/>
        </w:rPr>
        <w:t xml:space="preserve"> significant oxidation or </w:t>
      </w:r>
      <w:r w:rsidRPr="005B5142">
        <w:rPr>
          <w:rStyle w:val="StyleUnderline"/>
          <w:rFonts w:asciiTheme="minorHAnsi" w:hAnsiTheme="minorHAnsi"/>
          <w:highlight w:val="green"/>
        </w:rPr>
        <w:t>dissolution</w:t>
      </w:r>
      <w:r w:rsidRPr="005B5142">
        <w:rPr>
          <w:rStyle w:val="StyleUnderline"/>
          <w:rFonts w:asciiTheme="minorHAnsi" w:hAnsiTheme="minorHAnsi"/>
        </w:rPr>
        <w:t>.”</w:t>
      </w:r>
      <w:r w:rsidRPr="005B5142">
        <w:rPr>
          <w:rFonts w:asciiTheme="minorHAnsi" w:hAnsiTheme="minorHAnsi"/>
          <w:sz w:val="16"/>
        </w:rPr>
        <w:t xml:space="preserve"> </w:t>
      </w:r>
      <w:r w:rsidRPr="005B5142">
        <w:rPr>
          <w:rStyle w:val="StyleUnderline"/>
          <w:rFonts w:asciiTheme="minorHAnsi" w:hAnsiTheme="minorHAnsi"/>
        </w:rPr>
        <w:t xml:space="preserve">In this event, methane will enter the atmosphere as methane gas. </w:t>
      </w:r>
      <w:r w:rsidRPr="005B5142">
        <w:rPr>
          <w:rStyle w:val="StyleUnderline"/>
          <w:rFonts w:asciiTheme="minorHAnsi" w:hAnsiTheme="minorHAnsi"/>
          <w:highlight w:val="green"/>
        </w:rPr>
        <w:t>It</w:t>
      </w:r>
      <w:r w:rsidRPr="005B5142">
        <w:rPr>
          <w:rStyle w:val="StyleUnderline"/>
          <w:rFonts w:asciiTheme="minorHAnsi" w:hAnsiTheme="minorHAnsi"/>
        </w:rPr>
        <w:t xml:space="preserve"> will </w:t>
      </w:r>
      <w:r w:rsidRPr="005B5142">
        <w:rPr>
          <w:rStyle w:val="StyleUnderline"/>
          <w:rFonts w:asciiTheme="minorHAnsi" w:hAnsiTheme="minorHAnsi"/>
          <w:highlight w:val="green"/>
        </w:rPr>
        <w:t>have a residence time of several decades and a</w:t>
      </w:r>
      <w:r w:rsidRPr="005B5142">
        <w:rPr>
          <w:rStyle w:val="StyleUnderline"/>
          <w:rFonts w:asciiTheme="minorHAnsi" w:hAnsiTheme="minorHAnsi"/>
        </w:rPr>
        <w:t xml:space="preserve"> global </w:t>
      </w:r>
      <w:r w:rsidRPr="005B5142">
        <w:rPr>
          <w:rStyle w:val="StyleUnderline"/>
          <w:rFonts w:asciiTheme="minorHAnsi" w:hAnsiTheme="minorHAnsi"/>
          <w:highlight w:val="green"/>
        </w:rPr>
        <w:t>warming potential</w:t>
      </w:r>
      <w:r w:rsidRPr="005B5142">
        <w:rPr>
          <w:rStyle w:val="StyleUnderline"/>
          <w:rFonts w:asciiTheme="minorHAnsi" w:hAnsiTheme="minorHAnsi"/>
        </w:rPr>
        <w:t xml:space="preserve"> of </w:t>
      </w:r>
      <w:r w:rsidRPr="005B5142">
        <w:rPr>
          <w:rStyle w:val="StyleUnderline"/>
          <w:rFonts w:asciiTheme="minorHAnsi" w:hAnsiTheme="minorHAnsi"/>
          <w:highlight w:val="green"/>
        </w:rPr>
        <w:t>62 times that of carbon dioxide</w:t>
      </w:r>
      <w:r w:rsidRPr="005B5142">
        <w:rPr>
          <w:rFonts w:asciiTheme="minorHAnsi" w:hAnsiTheme="minorHAnsi"/>
          <w:sz w:val="16"/>
        </w:rPr>
        <w:t xml:space="preserve"> over a 20-year period. This would be the equivalent of 248 </w:t>
      </w:r>
      <w:proofErr w:type="spellStart"/>
      <w:r w:rsidRPr="005B5142">
        <w:rPr>
          <w:rFonts w:asciiTheme="minorHAnsi" w:hAnsiTheme="minorHAnsi"/>
          <w:sz w:val="16"/>
        </w:rPr>
        <w:t>GtC</w:t>
      </w:r>
      <w:proofErr w:type="spellEnd"/>
      <w:r w:rsidRPr="005B5142">
        <w:rPr>
          <w:rFonts w:asciiTheme="minorHAnsi" w:hAnsiTheme="minorHAnsi"/>
          <w:sz w:val="16"/>
        </w:rPr>
        <w:t xml:space="preserve"> as carbon dioxide or 31 times the annual man-made GHG emissions of today. Put another way, </w:t>
      </w:r>
      <w:r w:rsidRPr="005B5142">
        <w:rPr>
          <w:rStyle w:val="StyleUnderline"/>
          <w:rFonts w:asciiTheme="minorHAnsi" w:hAnsiTheme="minorHAnsi"/>
          <w:highlight w:val="green"/>
        </w:rPr>
        <w:t>this would have the impact of</w:t>
      </w:r>
      <w:r w:rsidRPr="005B5142">
        <w:rPr>
          <w:rStyle w:val="StyleUnderline"/>
          <w:rFonts w:asciiTheme="minorHAnsi" w:hAnsiTheme="minorHAnsi"/>
        </w:rPr>
        <w:t xml:space="preserve"> nearly </w:t>
      </w:r>
      <w:r w:rsidRPr="005B5142">
        <w:rPr>
          <w:rStyle w:val="StyleUnderline"/>
          <w:rFonts w:asciiTheme="minorHAnsi" w:hAnsiTheme="minorHAnsi"/>
          <w:highlight w:val="green"/>
        </w:rPr>
        <w:t xml:space="preserve">30 </w:t>
      </w:r>
      <w:proofErr w:type="spellStart"/>
      <w:r w:rsidRPr="005B5142">
        <w:rPr>
          <w:rStyle w:val="StyleUnderline"/>
          <w:rFonts w:asciiTheme="minorHAnsi" w:hAnsiTheme="minorHAnsi"/>
          <w:highlight w:val="green"/>
        </w:rPr>
        <w:t>years worth</w:t>
      </w:r>
      <w:proofErr w:type="spellEnd"/>
      <w:r w:rsidRPr="005B5142">
        <w:rPr>
          <w:rStyle w:val="StyleUnderline"/>
          <w:rFonts w:asciiTheme="minorHAnsi" w:hAnsiTheme="minorHAnsi"/>
          <w:highlight w:val="green"/>
        </w:rPr>
        <w:t xml:space="preserve"> of</w:t>
      </w:r>
      <w:r w:rsidRPr="005B5142">
        <w:rPr>
          <w:rStyle w:val="StyleUnderline"/>
          <w:rFonts w:asciiTheme="minorHAnsi" w:hAnsiTheme="minorHAnsi"/>
        </w:rPr>
        <w:t xml:space="preserve"> GHG </w:t>
      </w:r>
      <w:r w:rsidRPr="005B5142">
        <w:rPr>
          <w:rStyle w:val="StyleUnderline"/>
          <w:rFonts w:asciiTheme="minorHAnsi" w:hAnsiTheme="minorHAnsi"/>
          <w:highlight w:val="green"/>
        </w:rPr>
        <w:t>warming all at once. The result would</w:t>
      </w:r>
      <w:r w:rsidRPr="005B5142">
        <w:rPr>
          <w:rStyle w:val="StyleUnderline"/>
          <w:rFonts w:asciiTheme="minorHAnsi" w:hAnsiTheme="minorHAnsi"/>
        </w:rPr>
        <w:t xml:space="preserve"> almost certainly </w:t>
      </w:r>
      <w:r w:rsidRPr="005B5142">
        <w:rPr>
          <w:rStyle w:val="StyleUnderline"/>
          <w:rFonts w:asciiTheme="minorHAnsi" w:hAnsiTheme="minorHAnsi"/>
          <w:highlight w:val="green"/>
        </w:rPr>
        <w:t xml:space="preserve">be a </w:t>
      </w:r>
      <w:r w:rsidRPr="005B5142">
        <w:rPr>
          <w:rStyle w:val="Emphasis"/>
          <w:rFonts w:asciiTheme="minorHAnsi" w:hAnsiTheme="minorHAnsi"/>
          <w:highlight w:val="green"/>
        </w:rPr>
        <w:t>rapid rise</w:t>
      </w:r>
      <w:r w:rsidRPr="005B5142">
        <w:rPr>
          <w:rStyle w:val="StyleUnderline"/>
          <w:rFonts w:asciiTheme="minorHAnsi" w:hAnsiTheme="minorHAnsi"/>
          <w:highlight w:val="green"/>
        </w:rPr>
        <w:t xml:space="preserve"> in</w:t>
      </w:r>
      <w:r w:rsidRPr="005B5142">
        <w:rPr>
          <w:rStyle w:val="StyleUnderline"/>
          <w:rFonts w:asciiTheme="minorHAnsi" w:hAnsiTheme="minorHAnsi"/>
        </w:rPr>
        <w:t xml:space="preserve"> the average air </w:t>
      </w:r>
      <w:r w:rsidRPr="005B5142">
        <w:rPr>
          <w:rStyle w:val="StyleUnderline"/>
          <w:rFonts w:asciiTheme="minorHAnsi" w:hAnsiTheme="minorHAnsi"/>
          <w:highlight w:val="green"/>
        </w:rPr>
        <w:t>temperature</w:t>
      </w:r>
      <w:r w:rsidRPr="005B5142">
        <w:rPr>
          <w:rStyle w:val="StyleUnderline"/>
          <w:rFonts w:asciiTheme="minorHAnsi" w:hAnsiTheme="minorHAnsi"/>
        </w:rPr>
        <w:t xml:space="preserve">, perhaps </w:t>
      </w:r>
      <w:r w:rsidRPr="005B5142">
        <w:rPr>
          <w:rStyle w:val="StyleUnderline"/>
          <w:rFonts w:asciiTheme="minorHAnsi" w:hAnsiTheme="minorHAnsi"/>
          <w:highlight w:val="green"/>
        </w:rPr>
        <w:t>as much as 3°F immediately</w:t>
      </w:r>
      <w:r w:rsidRPr="005B5142">
        <w:rPr>
          <w:rFonts w:asciiTheme="minorHAnsi" w:hAnsiTheme="minorHAnsi"/>
          <w:sz w:val="16"/>
        </w:rPr>
        <w:t xml:space="preserve">. This might be tolerable if that’s as far as things go. But, </w:t>
      </w:r>
      <w:r w:rsidRPr="005B5142">
        <w:rPr>
          <w:rStyle w:val="StyleUnderline"/>
          <w:rFonts w:asciiTheme="minorHAnsi" w:hAnsiTheme="minorHAnsi"/>
        </w:rPr>
        <w:t xml:space="preserve">just like 15,000 years ago, </w:t>
      </w:r>
      <w:r w:rsidRPr="005B5142">
        <w:rPr>
          <w:rStyle w:val="StyleUnderline"/>
          <w:rFonts w:asciiTheme="minorHAnsi" w:hAnsiTheme="minorHAnsi"/>
          <w:highlight w:val="green"/>
        </w:rPr>
        <w:t>if</w:t>
      </w:r>
      <w:r w:rsidRPr="005B5142">
        <w:rPr>
          <w:rStyle w:val="StyleUnderline"/>
          <w:rFonts w:asciiTheme="minorHAnsi" w:hAnsiTheme="minorHAnsi"/>
        </w:rPr>
        <w:t xml:space="preserve"> the </w:t>
      </w:r>
      <w:r w:rsidRPr="005B5142">
        <w:rPr>
          <w:rStyle w:val="StyleUnderline"/>
          <w:rFonts w:asciiTheme="minorHAnsi" w:hAnsiTheme="minorHAnsi"/>
          <w:highlight w:val="green"/>
        </w:rPr>
        <w:t xml:space="preserve">feedback mechanisms kick in, we can expect </w:t>
      </w:r>
      <w:r w:rsidRPr="005B5142">
        <w:rPr>
          <w:rStyle w:val="Emphasis"/>
          <w:rFonts w:asciiTheme="minorHAnsi" w:hAnsiTheme="minorHAnsi"/>
          <w:highlight w:val="green"/>
        </w:rPr>
        <w:t>rapid melting of</w:t>
      </w:r>
      <w:r w:rsidRPr="005B5142">
        <w:rPr>
          <w:rStyle w:val="Emphasis"/>
          <w:rFonts w:asciiTheme="minorHAnsi" w:hAnsiTheme="minorHAnsi"/>
        </w:rPr>
        <w:t xml:space="preserve"> Greenland and Antarctic</w:t>
      </w:r>
      <w:r w:rsidRPr="005B5142">
        <w:rPr>
          <w:rStyle w:val="StyleUnderline"/>
          <w:rFonts w:asciiTheme="minorHAnsi" w:hAnsiTheme="minorHAnsi"/>
        </w:rPr>
        <w:t xml:space="preserve"> </w:t>
      </w:r>
      <w:r w:rsidRPr="005B5142">
        <w:rPr>
          <w:rStyle w:val="StyleUnderline"/>
          <w:rFonts w:asciiTheme="minorHAnsi" w:hAnsiTheme="minorHAnsi"/>
          <w:highlight w:val="green"/>
        </w:rPr>
        <w:t>ice and</w:t>
      </w:r>
      <w:r w:rsidRPr="005B5142">
        <w:rPr>
          <w:rStyle w:val="StyleUnderline"/>
          <w:rFonts w:asciiTheme="minorHAnsi" w:hAnsiTheme="minorHAnsi"/>
        </w:rPr>
        <w:t xml:space="preserve"> an </w:t>
      </w:r>
      <w:r w:rsidRPr="005B5142">
        <w:rPr>
          <w:rStyle w:val="StyleUnderline"/>
          <w:rFonts w:asciiTheme="minorHAnsi" w:hAnsiTheme="minorHAnsi"/>
          <w:highlight w:val="green"/>
        </w:rPr>
        <w:t xml:space="preserve">overall temperature </w:t>
      </w:r>
      <w:r w:rsidRPr="005B5142">
        <w:rPr>
          <w:rStyle w:val="Emphasis"/>
          <w:rFonts w:asciiTheme="minorHAnsi" w:hAnsiTheme="minorHAnsi"/>
          <w:highlight w:val="green"/>
        </w:rPr>
        <w:t>increase of 30°F</w:t>
      </w:r>
      <w:r w:rsidRPr="005B5142">
        <w:rPr>
          <w:rFonts w:asciiTheme="minorHAnsi" w:hAnsiTheme="minorHAnsi"/>
          <w:sz w:val="16"/>
        </w:rPr>
        <w:t>."</w:t>
      </w:r>
    </w:p>
    <w:p w:rsidR="0012484A" w:rsidRPr="005B5142" w:rsidRDefault="0012484A" w:rsidP="00E26B8C">
      <w:pPr>
        <w:pStyle w:val="Heading4"/>
        <w:rPr>
          <w:rFonts w:asciiTheme="minorHAnsi" w:hAnsiTheme="minorHAnsi"/>
        </w:rPr>
      </w:pPr>
      <w:r w:rsidRPr="005B5142">
        <w:rPr>
          <w:rFonts w:asciiTheme="minorHAnsi" w:hAnsiTheme="minorHAnsi"/>
        </w:rPr>
        <w:t>Extinction—Hydrate extraction is unavoidably dangerous.</w:t>
      </w:r>
    </w:p>
    <w:p w:rsidR="0012484A" w:rsidRPr="005B5142" w:rsidRDefault="0012484A" w:rsidP="0012484A">
      <w:pPr>
        <w:rPr>
          <w:rFonts w:asciiTheme="minorHAnsi" w:hAnsiTheme="minorHAnsi"/>
          <w:sz w:val="16"/>
          <w:szCs w:val="16"/>
        </w:rPr>
      </w:pPr>
      <w:r w:rsidRPr="005B5142">
        <w:rPr>
          <w:rStyle w:val="Style13ptBold"/>
          <w:rFonts w:asciiTheme="minorHAnsi" w:hAnsiTheme="minorHAnsi"/>
        </w:rPr>
        <w:t>Morningstar 11</w:t>
      </w:r>
      <w:r w:rsidRPr="005B5142">
        <w:rPr>
          <w:rFonts w:asciiTheme="minorHAnsi" w:hAnsiTheme="minorHAnsi"/>
        </w:rPr>
        <w:t xml:space="preserve"> </w:t>
      </w:r>
      <w:r w:rsidRPr="005B5142">
        <w:rPr>
          <w:rFonts w:asciiTheme="minorHAnsi" w:hAnsiTheme="minorHAnsi"/>
          <w:sz w:val="16"/>
          <w:szCs w:val="16"/>
        </w:rPr>
        <w:t>(Cory Morningstar, “Destination—Hell. Are we there yet</w:t>
      </w:r>
      <w:proofErr w:type="gramStart"/>
      <w:r w:rsidRPr="005B5142">
        <w:rPr>
          <w:rFonts w:asciiTheme="minorHAnsi" w:hAnsiTheme="minorHAnsi"/>
          <w:sz w:val="16"/>
          <w:szCs w:val="16"/>
        </w:rPr>
        <w:t>?,</w:t>
      </w:r>
      <w:proofErr w:type="gramEnd"/>
      <w:r w:rsidRPr="005B5142">
        <w:rPr>
          <w:rFonts w:asciiTheme="minorHAnsi" w:hAnsiTheme="minorHAnsi"/>
          <w:sz w:val="16"/>
          <w:szCs w:val="16"/>
        </w:rPr>
        <w:t xml:space="preserve">” </w:t>
      </w:r>
      <w:r w:rsidRPr="005B5142">
        <w:rPr>
          <w:rFonts w:asciiTheme="minorHAnsi" w:hAnsiTheme="minorHAnsi"/>
          <w:sz w:val="16"/>
          <w:szCs w:val="16"/>
          <w:u w:val="single"/>
        </w:rPr>
        <w:t>Huntington News</w:t>
      </w:r>
      <w:r w:rsidRPr="005B5142">
        <w:rPr>
          <w:rFonts w:asciiTheme="minorHAnsi" w:hAnsiTheme="minorHAnsi"/>
          <w:sz w:val="16"/>
          <w:szCs w:val="16"/>
        </w:rPr>
        <w:t>, Sunday, March 27, 2011—01:09, pg. http://www.huntingtonnews.net/2768)</w:t>
      </w:r>
    </w:p>
    <w:p w:rsidR="0012484A" w:rsidRPr="005B5142" w:rsidRDefault="0012484A" w:rsidP="0012484A">
      <w:pPr>
        <w:rPr>
          <w:rFonts w:asciiTheme="minorHAnsi" w:hAnsiTheme="minorHAnsi"/>
          <w:sz w:val="16"/>
        </w:rPr>
      </w:pPr>
      <w:r w:rsidRPr="005B5142">
        <w:rPr>
          <w:rFonts w:asciiTheme="minorHAnsi" w:hAnsiTheme="minorHAnsi"/>
          <w:sz w:val="16"/>
        </w:rPr>
        <w:t xml:space="preserve">This is </w:t>
      </w:r>
      <w:hyperlink r:id="rId5" w:tgtFrame="_blank" w:history="1">
        <w:r w:rsidRPr="005B5142">
          <w:rPr>
            <w:rFonts w:asciiTheme="minorHAnsi" w:hAnsiTheme="minorHAnsi"/>
            <w:sz w:val="16"/>
          </w:rPr>
          <w:t>modeling madness</w:t>
        </w:r>
      </w:hyperlink>
      <w:r w:rsidRPr="005B5142">
        <w:rPr>
          <w:rFonts w:asciiTheme="minorHAnsi" w:hAnsiTheme="minorHAnsi"/>
          <w:sz w:val="16"/>
        </w:rPr>
        <w:t xml:space="preserve">. By doing this the scientists are exposing humanity to a huge risk of global climate catastrophe. This madness is effectively preventing any possibility of an emergency climate response. Modelling for future catastrophe, is effectively distracting us from the climate emergency we face, dead on, today. Further madness has made its presence known. As </w:t>
      </w:r>
      <w:r w:rsidRPr="005B5142">
        <w:rPr>
          <w:rStyle w:val="StyleUnderline"/>
          <w:rFonts w:asciiTheme="minorHAnsi" w:hAnsiTheme="minorHAnsi"/>
          <w:highlight w:val="green"/>
        </w:rPr>
        <w:t>methane hydrate</w:t>
      </w:r>
      <w:r w:rsidRPr="005B5142">
        <w:rPr>
          <w:rFonts w:asciiTheme="minorHAnsi" w:hAnsiTheme="minorHAnsi"/>
          <w:sz w:val="16"/>
        </w:rPr>
        <w:t xml:space="preserve"> </w:t>
      </w:r>
      <w:r w:rsidRPr="005B5142">
        <w:rPr>
          <w:rStyle w:val="StyleUnderline"/>
          <w:rFonts w:asciiTheme="minorHAnsi" w:hAnsiTheme="minorHAnsi"/>
        </w:rPr>
        <w:t xml:space="preserve">melting and </w:t>
      </w:r>
      <w:r w:rsidRPr="005B5142">
        <w:rPr>
          <w:rStyle w:val="StyleUnderline"/>
          <w:rFonts w:asciiTheme="minorHAnsi" w:hAnsiTheme="minorHAnsi"/>
          <w:highlight w:val="green"/>
        </w:rPr>
        <w:t>venting accelerates</w:t>
      </w:r>
      <w:r w:rsidRPr="005B5142">
        <w:rPr>
          <w:rStyle w:val="StyleUnderline"/>
          <w:rFonts w:asciiTheme="minorHAnsi" w:hAnsiTheme="minorHAnsi"/>
        </w:rPr>
        <w:t>—</w:t>
      </w:r>
      <w:r w:rsidRPr="005B5142">
        <w:rPr>
          <w:rFonts w:asciiTheme="minorHAnsi" w:hAnsiTheme="minorHAnsi"/>
          <w:sz w:val="16"/>
        </w:rPr>
        <w:t xml:space="preserve">securing </w:t>
      </w:r>
      <w:r w:rsidRPr="005B5142">
        <w:rPr>
          <w:rStyle w:val="StyleUnderline"/>
          <w:rFonts w:asciiTheme="minorHAnsi" w:hAnsiTheme="minorHAnsi"/>
          <w:highlight w:val="green"/>
        </w:rPr>
        <w:t xml:space="preserve">our path to </w:t>
      </w:r>
      <w:r w:rsidRPr="005B5142">
        <w:rPr>
          <w:rStyle w:val="Emphasis"/>
          <w:rFonts w:asciiTheme="minorHAnsi" w:hAnsiTheme="minorHAnsi"/>
          <w:highlight w:val="green"/>
        </w:rPr>
        <w:t>extinction</w:t>
      </w:r>
      <w:r w:rsidRPr="005B5142">
        <w:rPr>
          <w:rFonts w:asciiTheme="minorHAnsi" w:hAnsiTheme="minorHAnsi"/>
          <w:sz w:val="16"/>
        </w:rPr>
        <w:t>—scientists have now begun to do modelling on the hydrates.</w:t>
      </w:r>
      <w:r w:rsidRPr="005B5142">
        <w:rPr>
          <w:rFonts w:asciiTheme="minorHAnsi" w:hAnsiTheme="minorHAnsi"/>
          <w:sz w:val="12"/>
        </w:rPr>
        <w:t xml:space="preserve"> </w:t>
      </w:r>
      <w:r w:rsidRPr="005B5142">
        <w:rPr>
          <w:rFonts w:asciiTheme="minorHAnsi" w:hAnsiTheme="minorHAnsi"/>
          <w:sz w:val="16"/>
        </w:rPr>
        <w:t xml:space="preserve">Recently, it appears that </w:t>
      </w:r>
      <w:r w:rsidRPr="005B5142">
        <w:rPr>
          <w:rStyle w:val="StyleUnderline"/>
          <w:rFonts w:asciiTheme="minorHAnsi" w:hAnsiTheme="minorHAnsi"/>
          <w:highlight w:val="green"/>
        </w:rPr>
        <w:t>leading</w:t>
      </w:r>
      <w:r w:rsidRPr="005B5142">
        <w:rPr>
          <w:rStyle w:val="StyleUnderline"/>
          <w:rFonts w:asciiTheme="minorHAnsi" w:hAnsiTheme="minorHAnsi"/>
        </w:rPr>
        <w:t xml:space="preserve"> methane </w:t>
      </w:r>
      <w:r w:rsidRPr="005B5142">
        <w:rPr>
          <w:rStyle w:val="StyleUnderline"/>
          <w:rFonts w:asciiTheme="minorHAnsi" w:hAnsiTheme="minorHAnsi"/>
          <w:highlight w:val="green"/>
        </w:rPr>
        <w:t>scientists</w:t>
      </w:r>
      <w:r w:rsidRPr="005B5142">
        <w:rPr>
          <w:rFonts w:asciiTheme="minorHAnsi" w:hAnsiTheme="minorHAnsi"/>
          <w:sz w:val="16"/>
        </w:rPr>
        <w:t xml:space="preserve">, who have been instrumental in sounding the methane alarm (based on their observations that the warming Arctic is driving the thaw and methane venting due to anthropogenic climate change), </w:t>
      </w:r>
      <w:r w:rsidRPr="005B5142">
        <w:rPr>
          <w:rStyle w:val="StyleUnderline"/>
          <w:rFonts w:asciiTheme="minorHAnsi" w:hAnsiTheme="minorHAnsi"/>
          <w:highlight w:val="green"/>
        </w:rPr>
        <w:t>are being pressured</w:t>
      </w:r>
      <w:r w:rsidRPr="005B5142">
        <w:rPr>
          <w:rFonts w:asciiTheme="minorHAnsi" w:hAnsiTheme="minorHAnsi"/>
          <w:sz w:val="16"/>
        </w:rPr>
        <w:t xml:space="preserve"> by other scientists </w:t>
      </w:r>
      <w:r w:rsidRPr="005B5142">
        <w:rPr>
          <w:rStyle w:val="StyleUnderline"/>
          <w:rFonts w:asciiTheme="minorHAnsi" w:hAnsiTheme="minorHAnsi"/>
          <w:highlight w:val="green"/>
        </w:rPr>
        <w:t>to provide "absolute proof"</w:t>
      </w:r>
      <w:r w:rsidRPr="005B5142">
        <w:rPr>
          <w:rFonts w:asciiTheme="minorHAnsi" w:hAnsiTheme="minorHAnsi"/>
          <w:sz w:val="16"/>
        </w:rPr>
        <w:t xml:space="preserve"> that the thaw and venting have not been occurring for reasons other than human-made warming. If my daughter is pushed off the playground equipment, causing a broken arm—her arm needs a cast. Urgently. It makes no difference who pushed her.</w:t>
      </w:r>
      <w:r w:rsidRPr="005B5142">
        <w:rPr>
          <w:rFonts w:asciiTheme="minorHAnsi" w:hAnsiTheme="minorHAnsi"/>
          <w:sz w:val="12"/>
        </w:rPr>
        <w:t xml:space="preserve"> </w:t>
      </w:r>
      <w:r w:rsidRPr="005B5142">
        <w:rPr>
          <w:rStyle w:val="StyleUnderline"/>
          <w:rFonts w:asciiTheme="minorHAnsi" w:hAnsiTheme="minorHAnsi"/>
          <w:highlight w:val="green"/>
        </w:rPr>
        <w:t>Given the unparalleled</w:t>
      </w:r>
      <w:r w:rsidRPr="005B5142">
        <w:rPr>
          <w:rStyle w:val="StyleUnderline"/>
          <w:rFonts w:asciiTheme="minorHAnsi" w:hAnsiTheme="minorHAnsi"/>
        </w:rPr>
        <w:t xml:space="preserve"> enormous </w:t>
      </w:r>
      <w:r w:rsidRPr="005B5142">
        <w:rPr>
          <w:rStyle w:val="StyleUnderline"/>
          <w:rFonts w:asciiTheme="minorHAnsi" w:hAnsiTheme="minorHAnsi"/>
          <w:highlight w:val="green"/>
        </w:rPr>
        <w:t xml:space="preserve">risks, the </w:t>
      </w:r>
      <w:r w:rsidRPr="005B5142">
        <w:rPr>
          <w:rStyle w:val="Emphasis"/>
          <w:rFonts w:asciiTheme="minorHAnsi" w:hAnsiTheme="minorHAnsi"/>
          <w:highlight w:val="green"/>
        </w:rPr>
        <w:t>precautionary principle</w:t>
      </w:r>
      <w:r w:rsidRPr="005B5142">
        <w:rPr>
          <w:rStyle w:val="StyleUnderline"/>
          <w:rFonts w:asciiTheme="minorHAnsi" w:hAnsiTheme="minorHAnsi"/>
          <w:highlight w:val="green"/>
        </w:rPr>
        <w:t xml:space="preserve"> should</w:t>
      </w:r>
      <w:r w:rsidRPr="005B5142">
        <w:rPr>
          <w:rStyle w:val="StyleUnderline"/>
          <w:rFonts w:asciiTheme="minorHAnsi" w:hAnsiTheme="minorHAnsi"/>
        </w:rPr>
        <w:t xml:space="preserve"> certainly </w:t>
      </w:r>
      <w:r w:rsidRPr="005B5142">
        <w:rPr>
          <w:rStyle w:val="StyleUnderline"/>
          <w:rFonts w:asciiTheme="minorHAnsi" w:hAnsiTheme="minorHAnsi"/>
          <w:highlight w:val="green"/>
        </w:rPr>
        <w:t>take precedence</w:t>
      </w:r>
      <w:r w:rsidRPr="005B5142">
        <w:rPr>
          <w:rFonts w:asciiTheme="minorHAnsi" w:hAnsiTheme="minorHAnsi"/>
          <w:highlight w:val="green"/>
        </w:rPr>
        <w:t xml:space="preserve">. </w:t>
      </w:r>
      <w:r w:rsidRPr="005B5142">
        <w:rPr>
          <w:rStyle w:val="StyleUnderline"/>
          <w:rFonts w:asciiTheme="minorHAnsi" w:hAnsiTheme="minorHAnsi"/>
          <w:highlight w:val="green"/>
        </w:rPr>
        <w:t>The risk</w:t>
      </w:r>
      <w:r w:rsidRPr="005B5142">
        <w:rPr>
          <w:rStyle w:val="StyleUnderline"/>
          <w:rFonts w:asciiTheme="minorHAnsi" w:hAnsiTheme="minorHAnsi"/>
        </w:rPr>
        <w:t xml:space="preserve"> formula </w:t>
      </w:r>
      <w:r w:rsidRPr="005B5142">
        <w:rPr>
          <w:rStyle w:val="StyleUnderline"/>
          <w:rFonts w:asciiTheme="minorHAnsi" w:hAnsiTheme="minorHAnsi"/>
          <w:highlight w:val="green"/>
        </w:rPr>
        <w:t>can be applied</w:t>
      </w:r>
      <w:r w:rsidRPr="005B5142">
        <w:rPr>
          <w:rStyle w:val="StyleUnderline"/>
          <w:rFonts w:asciiTheme="minorHAnsi" w:hAnsiTheme="minorHAnsi"/>
        </w:rPr>
        <w:t xml:space="preserve"> for such a colossal catastrophic impact, </w:t>
      </w:r>
      <w:r w:rsidRPr="005B5142">
        <w:rPr>
          <w:rStyle w:val="StyleUnderline"/>
          <w:rFonts w:asciiTheme="minorHAnsi" w:hAnsiTheme="minorHAnsi"/>
          <w:highlight w:val="green"/>
        </w:rPr>
        <w:t>even when there is too little data</w:t>
      </w:r>
      <w:r w:rsidRPr="005B5142">
        <w:rPr>
          <w:rStyle w:val="StyleUnderline"/>
          <w:rFonts w:asciiTheme="minorHAnsi" w:hAnsiTheme="minorHAnsi"/>
        </w:rPr>
        <w:t xml:space="preserve"> to calculate a reliable probability.</w:t>
      </w:r>
      <w:r w:rsidRPr="005B5142">
        <w:rPr>
          <w:rFonts w:asciiTheme="minorHAnsi" w:hAnsiTheme="minorHAnsi"/>
          <w:sz w:val="12"/>
        </w:rPr>
        <w:t xml:space="preserve"> </w:t>
      </w:r>
      <w:r w:rsidRPr="005B5142">
        <w:rPr>
          <w:rStyle w:val="StyleUnderline"/>
          <w:rFonts w:asciiTheme="minorHAnsi" w:hAnsiTheme="minorHAnsi"/>
        </w:rPr>
        <w:t>The grim reality coupled with common sense tells us unequivocally that</w:t>
      </w:r>
      <w:r w:rsidRPr="005B5142">
        <w:rPr>
          <w:rFonts w:asciiTheme="minorHAnsi" w:hAnsiTheme="minorHAnsi"/>
          <w:sz w:val="16"/>
        </w:rPr>
        <w:t xml:space="preserve"> the Arctic temperature is only going one way—upward. Therefore, at some point it will hit the thaw point (if it has not done so already) and no modeling is necessary to understand this simple fact.</w:t>
      </w:r>
      <w:r w:rsidRPr="005B5142">
        <w:rPr>
          <w:rFonts w:asciiTheme="minorHAnsi" w:hAnsiTheme="minorHAnsi"/>
          <w:sz w:val="12"/>
        </w:rPr>
        <w:t xml:space="preserve"> </w:t>
      </w:r>
      <w:r w:rsidRPr="005B5142">
        <w:rPr>
          <w:rFonts w:asciiTheme="minorHAnsi" w:hAnsiTheme="minorHAnsi"/>
          <w:sz w:val="16"/>
        </w:rPr>
        <w:t>"</w:t>
      </w:r>
      <w:r w:rsidRPr="005B5142">
        <w:rPr>
          <w:rStyle w:val="StyleUnderline"/>
          <w:rFonts w:asciiTheme="minorHAnsi" w:hAnsiTheme="minorHAnsi"/>
          <w:highlight w:val="green"/>
        </w:rPr>
        <w:t>Catastrophic emissions cannot be ruled out</w:t>
      </w:r>
      <w:r w:rsidRPr="005B5142">
        <w:rPr>
          <w:rFonts w:asciiTheme="minorHAnsi" w:hAnsiTheme="minorHAnsi"/>
          <w:sz w:val="16"/>
        </w:rPr>
        <w:t xml:space="preserve">." </w:t>
      </w:r>
      <w:r w:rsidRPr="005B5142">
        <w:rPr>
          <w:rStyle w:val="StyleUnderline"/>
          <w:rFonts w:asciiTheme="minorHAnsi" w:hAnsiTheme="minorHAnsi"/>
        </w:rPr>
        <w:t>That is a main statement when pouring over scientific papers on methane.</w:t>
      </w:r>
      <w:r w:rsidRPr="005B5142">
        <w:rPr>
          <w:rFonts w:asciiTheme="minorHAnsi" w:hAnsiTheme="minorHAnsi"/>
          <w:sz w:val="16"/>
        </w:rPr>
        <w:t xml:space="preserve"> It reads like a disclaimer along with the cautious language of possible, could, and other select language that allows us to continue denying our reality. Today, the majority of published climate science is all framed to allow the fossil fuel industry to not only survive, but continue growing and globalizing.</w:t>
      </w:r>
      <w:r w:rsidRPr="005B5142">
        <w:rPr>
          <w:rFonts w:asciiTheme="minorHAnsi" w:hAnsiTheme="minorHAnsi"/>
          <w:sz w:val="12"/>
        </w:rPr>
        <w:t xml:space="preserve"> </w:t>
      </w:r>
      <w:r w:rsidRPr="005B5142">
        <w:rPr>
          <w:rFonts w:asciiTheme="minorHAnsi" w:hAnsiTheme="minorHAnsi"/>
          <w:sz w:val="16"/>
        </w:rPr>
        <w:t xml:space="preserve">When reviewing scientific papers, one cannot find any references that address the absolute necessity of stopping fossil fuel combustion. The most important component of stabilizing our planet's climate simply is not addressed. </w:t>
      </w:r>
      <w:r w:rsidRPr="005B5142">
        <w:rPr>
          <w:rStyle w:val="StyleUnderline"/>
          <w:rFonts w:asciiTheme="minorHAnsi" w:hAnsiTheme="minorHAnsi"/>
        </w:rPr>
        <w:t>It is both revealing and ominous that proponents of the exploitation</w:t>
      </w:r>
      <w:r w:rsidRPr="005B5142">
        <w:rPr>
          <w:rFonts w:asciiTheme="minorHAnsi" w:hAnsiTheme="minorHAnsi"/>
          <w:sz w:val="16"/>
        </w:rPr>
        <w:t xml:space="preserve">, which includes scientists, </w:t>
      </w:r>
      <w:r w:rsidRPr="005B5142">
        <w:rPr>
          <w:rStyle w:val="StyleUnderline"/>
          <w:rFonts w:asciiTheme="minorHAnsi" w:hAnsiTheme="minorHAnsi"/>
        </w:rPr>
        <w:t>are suggesting that we now have to extract the methane to make the hydrates safe</w:t>
      </w:r>
      <w:r w:rsidRPr="005B5142">
        <w:rPr>
          <w:rFonts w:asciiTheme="minorHAnsi" w:hAnsiTheme="minorHAnsi"/>
          <w:sz w:val="16"/>
        </w:rPr>
        <w:t xml:space="preserve">. </w:t>
      </w:r>
      <w:r w:rsidRPr="005B5142">
        <w:rPr>
          <w:rStyle w:val="StyleUnderline"/>
          <w:rFonts w:asciiTheme="minorHAnsi" w:hAnsiTheme="minorHAnsi"/>
          <w:highlight w:val="green"/>
        </w:rPr>
        <w:t xml:space="preserve">Extracting the methane is </w:t>
      </w:r>
      <w:r w:rsidRPr="005B5142">
        <w:rPr>
          <w:rStyle w:val="Emphasis"/>
          <w:rFonts w:asciiTheme="minorHAnsi" w:hAnsiTheme="minorHAnsi"/>
          <w:highlight w:val="green"/>
        </w:rPr>
        <w:t>unavoidably dangerous</w:t>
      </w:r>
      <w:r w:rsidRPr="005B5142">
        <w:rPr>
          <w:rStyle w:val="Emphasis"/>
          <w:rFonts w:asciiTheme="minorHAnsi" w:hAnsiTheme="minorHAnsi"/>
        </w:rPr>
        <w:t xml:space="preserve"> </w:t>
      </w:r>
      <w:r w:rsidRPr="005B5142">
        <w:rPr>
          <w:rStyle w:val="StyleUnderline"/>
          <w:rFonts w:asciiTheme="minorHAnsi" w:hAnsiTheme="minorHAnsi"/>
        </w:rPr>
        <w:t xml:space="preserve">as this would </w:t>
      </w:r>
      <w:r w:rsidRPr="005B5142">
        <w:rPr>
          <w:rStyle w:val="Emphasis"/>
          <w:rFonts w:asciiTheme="minorHAnsi" w:hAnsiTheme="minorHAnsi"/>
        </w:rPr>
        <w:t>depressurize</w:t>
      </w:r>
      <w:r w:rsidRPr="005B5142">
        <w:rPr>
          <w:rStyle w:val="StyleUnderline"/>
          <w:rFonts w:asciiTheme="minorHAnsi" w:hAnsiTheme="minorHAnsi"/>
        </w:rPr>
        <w:t xml:space="preserve"> the</w:t>
      </w:r>
      <w:r w:rsidRPr="005B5142">
        <w:rPr>
          <w:rFonts w:asciiTheme="minorHAnsi" w:hAnsiTheme="minorHAnsi"/>
          <w:sz w:val="16"/>
        </w:rPr>
        <w:t xml:space="preserve"> local </w:t>
      </w:r>
      <w:r w:rsidRPr="005B5142">
        <w:rPr>
          <w:rStyle w:val="StyleUnderline"/>
          <w:rFonts w:asciiTheme="minorHAnsi" w:hAnsiTheme="minorHAnsi"/>
        </w:rPr>
        <w:t>environment</w:t>
      </w:r>
      <w:r w:rsidRPr="005B5142">
        <w:rPr>
          <w:rFonts w:asciiTheme="minorHAnsi" w:hAnsiTheme="minorHAnsi"/>
          <w:sz w:val="16"/>
        </w:rPr>
        <w:t>. The gas extracted from the methane hydrates will be burned to drive the fossil fuel world economy—emitting huge amounts of CO2 in the process. All of the IPCC scenarios currently used, accept that our world economies are dependent and locked into fossil fuels—thereby legitimizing the fossil fuel industry.</w:t>
      </w:r>
    </w:p>
    <w:p w:rsidR="0012484A" w:rsidRPr="005B5142" w:rsidRDefault="0012484A" w:rsidP="0012484A">
      <w:pPr>
        <w:rPr>
          <w:rFonts w:asciiTheme="minorHAnsi" w:hAnsiTheme="minorHAnsi"/>
        </w:rPr>
      </w:pPr>
    </w:p>
    <w:p w:rsidR="0012484A" w:rsidRPr="005B5142" w:rsidRDefault="0012484A" w:rsidP="009C0825">
      <w:pPr>
        <w:pStyle w:val="Heading3"/>
        <w:rPr>
          <w:rFonts w:asciiTheme="minorHAnsi" w:hAnsiTheme="minorHAnsi"/>
        </w:rPr>
      </w:pPr>
      <w:r w:rsidRPr="005B5142">
        <w:rPr>
          <w:rFonts w:asciiTheme="minorHAnsi" w:hAnsiTheme="minorHAnsi"/>
        </w:rPr>
        <w:t>--- AT: LOST = Safe Drilling</w:t>
      </w:r>
    </w:p>
    <w:p w:rsidR="0012484A" w:rsidRPr="005B5142" w:rsidRDefault="0012484A" w:rsidP="00E26B8C">
      <w:pPr>
        <w:pStyle w:val="Heading4"/>
        <w:rPr>
          <w:rFonts w:asciiTheme="minorHAnsi" w:hAnsiTheme="minorHAnsi"/>
        </w:rPr>
      </w:pPr>
      <w:r w:rsidRPr="005B5142">
        <w:rPr>
          <w:rFonts w:asciiTheme="minorHAnsi" w:hAnsiTheme="minorHAnsi"/>
        </w:rPr>
        <w:t>Tech failure is inevitable—they will fracture in the Ocean floor.</w:t>
      </w:r>
    </w:p>
    <w:p w:rsidR="0012484A" w:rsidRPr="005B5142" w:rsidRDefault="0012484A" w:rsidP="0012484A">
      <w:pPr>
        <w:rPr>
          <w:rFonts w:asciiTheme="minorHAnsi" w:hAnsiTheme="minorHAnsi"/>
          <w:sz w:val="16"/>
          <w:szCs w:val="16"/>
        </w:rPr>
      </w:pPr>
      <w:proofErr w:type="spellStart"/>
      <w:r w:rsidRPr="005B5142">
        <w:rPr>
          <w:rStyle w:val="Style13ptBold"/>
          <w:rFonts w:asciiTheme="minorHAnsi" w:hAnsiTheme="minorHAnsi"/>
        </w:rPr>
        <w:t>Pravica</w:t>
      </w:r>
      <w:proofErr w:type="spellEnd"/>
      <w:r w:rsidRPr="005B5142">
        <w:rPr>
          <w:rStyle w:val="Style13ptBold"/>
          <w:rFonts w:asciiTheme="minorHAnsi" w:hAnsiTheme="minorHAnsi"/>
        </w:rPr>
        <w:t xml:space="preserve"> 12</w:t>
      </w:r>
      <w:r w:rsidRPr="005B5142">
        <w:rPr>
          <w:rFonts w:asciiTheme="minorHAnsi" w:hAnsiTheme="minorHAnsi"/>
          <w:sz w:val="16"/>
        </w:rPr>
        <w:t xml:space="preserve">(Professor of Physics and Astronomy @ </w:t>
      </w:r>
      <w:hyperlink r:id="rId6" w:tooltip="More news, photos about University of Nevada" w:history="1">
        <w:r w:rsidRPr="005B5142">
          <w:rPr>
            <w:rStyle w:val="Hyperlink"/>
            <w:rFonts w:asciiTheme="minorHAnsi" w:hAnsiTheme="minorHAnsi"/>
            <w:sz w:val="16"/>
          </w:rPr>
          <w:t>University of Nevada</w:t>
        </w:r>
      </w:hyperlink>
      <w:r w:rsidRPr="005B5142">
        <w:rPr>
          <w:rFonts w:asciiTheme="minorHAnsi" w:hAnsiTheme="minorHAnsi"/>
          <w:sz w:val="16"/>
        </w:rPr>
        <w:t xml:space="preserve">, Las Vegas, Michael </w:t>
      </w:r>
      <w:proofErr w:type="spellStart"/>
      <w:r w:rsidRPr="005B5142">
        <w:rPr>
          <w:rFonts w:asciiTheme="minorHAnsi" w:hAnsiTheme="minorHAnsi"/>
          <w:sz w:val="16"/>
        </w:rPr>
        <w:t>Pravica</w:t>
      </w:r>
      <w:proofErr w:type="spellEnd"/>
      <w:r w:rsidRPr="005B5142">
        <w:rPr>
          <w:rFonts w:asciiTheme="minorHAnsi" w:hAnsiTheme="minorHAnsi"/>
          <w:sz w:val="16"/>
        </w:rPr>
        <w:t xml:space="preserve">, “Letters: Science, not profit, must lead deep water drilling,” USA Today, Updated 4/24/2012 8:43 </w:t>
      </w:r>
      <w:proofErr w:type="gramStart"/>
      <w:r w:rsidRPr="005B5142">
        <w:rPr>
          <w:rFonts w:asciiTheme="minorHAnsi" w:hAnsiTheme="minorHAnsi"/>
          <w:sz w:val="16"/>
        </w:rPr>
        <w:t>PM ,</w:t>
      </w:r>
      <w:proofErr w:type="gramEnd"/>
      <w:r w:rsidRPr="005B5142">
        <w:rPr>
          <w:rFonts w:asciiTheme="minorHAnsi" w:hAnsiTheme="minorHAnsi"/>
          <w:sz w:val="16"/>
        </w:rPr>
        <w:t xml:space="preserve"> pg. http://tinyurl.com/9g8x28q)</w:t>
      </w:r>
    </w:p>
    <w:p w:rsidR="0012484A" w:rsidRPr="005B5142" w:rsidRDefault="0012484A" w:rsidP="0012484A">
      <w:pPr>
        <w:rPr>
          <w:rFonts w:asciiTheme="minorHAnsi" w:hAnsiTheme="minorHAnsi"/>
          <w:sz w:val="16"/>
        </w:rPr>
      </w:pPr>
      <w:r w:rsidRPr="005B5142">
        <w:rPr>
          <w:rFonts w:asciiTheme="minorHAnsi" w:hAnsiTheme="minorHAnsi"/>
          <w:sz w:val="16"/>
        </w:rPr>
        <w:t>There are a few critical points not mentioned in the USA TODAY editorial on the BP oil spill that should have been addressed ("</w:t>
      </w:r>
      <w:hyperlink r:id="rId7" w:tgtFrame="popup729" w:history="1">
        <w:r w:rsidRPr="005B5142">
          <w:rPr>
            <w:rFonts w:asciiTheme="minorHAnsi" w:hAnsiTheme="minorHAnsi"/>
            <w:sz w:val="16"/>
          </w:rPr>
          <w:t>Editorial: 2 years after BP spill, lower risks</w:t>
        </w:r>
      </w:hyperlink>
      <w:r w:rsidRPr="005B5142">
        <w:rPr>
          <w:rFonts w:asciiTheme="minorHAnsi" w:hAnsiTheme="minorHAnsi"/>
          <w:sz w:val="16"/>
        </w:rPr>
        <w:t xml:space="preserve">"). First of all, </w:t>
      </w:r>
      <w:r w:rsidRPr="005B5142">
        <w:rPr>
          <w:rStyle w:val="StyleUnderline"/>
          <w:rFonts w:asciiTheme="minorHAnsi" w:hAnsiTheme="minorHAnsi"/>
          <w:highlight w:val="green"/>
        </w:rPr>
        <w:t>deep water drilling</w:t>
      </w:r>
      <w:r w:rsidRPr="005B5142">
        <w:rPr>
          <w:rStyle w:val="StyleUnderline"/>
          <w:rFonts w:asciiTheme="minorHAnsi" w:hAnsiTheme="minorHAnsi"/>
        </w:rPr>
        <w:t xml:space="preserve"> represents a "brave new world" of</w:t>
      </w:r>
      <w:r w:rsidRPr="005B5142">
        <w:rPr>
          <w:rFonts w:asciiTheme="minorHAnsi" w:hAnsiTheme="minorHAnsi"/>
          <w:sz w:val="16"/>
        </w:rPr>
        <w:t xml:space="preserve"> oil </w:t>
      </w:r>
      <w:r w:rsidRPr="005B5142">
        <w:rPr>
          <w:rStyle w:val="StyleUnderline"/>
          <w:rFonts w:asciiTheme="minorHAnsi" w:hAnsiTheme="minorHAnsi"/>
        </w:rPr>
        <w:t>exploration and novel tech</w:t>
      </w:r>
      <w:r w:rsidRPr="005B5142">
        <w:rPr>
          <w:rFonts w:asciiTheme="minorHAnsi" w:hAnsiTheme="minorHAnsi"/>
          <w:sz w:val="16"/>
        </w:rPr>
        <w:t xml:space="preserve">nology </w:t>
      </w:r>
      <w:r w:rsidRPr="005B5142">
        <w:rPr>
          <w:rStyle w:val="StyleUnderline"/>
          <w:rFonts w:asciiTheme="minorHAnsi" w:hAnsiTheme="minorHAnsi"/>
        </w:rPr>
        <w:t>as humans probe depths of water,</w:t>
      </w:r>
      <w:r w:rsidRPr="005B5142">
        <w:rPr>
          <w:rFonts w:asciiTheme="minorHAnsi" w:hAnsiTheme="minorHAnsi"/>
          <w:sz w:val="16"/>
        </w:rPr>
        <w:t xml:space="preserve"> oil and rock that sustain thousands of atmospheres of pressure. </w:t>
      </w:r>
      <w:r w:rsidRPr="005B5142">
        <w:rPr>
          <w:rStyle w:val="StyleUnderline"/>
          <w:rFonts w:asciiTheme="minorHAnsi" w:hAnsiTheme="minorHAnsi"/>
        </w:rPr>
        <w:t xml:space="preserve">At these levels, the </w:t>
      </w:r>
      <w:r w:rsidRPr="005B5142">
        <w:rPr>
          <w:rStyle w:val="Emphasis"/>
          <w:rFonts w:asciiTheme="minorHAnsi" w:hAnsiTheme="minorHAnsi"/>
          <w:highlight w:val="green"/>
        </w:rPr>
        <w:t>tech</w:t>
      </w:r>
      <w:r w:rsidRPr="005B5142">
        <w:rPr>
          <w:rStyle w:val="Emphasis"/>
          <w:rFonts w:asciiTheme="minorHAnsi" w:hAnsiTheme="minorHAnsi"/>
        </w:rPr>
        <w:t xml:space="preserve">nology used to drill and extract oil </w:t>
      </w:r>
      <w:r w:rsidRPr="005B5142">
        <w:rPr>
          <w:rStyle w:val="Emphasis"/>
          <w:rFonts w:asciiTheme="minorHAnsi" w:hAnsiTheme="minorHAnsi"/>
          <w:highlight w:val="green"/>
        </w:rPr>
        <w:t>can easily fail as we approach the</w:t>
      </w:r>
      <w:r w:rsidRPr="005B5142">
        <w:rPr>
          <w:rStyle w:val="Emphasis"/>
          <w:rFonts w:asciiTheme="minorHAnsi" w:hAnsiTheme="minorHAnsi"/>
        </w:rPr>
        <w:t xml:space="preserve"> yield </w:t>
      </w:r>
      <w:r w:rsidRPr="005B5142">
        <w:rPr>
          <w:rStyle w:val="Emphasis"/>
          <w:rFonts w:asciiTheme="minorHAnsi" w:hAnsiTheme="minorHAnsi"/>
          <w:highlight w:val="green"/>
        </w:rPr>
        <w:t>strengths of many of the</w:t>
      </w:r>
      <w:r w:rsidRPr="005B5142">
        <w:rPr>
          <w:rStyle w:val="Emphasis"/>
          <w:rFonts w:asciiTheme="minorHAnsi" w:hAnsiTheme="minorHAnsi"/>
        </w:rPr>
        <w:t xml:space="preserve"> confining </w:t>
      </w:r>
      <w:r w:rsidRPr="005B5142">
        <w:rPr>
          <w:rStyle w:val="Emphasis"/>
          <w:rFonts w:asciiTheme="minorHAnsi" w:hAnsiTheme="minorHAnsi"/>
          <w:highlight w:val="green"/>
        </w:rPr>
        <w:t>materials subjected to extreme conditions.</w:t>
      </w:r>
      <w:r w:rsidRPr="005B5142">
        <w:rPr>
          <w:rStyle w:val="StyleUnderline"/>
          <w:rFonts w:asciiTheme="minorHAnsi" w:hAnsiTheme="minorHAnsi"/>
          <w:highlight w:val="green"/>
        </w:rPr>
        <w:t xml:space="preserve"> There is</w:t>
      </w:r>
      <w:r w:rsidRPr="005B5142">
        <w:rPr>
          <w:rStyle w:val="StyleUnderline"/>
          <w:rFonts w:asciiTheme="minorHAnsi" w:hAnsiTheme="minorHAnsi"/>
        </w:rPr>
        <w:t xml:space="preserve"> also </w:t>
      </w:r>
      <w:r w:rsidRPr="005B5142">
        <w:rPr>
          <w:rStyle w:val="StyleUnderline"/>
          <w:rFonts w:asciiTheme="minorHAnsi" w:hAnsiTheme="minorHAnsi"/>
          <w:highlight w:val="green"/>
        </w:rPr>
        <w:t xml:space="preserve">a </w:t>
      </w:r>
      <w:r w:rsidRPr="005B5142">
        <w:rPr>
          <w:rStyle w:val="Emphasis"/>
          <w:rFonts w:asciiTheme="minorHAnsi" w:hAnsiTheme="minorHAnsi"/>
          <w:highlight w:val="green"/>
        </w:rPr>
        <w:t>high chance of</w:t>
      </w:r>
      <w:r w:rsidRPr="005B5142">
        <w:rPr>
          <w:rStyle w:val="Emphasis"/>
          <w:rFonts w:asciiTheme="minorHAnsi" w:hAnsiTheme="minorHAnsi"/>
        </w:rPr>
        <w:t xml:space="preserve"> significant </w:t>
      </w:r>
      <w:r w:rsidRPr="005B5142">
        <w:rPr>
          <w:rStyle w:val="Emphasis"/>
          <w:rFonts w:asciiTheme="minorHAnsi" w:hAnsiTheme="minorHAnsi"/>
          <w:highlight w:val="green"/>
        </w:rPr>
        <w:t>fracture</w:t>
      </w:r>
      <w:r w:rsidRPr="005B5142">
        <w:rPr>
          <w:rStyle w:val="StyleUnderline"/>
          <w:rFonts w:asciiTheme="minorHAnsi" w:hAnsiTheme="minorHAnsi"/>
          <w:highlight w:val="green"/>
        </w:rPr>
        <w:t xml:space="preserve"> of the</w:t>
      </w:r>
      <w:r w:rsidRPr="005B5142">
        <w:rPr>
          <w:rStyle w:val="StyleUnderline"/>
          <w:rFonts w:asciiTheme="minorHAnsi" w:hAnsiTheme="minorHAnsi"/>
        </w:rPr>
        <w:t xml:space="preserve"> </w:t>
      </w:r>
      <w:proofErr w:type="spellStart"/>
      <w:r w:rsidRPr="005B5142">
        <w:rPr>
          <w:rStyle w:val="StyleUnderline"/>
          <w:rFonts w:asciiTheme="minorHAnsi" w:hAnsiTheme="minorHAnsi"/>
        </w:rPr>
        <w:t>cean</w:t>
      </w:r>
      <w:proofErr w:type="spellEnd"/>
      <w:r w:rsidRPr="005B5142">
        <w:rPr>
          <w:rStyle w:val="StyleUnderline"/>
          <w:rFonts w:asciiTheme="minorHAnsi" w:hAnsiTheme="minorHAnsi"/>
        </w:rPr>
        <w:t>/</w:t>
      </w:r>
      <w:r w:rsidRPr="005B5142">
        <w:rPr>
          <w:rStyle w:val="StyleUnderline"/>
          <w:rFonts w:asciiTheme="minorHAnsi" w:hAnsiTheme="minorHAnsi"/>
          <w:highlight w:val="green"/>
        </w:rPr>
        <w:t>sea floor in drilling and hole erosion from gushing, hot and high pressure oil</w:t>
      </w:r>
      <w:r w:rsidRPr="005B5142">
        <w:rPr>
          <w:rStyle w:val="StyleUnderline"/>
          <w:rFonts w:asciiTheme="minorHAnsi" w:hAnsiTheme="minorHAnsi"/>
        </w:rPr>
        <w:t xml:space="preserve"> (along with particulates and other mineral-rich fluids) </w:t>
      </w:r>
      <w:r w:rsidRPr="005B5142">
        <w:rPr>
          <w:rStyle w:val="StyleUnderline"/>
          <w:rFonts w:asciiTheme="minorHAnsi" w:hAnsiTheme="minorHAnsi"/>
          <w:highlight w:val="green"/>
        </w:rPr>
        <w:t>that could make repair</w:t>
      </w:r>
      <w:r w:rsidRPr="005B5142">
        <w:rPr>
          <w:rStyle w:val="StyleUnderline"/>
          <w:rFonts w:asciiTheme="minorHAnsi" w:hAnsiTheme="minorHAnsi"/>
        </w:rPr>
        <w:t xml:space="preserve"> nearly </w:t>
      </w:r>
      <w:r w:rsidRPr="005B5142">
        <w:rPr>
          <w:rStyle w:val="Emphasis"/>
          <w:rFonts w:asciiTheme="minorHAnsi" w:hAnsiTheme="minorHAnsi"/>
          <w:highlight w:val="green"/>
        </w:rPr>
        <w:t>impossible and could</w:t>
      </w:r>
      <w:r w:rsidRPr="005B5142">
        <w:rPr>
          <w:rStyle w:val="Emphasis"/>
          <w:rFonts w:asciiTheme="minorHAnsi" w:hAnsiTheme="minorHAnsi"/>
        </w:rPr>
        <w:t xml:space="preserve"> permanently </w:t>
      </w:r>
      <w:r w:rsidRPr="005B5142">
        <w:rPr>
          <w:rStyle w:val="Emphasis"/>
          <w:rFonts w:asciiTheme="minorHAnsi" w:hAnsiTheme="minorHAnsi"/>
          <w:highlight w:val="green"/>
        </w:rPr>
        <w:t>poison our waters</w:t>
      </w:r>
      <w:r w:rsidRPr="005B5142">
        <w:rPr>
          <w:rFonts w:asciiTheme="minorHAnsi" w:hAnsiTheme="minorHAnsi"/>
          <w:sz w:val="16"/>
        </w:rPr>
        <w:t>.</w:t>
      </w:r>
      <w:r w:rsidRPr="005B5142">
        <w:rPr>
          <w:rFonts w:asciiTheme="minorHAnsi" w:hAnsiTheme="minorHAnsi"/>
          <w:sz w:val="12"/>
        </w:rPr>
        <w:t xml:space="preserve"> </w:t>
      </w:r>
      <w:r w:rsidRPr="005B5142">
        <w:rPr>
          <w:rStyle w:val="StyleUnderline"/>
          <w:rFonts w:asciiTheme="minorHAnsi" w:hAnsiTheme="minorHAnsi"/>
          <w:highlight w:val="green"/>
        </w:rPr>
        <w:t>The</w:t>
      </w:r>
      <w:r w:rsidRPr="005B5142">
        <w:rPr>
          <w:rStyle w:val="StyleUnderline"/>
          <w:rFonts w:asciiTheme="minorHAnsi" w:hAnsiTheme="minorHAnsi"/>
        </w:rPr>
        <w:t xml:space="preserve"> greatest </w:t>
      </w:r>
      <w:r w:rsidRPr="005B5142">
        <w:rPr>
          <w:rStyle w:val="StyleUnderline"/>
          <w:rFonts w:asciiTheme="minorHAnsi" w:hAnsiTheme="minorHAnsi"/>
          <w:highlight w:val="green"/>
        </w:rPr>
        <w:t>lesson from</w:t>
      </w:r>
      <w:r w:rsidRPr="005B5142">
        <w:rPr>
          <w:rStyle w:val="StyleUnderline"/>
          <w:rFonts w:asciiTheme="minorHAnsi" w:hAnsiTheme="minorHAnsi"/>
        </w:rPr>
        <w:t xml:space="preserve"> the </w:t>
      </w:r>
      <w:r w:rsidRPr="005B5142">
        <w:rPr>
          <w:rStyle w:val="StyleUnderline"/>
          <w:rFonts w:asciiTheme="minorHAnsi" w:hAnsiTheme="minorHAnsi"/>
          <w:highlight w:val="green"/>
        </w:rPr>
        <w:t>BP</w:t>
      </w:r>
      <w:r w:rsidRPr="005B5142">
        <w:rPr>
          <w:rStyle w:val="StyleUnderline"/>
          <w:rFonts w:asciiTheme="minorHAnsi" w:hAnsiTheme="minorHAnsi"/>
        </w:rPr>
        <w:t xml:space="preserve"> oil spill </w:t>
      </w:r>
      <w:r w:rsidRPr="005B5142">
        <w:rPr>
          <w:rStyle w:val="StyleUnderline"/>
          <w:rFonts w:asciiTheme="minorHAnsi" w:hAnsiTheme="minorHAnsi"/>
          <w:highlight w:val="green"/>
        </w:rPr>
        <w:t>is that</w:t>
      </w:r>
      <w:r w:rsidRPr="005B5142">
        <w:rPr>
          <w:rStyle w:val="StyleUnderline"/>
          <w:rFonts w:asciiTheme="minorHAnsi" w:hAnsiTheme="minorHAnsi"/>
        </w:rPr>
        <w:t xml:space="preserve"> politicians and </w:t>
      </w:r>
      <w:r w:rsidRPr="005B5142">
        <w:rPr>
          <w:rStyle w:val="StyleUnderline"/>
          <w:rFonts w:asciiTheme="minorHAnsi" w:hAnsiTheme="minorHAnsi"/>
          <w:highlight w:val="green"/>
        </w:rPr>
        <w:t>business</w:t>
      </w:r>
      <w:r w:rsidRPr="005B5142">
        <w:rPr>
          <w:rFonts w:asciiTheme="minorHAnsi" w:hAnsiTheme="minorHAnsi"/>
          <w:sz w:val="16"/>
        </w:rPr>
        <w:t xml:space="preserve">men </w:t>
      </w:r>
      <w:r w:rsidRPr="005B5142">
        <w:rPr>
          <w:rStyle w:val="StyleUnderline"/>
          <w:rFonts w:asciiTheme="minorHAnsi" w:hAnsiTheme="minorHAnsi"/>
          <w:highlight w:val="green"/>
        </w:rPr>
        <w:t>cannot solve problems created by</w:t>
      </w:r>
      <w:r w:rsidRPr="005B5142">
        <w:rPr>
          <w:rStyle w:val="StyleUnderline"/>
          <w:rFonts w:asciiTheme="minorHAnsi" w:hAnsiTheme="minorHAnsi"/>
        </w:rPr>
        <w:t xml:space="preserve"> our advanced </w:t>
      </w:r>
      <w:r w:rsidRPr="005B5142">
        <w:rPr>
          <w:rStyle w:val="StyleUnderline"/>
          <w:rFonts w:asciiTheme="minorHAnsi" w:hAnsiTheme="minorHAnsi"/>
          <w:highlight w:val="green"/>
        </w:rPr>
        <w:t>tech</w:t>
      </w:r>
      <w:r w:rsidRPr="005B5142">
        <w:rPr>
          <w:rFonts w:asciiTheme="minorHAnsi" w:hAnsiTheme="minorHAnsi"/>
          <w:sz w:val="16"/>
        </w:rPr>
        <w:t>nology. Only scientists and engineers can. We must listen to them and adopt a more rational approach to drilling that places safety above profit.</w:t>
      </w:r>
    </w:p>
    <w:p w:rsidR="0012484A" w:rsidRPr="005B5142" w:rsidRDefault="0012484A" w:rsidP="00E26B8C">
      <w:pPr>
        <w:pStyle w:val="Heading4"/>
        <w:rPr>
          <w:rFonts w:asciiTheme="minorHAnsi" w:hAnsiTheme="minorHAnsi"/>
        </w:rPr>
      </w:pPr>
      <w:r w:rsidRPr="005B5142">
        <w:rPr>
          <w:rFonts w:asciiTheme="minorHAnsi" w:hAnsiTheme="minorHAnsi"/>
        </w:rPr>
        <w:t>They incentivize mindless all-out exploitation that makes disaster inevitable.</w:t>
      </w:r>
    </w:p>
    <w:p w:rsidR="0012484A" w:rsidRPr="005B5142" w:rsidRDefault="0012484A" w:rsidP="0012484A">
      <w:pPr>
        <w:rPr>
          <w:rFonts w:asciiTheme="minorHAnsi" w:hAnsiTheme="minorHAnsi"/>
          <w:sz w:val="16"/>
          <w:szCs w:val="16"/>
        </w:rPr>
      </w:pPr>
      <w:proofErr w:type="spellStart"/>
      <w:r w:rsidRPr="005B5142">
        <w:rPr>
          <w:rStyle w:val="Style13ptBold"/>
          <w:rFonts w:asciiTheme="minorHAnsi" w:hAnsiTheme="minorHAnsi"/>
        </w:rPr>
        <w:t>Flournoy</w:t>
      </w:r>
      <w:proofErr w:type="spellEnd"/>
      <w:r w:rsidRPr="005B5142">
        <w:rPr>
          <w:rStyle w:val="Style13ptBold"/>
          <w:rFonts w:asciiTheme="minorHAnsi" w:hAnsiTheme="minorHAnsi"/>
        </w:rPr>
        <w:t xml:space="preserve"> 11 </w:t>
      </w:r>
      <w:r w:rsidRPr="005B5142">
        <w:rPr>
          <w:rFonts w:asciiTheme="minorHAnsi" w:hAnsiTheme="minorHAnsi"/>
        </w:rPr>
        <w:t>(</w:t>
      </w:r>
      <w:r w:rsidRPr="005B5142">
        <w:rPr>
          <w:rFonts w:asciiTheme="minorHAnsi" w:hAnsiTheme="minorHAnsi"/>
          <w:sz w:val="16"/>
          <w:szCs w:val="16"/>
        </w:rPr>
        <w:t xml:space="preserve">Professor and Director of the Environmental and Land Use Law Program @ University of Florida Levin College of Law, Alyson C. </w:t>
      </w:r>
      <w:proofErr w:type="spellStart"/>
      <w:r w:rsidRPr="005B5142">
        <w:rPr>
          <w:rFonts w:asciiTheme="minorHAnsi" w:hAnsiTheme="minorHAnsi"/>
          <w:sz w:val="16"/>
          <w:szCs w:val="16"/>
        </w:rPr>
        <w:t>Flournoy</w:t>
      </w:r>
      <w:proofErr w:type="spellEnd"/>
      <w:r w:rsidRPr="005B5142">
        <w:rPr>
          <w:rFonts w:asciiTheme="minorHAnsi" w:hAnsiTheme="minorHAnsi"/>
          <w:sz w:val="16"/>
          <w:szCs w:val="16"/>
        </w:rPr>
        <w:t xml:space="preserve">, “ARTICLE: THREE META-LESSONS GOVERNMENT AND INDUSTRY SHOULD LEARN FROM THE BP </w:t>
      </w:r>
      <w:bookmarkStart w:id="6" w:name="ORIGHIT_1"/>
      <w:bookmarkStart w:id="7" w:name="HIT_1"/>
      <w:bookmarkEnd w:id="6"/>
      <w:bookmarkEnd w:id="7"/>
      <w:r w:rsidRPr="005B5142">
        <w:rPr>
          <w:rFonts w:asciiTheme="minorHAnsi" w:hAnsiTheme="minorHAnsi"/>
          <w:sz w:val="16"/>
          <w:szCs w:val="16"/>
        </w:rPr>
        <w:t xml:space="preserve">DEEPWATER HORIZON DISASTER AND WHY THEY WILL NOT,” </w:t>
      </w:r>
      <w:r w:rsidRPr="005B5142">
        <w:rPr>
          <w:rFonts w:asciiTheme="minorHAnsi" w:hAnsiTheme="minorHAnsi"/>
          <w:sz w:val="16"/>
          <w:szCs w:val="16"/>
          <w:u w:val="single"/>
        </w:rPr>
        <w:t>Boston College Environmental Affairs Law Review</w:t>
      </w:r>
      <w:r w:rsidRPr="005B5142">
        <w:rPr>
          <w:rFonts w:asciiTheme="minorHAnsi" w:hAnsiTheme="minorHAnsi"/>
          <w:sz w:val="16"/>
          <w:szCs w:val="16"/>
        </w:rPr>
        <w:t xml:space="preserve">, 2011, 38 B.C. </w:t>
      </w:r>
      <w:proofErr w:type="spellStart"/>
      <w:r w:rsidRPr="005B5142">
        <w:rPr>
          <w:rFonts w:asciiTheme="minorHAnsi" w:hAnsiTheme="minorHAnsi"/>
          <w:sz w:val="16"/>
          <w:szCs w:val="16"/>
        </w:rPr>
        <w:t>Envtl</w:t>
      </w:r>
      <w:proofErr w:type="spellEnd"/>
      <w:r w:rsidRPr="005B5142">
        <w:rPr>
          <w:rFonts w:asciiTheme="minorHAnsi" w:hAnsiTheme="minorHAnsi"/>
          <w:sz w:val="16"/>
          <w:szCs w:val="16"/>
        </w:rPr>
        <w:t xml:space="preserve">. </w:t>
      </w:r>
      <w:proofErr w:type="spellStart"/>
      <w:r w:rsidRPr="005B5142">
        <w:rPr>
          <w:rFonts w:asciiTheme="minorHAnsi" w:hAnsiTheme="minorHAnsi"/>
          <w:sz w:val="16"/>
          <w:szCs w:val="16"/>
        </w:rPr>
        <w:t>Aff</w:t>
      </w:r>
      <w:proofErr w:type="spellEnd"/>
      <w:r w:rsidRPr="005B5142">
        <w:rPr>
          <w:rFonts w:asciiTheme="minorHAnsi" w:hAnsiTheme="minorHAnsi"/>
          <w:sz w:val="16"/>
          <w:szCs w:val="16"/>
        </w:rPr>
        <w:t>. L. Rev. 281)</w:t>
      </w:r>
    </w:p>
    <w:p w:rsidR="0012484A" w:rsidRPr="005B5142" w:rsidRDefault="0012484A" w:rsidP="0012484A">
      <w:pPr>
        <w:rPr>
          <w:rStyle w:val="StyleUnderline"/>
          <w:rFonts w:asciiTheme="minorHAnsi" w:hAnsiTheme="minorHAnsi"/>
        </w:rPr>
      </w:pPr>
      <w:r w:rsidRPr="005B5142">
        <w:rPr>
          <w:rFonts w:asciiTheme="minorHAnsi" w:hAnsiTheme="minorHAnsi"/>
          <w:sz w:val="16"/>
          <w:szCs w:val="16"/>
        </w:rPr>
        <w:t>C. How to Learn from the Context of the Disaster: United States' Energy Policy</w:t>
      </w:r>
      <w:r w:rsidRPr="005B5142">
        <w:rPr>
          <w:rFonts w:asciiTheme="minorHAnsi" w:hAnsiTheme="minorHAnsi"/>
          <w:sz w:val="12"/>
          <w:szCs w:val="16"/>
        </w:rPr>
        <w:t xml:space="preserve"> </w:t>
      </w:r>
      <w:r w:rsidRPr="005B5142">
        <w:rPr>
          <w:rStyle w:val="StyleUnderline"/>
          <w:rFonts w:asciiTheme="minorHAnsi" w:hAnsiTheme="minorHAnsi"/>
        </w:rPr>
        <w:t>A</w:t>
      </w:r>
      <w:r w:rsidRPr="005B5142">
        <w:rPr>
          <w:rFonts w:asciiTheme="minorHAnsi" w:hAnsiTheme="minorHAnsi"/>
          <w:sz w:val="16"/>
        </w:rPr>
        <w:t xml:space="preserve"> third </w:t>
      </w:r>
      <w:r w:rsidRPr="005B5142">
        <w:rPr>
          <w:rStyle w:val="StyleUnderline"/>
          <w:rFonts w:asciiTheme="minorHAnsi" w:hAnsiTheme="minorHAnsi"/>
        </w:rPr>
        <w:t>meta-lesson from the BP Deepwater Horizon disaster is that the drilling of</w:t>
      </w:r>
      <w:r w:rsidRPr="005B5142">
        <w:rPr>
          <w:rFonts w:asciiTheme="minorHAnsi" w:hAnsiTheme="minorHAnsi"/>
          <w:sz w:val="16"/>
        </w:rPr>
        <w:t xml:space="preserve"> that particular </w:t>
      </w:r>
      <w:r w:rsidRPr="005B5142">
        <w:rPr>
          <w:rStyle w:val="StyleUnderline"/>
          <w:rFonts w:asciiTheme="minorHAnsi" w:hAnsiTheme="minorHAnsi"/>
        </w:rPr>
        <w:t>offshore well is the result not just of private choice, but of a broader national policy on energy</w:t>
      </w:r>
      <w:r w:rsidRPr="005B5142">
        <w:rPr>
          <w:rFonts w:asciiTheme="minorHAnsi" w:hAnsiTheme="minorHAnsi"/>
          <w:sz w:val="16"/>
        </w:rPr>
        <w:t xml:space="preserve">. MMS's oil </w:t>
      </w:r>
      <w:r w:rsidRPr="005B5142">
        <w:rPr>
          <w:rStyle w:val="Emphasis"/>
          <w:rFonts w:asciiTheme="minorHAnsi" w:hAnsiTheme="minorHAnsi"/>
        </w:rPr>
        <w:t>leasing and permitting decisions</w:t>
      </w:r>
      <w:r w:rsidRPr="005B5142">
        <w:rPr>
          <w:rStyle w:val="StyleUnderline"/>
          <w:rFonts w:asciiTheme="minorHAnsi" w:hAnsiTheme="minorHAnsi"/>
        </w:rPr>
        <w:t xml:space="preserve"> reflect executive branch decisions about the disposition of publicly owned oil and gas resources</w:t>
      </w:r>
      <w:r w:rsidRPr="005B5142">
        <w:rPr>
          <w:rFonts w:asciiTheme="minorHAnsi" w:hAnsiTheme="minorHAnsi"/>
          <w:sz w:val="16"/>
        </w:rPr>
        <w:t xml:space="preserve">. </w:t>
      </w:r>
      <w:bookmarkStart w:id="8" w:name="r115"/>
      <w:r w:rsidRPr="005B5142">
        <w:rPr>
          <w:rFonts w:asciiTheme="minorHAnsi" w:hAnsiTheme="minorHAnsi"/>
          <w:sz w:val="16"/>
        </w:rPr>
        <w:fldChar w:fldCharType="begin"/>
      </w:r>
      <w:r w:rsidRPr="005B5142">
        <w:rPr>
          <w:rFonts w:asciiTheme="minorHAnsi" w:hAnsiTheme="minorHAnsi"/>
          <w:sz w:val="16"/>
        </w:rPr>
        <w:instrText xml:space="preserve"> HYPERLINK "http://www.lexisnexis.com.proxy.library.emory.edu/lnacui2api/frame.do?reloadEntirePage=true&amp;rand=1347732562226&amp;returnToKey=20_T15531026576&amp;parent=docview&amp;target=results_DocumentContent&amp;tokenKey=rsh-20.633384.4211442095" \l "n115" </w:instrText>
      </w:r>
      <w:r w:rsidRPr="005B5142">
        <w:rPr>
          <w:rFonts w:asciiTheme="minorHAnsi" w:hAnsiTheme="minorHAnsi"/>
          <w:sz w:val="16"/>
        </w:rPr>
        <w:fldChar w:fldCharType="separate"/>
      </w:r>
      <w:proofErr w:type="gramStart"/>
      <w:r w:rsidRPr="005B5142">
        <w:rPr>
          <w:rFonts w:asciiTheme="minorHAnsi" w:hAnsiTheme="minorHAnsi"/>
          <w:sz w:val="16"/>
        </w:rPr>
        <w:t>n115</w:t>
      </w:r>
      <w:proofErr w:type="gramEnd"/>
      <w:r w:rsidRPr="005B5142">
        <w:rPr>
          <w:rFonts w:asciiTheme="minorHAnsi" w:hAnsiTheme="minorHAnsi"/>
          <w:sz w:val="16"/>
        </w:rPr>
        <w:fldChar w:fldCharType="end"/>
      </w:r>
      <w:bookmarkEnd w:id="8"/>
      <w:r w:rsidRPr="005B5142">
        <w:rPr>
          <w:rFonts w:asciiTheme="minorHAnsi" w:hAnsiTheme="minorHAnsi"/>
          <w:sz w:val="16"/>
        </w:rPr>
        <w:t xml:space="preserve"> </w:t>
      </w:r>
      <w:r w:rsidRPr="005B5142">
        <w:rPr>
          <w:rStyle w:val="StyleUnderline"/>
          <w:rFonts w:asciiTheme="minorHAnsi" w:hAnsiTheme="minorHAnsi"/>
        </w:rPr>
        <w:t>BP's decisions</w:t>
      </w:r>
      <w:r w:rsidRPr="005B5142">
        <w:rPr>
          <w:rFonts w:asciiTheme="minorHAnsi" w:hAnsiTheme="minorHAnsi"/>
          <w:sz w:val="16"/>
        </w:rPr>
        <w:t xml:space="preserve"> about exploration in that area </w:t>
      </w:r>
      <w:r w:rsidRPr="005B5142">
        <w:rPr>
          <w:rStyle w:val="StyleUnderline"/>
          <w:rFonts w:asciiTheme="minorHAnsi" w:hAnsiTheme="minorHAnsi"/>
        </w:rPr>
        <w:t>were not made in a vacuum</w:t>
      </w:r>
      <w:r w:rsidRPr="005B5142">
        <w:rPr>
          <w:rFonts w:asciiTheme="minorHAnsi" w:hAnsiTheme="minorHAnsi"/>
          <w:sz w:val="16"/>
        </w:rPr>
        <w:t xml:space="preserve">, </w:t>
      </w:r>
      <w:r w:rsidRPr="005B5142">
        <w:rPr>
          <w:rStyle w:val="StyleUnderline"/>
          <w:rFonts w:asciiTheme="minorHAnsi" w:hAnsiTheme="minorHAnsi"/>
        </w:rPr>
        <w:t>but in the context of a set of laws</w:t>
      </w:r>
      <w:r w:rsidRPr="005B5142">
        <w:rPr>
          <w:rFonts w:asciiTheme="minorHAnsi" w:hAnsiTheme="minorHAnsi"/>
          <w:sz w:val="16"/>
        </w:rPr>
        <w:t xml:space="preserve"> and appropriations </w:t>
      </w:r>
      <w:r w:rsidRPr="005B5142">
        <w:rPr>
          <w:rStyle w:val="StyleUnderline"/>
          <w:rFonts w:asciiTheme="minorHAnsi" w:hAnsiTheme="minorHAnsi"/>
        </w:rPr>
        <w:t xml:space="preserve">that create a variety of </w:t>
      </w:r>
      <w:r w:rsidRPr="005B5142">
        <w:rPr>
          <w:rStyle w:val="Emphasis"/>
          <w:rFonts w:asciiTheme="minorHAnsi" w:hAnsiTheme="minorHAnsi"/>
        </w:rPr>
        <w:t>incentives that affect industry's behavior</w:t>
      </w:r>
      <w:r w:rsidRPr="005B5142">
        <w:rPr>
          <w:rFonts w:asciiTheme="minorHAnsi" w:hAnsiTheme="minorHAnsi"/>
          <w:sz w:val="16"/>
        </w:rPr>
        <w:t xml:space="preserve">. Thus, </w:t>
      </w:r>
      <w:r w:rsidRPr="005B5142">
        <w:rPr>
          <w:rStyle w:val="StyleUnderline"/>
          <w:rFonts w:asciiTheme="minorHAnsi" w:hAnsiTheme="minorHAnsi"/>
          <w:highlight w:val="green"/>
        </w:rPr>
        <w:t>to understand why the disaster occurred, it would be wise to look at the policy context</w:t>
      </w:r>
      <w:r w:rsidRPr="005B5142">
        <w:rPr>
          <w:rFonts w:asciiTheme="minorHAnsi" w:hAnsiTheme="minorHAnsi"/>
          <w:sz w:val="16"/>
        </w:rPr>
        <w:t xml:space="preserve"> that has produced the increasing rush to develop oil resources in </w:t>
      </w:r>
      <w:proofErr w:type="spellStart"/>
      <w:r w:rsidRPr="005B5142">
        <w:rPr>
          <w:rFonts w:asciiTheme="minorHAnsi" w:hAnsiTheme="minorHAnsi"/>
          <w:sz w:val="16"/>
        </w:rPr>
        <w:t>deepwater</w:t>
      </w:r>
      <w:proofErr w:type="spellEnd"/>
      <w:r w:rsidRPr="005B5142">
        <w:rPr>
          <w:rFonts w:asciiTheme="minorHAnsi" w:hAnsiTheme="minorHAnsi"/>
          <w:sz w:val="16"/>
        </w:rPr>
        <w:t>, and increasingly in ultra-</w:t>
      </w:r>
      <w:proofErr w:type="spellStart"/>
      <w:r w:rsidRPr="005B5142">
        <w:rPr>
          <w:rFonts w:asciiTheme="minorHAnsi" w:hAnsiTheme="minorHAnsi"/>
          <w:sz w:val="16"/>
        </w:rPr>
        <w:t>deepwater</w:t>
      </w:r>
      <w:proofErr w:type="spellEnd"/>
      <w:r w:rsidRPr="005B5142">
        <w:rPr>
          <w:rFonts w:asciiTheme="minorHAnsi" w:hAnsiTheme="minorHAnsi"/>
          <w:sz w:val="16"/>
        </w:rPr>
        <w:t xml:space="preserve">--areas that increase the complexity, risks, and uncertainty of drilling operations and potential accidents. </w:t>
      </w:r>
      <w:bookmarkStart w:id="9" w:name="r116"/>
      <w:r w:rsidRPr="005B5142">
        <w:rPr>
          <w:rFonts w:asciiTheme="minorHAnsi" w:hAnsiTheme="minorHAnsi"/>
          <w:sz w:val="16"/>
        </w:rPr>
        <w:fldChar w:fldCharType="begin"/>
      </w:r>
      <w:r w:rsidRPr="005B5142">
        <w:rPr>
          <w:rFonts w:asciiTheme="minorHAnsi" w:hAnsiTheme="minorHAnsi"/>
          <w:sz w:val="16"/>
        </w:rPr>
        <w:instrText xml:space="preserve"> HYPERLINK "http://www.lexisnexis.com.proxy.library.emory.edu/lnacui2api/frame.do?reloadEntirePage=true&amp;rand=1347732562226&amp;returnToKey=20_T15531026576&amp;parent=docview&amp;target=results_DocumentContent&amp;tokenKey=rsh-20.633384.4211442095" \l "n116" </w:instrText>
      </w:r>
      <w:r w:rsidRPr="005B5142">
        <w:rPr>
          <w:rFonts w:asciiTheme="minorHAnsi" w:hAnsiTheme="minorHAnsi"/>
          <w:sz w:val="16"/>
        </w:rPr>
        <w:fldChar w:fldCharType="separate"/>
      </w:r>
      <w:proofErr w:type="gramStart"/>
      <w:r w:rsidRPr="005B5142">
        <w:rPr>
          <w:rFonts w:asciiTheme="minorHAnsi" w:hAnsiTheme="minorHAnsi"/>
          <w:sz w:val="16"/>
        </w:rPr>
        <w:t>n116</w:t>
      </w:r>
      <w:proofErr w:type="gramEnd"/>
      <w:r w:rsidRPr="005B5142">
        <w:rPr>
          <w:rFonts w:asciiTheme="minorHAnsi" w:hAnsiTheme="minorHAnsi"/>
          <w:sz w:val="16"/>
        </w:rPr>
        <w:fldChar w:fldCharType="end"/>
      </w:r>
      <w:bookmarkEnd w:id="9"/>
      <w:r w:rsidRPr="005B5142">
        <w:rPr>
          <w:rFonts w:asciiTheme="minorHAnsi" w:hAnsiTheme="minorHAnsi"/>
          <w:sz w:val="16"/>
        </w:rPr>
        <w:t xml:space="preserve"> The most visible leadership on this issue comes from statements of the Oil Spill Commission and its Co-Chair Bob Graham, who has repeatedly noted that the lack of an energy policy is an important issue related to the work of the Oil Spill Commission and one that must be addressed by the legislative and executive branches. </w:t>
      </w:r>
      <w:bookmarkStart w:id="10" w:name="r117"/>
      <w:r w:rsidRPr="005B5142">
        <w:rPr>
          <w:rFonts w:asciiTheme="minorHAnsi" w:hAnsiTheme="minorHAnsi"/>
          <w:sz w:val="16"/>
        </w:rPr>
        <w:fldChar w:fldCharType="begin"/>
      </w:r>
      <w:r w:rsidRPr="005B5142">
        <w:rPr>
          <w:rFonts w:asciiTheme="minorHAnsi" w:hAnsiTheme="minorHAnsi"/>
          <w:sz w:val="16"/>
        </w:rPr>
        <w:instrText xml:space="preserve"> HYPERLINK "http://www.lexisnexis.com.proxy.library.emory.edu/lnacui2api/frame.do?reloadEntirePage=true&amp;rand=1347732562226&amp;returnToKey=20_T15531026576&amp;parent=docview&amp;target=results_DocumentContent&amp;tokenKey=rsh-20.633384.4211442095" \l "n117" </w:instrText>
      </w:r>
      <w:r w:rsidRPr="005B5142">
        <w:rPr>
          <w:rFonts w:asciiTheme="minorHAnsi" w:hAnsiTheme="minorHAnsi"/>
          <w:sz w:val="16"/>
        </w:rPr>
        <w:fldChar w:fldCharType="separate"/>
      </w:r>
      <w:r w:rsidRPr="005B5142">
        <w:rPr>
          <w:rFonts w:asciiTheme="minorHAnsi" w:hAnsiTheme="minorHAnsi"/>
          <w:sz w:val="16"/>
        </w:rPr>
        <w:t>n117</w:t>
      </w:r>
      <w:r w:rsidRPr="005B5142">
        <w:rPr>
          <w:rFonts w:asciiTheme="minorHAnsi" w:hAnsiTheme="minorHAnsi"/>
          <w:sz w:val="16"/>
        </w:rPr>
        <w:fldChar w:fldCharType="end"/>
      </w:r>
      <w:bookmarkEnd w:id="10"/>
      <w:r w:rsidRPr="005B5142">
        <w:rPr>
          <w:rFonts w:asciiTheme="minorHAnsi" w:hAnsiTheme="minorHAnsi"/>
          <w:sz w:val="12"/>
        </w:rPr>
        <w:t xml:space="preserve"> </w:t>
      </w:r>
      <w:r w:rsidRPr="005B5142">
        <w:rPr>
          <w:rFonts w:asciiTheme="minorHAnsi" w:hAnsiTheme="minorHAnsi"/>
          <w:sz w:val="16"/>
          <w:szCs w:val="16"/>
        </w:rPr>
        <w:t xml:space="preserve">[*301] </w:t>
      </w:r>
      <w:proofErr w:type="gramStart"/>
      <w:r w:rsidRPr="005B5142">
        <w:rPr>
          <w:rFonts w:asciiTheme="minorHAnsi" w:hAnsiTheme="minorHAnsi"/>
          <w:sz w:val="16"/>
          <w:szCs w:val="16"/>
        </w:rPr>
        <w:t>The</w:t>
      </w:r>
      <w:proofErr w:type="gramEnd"/>
      <w:r w:rsidRPr="005B5142">
        <w:rPr>
          <w:rFonts w:asciiTheme="minorHAnsi" w:hAnsiTheme="minorHAnsi"/>
          <w:sz w:val="16"/>
          <w:szCs w:val="16"/>
        </w:rPr>
        <w:t xml:space="preserve"> current energy policy provides hefty subsidies for the highly profitable oil and gas industries to continue with their unwavering focus on producing more oil and gas. </w:t>
      </w:r>
      <w:bookmarkStart w:id="11" w:name="r118"/>
      <w:r w:rsidRPr="005B5142">
        <w:rPr>
          <w:rFonts w:asciiTheme="minorHAnsi" w:hAnsiTheme="minorHAnsi"/>
          <w:sz w:val="16"/>
          <w:szCs w:val="16"/>
        </w:rPr>
        <w:fldChar w:fldCharType="begin"/>
      </w:r>
      <w:r w:rsidRPr="005B5142">
        <w:rPr>
          <w:rFonts w:asciiTheme="minorHAnsi" w:hAnsiTheme="minorHAnsi"/>
          <w:sz w:val="16"/>
          <w:szCs w:val="16"/>
        </w:rPr>
        <w:instrText xml:space="preserve"> HYPERLINK "http://www.lexisnexis.com.proxy.library.emory.edu/lnacui2api/frame.do?reloadEntirePage=true&amp;rand=1347732562226&amp;returnToKey=20_T15531026576&amp;parent=docview&amp;target=results_DocumentContent&amp;tokenKey=rsh-20.633384.4211442095" \l "n118" </w:instrText>
      </w:r>
      <w:r w:rsidRPr="005B5142">
        <w:rPr>
          <w:rFonts w:asciiTheme="minorHAnsi" w:hAnsiTheme="minorHAnsi"/>
          <w:sz w:val="16"/>
          <w:szCs w:val="16"/>
        </w:rPr>
        <w:fldChar w:fldCharType="separate"/>
      </w:r>
      <w:proofErr w:type="gramStart"/>
      <w:r w:rsidRPr="005B5142">
        <w:rPr>
          <w:rFonts w:asciiTheme="minorHAnsi" w:hAnsiTheme="minorHAnsi"/>
          <w:sz w:val="16"/>
          <w:szCs w:val="16"/>
        </w:rPr>
        <w:t>n118</w:t>
      </w:r>
      <w:proofErr w:type="gramEnd"/>
      <w:r w:rsidRPr="005B5142">
        <w:rPr>
          <w:rFonts w:asciiTheme="minorHAnsi" w:hAnsiTheme="minorHAnsi"/>
          <w:sz w:val="16"/>
          <w:szCs w:val="16"/>
        </w:rPr>
        <w:fldChar w:fldCharType="end"/>
      </w:r>
      <w:bookmarkEnd w:id="11"/>
      <w:r w:rsidRPr="005B5142">
        <w:rPr>
          <w:rFonts w:asciiTheme="minorHAnsi" w:hAnsiTheme="minorHAnsi"/>
          <w:sz w:val="16"/>
          <w:szCs w:val="16"/>
        </w:rPr>
        <w:t xml:space="preserve"> Although some say that the United States lacks an energy policy, it is more accurate to say that our leaders don't clearly articulate the operative energy policy. Perhaps this is because it is not a coherent one or because on close inspection it is difficult to justify in light of other stated priorities.</w:t>
      </w:r>
      <w:r w:rsidRPr="005B5142">
        <w:rPr>
          <w:rFonts w:asciiTheme="minorHAnsi" w:hAnsiTheme="minorHAnsi"/>
          <w:sz w:val="12"/>
          <w:szCs w:val="16"/>
        </w:rPr>
        <w:t xml:space="preserve"> </w:t>
      </w:r>
      <w:r w:rsidRPr="005B5142">
        <w:rPr>
          <w:rFonts w:asciiTheme="minorHAnsi" w:hAnsiTheme="minorHAnsi"/>
          <w:sz w:val="16"/>
        </w:rPr>
        <w:t xml:space="preserve">A </w:t>
      </w:r>
      <w:r w:rsidRPr="005B5142">
        <w:rPr>
          <w:rStyle w:val="StyleUnderline"/>
          <w:rFonts w:asciiTheme="minorHAnsi" w:hAnsiTheme="minorHAnsi"/>
        </w:rPr>
        <w:t>primary and often overlooked component of energy policy is the national policy on the privatization of public natural resources</w:t>
      </w:r>
      <w:r w:rsidRPr="005B5142">
        <w:rPr>
          <w:rFonts w:asciiTheme="minorHAnsi" w:hAnsiTheme="minorHAnsi"/>
          <w:sz w:val="16"/>
        </w:rPr>
        <w:t>. U</w:t>
      </w:r>
      <w:r w:rsidRPr="005B5142">
        <w:rPr>
          <w:rStyle w:val="StyleUnderline"/>
          <w:rFonts w:asciiTheme="minorHAnsi" w:hAnsiTheme="minorHAnsi"/>
        </w:rPr>
        <w:t>.S. policy is to give away its natural resources at bargain prices presumably to promote exploitation and development</w:t>
      </w:r>
      <w:r w:rsidRPr="005B5142">
        <w:rPr>
          <w:rFonts w:asciiTheme="minorHAnsi" w:hAnsiTheme="minorHAnsi"/>
          <w:sz w:val="16"/>
        </w:rPr>
        <w:t xml:space="preserve">. </w:t>
      </w:r>
      <w:bookmarkStart w:id="12" w:name="r119"/>
      <w:r w:rsidRPr="005B5142">
        <w:rPr>
          <w:rFonts w:asciiTheme="minorHAnsi" w:hAnsiTheme="minorHAnsi"/>
          <w:sz w:val="16"/>
        </w:rPr>
        <w:fldChar w:fldCharType="begin"/>
      </w:r>
      <w:r w:rsidRPr="005B5142">
        <w:rPr>
          <w:rFonts w:asciiTheme="minorHAnsi" w:hAnsiTheme="minorHAnsi"/>
          <w:sz w:val="16"/>
        </w:rPr>
        <w:instrText xml:space="preserve"> HYPERLINK "http://www.lexisnexis.com.proxy.library.emory.edu/lnacui2api/frame.do?reloadEntirePage=true&amp;rand=1347732562226&amp;returnToKey=20_T15531026576&amp;parent=docview&amp;target=results_DocumentContent&amp;tokenKey=rsh-20.633384.4211442095" \l "n119" </w:instrText>
      </w:r>
      <w:r w:rsidRPr="005B5142">
        <w:rPr>
          <w:rFonts w:asciiTheme="minorHAnsi" w:hAnsiTheme="minorHAnsi"/>
          <w:sz w:val="16"/>
        </w:rPr>
        <w:fldChar w:fldCharType="separate"/>
      </w:r>
      <w:proofErr w:type="gramStart"/>
      <w:r w:rsidRPr="005B5142">
        <w:rPr>
          <w:rFonts w:asciiTheme="minorHAnsi" w:hAnsiTheme="minorHAnsi"/>
          <w:sz w:val="16"/>
        </w:rPr>
        <w:t>n119</w:t>
      </w:r>
      <w:proofErr w:type="gramEnd"/>
      <w:r w:rsidRPr="005B5142">
        <w:rPr>
          <w:rFonts w:asciiTheme="minorHAnsi" w:hAnsiTheme="minorHAnsi"/>
          <w:sz w:val="16"/>
        </w:rPr>
        <w:fldChar w:fldCharType="end"/>
      </w:r>
      <w:bookmarkEnd w:id="12"/>
      <w:r w:rsidRPr="005B5142">
        <w:rPr>
          <w:rFonts w:asciiTheme="minorHAnsi" w:hAnsiTheme="minorHAnsi"/>
          <w:sz w:val="16"/>
        </w:rPr>
        <w:t xml:space="preserve"> A 2008 report by the Government Accountability Office compared U.S. royalty rates to those of 103 other jurisdictions, and only eleven had royalty rates lower than those of the United States. </w:t>
      </w:r>
      <w:bookmarkStart w:id="13" w:name="r120"/>
      <w:r w:rsidRPr="005B5142">
        <w:rPr>
          <w:rFonts w:asciiTheme="minorHAnsi" w:hAnsiTheme="minorHAnsi"/>
          <w:sz w:val="16"/>
        </w:rPr>
        <w:fldChar w:fldCharType="begin"/>
      </w:r>
      <w:r w:rsidRPr="005B5142">
        <w:rPr>
          <w:rFonts w:asciiTheme="minorHAnsi" w:hAnsiTheme="minorHAnsi"/>
          <w:sz w:val="16"/>
        </w:rPr>
        <w:instrText xml:space="preserve"> HYPERLINK "http://www.lexisnexis.com.proxy.library.emory.edu/lnacui2api/frame.do?reloadEntirePage=true&amp;rand=1347732562226&amp;returnToKey=20_T15531026576&amp;parent=docview&amp;target=results_DocumentContent&amp;tokenKey=rsh-20.633384.4211442095" \l "n120" </w:instrText>
      </w:r>
      <w:r w:rsidRPr="005B5142">
        <w:rPr>
          <w:rFonts w:asciiTheme="minorHAnsi" w:hAnsiTheme="minorHAnsi"/>
          <w:sz w:val="16"/>
        </w:rPr>
        <w:fldChar w:fldCharType="separate"/>
      </w:r>
      <w:proofErr w:type="gramStart"/>
      <w:r w:rsidRPr="005B5142">
        <w:rPr>
          <w:rFonts w:asciiTheme="minorHAnsi" w:hAnsiTheme="minorHAnsi"/>
          <w:sz w:val="16"/>
        </w:rPr>
        <w:t>n120</w:t>
      </w:r>
      <w:proofErr w:type="gramEnd"/>
      <w:r w:rsidRPr="005B5142">
        <w:rPr>
          <w:rFonts w:asciiTheme="minorHAnsi" w:hAnsiTheme="minorHAnsi"/>
          <w:sz w:val="16"/>
        </w:rPr>
        <w:fldChar w:fldCharType="end"/>
      </w:r>
      <w:bookmarkEnd w:id="13"/>
      <w:r w:rsidRPr="005B5142">
        <w:rPr>
          <w:rFonts w:asciiTheme="minorHAnsi" w:hAnsiTheme="minorHAnsi"/>
          <w:sz w:val="16"/>
        </w:rPr>
        <w:t xml:space="preserve"> Moreover, the Government Accountability Office has made repeated reports of problems with uncollected royalties and with MMS's royalty-in-kind program that has led to underestimation of the royalties owed. </w:t>
      </w:r>
      <w:bookmarkStart w:id="14" w:name="r121"/>
      <w:r w:rsidRPr="005B5142">
        <w:rPr>
          <w:rFonts w:asciiTheme="minorHAnsi" w:hAnsiTheme="minorHAnsi"/>
          <w:sz w:val="16"/>
        </w:rPr>
        <w:fldChar w:fldCharType="begin"/>
      </w:r>
      <w:r w:rsidRPr="005B5142">
        <w:rPr>
          <w:rFonts w:asciiTheme="minorHAnsi" w:hAnsiTheme="minorHAnsi"/>
          <w:sz w:val="16"/>
        </w:rPr>
        <w:instrText xml:space="preserve"> HYPERLINK "http://www.lexisnexis.com.proxy.library.emory.edu/lnacui2api/frame.do?reloadEntirePage=true&amp;rand=1347732562226&amp;returnToKey=20_T15531026576&amp;parent=docview&amp;target=results_DocumentContent&amp;tokenKey=rsh-20.633384.4211442095" \l "n121" </w:instrText>
      </w:r>
      <w:r w:rsidRPr="005B5142">
        <w:rPr>
          <w:rFonts w:asciiTheme="minorHAnsi" w:hAnsiTheme="minorHAnsi"/>
          <w:sz w:val="16"/>
        </w:rPr>
        <w:fldChar w:fldCharType="separate"/>
      </w:r>
      <w:proofErr w:type="gramStart"/>
      <w:r w:rsidRPr="005B5142">
        <w:rPr>
          <w:rFonts w:asciiTheme="minorHAnsi" w:hAnsiTheme="minorHAnsi"/>
          <w:sz w:val="16"/>
        </w:rPr>
        <w:t>n121</w:t>
      </w:r>
      <w:proofErr w:type="gramEnd"/>
      <w:r w:rsidRPr="005B5142">
        <w:rPr>
          <w:rFonts w:asciiTheme="minorHAnsi" w:hAnsiTheme="minorHAnsi"/>
          <w:sz w:val="16"/>
        </w:rPr>
        <w:fldChar w:fldCharType="end"/>
      </w:r>
      <w:bookmarkEnd w:id="14"/>
      <w:r w:rsidRPr="005B5142">
        <w:rPr>
          <w:rFonts w:asciiTheme="minorHAnsi" w:hAnsiTheme="minorHAnsi"/>
          <w:sz w:val="12"/>
        </w:rPr>
        <w:t xml:space="preserve"> </w:t>
      </w:r>
      <w:r w:rsidRPr="005B5142">
        <w:rPr>
          <w:rFonts w:asciiTheme="minorHAnsi" w:hAnsiTheme="minorHAnsi"/>
          <w:sz w:val="16"/>
          <w:szCs w:val="16"/>
        </w:rPr>
        <w:t xml:space="preserve">Another significant component of the national energy policy is tax policy that directly affects investment in oil extraction. A 2005 Congressional Budget Office Report showed that many capital investments for oil extraction are taxed at a rate of nine percent, which ranks among [*302] the lowest rates for any industry. </w:t>
      </w:r>
      <w:bookmarkStart w:id="15" w:name="r122"/>
      <w:r w:rsidRPr="005B5142">
        <w:rPr>
          <w:rFonts w:asciiTheme="minorHAnsi" w:hAnsiTheme="minorHAnsi"/>
          <w:sz w:val="16"/>
          <w:szCs w:val="16"/>
        </w:rPr>
        <w:fldChar w:fldCharType="begin"/>
      </w:r>
      <w:r w:rsidRPr="005B5142">
        <w:rPr>
          <w:rFonts w:asciiTheme="minorHAnsi" w:hAnsiTheme="minorHAnsi"/>
          <w:sz w:val="16"/>
          <w:szCs w:val="16"/>
        </w:rPr>
        <w:instrText xml:space="preserve"> HYPERLINK "http://www.lexisnexis.com.proxy.library.emory.edu/lnacui2api/frame.do?reloadEntirePage=true&amp;rand=1347732562226&amp;returnToKey=20_T15531026576&amp;parent=docview&amp;target=results_DocumentContent&amp;tokenKey=rsh-20.633384.4211442095" \l "n122" </w:instrText>
      </w:r>
      <w:r w:rsidRPr="005B5142">
        <w:rPr>
          <w:rFonts w:asciiTheme="minorHAnsi" w:hAnsiTheme="minorHAnsi"/>
          <w:sz w:val="16"/>
          <w:szCs w:val="16"/>
        </w:rPr>
        <w:fldChar w:fldCharType="separate"/>
      </w:r>
      <w:proofErr w:type="gramStart"/>
      <w:r w:rsidRPr="005B5142">
        <w:rPr>
          <w:rFonts w:asciiTheme="minorHAnsi" w:hAnsiTheme="minorHAnsi"/>
          <w:sz w:val="16"/>
          <w:szCs w:val="16"/>
        </w:rPr>
        <w:t>n122</w:t>
      </w:r>
      <w:proofErr w:type="gramEnd"/>
      <w:r w:rsidRPr="005B5142">
        <w:rPr>
          <w:rFonts w:asciiTheme="minorHAnsi" w:hAnsiTheme="minorHAnsi"/>
          <w:sz w:val="16"/>
          <w:szCs w:val="16"/>
        </w:rPr>
        <w:fldChar w:fldCharType="end"/>
      </w:r>
      <w:bookmarkEnd w:id="15"/>
      <w:r w:rsidRPr="005B5142">
        <w:rPr>
          <w:rFonts w:asciiTheme="minorHAnsi" w:hAnsiTheme="minorHAnsi"/>
          <w:sz w:val="16"/>
          <w:szCs w:val="16"/>
        </w:rPr>
        <w:t xml:space="preserve"> Tax deductions and credits for the oil extraction industry amount to roughly $ 4 billion per year. </w:t>
      </w:r>
      <w:bookmarkStart w:id="16" w:name="r123"/>
      <w:r w:rsidRPr="005B5142">
        <w:rPr>
          <w:rFonts w:asciiTheme="minorHAnsi" w:hAnsiTheme="minorHAnsi"/>
          <w:sz w:val="16"/>
          <w:szCs w:val="16"/>
        </w:rPr>
        <w:fldChar w:fldCharType="begin"/>
      </w:r>
      <w:r w:rsidRPr="005B5142">
        <w:rPr>
          <w:rFonts w:asciiTheme="minorHAnsi" w:hAnsiTheme="minorHAnsi"/>
          <w:sz w:val="16"/>
          <w:szCs w:val="16"/>
        </w:rPr>
        <w:instrText xml:space="preserve"> HYPERLINK "http://www.lexisnexis.com.proxy.library.emory.edu/lnacui2api/frame.do?reloadEntirePage=true&amp;rand=1347732562226&amp;returnToKey=20_T15531026576&amp;parent=docview&amp;target=results_DocumentContent&amp;tokenKey=rsh-20.633384.4211442095" \l "n123" </w:instrText>
      </w:r>
      <w:r w:rsidRPr="005B5142">
        <w:rPr>
          <w:rFonts w:asciiTheme="minorHAnsi" w:hAnsiTheme="minorHAnsi"/>
          <w:sz w:val="16"/>
          <w:szCs w:val="16"/>
        </w:rPr>
        <w:fldChar w:fldCharType="separate"/>
      </w:r>
      <w:proofErr w:type="gramStart"/>
      <w:r w:rsidRPr="005B5142">
        <w:rPr>
          <w:rFonts w:asciiTheme="minorHAnsi" w:hAnsiTheme="minorHAnsi"/>
          <w:sz w:val="16"/>
          <w:szCs w:val="16"/>
        </w:rPr>
        <w:t>n123</w:t>
      </w:r>
      <w:proofErr w:type="gramEnd"/>
      <w:r w:rsidRPr="005B5142">
        <w:rPr>
          <w:rFonts w:asciiTheme="minorHAnsi" w:hAnsiTheme="minorHAnsi"/>
          <w:sz w:val="16"/>
          <w:szCs w:val="16"/>
        </w:rPr>
        <w:fldChar w:fldCharType="end"/>
      </w:r>
      <w:bookmarkEnd w:id="16"/>
      <w:r w:rsidRPr="005B5142">
        <w:rPr>
          <w:rFonts w:asciiTheme="minorHAnsi" w:hAnsiTheme="minorHAnsi"/>
          <w:sz w:val="12"/>
          <w:szCs w:val="16"/>
        </w:rPr>
        <w:t xml:space="preserve"> </w:t>
      </w:r>
      <w:r w:rsidRPr="005B5142">
        <w:rPr>
          <w:rFonts w:asciiTheme="minorHAnsi" w:hAnsiTheme="minorHAnsi"/>
          <w:sz w:val="16"/>
        </w:rPr>
        <w:t xml:space="preserve">Looked at as a whole, </w:t>
      </w:r>
      <w:r w:rsidRPr="005B5142">
        <w:rPr>
          <w:rStyle w:val="StyleUnderline"/>
          <w:rFonts w:asciiTheme="minorHAnsi" w:hAnsiTheme="minorHAnsi"/>
          <w:highlight w:val="green"/>
        </w:rPr>
        <w:t>the</w:t>
      </w:r>
      <w:r w:rsidRPr="005B5142">
        <w:rPr>
          <w:rFonts w:asciiTheme="minorHAnsi" w:hAnsiTheme="minorHAnsi"/>
          <w:sz w:val="16"/>
          <w:szCs w:val="16"/>
        </w:rPr>
        <w:t xml:space="preserve"> current</w:t>
      </w:r>
      <w:r w:rsidRPr="005B5142">
        <w:rPr>
          <w:rStyle w:val="StyleUnderline"/>
          <w:rFonts w:asciiTheme="minorHAnsi" w:hAnsiTheme="minorHAnsi"/>
        </w:rPr>
        <w:t xml:space="preserve"> </w:t>
      </w:r>
      <w:r w:rsidRPr="005B5142">
        <w:rPr>
          <w:rStyle w:val="StyleUnderline"/>
          <w:rFonts w:asciiTheme="minorHAnsi" w:hAnsiTheme="minorHAnsi"/>
          <w:highlight w:val="green"/>
        </w:rPr>
        <w:t>energy policy</w:t>
      </w:r>
      <w:r w:rsidRPr="005B5142">
        <w:rPr>
          <w:rStyle w:val="StyleUnderline"/>
          <w:rFonts w:asciiTheme="minorHAnsi" w:hAnsiTheme="minorHAnsi"/>
        </w:rPr>
        <w:t xml:space="preserve"> strongly </w:t>
      </w:r>
      <w:r w:rsidRPr="005B5142">
        <w:rPr>
          <w:rStyle w:val="StyleUnderline"/>
          <w:rFonts w:asciiTheme="minorHAnsi" w:hAnsiTheme="minorHAnsi"/>
          <w:highlight w:val="green"/>
        </w:rPr>
        <w:t xml:space="preserve">encourages </w:t>
      </w:r>
      <w:r w:rsidRPr="005B5142">
        <w:rPr>
          <w:rStyle w:val="Emphasis"/>
          <w:rFonts w:asciiTheme="minorHAnsi" w:hAnsiTheme="minorHAnsi"/>
          <w:highlight w:val="green"/>
        </w:rPr>
        <w:t>all-out exploitation</w:t>
      </w:r>
      <w:r w:rsidRPr="005B5142">
        <w:rPr>
          <w:rStyle w:val="StyleUnderline"/>
          <w:rFonts w:asciiTheme="minorHAnsi" w:hAnsiTheme="minorHAnsi"/>
        </w:rPr>
        <w:t xml:space="preserve"> of</w:t>
      </w:r>
      <w:r w:rsidRPr="005B5142">
        <w:rPr>
          <w:rFonts w:asciiTheme="minorHAnsi" w:hAnsiTheme="minorHAnsi"/>
          <w:sz w:val="16"/>
        </w:rPr>
        <w:t xml:space="preserve"> remaining domestic fossil fuel resources, and </w:t>
      </w:r>
      <w:proofErr w:type="spellStart"/>
      <w:r w:rsidRPr="005B5142">
        <w:rPr>
          <w:rStyle w:val="StyleUnderline"/>
          <w:rFonts w:asciiTheme="minorHAnsi" w:hAnsiTheme="minorHAnsi"/>
        </w:rPr>
        <w:t>deepwater</w:t>
      </w:r>
      <w:proofErr w:type="spellEnd"/>
      <w:r w:rsidRPr="005B5142">
        <w:rPr>
          <w:rFonts w:asciiTheme="minorHAnsi" w:hAnsiTheme="minorHAnsi"/>
          <w:sz w:val="16"/>
        </w:rPr>
        <w:t xml:space="preserve"> oil </w:t>
      </w:r>
      <w:r w:rsidRPr="005B5142">
        <w:rPr>
          <w:rStyle w:val="StyleUnderline"/>
          <w:rFonts w:asciiTheme="minorHAnsi" w:hAnsiTheme="minorHAnsi"/>
        </w:rPr>
        <w:t>reserves</w:t>
      </w:r>
      <w:r w:rsidRPr="005B5142">
        <w:rPr>
          <w:rFonts w:asciiTheme="minorHAnsi" w:hAnsiTheme="minorHAnsi"/>
          <w:sz w:val="16"/>
        </w:rPr>
        <w:t xml:space="preserve"> in particular. If the public and elected officials believe that the risks that produced the </w:t>
      </w:r>
      <w:proofErr w:type="spellStart"/>
      <w:r w:rsidRPr="005B5142">
        <w:rPr>
          <w:rFonts w:asciiTheme="minorHAnsi" w:hAnsiTheme="minorHAnsi"/>
          <w:sz w:val="16"/>
        </w:rPr>
        <w:t>Macondo</w:t>
      </w:r>
      <w:proofErr w:type="spellEnd"/>
      <w:r w:rsidRPr="005B5142">
        <w:rPr>
          <w:rFonts w:asciiTheme="minorHAnsi" w:hAnsiTheme="minorHAnsi"/>
          <w:sz w:val="16"/>
        </w:rPr>
        <w:t xml:space="preserve"> Well blowout are unacceptable, an energy policy that will move us towards a clean energy path is a logical response. This could include increased government support for lower carbon, lower-risk energy paths.</w:t>
      </w:r>
      <w:r w:rsidRPr="005B5142">
        <w:rPr>
          <w:rFonts w:asciiTheme="minorHAnsi" w:hAnsiTheme="minorHAnsi"/>
          <w:sz w:val="12"/>
        </w:rPr>
        <w:t xml:space="preserve"> </w:t>
      </w:r>
      <w:r w:rsidRPr="005B5142">
        <w:rPr>
          <w:rStyle w:val="StyleUnderline"/>
          <w:rFonts w:asciiTheme="minorHAnsi" w:hAnsiTheme="minorHAnsi"/>
        </w:rPr>
        <w:t>Despite the clear political opportunity provided by the Deepwater Horizon disaster</w:t>
      </w:r>
      <w:r w:rsidRPr="005B5142">
        <w:rPr>
          <w:rFonts w:asciiTheme="minorHAnsi" w:hAnsiTheme="minorHAnsi"/>
          <w:sz w:val="16"/>
        </w:rPr>
        <w:t xml:space="preserve"> for the President and Congress </w:t>
      </w:r>
      <w:r w:rsidRPr="005B5142">
        <w:rPr>
          <w:rStyle w:val="StyleUnderline"/>
          <w:rFonts w:asciiTheme="minorHAnsi" w:hAnsiTheme="minorHAnsi"/>
        </w:rPr>
        <w:t>to focus attention on</w:t>
      </w:r>
      <w:r w:rsidRPr="005B5142">
        <w:rPr>
          <w:rFonts w:asciiTheme="minorHAnsi" w:hAnsiTheme="minorHAnsi"/>
          <w:sz w:val="16"/>
        </w:rPr>
        <w:t xml:space="preserve"> a broad cl</w:t>
      </w:r>
      <w:r w:rsidRPr="005B5142">
        <w:rPr>
          <w:rStyle w:val="StyleUnderline"/>
          <w:rFonts w:asciiTheme="minorHAnsi" w:hAnsiTheme="minorHAnsi"/>
        </w:rPr>
        <w:t>ean energy policy, there have been few signs of any significant movement in that direction</w:t>
      </w:r>
      <w:r w:rsidRPr="005B5142">
        <w:rPr>
          <w:rFonts w:asciiTheme="minorHAnsi" w:hAnsiTheme="minorHAnsi"/>
          <w:sz w:val="16"/>
        </w:rPr>
        <w:t xml:space="preserve">. </w:t>
      </w:r>
      <w:bookmarkStart w:id="17" w:name="r124"/>
      <w:r w:rsidRPr="005B5142">
        <w:rPr>
          <w:rFonts w:asciiTheme="minorHAnsi" w:hAnsiTheme="minorHAnsi"/>
          <w:sz w:val="16"/>
        </w:rPr>
        <w:fldChar w:fldCharType="begin"/>
      </w:r>
      <w:r w:rsidRPr="005B5142">
        <w:rPr>
          <w:rFonts w:asciiTheme="minorHAnsi" w:hAnsiTheme="minorHAnsi"/>
          <w:sz w:val="16"/>
        </w:rPr>
        <w:instrText xml:space="preserve"> HYPERLINK "http://www.lexisnexis.com.proxy.library.emory.edu/lnacui2api/frame.do?reloadEntirePage=true&amp;rand=1347732562226&amp;returnToKey=20_T15531026576&amp;parent=docview&amp;target=results_DocumentContent&amp;tokenKey=rsh-20.633384.4211442095" \l "n124" </w:instrText>
      </w:r>
      <w:r w:rsidRPr="005B5142">
        <w:rPr>
          <w:rFonts w:asciiTheme="minorHAnsi" w:hAnsiTheme="minorHAnsi"/>
          <w:sz w:val="16"/>
        </w:rPr>
        <w:fldChar w:fldCharType="separate"/>
      </w:r>
      <w:proofErr w:type="gramStart"/>
      <w:r w:rsidRPr="005B5142">
        <w:rPr>
          <w:rFonts w:asciiTheme="minorHAnsi" w:hAnsiTheme="minorHAnsi"/>
          <w:sz w:val="16"/>
        </w:rPr>
        <w:t>n124</w:t>
      </w:r>
      <w:proofErr w:type="gramEnd"/>
      <w:r w:rsidRPr="005B5142">
        <w:rPr>
          <w:rFonts w:asciiTheme="minorHAnsi" w:hAnsiTheme="minorHAnsi"/>
          <w:sz w:val="16"/>
        </w:rPr>
        <w:fldChar w:fldCharType="end"/>
      </w:r>
      <w:bookmarkEnd w:id="17"/>
      <w:r w:rsidRPr="005B5142">
        <w:rPr>
          <w:rFonts w:asciiTheme="minorHAnsi" w:hAnsiTheme="minorHAnsi"/>
          <w:sz w:val="16"/>
        </w:rPr>
        <w:t xml:space="preserve"> The CLEAR Act included provisions that would eliminate some of the royalty relief for </w:t>
      </w:r>
      <w:proofErr w:type="spellStart"/>
      <w:r w:rsidRPr="005B5142">
        <w:rPr>
          <w:rFonts w:asciiTheme="minorHAnsi" w:hAnsiTheme="minorHAnsi"/>
          <w:sz w:val="16"/>
        </w:rPr>
        <w:t>deepwater</w:t>
      </w:r>
      <w:proofErr w:type="spellEnd"/>
      <w:r w:rsidRPr="005B5142">
        <w:rPr>
          <w:rFonts w:asciiTheme="minorHAnsi" w:hAnsiTheme="minorHAnsi"/>
          <w:sz w:val="16"/>
        </w:rPr>
        <w:t xml:space="preserve"> drilling, eliminate the disastrous royalty-in-kind program, and require BOEMRE to study global royalty payments to inform U.S. royalty policy. </w:t>
      </w:r>
      <w:bookmarkStart w:id="18" w:name="r125"/>
      <w:r w:rsidRPr="005B5142">
        <w:rPr>
          <w:rFonts w:asciiTheme="minorHAnsi" w:hAnsiTheme="minorHAnsi"/>
          <w:sz w:val="16"/>
        </w:rPr>
        <w:fldChar w:fldCharType="begin"/>
      </w:r>
      <w:r w:rsidRPr="005B5142">
        <w:rPr>
          <w:rFonts w:asciiTheme="minorHAnsi" w:hAnsiTheme="minorHAnsi"/>
          <w:sz w:val="16"/>
        </w:rPr>
        <w:instrText xml:space="preserve"> HYPERLINK "http://www.lexisnexis.com.proxy.library.emory.edu/lnacui2api/frame.do?reloadEntirePage=true&amp;rand=1347732562226&amp;returnToKey=20_T15531026576&amp;parent=docview&amp;target=results_DocumentContent&amp;tokenKey=rsh-20.633384.4211442095" \l "n125" </w:instrText>
      </w:r>
      <w:r w:rsidRPr="005B5142">
        <w:rPr>
          <w:rFonts w:asciiTheme="minorHAnsi" w:hAnsiTheme="minorHAnsi"/>
          <w:sz w:val="16"/>
        </w:rPr>
        <w:fldChar w:fldCharType="separate"/>
      </w:r>
      <w:proofErr w:type="gramStart"/>
      <w:r w:rsidRPr="005B5142">
        <w:rPr>
          <w:rFonts w:asciiTheme="minorHAnsi" w:hAnsiTheme="minorHAnsi"/>
          <w:sz w:val="16"/>
        </w:rPr>
        <w:t>n125</w:t>
      </w:r>
      <w:proofErr w:type="gramEnd"/>
      <w:r w:rsidRPr="005B5142">
        <w:rPr>
          <w:rFonts w:asciiTheme="minorHAnsi" w:hAnsiTheme="minorHAnsi"/>
          <w:sz w:val="16"/>
        </w:rPr>
        <w:fldChar w:fldCharType="end"/>
      </w:r>
      <w:bookmarkEnd w:id="18"/>
      <w:r w:rsidRPr="005B5142">
        <w:rPr>
          <w:rFonts w:asciiTheme="minorHAnsi" w:hAnsiTheme="minorHAnsi"/>
          <w:sz w:val="16"/>
        </w:rPr>
        <w:t xml:space="preserve"> These are very p</w:t>
      </w:r>
      <w:r w:rsidRPr="005B5142">
        <w:rPr>
          <w:rStyle w:val="StyleUnderline"/>
          <w:rFonts w:asciiTheme="minorHAnsi" w:hAnsiTheme="minorHAnsi"/>
        </w:rPr>
        <w:t xml:space="preserve">ositive </w:t>
      </w:r>
      <w:r w:rsidRPr="005B5142">
        <w:rPr>
          <w:rStyle w:val="StyleUnderline"/>
          <w:rFonts w:asciiTheme="minorHAnsi" w:hAnsiTheme="minorHAnsi"/>
          <w:highlight w:val="green"/>
        </w:rPr>
        <w:t>steps that would reduce the</w:t>
      </w:r>
      <w:r w:rsidRPr="005B5142">
        <w:rPr>
          <w:rStyle w:val="StyleUnderline"/>
          <w:rFonts w:asciiTheme="minorHAnsi" w:hAnsiTheme="minorHAnsi"/>
        </w:rPr>
        <w:t xml:space="preserve"> </w:t>
      </w:r>
      <w:r w:rsidRPr="005B5142">
        <w:rPr>
          <w:rStyle w:val="Emphasis"/>
          <w:rFonts w:asciiTheme="minorHAnsi" w:hAnsiTheme="minorHAnsi"/>
        </w:rPr>
        <w:t xml:space="preserve">mindless </w:t>
      </w:r>
      <w:r w:rsidRPr="005B5142">
        <w:rPr>
          <w:rStyle w:val="Emphasis"/>
          <w:rFonts w:asciiTheme="minorHAnsi" w:hAnsiTheme="minorHAnsi"/>
          <w:highlight w:val="green"/>
        </w:rPr>
        <w:t xml:space="preserve">incentives for </w:t>
      </w:r>
      <w:proofErr w:type="spellStart"/>
      <w:r w:rsidRPr="005B5142">
        <w:rPr>
          <w:rStyle w:val="Emphasis"/>
          <w:rFonts w:asciiTheme="minorHAnsi" w:hAnsiTheme="minorHAnsi"/>
          <w:highlight w:val="green"/>
        </w:rPr>
        <w:t>deepwater</w:t>
      </w:r>
      <w:proofErr w:type="spellEnd"/>
      <w:r w:rsidRPr="005B5142">
        <w:rPr>
          <w:rStyle w:val="Emphasis"/>
          <w:rFonts w:asciiTheme="minorHAnsi" w:hAnsiTheme="minorHAnsi"/>
          <w:highlight w:val="green"/>
        </w:rPr>
        <w:t xml:space="preserve"> drilling</w:t>
      </w:r>
      <w:r w:rsidRPr="005B5142">
        <w:rPr>
          <w:rFonts w:asciiTheme="minorHAnsi" w:hAnsiTheme="minorHAnsi"/>
          <w:sz w:val="16"/>
        </w:rPr>
        <w:t xml:space="preserve"> and the unintended windfalls to oil companies. However, that Act has </w:t>
      </w:r>
      <w:r w:rsidRPr="005B5142">
        <w:rPr>
          <w:rStyle w:val="StyleUnderline"/>
          <w:rFonts w:asciiTheme="minorHAnsi" w:hAnsiTheme="minorHAnsi"/>
          <w:highlight w:val="green"/>
        </w:rPr>
        <w:t>languished</w:t>
      </w:r>
      <w:r w:rsidRPr="005B5142">
        <w:rPr>
          <w:rStyle w:val="StyleUnderline"/>
          <w:rFonts w:asciiTheme="minorHAnsi" w:hAnsiTheme="minorHAnsi"/>
        </w:rPr>
        <w:t xml:space="preserve"> in the Senate</w:t>
      </w:r>
      <w:r w:rsidRPr="005B5142">
        <w:rPr>
          <w:rFonts w:asciiTheme="minorHAnsi" w:hAnsiTheme="minorHAnsi"/>
          <w:sz w:val="16"/>
        </w:rPr>
        <w:t xml:space="preserve">. Moreover, even those proposed changes fail to address the broader question of whether policy should create incentives towards a cleaner energy path. In the wake of the November 2010 election, it seems highly unlikely that the Administration or Congress will have interest in this topic. </w:t>
      </w:r>
      <w:bookmarkStart w:id="19" w:name="r126"/>
      <w:r w:rsidRPr="005B5142">
        <w:rPr>
          <w:rFonts w:asciiTheme="minorHAnsi" w:hAnsiTheme="minorHAnsi"/>
          <w:sz w:val="16"/>
        </w:rPr>
        <w:fldChar w:fldCharType="begin"/>
      </w:r>
      <w:r w:rsidRPr="005B5142">
        <w:rPr>
          <w:rFonts w:asciiTheme="minorHAnsi" w:hAnsiTheme="minorHAnsi"/>
          <w:sz w:val="16"/>
        </w:rPr>
        <w:instrText xml:space="preserve"> HYPERLINK "http://www.lexisnexis.com.proxy.library.emory.edu/lnacui2api/frame.do?reloadEntirePage=true&amp;rand=1347732562226&amp;returnToKey=20_T15531026576&amp;parent=docview&amp;target=results_DocumentContent&amp;tokenKey=rsh-20.633384.4211442095" \l "n126" </w:instrText>
      </w:r>
      <w:r w:rsidRPr="005B5142">
        <w:rPr>
          <w:rFonts w:asciiTheme="minorHAnsi" w:hAnsiTheme="minorHAnsi"/>
          <w:sz w:val="16"/>
        </w:rPr>
        <w:fldChar w:fldCharType="separate"/>
      </w:r>
      <w:proofErr w:type="gramStart"/>
      <w:r w:rsidRPr="005B5142">
        <w:rPr>
          <w:rFonts w:asciiTheme="minorHAnsi" w:hAnsiTheme="minorHAnsi"/>
          <w:sz w:val="16"/>
        </w:rPr>
        <w:t>n126</w:t>
      </w:r>
      <w:proofErr w:type="gramEnd"/>
      <w:r w:rsidRPr="005B5142">
        <w:rPr>
          <w:rFonts w:asciiTheme="minorHAnsi" w:hAnsiTheme="minorHAnsi"/>
          <w:sz w:val="16"/>
        </w:rPr>
        <w:fldChar w:fldCharType="end"/>
      </w:r>
      <w:bookmarkEnd w:id="19"/>
      <w:r w:rsidRPr="005B5142">
        <w:rPr>
          <w:rFonts w:asciiTheme="minorHAnsi" w:hAnsiTheme="minorHAnsi"/>
          <w:sz w:val="12"/>
        </w:rPr>
        <w:t xml:space="preserve"> </w:t>
      </w:r>
      <w:r w:rsidRPr="005B5142">
        <w:rPr>
          <w:rFonts w:asciiTheme="minorHAnsi" w:hAnsiTheme="minorHAnsi"/>
          <w:sz w:val="16"/>
          <w:szCs w:val="16"/>
        </w:rPr>
        <w:t>CONCLUSION</w:t>
      </w:r>
      <w:r w:rsidRPr="005B5142">
        <w:rPr>
          <w:rFonts w:asciiTheme="minorHAnsi" w:hAnsiTheme="minorHAnsi"/>
          <w:sz w:val="12"/>
          <w:szCs w:val="16"/>
        </w:rPr>
        <w:t xml:space="preserve"> </w:t>
      </w:r>
      <w:r w:rsidRPr="005B5142">
        <w:rPr>
          <w:rFonts w:asciiTheme="minorHAnsi" w:hAnsiTheme="minorHAnsi"/>
          <w:sz w:val="16"/>
        </w:rPr>
        <w:t>There is much that can be learned from the BP Deepwater Horizon disaster. Unfortunately</w:t>
      </w:r>
      <w:r w:rsidRPr="005B5142">
        <w:rPr>
          <w:rFonts w:asciiTheme="minorHAnsi" w:hAnsiTheme="minorHAnsi"/>
          <w:sz w:val="16"/>
          <w:szCs w:val="16"/>
        </w:rPr>
        <w:t>, even</w:t>
      </w:r>
      <w:r w:rsidRPr="005B5142">
        <w:rPr>
          <w:rStyle w:val="StyleUnderline"/>
          <w:rFonts w:asciiTheme="minorHAnsi" w:hAnsiTheme="minorHAnsi"/>
        </w:rPr>
        <w:t xml:space="preserve"> learning the most specific lessons has proved a </w:t>
      </w:r>
      <w:r w:rsidRPr="005B5142">
        <w:rPr>
          <w:rStyle w:val="Emphasis"/>
          <w:rFonts w:asciiTheme="minorHAnsi" w:hAnsiTheme="minorHAnsi"/>
        </w:rPr>
        <w:t>contentious and uncertain</w:t>
      </w:r>
      <w:r w:rsidRPr="005B5142">
        <w:rPr>
          <w:rStyle w:val="StyleUnderline"/>
          <w:rFonts w:asciiTheme="minorHAnsi" w:hAnsiTheme="minorHAnsi"/>
        </w:rPr>
        <w:t xml:space="preserve"> process</w:t>
      </w:r>
      <w:r w:rsidRPr="005B5142">
        <w:rPr>
          <w:rFonts w:asciiTheme="minorHAnsi" w:hAnsiTheme="minorHAnsi"/>
          <w:sz w:val="16"/>
        </w:rPr>
        <w:t xml:space="preserve">. This Article suggests first that </w:t>
      </w:r>
      <w:r w:rsidRPr="005B5142">
        <w:rPr>
          <w:rStyle w:val="StyleUnderline"/>
          <w:rFonts w:asciiTheme="minorHAnsi" w:hAnsiTheme="minorHAnsi"/>
        </w:rPr>
        <w:t xml:space="preserve">both industry and government must fundamentally rethink their approaches </w:t>
      </w:r>
      <w:r w:rsidRPr="005B5142">
        <w:rPr>
          <w:rFonts w:asciiTheme="minorHAnsi" w:hAnsiTheme="minorHAnsi"/>
          <w:sz w:val="16"/>
          <w:szCs w:val="16"/>
        </w:rPr>
        <w:t>to safety and develop a culture that encourages and facilitates learning from mistakes</w:t>
      </w:r>
      <w:r w:rsidRPr="005B5142">
        <w:rPr>
          <w:rFonts w:asciiTheme="minorHAnsi" w:hAnsiTheme="minorHAnsi"/>
          <w:sz w:val="16"/>
        </w:rPr>
        <w:t>. Second</w:t>
      </w:r>
      <w:r w:rsidRPr="005B5142">
        <w:rPr>
          <w:rFonts w:asciiTheme="minorHAnsi" w:hAnsiTheme="minorHAnsi"/>
          <w:sz w:val="16"/>
          <w:szCs w:val="16"/>
        </w:rPr>
        <w:t>, it identifies</w:t>
      </w:r>
      <w:r w:rsidRPr="005B5142">
        <w:rPr>
          <w:rFonts w:asciiTheme="minorHAnsi" w:hAnsiTheme="minorHAnsi"/>
          <w:sz w:val="16"/>
        </w:rPr>
        <w:t xml:space="preserve"> the phenomenon of [*303] </w:t>
      </w:r>
      <w:r w:rsidRPr="005B5142">
        <w:rPr>
          <w:rStyle w:val="Emphasis"/>
          <w:rFonts w:asciiTheme="minorHAnsi" w:hAnsiTheme="minorHAnsi"/>
          <w:highlight w:val="green"/>
        </w:rPr>
        <w:t>hollow government</w:t>
      </w:r>
      <w:r w:rsidRPr="005B5142">
        <w:rPr>
          <w:rStyle w:val="StyleUnderline"/>
          <w:rFonts w:asciiTheme="minorHAnsi" w:hAnsiTheme="minorHAnsi"/>
        </w:rPr>
        <w:t xml:space="preserve">, characterized by </w:t>
      </w:r>
      <w:r w:rsidRPr="005B5142">
        <w:rPr>
          <w:rStyle w:val="StyleUnderline"/>
          <w:rFonts w:asciiTheme="minorHAnsi" w:hAnsiTheme="minorHAnsi"/>
          <w:highlight w:val="green"/>
        </w:rPr>
        <w:t>government lacking the resources</w:t>
      </w:r>
      <w:r w:rsidRPr="005B5142">
        <w:rPr>
          <w:rStyle w:val="StyleUnderline"/>
          <w:rFonts w:asciiTheme="minorHAnsi" w:hAnsiTheme="minorHAnsi"/>
        </w:rPr>
        <w:t xml:space="preserve"> and authority </w:t>
      </w:r>
      <w:r w:rsidRPr="005B5142">
        <w:rPr>
          <w:rStyle w:val="StyleUnderline"/>
          <w:rFonts w:asciiTheme="minorHAnsi" w:hAnsiTheme="minorHAnsi"/>
          <w:highlight w:val="green"/>
        </w:rPr>
        <w:t>to protect the public</w:t>
      </w:r>
      <w:r w:rsidRPr="005B5142">
        <w:rPr>
          <w:rStyle w:val="StyleUnderline"/>
          <w:rFonts w:asciiTheme="minorHAnsi" w:hAnsiTheme="minorHAnsi"/>
        </w:rPr>
        <w:t xml:space="preserve"> interest </w:t>
      </w:r>
      <w:r w:rsidRPr="005B5142">
        <w:rPr>
          <w:rStyle w:val="StyleUnderline"/>
          <w:rFonts w:asciiTheme="minorHAnsi" w:hAnsiTheme="minorHAnsi"/>
          <w:highlight w:val="green"/>
        </w:rPr>
        <w:t>and a policy process dominated by</w:t>
      </w:r>
      <w:r w:rsidRPr="005B5142">
        <w:rPr>
          <w:rStyle w:val="StyleUnderline"/>
          <w:rFonts w:asciiTheme="minorHAnsi" w:hAnsiTheme="minorHAnsi"/>
        </w:rPr>
        <w:t xml:space="preserve"> powerful </w:t>
      </w:r>
      <w:r w:rsidRPr="005B5142">
        <w:rPr>
          <w:rStyle w:val="StyleUnderline"/>
          <w:rFonts w:asciiTheme="minorHAnsi" w:hAnsiTheme="minorHAnsi"/>
          <w:highlight w:val="green"/>
        </w:rPr>
        <w:t>economic interests, as a root cause of the BP disaster</w:t>
      </w:r>
      <w:r w:rsidRPr="005B5142">
        <w:rPr>
          <w:rStyle w:val="StyleUnderline"/>
          <w:rFonts w:asciiTheme="minorHAnsi" w:hAnsiTheme="minorHAnsi"/>
        </w:rPr>
        <w:t xml:space="preserve"> and a contributing factor to other recent national disasters</w:t>
      </w:r>
      <w:r w:rsidRPr="005B5142">
        <w:rPr>
          <w:rFonts w:asciiTheme="minorHAnsi" w:hAnsiTheme="minorHAnsi"/>
          <w:sz w:val="16"/>
        </w:rPr>
        <w:t xml:space="preserve">, including the financial crisis. </w:t>
      </w:r>
      <w:r w:rsidRPr="005B5142">
        <w:rPr>
          <w:rStyle w:val="StyleUnderline"/>
          <w:rFonts w:asciiTheme="minorHAnsi" w:hAnsiTheme="minorHAnsi"/>
          <w:highlight w:val="green"/>
        </w:rPr>
        <w:t>Hollow government</w:t>
      </w:r>
      <w:r w:rsidRPr="005B5142">
        <w:rPr>
          <w:rFonts w:asciiTheme="minorHAnsi" w:hAnsiTheme="minorHAnsi"/>
          <w:sz w:val="16"/>
        </w:rPr>
        <w:t xml:space="preserve"> also </w:t>
      </w:r>
      <w:r w:rsidRPr="005B5142">
        <w:rPr>
          <w:rStyle w:val="StyleUnderline"/>
          <w:rFonts w:asciiTheme="minorHAnsi" w:hAnsiTheme="minorHAnsi"/>
          <w:highlight w:val="green"/>
        </w:rPr>
        <w:t>makes it unlikely</w:t>
      </w:r>
      <w:r w:rsidRPr="005B5142">
        <w:rPr>
          <w:rStyle w:val="StyleUnderline"/>
          <w:rFonts w:asciiTheme="minorHAnsi" w:hAnsiTheme="minorHAnsi"/>
        </w:rPr>
        <w:t xml:space="preserve"> that </w:t>
      </w:r>
      <w:r w:rsidRPr="005B5142">
        <w:rPr>
          <w:rStyle w:val="StyleUnderline"/>
          <w:rFonts w:asciiTheme="minorHAnsi" w:hAnsiTheme="minorHAnsi"/>
          <w:highlight w:val="green"/>
        </w:rPr>
        <w:t>we will learn the</w:t>
      </w:r>
      <w:r w:rsidRPr="005B5142">
        <w:rPr>
          <w:rFonts w:asciiTheme="minorHAnsi" w:hAnsiTheme="minorHAnsi"/>
          <w:sz w:val="16"/>
        </w:rPr>
        <w:t xml:space="preserve"> third </w:t>
      </w:r>
      <w:r w:rsidRPr="005B5142">
        <w:rPr>
          <w:rStyle w:val="StyleUnderline"/>
          <w:rFonts w:asciiTheme="minorHAnsi" w:hAnsiTheme="minorHAnsi"/>
          <w:highlight w:val="green"/>
        </w:rPr>
        <w:t>meta-lesson</w:t>
      </w:r>
      <w:r w:rsidRPr="005B5142">
        <w:rPr>
          <w:rStyle w:val="StyleUnderline"/>
          <w:rFonts w:asciiTheme="minorHAnsi" w:hAnsiTheme="minorHAnsi"/>
        </w:rPr>
        <w:t xml:space="preserve"> and address the longstanding need for a coherent energy policy. These lessons could help to avert future disasters </w:t>
      </w:r>
      <w:r w:rsidRPr="005B5142">
        <w:rPr>
          <w:rFonts w:asciiTheme="minorHAnsi" w:hAnsiTheme="minorHAnsi"/>
          <w:sz w:val="16"/>
        </w:rPr>
        <w:t xml:space="preserve">and better enable government to protect public health, </w:t>
      </w:r>
      <w:bookmarkStart w:id="20" w:name="ORIGHIT_44"/>
      <w:bookmarkStart w:id="21" w:name="HIT_44"/>
      <w:bookmarkEnd w:id="20"/>
      <w:bookmarkEnd w:id="21"/>
      <w:r w:rsidRPr="005B5142">
        <w:rPr>
          <w:rFonts w:asciiTheme="minorHAnsi" w:hAnsiTheme="minorHAnsi"/>
          <w:sz w:val="16"/>
        </w:rPr>
        <w:t xml:space="preserve">safety, and the environment. </w:t>
      </w:r>
      <w:r w:rsidRPr="005B5142">
        <w:rPr>
          <w:rStyle w:val="StyleUnderline"/>
          <w:rFonts w:asciiTheme="minorHAnsi" w:hAnsiTheme="minorHAnsi"/>
        </w:rPr>
        <w:t xml:space="preserve">However, </w:t>
      </w:r>
      <w:r w:rsidRPr="005B5142">
        <w:rPr>
          <w:rStyle w:val="StyleUnderline"/>
          <w:rFonts w:asciiTheme="minorHAnsi" w:hAnsiTheme="minorHAnsi"/>
          <w:highlight w:val="green"/>
        </w:rPr>
        <w:t>absent changes</w:t>
      </w:r>
      <w:r w:rsidRPr="005B5142">
        <w:rPr>
          <w:rStyle w:val="StyleUnderline"/>
          <w:rFonts w:asciiTheme="minorHAnsi" w:hAnsiTheme="minorHAnsi"/>
        </w:rPr>
        <w:t xml:space="preserve"> to address the underlying obstacles to learning, </w:t>
      </w:r>
      <w:r w:rsidRPr="005B5142">
        <w:rPr>
          <w:rStyle w:val="StyleUnderline"/>
          <w:rFonts w:asciiTheme="minorHAnsi" w:hAnsiTheme="minorHAnsi"/>
          <w:highlight w:val="green"/>
        </w:rPr>
        <w:t xml:space="preserve">there seems </w:t>
      </w:r>
      <w:r w:rsidRPr="005B5142">
        <w:rPr>
          <w:rStyle w:val="Emphasis"/>
          <w:rFonts w:asciiTheme="minorHAnsi" w:hAnsiTheme="minorHAnsi"/>
          <w:highlight w:val="green"/>
        </w:rPr>
        <w:t>little likelihood</w:t>
      </w:r>
      <w:r w:rsidRPr="005B5142">
        <w:rPr>
          <w:rStyle w:val="Emphasis"/>
          <w:rFonts w:asciiTheme="minorHAnsi" w:hAnsiTheme="minorHAnsi"/>
        </w:rPr>
        <w:t xml:space="preserve"> that the </w:t>
      </w:r>
      <w:r w:rsidRPr="005B5142">
        <w:rPr>
          <w:rStyle w:val="Emphasis"/>
          <w:rFonts w:asciiTheme="minorHAnsi" w:hAnsiTheme="minorHAnsi"/>
          <w:highlight w:val="green"/>
        </w:rPr>
        <w:t>lessons will be learned</w:t>
      </w:r>
      <w:r w:rsidRPr="005B5142">
        <w:rPr>
          <w:rStyle w:val="StyleUnderline"/>
          <w:rFonts w:asciiTheme="minorHAnsi" w:hAnsiTheme="minorHAnsi"/>
        </w:rPr>
        <w:t>.</w:t>
      </w:r>
    </w:p>
    <w:p w:rsidR="0012484A" w:rsidRPr="005B5142" w:rsidRDefault="0012484A" w:rsidP="00E26B8C">
      <w:pPr>
        <w:pStyle w:val="Heading4"/>
        <w:rPr>
          <w:rFonts w:asciiTheme="minorHAnsi" w:hAnsiTheme="minorHAnsi"/>
        </w:rPr>
      </w:pPr>
      <w:r w:rsidRPr="005B5142">
        <w:rPr>
          <w:rFonts w:asciiTheme="minorHAnsi" w:hAnsiTheme="minorHAnsi"/>
        </w:rPr>
        <w:t>It will not be safe.</w:t>
      </w:r>
    </w:p>
    <w:p w:rsidR="0012484A" w:rsidRPr="005B5142" w:rsidRDefault="00816997" w:rsidP="0012484A">
      <w:pPr>
        <w:rPr>
          <w:rFonts w:asciiTheme="minorHAnsi" w:hAnsiTheme="minorHAnsi"/>
          <w:sz w:val="16"/>
        </w:rPr>
      </w:pPr>
      <w:hyperlink r:id="rId8" w:history="1">
        <w:r w:rsidR="0012484A" w:rsidRPr="005B5142">
          <w:rPr>
            <w:rStyle w:val="Style13ptBold"/>
            <w:rFonts w:asciiTheme="minorHAnsi" w:hAnsiTheme="minorHAnsi"/>
          </w:rPr>
          <w:t>Beinecke</w:t>
        </w:r>
      </w:hyperlink>
      <w:r w:rsidR="0012484A" w:rsidRPr="005B5142">
        <w:rPr>
          <w:rStyle w:val="Style13ptBold"/>
          <w:rFonts w:asciiTheme="minorHAnsi" w:hAnsiTheme="minorHAnsi"/>
        </w:rPr>
        <w:t xml:space="preserve"> 11</w:t>
      </w:r>
      <w:r w:rsidR="0012484A" w:rsidRPr="005B5142">
        <w:rPr>
          <w:rFonts w:asciiTheme="minorHAnsi" w:hAnsiTheme="minorHAnsi"/>
          <w:sz w:val="16"/>
        </w:rPr>
        <w:t>(</w:t>
      </w:r>
      <w:r w:rsidR="0012484A" w:rsidRPr="005B5142">
        <w:rPr>
          <w:rFonts w:asciiTheme="minorHAnsi" w:hAnsiTheme="minorHAnsi"/>
          <w:sz w:val="16"/>
          <w:szCs w:val="16"/>
        </w:rPr>
        <w:t xml:space="preserve">President of NRDC, </w:t>
      </w:r>
      <w:hyperlink r:id="rId9" w:history="1">
        <w:r w:rsidR="0012484A" w:rsidRPr="005B5142">
          <w:rPr>
            <w:rFonts w:asciiTheme="minorHAnsi" w:hAnsiTheme="minorHAnsi"/>
            <w:sz w:val="16"/>
            <w:szCs w:val="16"/>
          </w:rPr>
          <w:t>Frances Beinecke</w:t>
        </w:r>
      </w:hyperlink>
      <w:r w:rsidR="0012484A" w:rsidRPr="005B5142">
        <w:rPr>
          <w:rFonts w:asciiTheme="minorHAnsi" w:hAnsiTheme="minorHAnsi"/>
          <w:sz w:val="16"/>
          <w:szCs w:val="16"/>
        </w:rPr>
        <w:t xml:space="preserve"> “House Committee Promotes More Offshore Drilling with Less Oversight,” </w:t>
      </w:r>
      <w:r w:rsidR="0012484A" w:rsidRPr="005B5142">
        <w:rPr>
          <w:rFonts w:asciiTheme="minorHAnsi" w:hAnsiTheme="minorHAnsi"/>
          <w:sz w:val="16"/>
          <w:szCs w:val="16"/>
          <w:u w:val="single"/>
        </w:rPr>
        <w:t>Switchboard</w:t>
      </w:r>
      <w:proofErr w:type="gramStart"/>
      <w:r w:rsidR="0012484A" w:rsidRPr="005B5142">
        <w:rPr>
          <w:rFonts w:asciiTheme="minorHAnsi" w:hAnsiTheme="minorHAnsi"/>
          <w:sz w:val="16"/>
          <w:szCs w:val="16"/>
        </w:rPr>
        <w:t>,  Posted</w:t>
      </w:r>
      <w:proofErr w:type="gramEnd"/>
      <w:r w:rsidR="0012484A" w:rsidRPr="005B5142">
        <w:rPr>
          <w:rFonts w:asciiTheme="minorHAnsi" w:hAnsiTheme="minorHAnsi"/>
          <w:sz w:val="16"/>
          <w:szCs w:val="16"/>
        </w:rPr>
        <w:t xml:space="preserve"> April 14, 2011, pg. http://tinyurl.com/6jvt3j7</w:t>
      </w:r>
      <w:r w:rsidR="0012484A" w:rsidRPr="005B5142">
        <w:rPr>
          <w:rFonts w:asciiTheme="minorHAnsi" w:hAnsiTheme="minorHAnsi"/>
          <w:sz w:val="16"/>
        </w:rPr>
        <w:t>)</w:t>
      </w:r>
    </w:p>
    <w:p w:rsidR="0012484A" w:rsidRPr="005B5142" w:rsidRDefault="0012484A" w:rsidP="0012484A">
      <w:pPr>
        <w:rPr>
          <w:rFonts w:asciiTheme="minorHAnsi" w:hAnsiTheme="minorHAnsi"/>
          <w:sz w:val="16"/>
        </w:rPr>
      </w:pPr>
      <w:r w:rsidRPr="005B5142">
        <w:rPr>
          <w:rFonts w:asciiTheme="minorHAnsi" w:hAnsiTheme="minorHAnsi"/>
          <w:sz w:val="16"/>
        </w:rPr>
        <w:t xml:space="preserve">Despite the enormous toll that can come from drilling, Representative Doc </w:t>
      </w:r>
      <w:r w:rsidRPr="005B5142">
        <w:rPr>
          <w:rStyle w:val="StyleUnderline"/>
          <w:rFonts w:asciiTheme="minorHAnsi" w:hAnsiTheme="minorHAnsi"/>
          <w:highlight w:val="green"/>
        </w:rPr>
        <w:t>Hasting</w:t>
      </w:r>
      <w:r w:rsidRPr="005B5142">
        <w:rPr>
          <w:rFonts w:asciiTheme="minorHAnsi" w:hAnsiTheme="minorHAnsi"/>
          <w:sz w:val="16"/>
        </w:rPr>
        <w:t xml:space="preserve"> (R-WA) and his colleagues </w:t>
      </w:r>
      <w:r w:rsidRPr="005B5142">
        <w:rPr>
          <w:rStyle w:val="StyleUnderline"/>
          <w:rFonts w:asciiTheme="minorHAnsi" w:hAnsiTheme="minorHAnsi"/>
          <w:highlight w:val="green"/>
        </w:rPr>
        <w:t>want to make it easier</w:t>
      </w:r>
      <w:r w:rsidRPr="005B5142">
        <w:rPr>
          <w:rStyle w:val="StyleUnderline"/>
          <w:rFonts w:asciiTheme="minorHAnsi" w:hAnsiTheme="minorHAnsi"/>
        </w:rPr>
        <w:t xml:space="preserve"> for companies </w:t>
      </w:r>
      <w:r w:rsidRPr="005B5142">
        <w:rPr>
          <w:rStyle w:val="StyleUnderline"/>
          <w:rFonts w:asciiTheme="minorHAnsi" w:hAnsiTheme="minorHAnsi"/>
          <w:highlight w:val="green"/>
        </w:rPr>
        <w:t xml:space="preserve">to </w:t>
      </w:r>
      <w:r w:rsidRPr="005B5142">
        <w:rPr>
          <w:rStyle w:val="Emphasis"/>
          <w:rFonts w:asciiTheme="minorHAnsi" w:hAnsiTheme="minorHAnsi"/>
          <w:highlight w:val="green"/>
        </w:rPr>
        <w:t>drill</w:t>
      </w:r>
      <w:r w:rsidRPr="005B5142">
        <w:rPr>
          <w:rStyle w:val="Emphasis"/>
          <w:rFonts w:asciiTheme="minorHAnsi" w:hAnsiTheme="minorHAnsi"/>
        </w:rPr>
        <w:t xml:space="preserve"> more </w:t>
      </w:r>
      <w:r w:rsidRPr="005B5142">
        <w:rPr>
          <w:rStyle w:val="Emphasis"/>
          <w:rFonts w:asciiTheme="minorHAnsi" w:hAnsiTheme="minorHAnsi"/>
          <w:highlight w:val="green"/>
        </w:rPr>
        <w:t>with less oversight</w:t>
      </w:r>
      <w:r w:rsidRPr="005B5142">
        <w:rPr>
          <w:rFonts w:asciiTheme="minorHAnsi" w:hAnsiTheme="minorHAnsi"/>
          <w:sz w:val="16"/>
        </w:rPr>
        <w:t>.</w:t>
      </w:r>
      <w:r w:rsidRPr="005B5142">
        <w:rPr>
          <w:rFonts w:asciiTheme="minorHAnsi" w:hAnsiTheme="minorHAnsi"/>
          <w:sz w:val="12"/>
        </w:rPr>
        <w:t xml:space="preserve"> </w:t>
      </w:r>
      <w:r w:rsidRPr="005B5142">
        <w:rPr>
          <w:rStyle w:val="StyleUnderline"/>
          <w:rFonts w:asciiTheme="minorHAnsi" w:hAnsiTheme="minorHAnsi"/>
        </w:rPr>
        <w:t xml:space="preserve">I served on the National Commission on the Deepwater Horizon Oil Spill and Offshore Drilling. </w:t>
      </w:r>
      <w:r w:rsidRPr="005B5142">
        <w:rPr>
          <w:rStyle w:val="StyleUnderline"/>
          <w:rFonts w:asciiTheme="minorHAnsi" w:hAnsiTheme="minorHAnsi"/>
          <w:highlight w:val="green"/>
        </w:rPr>
        <w:t xml:space="preserve">After an </w:t>
      </w:r>
      <w:r w:rsidRPr="005B5142">
        <w:rPr>
          <w:rStyle w:val="Emphasis"/>
          <w:rFonts w:asciiTheme="minorHAnsi" w:hAnsiTheme="minorHAnsi"/>
          <w:highlight w:val="green"/>
        </w:rPr>
        <w:t>exhaustive review</w:t>
      </w:r>
      <w:r w:rsidRPr="005B5142">
        <w:rPr>
          <w:rStyle w:val="StyleUnderline"/>
          <w:rFonts w:asciiTheme="minorHAnsi" w:hAnsiTheme="minorHAnsi"/>
        </w:rPr>
        <w:t xml:space="preserve"> of the ev</w:t>
      </w:r>
      <w:r w:rsidRPr="005B5142">
        <w:rPr>
          <w:rFonts w:asciiTheme="minorHAnsi" w:hAnsiTheme="minorHAnsi"/>
          <w:sz w:val="16"/>
        </w:rPr>
        <w:t xml:space="preserve">idence, </w:t>
      </w:r>
      <w:r w:rsidRPr="005B5142">
        <w:rPr>
          <w:rStyle w:val="StyleUnderline"/>
          <w:rFonts w:asciiTheme="minorHAnsi" w:hAnsiTheme="minorHAnsi"/>
          <w:highlight w:val="green"/>
        </w:rPr>
        <w:t>we concluded</w:t>
      </w:r>
      <w:r w:rsidRPr="005B5142">
        <w:rPr>
          <w:rStyle w:val="StyleUnderline"/>
          <w:rFonts w:asciiTheme="minorHAnsi" w:hAnsiTheme="minorHAnsi"/>
        </w:rPr>
        <w:t xml:space="preserve"> that </w:t>
      </w:r>
      <w:r w:rsidRPr="005B5142">
        <w:rPr>
          <w:rStyle w:val="StyleUnderline"/>
          <w:rFonts w:asciiTheme="minorHAnsi" w:hAnsiTheme="minorHAnsi"/>
          <w:highlight w:val="green"/>
        </w:rPr>
        <w:t>the root cause of the spill was systemic failure in industry management and government oversight</w:t>
      </w:r>
      <w:r w:rsidRPr="005B5142">
        <w:rPr>
          <w:rStyle w:val="StyleUnderline"/>
          <w:rFonts w:asciiTheme="minorHAnsi" w:hAnsiTheme="minorHAnsi"/>
        </w:rPr>
        <w:t>.</w:t>
      </w:r>
      <w:r w:rsidRPr="005B5142">
        <w:rPr>
          <w:rStyle w:val="StyleUnderline"/>
          <w:rFonts w:asciiTheme="minorHAnsi" w:hAnsiTheme="minorHAnsi"/>
          <w:sz w:val="12"/>
        </w:rPr>
        <w:t xml:space="preserve"> </w:t>
      </w:r>
      <w:r w:rsidRPr="005B5142">
        <w:rPr>
          <w:rStyle w:val="StyleUnderline"/>
          <w:rFonts w:asciiTheme="minorHAnsi" w:hAnsiTheme="minorHAnsi"/>
          <w:highlight w:val="green"/>
        </w:rPr>
        <w:t>Quick fixes in one company</w:t>
      </w:r>
      <w:r w:rsidRPr="005B5142">
        <w:rPr>
          <w:rStyle w:val="StyleUnderline"/>
          <w:rFonts w:asciiTheme="minorHAnsi" w:hAnsiTheme="minorHAnsi"/>
        </w:rPr>
        <w:t xml:space="preserve"> or one agency </w:t>
      </w:r>
      <w:r w:rsidRPr="005B5142">
        <w:rPr>
          <w:rStyle w:val="StyleUnderline"/>
          <w:rFonts w:asciiTheme="minorHAnsi" w:hAnsiTheme="minorHAnsi"/>
          <w:highlight w:val="green"/>
        </w:rPr>
        <w:t>would not be enough to make offshore drilling safe</w:t>
      </w:r>
      <w:r w:rsidRPr="005B5142">
        <w:rPr>
          <w:rFonts w:asciiTheme="minorHAnsi" w:hAnsiTheme="minorHAnsi"/>
          <w:sz w:val="16"/>
          <w:highlight w:val="green"/>
        </w:rPr>
        <w:t>.</w:t>
      </w:r>
      <w:r w:rsidRPr="005B5142">
        <w:rPr>
          <w:rFonts w:asciiTheme="minorHAnsi" w:hAnsiTheme="minorHAnsi"/>
          <w:sz w:val="16"/>
        </w:rPr>
        <w:t xml:space="preserve"> Instead, </w:t>
      </w:r>
      <w:r w:rsidRPr="005B5142">
        <w:rPr>
          <w:rStyle w:val="StyleUnderline"/>
          <w:rFonts w:asciiTheme="minorHAnsi" w:hAnsiTheme="minorHAnsi"/>
        </w:rPr>
        <w:t>we laid out the comprehensive steps the</w:t>
      </w:r>
      <w:r w:rsidRPr="005B5142">
        <w:rPr>
          <w:rFonts w:asciiTheme="minorHAnsi" w:hAnsiTheme="minorHAnsi"/>
          <w:sz w:val="16"/>
        </w:rPr>
        <w:t xml:space="preserve"> oil </w:t>
      </w:r>
      <w:r w:rsidRPr="005B5142">
        <w:rPr>
          <w:rStyle w:val="StyleUnderline"/>
          <w:rFonts w:asciiTheme="minorHAnsi" w:hAnsiTheme="minorHAnsi"/>
        </w:rPr>
        <w:t>industry</w:t>
      </w:r>
      <w:r w:rsidRPr="005B5142">
        <w:rPr>
          <w:rFonts w:asciiTheme="minorHAnsi" w:hAnsiTheme="minorHAnsi"/>
          <w:sz w:val="16"/>
        </w:rPr>
        <w:t xml:space="preserve">, the government, </w:t>
      </w:r>
      <w:r w:rsidRPr="005B5142">
        <w:rPr>
          <w:rStyle w:val="StyleUnderline"/>
          <w:rFonts w:asciiTheme="minorHAnsi" w:hAnsiTheme="minorHAnsi"/>
        </w:rPr>
        <w:t>and Congress would need to take</w:t>
      </w:r>
      <w:r w:rsidRPr="005B5142">
        <w:rPr>
          <w:rFonts w:asciiTheme="minorHAnsi" w:hAnsiTheme="minorHAnsi"/>
          <w:sz w:val="16"/>
        </w:rPr>
        <w:t xml:space="preserve"> to prevent another massive spill.</w:t>
      </w:r>
      <w:r w:rsidRPr="005B5142">
        <w:rPr>
          <w:rFonts w:asciiTheme="minorHAnsi" w:hAnsiTheme="minorHAnsi"/>
          <w:sz w:val="12"/>
        </w:rPr>
        <w:t xml:space="preserve"> </w:t>
      </w:r>
      <w:r w:rsidRPr="005B5142">
        <w:rPr>
          <w:rFonts w:asciiTheme="minorHAnsi" w:hAnsiTheme="minorHAnsi"/>
          <w:sz w:val="16"/>
          <w:szCs w:val="16"/>
        </w:rPr>
        <w:t>The three bills voted on yesterday disregard the commission’s safety recommendations. They would take us backward—making offshore drilling even more risky than it was before the Deepwater Horizon blowout.</w:t>
      </w:r>
      <w:r w:rsidRPr="005B5142">
        <w:rPr>
          <w:rFonts w:asciiTheme="minorHAnsi" w:hAnsiTheme="minorHAnsi"/>
          <w:sz w:val="12"/>
          <w:szCs w:val="16"/>
        </w:rPr>
        <w:t xml:space="preserve"> </w:t>
      </w:r>
      <w:r w:rsidRPr="005B5142">
        <w:rPr>
          <w:rFonts w:asciiTheme="minorHAnsi" w:hAnsiTheme="minorHAnsi"/>
          <w:sz w:val="16"/>
          <w:szCs w:val="16"/>
        </w:rPr>
        <w:t>Turning back the clock on offshore drilling will do little to relieve America’s oil addiction.</w:t>
      </w:r>
      <w:r w:rsidRPr="005B5142">
        <w:rPr>
          <w:rFonts w:asciiTheme="minorHAnsi" w:hAnsiTheme="minorHAnsi"/>
          <w:sz w:val="12"/>
          <w:szCs w:val="16"/>
        </w:rPr>
        <w:t xml:space="preserve"> </w:t>
      </w:r>
      <w:r w:rsidRPr="005B5142">
        <w:rPr>
          <w:rStyle w:val="StyleUnderline"/>
          <w:rFonts w:asciiTheme="minorHAnsi" w:hAnsiTheme="minorHAnsi"/>
        </w:rPr>
        <w:t xml:space="preserve">According to </w:t>
      </w:r>
      <w:r w:rsidRPr="005B5142">
        <w:rPr>
          <w:rFonts w:asciiTheme="minorHAnsi" w:hAnsiTheme="minorHAnsi"/>
          <w:sz w:val="16"/>
        </w:rPr>
        <w:t xml:space="preserve">the </w:t>
      </w:r>
      <w:r w:rsidRPr="005B5142">
        <w:rPr>
          <w:rStyle w:val="StyleUnderline"/>
          <w:rFonts w:asciiTheme="minorHAnsi" w:hAnsiTheme="minorHAnsi"/>
        </w:rPr>
        <w:t>D</w:t>
      </w:r>
      <w:r w:rsidRPr="005B5142">
        <w:rPr>
          <w:rFonts w:asciiTheme="minorHAnsi" w:hAnsiTheme="minorHAnsi"/>
          <w:sz w:val="16"/>
        </w:rPr>
        <w:t xml:space="preserve">epartment </w:t>
      </w:r>
      <w:r w:rsidRPr="005B5142">
        <w:rPr>
          <w:rStyle w:val="StyleUnderline"/>
          <w:rFonts w:asciiTheme="minorHAnsi" w:hAnsiTheme="minorHAnsi"/>
        </w:rPr>
        <w:t>o</w:t>
      </w:r>
      <w:r w:rsidRPr="005B5142">
        <w:rPr>
          <w:rFonts w:asciiTheme="minorHAnsi" w:hAnsiTheme="minorHAnsi"/>
          <w:sz w:val="16"/>
        </w:rPr>
        <w:t xml:space="preserve">f </w:t>
      </w:r>
      <w:r w:rsidRPr="005B5142">
        <w:rPr>
          <w:rStyle w:val="StyleUnderline"/>
          <w:rFonts w:asciiTheme="minorHAnsi" w:hAnsiTheme="minorHAnsi"/>
        </w:rPr>
        <w:t>E</w:t>
      </w:r>
      <w:r w:rsidRPr="005B5142">
        <w:rPr>
          <w:rFonts w:asciiTheme="minorHAnsi" w:hAnsiTheme="minorHAnsi"/>
          <w:sz w:val="16"/>
        </w:rPr>
        <w:t xml:space="preserve">nergy’s </w:t>
      </w:r>
      <w:r w:rsidRPr="005B5142">
        <w:rPr>
          <w:rStyle w:val="StyleUnderline"/>
          <w:rFonts w:asciiTheme="minorHAnsi" w:hAnsiTheme="minorHAnsi"/>
        </w:rPr>
        <w:t>E</w:t>
      </w:r>
      <w:r w:rsidRPr="005B5142">
        <w:rPr>
          <w:rFonts w:asciiTheme="minorHAnsi" w:hAnsiTheme="minorHAnsi"/>
          <w:sz w:val="16"/>
        </w:rPr>
        <w:t xml:space="preserve">nergy Information Administration, </w:t>
      </w:r>
      <w:r w:rsidRPr="005B5142">
        <w:rPr>
          <w:rStyle w:val="StyleUnderline"/>
          <w:rFonts w:asciiTheme="minorHAnsi" w:hAnsiTheme="minorHAnsi"/>
          <w:highlight w:val="green"/>
        </w:rPr>
        <w:t>drilling in</w:t>
      </w:r>
      <w:r w:rsidRPr="005B5142">
        <w:rPr>
          <w:rStyle w:val="StyleUnderline"/>
          <w:rFonts w:asciiTheme="minorHAnsi" w:hAnsiTheme="minorHAnsi"/>
        </w:rPr>
        <w:t xml:space="preserve"> America’s </w:t>
      </w:r>
      <w:r w:rsidRPr="005B5142">
        <w:rPr>
          <w:rStyle w:val="StyleUnderline"/>
          <w:rFonts w:asciiTheme="minorHAnsi" w:hAnsiTheme="minorHAnsi"/>
          <w:highlight w:val="green"/>
        </w:rPr>
        <w:t>previously closed ocean areas “would not have a significant impact on domestic</w:t>
      </w:r>
      <w:r w:rsidRPr="005B5142">
        <w:rPr>
          <w:rStyle w:val="StyleUnderline"/>
          <w:rFonts w:asciiTheme="minorHAnsi" w:hAnsiTheme="minorHAnsi"/>
        </w:rPr>
        <w:t xml:space="preserve"> crude oil and natural gas </w:t>
      </w:r>
      <w:r w:rsidRPr="005B5142">
        <w:rPr>
          <w:rStyle w:val="StyleUnderline"/>
          <w:rFonts w:asciiTheme="minorHAnsi" w:hAnsiTheme="minorHAnsi"/>
          <w:highlight w:val="green"/>
        </w:rPr>
        <w:t>production</w:t>
      </w:r>
      <w:r w:rsidRPr="005B5142">
        <w:rPr>
          <w:rStyle w:val="StyleUnderline"/>
          <w:rFonts w:asciiTheme="minorHAnsi" w:hAnsiTheme="minorHAnsi"/>
        </w:rPr>
        <w:t>…before 203</w:t>
      </w:r>
      <w:r w:rsidRPr="005B5142">
        <w:rPr>
          <w:rFonts w:asciiTheme="minorHAnsi" w:hAnsiTheme="minorHAnsi"/>
          <w:sz w:val="16"/>
        </w:rPr>
        <w:t xml:space="preserve">0.” </w:t>
      </w:r>
      <w:r w:rsidRPr="005B5142">
        <w:rPr>
          <w:rStyle w:val="StyleUnderline"/>
          <w:rFonts w:asciiTheme="minorHAnsi" w:hAnsiTheme="minorHAnsi"/>
        </w:rPr>
        <w:t>Even then</w:t>
      </w:r>
      <w:r w:rsidRPr="005B5142">
        <w:rPr>
          <w:rFonts w:asciiTheme="minorHAnsi" w:hAnsiTheme="minorHAnsi"/>
          <w:sz w:val="16"/>
        </w:rPr>
        <w:t>, “because oil prices are determined on the international market …</w:t>
      </w:r>
      <w:r w:rsidRPr="005B5142">
        <w:rPr>
          <w:rStyle w:val="StyleUnderline"/>
          <w:rFonts w:asciiTheme="minorHAnsi" w:hAnsiTheme="minorHAnsi"/>
          <w:highlight w:val="green"/>
        </w:rPr>
        <w:t>any impact</w:t>
      </w:r>
      <w:r w:rsidRPr="005B5142">
        <w:rPr>
          <w:rFonts w:asciiTheme="minorHAnsi" w:hAnsiTheme="minorHAnsi"/>
          <w:sz w:val="16"/>
        </w:rPr>
        <w:t xml:space="preserve"> on average wellhead prices </w:t>
      </w:r>
      <w:r w:rsidRPr="005B5142">
        <w:rPr>
          <w:rStyle w:val="StyleUnderline"/>
          <w:rFonts w:asciiTheme="minorHAnsi" w:hAnsiTheme="minorHAnsi"/>
          <w:highlight w:val="green"/>
        </w:rPr>
        <w:t xml:space="preserve">is expected to be </w:t>
      </w:r>
      <w:r w:rsidRPr="005B5142">
        <w:rPr>
          <w:rStyle w:val="Emphasis"/>
          <w:rFonts w:asciiTheme="minorHAnsi" w:hAnsiTheme="minorHAnsi"/>
          <w:highlight w:val="green"/>
        </w:rPr>
        <w:t>insignificant</w:t>
      </w:r>
      <w:r w:rsidRPr="005B5142">
        <w:rPr>
          <w:rFonts w:asciiTheme="minorHAnsi" w:hAnsiTheme="minorHAnsi"/>
          <w:sz w:val="16"/>
        </w:rPr>
        <w:t>.”</w:t>
      </w:r>
    </w:p>
    <w:p w:rsidR="0012484A" w:rsidRPr="005B5142" w:rsidRDefault="0012484A" w:rsidP="0012484A">
      <w:pPr>
        <w:rPr>
          <w:rFonts w:asciiTheme="minorHAnsi" w:hAnsiTheme="minorHAnsi"/>
        </w:rPr>
      </w:pPr>
    </w:p>
    <w:p w:rsidR="007D1BFF" w:rsidRPr="005B5142" w:rsidRDefault="007D1BFF" w:rsidP="009C0825">
      <w:pPr>
        <w:pStyle w:val="Heading3"/>
        <w:rPr>
          <w:rFonts w:asciiTheme="minorHAnsi" w:hAnsiTheme="minorHAnsi"/>
        </w:rPr>
      </w:pPr>
    </w:p>
    <w:p w:rsidR="009A2F54" w:rsidRPr="005B5142" w:rsidRDefault="009A2F54" w:rsidP="009C0825">
      <w:pPr>
        <w:pStyle w:val="Heading3"/>
        <w:rPr>
          <w:rFonts w:asciiTheme="minorHAnsi" w:hAnsiTheme="minorHAnsi"/>
        </w:rPr>
      </w:pPr>
      <w:r w:rsidRPr="005B5142">
        <w:rPr>
          <w:rFonts w:asciiTheme="minorHAnsi" w:hAnsiTheme="minorHAnsi"/>
        </w:rPr>
        <w:t>Impact – Kyoto</w:t>
      </w:r>
    </w:p>
    <w:p w:rsidR="009A2F54" w:rsidRPr="005B5142" w:rsidRDefault="009A2F54" w:rsidP="00E26B8C">
      <w:pPr>
        <w:pStyle w:val="Heading4"/>
        <w:rPr>
          <w:rFonts w:asciiTheme="minorHAnsi" w:hAnsiTheme="minorHAnsi"/>
        </w:rPr>
      </w:pPr>
      <w:r w:rsidRPr="005B5142">
        <w:rPr>
          <w:rFonts w:asciiTheme="minorHAnsi" w:hAnsiTheme="minorHAnsi"/>
        </w:rPr>
        <w:t>Hippies will cause us to be subject to Kyoto litigation</w:t>
      </w:r>
    </w:p>
    <w:p w:rsidR="009A2F54" w:rsidRPr="005B5142" w:rsidRDefault="009A2F54" w:rsidP="009A2F54">
      <w:pPr>
        <w:rPr>
          <w:rFonts w:asciiTheme="minorHAnsi" w:hAnsiTheme="minorHAnsi"/>
          <w:sz w:val="16"/>
        </w:rPr>
      </w:pPr>
      <w:r w:rsidRPr="005B5142">
        <w:rPr>
          <w:rStyle w:val="Style13ptBold"/>
          <w:rFonts w:asciiTheme="minorHAnsi" w:hAnsiTheme="minorHAnsi"/>
        </w:rPr>
        <w:t xml:space="preserve">Spring et al. 07 </w:t>
      </w:r>
      <w:r w:rsidRPr="005B5142">
        <w:rPr>
          <w:rFonts w:asciiTheme="minorHAnsi" w:hAnsiTheme="minorHAnsi"/>
          <w:sz w:val="16"/>
        </w:rPr>
        <w:t xml:space="preserve">(Baker Spring, F.M. Kirby Research Fellow in National Security Policy. Steven Groves Bernard and Barbara Lomas Senior Research Fellow. Brett D. Schaefer Jay </w:t>
      </w:r>
      <w:proofErr w:type="spellStart"/>
      <w:r w:rsidRPr="005B5142">
        <w:rPr>
          <w:rFonts w:asciiTheme="minorHAnsi" w:hAnsiTheme="minorHAnsi"/>
          <w:sz w:val="16"/>
        </w:rPr>
        <w:t>Kingham</w:t>
      </w:r>
      <w:proofErr w:type="spellEnd"/>
      <w:r w:rsidRPr="005B5142">
        <w:rPr>
          <w:rFonts w:asciiTheme="minorHAnsi" w:hAnsiTheme="minorHAnsi"/>
          <w:sz w:val="16"/>
        </w:rPr>
        <w:t xml:space="preserve"> Senior Research Fellow in International Regulatory Affairs, “The Top Five Reasons Why Conservatives Should Oppose the </w:t>
      </w:r>
      <w:proofErr w:type="spellStart"/>
      <w:r w:rsidRPr="005B5142">
        <w:rPr>
          <w:rFonts w:asciiTheme="minorHAnsi" w:hAnsiTheme="minorHAnsi"/>
          <w:sz w:val="16"/>
        </w:rPr>
        <w:t>U.N.Convention</w:t>
      </w:r>
      <w:proofErr w:type="spellEnd"/>
      <w:r w:rsidRPr="005B5142">
        <w:rPr>
          <w:rFonts w:asciiTheme="minorHAnsi" w:hAnsiTheme="minorHAnsi"/>
          <w:sz w:val="16"/>
        </w:rPr>
        <w:t xml:space="preserve"> on the Law of the Sea”, http://www.heritage.org/research/reports/2007/09/the-top-five-reasons-why-conservatives-should-oppose-the-un-convention-on-the-law-of-the-sea)</w:t>
      </w:r>
    </w:p>
    <w:p w:rsidR="009A2F54" w:rsidRPr="005B5142" w:rsidRDefault="009A2F54" w:rsidP="009A2F54">
      <w:pPr>
        <w:rPr>
          <w:rStyle w:val="Emphasis"/>
          <w:rFonts w:asciiTheme="minorHAnsi" w:hAnsiTheme="minorHAnsi"/>
        </w:rPr>
      </w:pPr>
      <w:r w:rsidRPr="005B5142">
        <w:rPr>
          <w:rFonts w:asciiTheme="minorHAnsi" w:hAnsiTheme="minorHAnsi"/>
          <w:sz w:val="16"/>
        </w:rPr>
        <w:t xml:space="preserve">Reason #2: </w:t>
      </w:r>
      <w:r w:rsidRPr="005B5142">
        <w:rPr>
          <w:rStyle w:val="StyleUnderline"/>
          <w:rFonts w:asciiTheme="minorHAnsi" w:hAnsiTheme="minorHAnsi"/>
        </w:rPr>
        <w:t>The Treaty Will Become a Back Door for Environmental Activists.</w:t>
      </w:r>
      <w:r w:rsidRPr="005B5142">
        <w:rPr>
          <w:rStyle w:val="StyleUnderline"/>
          <w:rFonts w:asciiTheme="minorHAnsi" w:hAnsiTheme="minorHAnsi"/>
          <w:sz w:val="12"/>
        </w:rPr>
        <w:t xml:space="preserve"> </w:t>
      </w:r>
      <w:r w:rsidRPr="005B5142">
        <w:rPr>
          <w:rFonts w:asciiTheme="minorHAnsi" w:hAnsiTheme="minorHAnsi"/>
          <w:sz w:val="16"/>
        </w:rPr>
        <w:t xml:space="preserve">The Executive Director of Greenpeace International, </w:t>
      </w:r>
      <w:proofErr w:type="spellStart"/>
      <w:r w:rsidRPr="005B5142">
        <w:rPr>
          <w:rFonts w:asciiTheme="minorHAnsi" w:hAnsiTheme="minorHAnsi"/>
          <w:sz w:val="16"/>
        </w:rPr>
        <w:t>Thilo</w:t>
      </w:r>
      <w:proofErr w:type="spellEnd"/>
      <w:r w:rsidRPr="005B5142">
        <w:rPr>
          <w:rFonts w:asciiTheme="minorHAnsi" w:hAnsiTheme="minorHAnsi"/>
          <w:sz w:val="16"/>
        </w:rPr>
        <w:t xml:space="preserve"> Bode, has explained how </w:t>
      </w:r>
      <w:r w:rsidRPr="005B5142">
        <w:rPr>
          <w:rStyle w:val="StyleUnderline"/>
          <w:rFonts w:asciiTheme="minorHAnsi" w:hAnsiTheme="minorHAnsi"/>
        </w:rPr>
        <w:t>the environmentalist movement plans to leverage the treaty to advance its agenda, which often runs counter to U.S. interests</w:t>
      </w:r>
      <w:r w:rsidRPr="005B5142">
        <w:rPr>
          <w:rFonts w:asciiTheme="minorHAnsi" w:hAnsiTheme="minorHAnsi"/>
          <w:sz w:val="16"/>
        </w:rPr>
        <w:t xml:space="preserve">: "Global warming is likely to have a big impact at sea…. Solving the environmental problems facing the oceans…is one of the greatest challenges facing humankind…. No single action or region can do this alone: It will require comprehensive international cooperation as required by the United Nations Convention on the Law of the Sea." President Clinton-a major supporter of the treaty-did not mince his words when he stated that the convention was "the greatest environmental treaty of all time." Indeed, </w:t>
      </w:r>
      <w:r w:rsidRPr="005B5142">
        <w:rPr>
          <w:rStyle w:val="StyleUnderline"/>
          <w:rFonts w:asciiTheme="minorHAnsi" w:hAnsiTheme="minorHAnsi"/>
        </w:rPr>
        <w:t>the treaty states that convention participants must "take…all measures consistent with this Convention that are necessary to prevent, reduce, and control pollution of the marine environment from any source</w:t>
      </w:r>
      <w:r w:rsidRPr="005B5142">
        <w:rPr>
          <w:rFonts w:asciiTheme="minorHAnsi" w:hAnsiTheme="minorHAnsi"/>
          <w:sz w:val="16"/>
        </w:rPr>
        <w:t xml:space="preserve">," (Article 194). </w:t>
      </w:r>
      <w:r w:rsidRPr="005B5142">
        <w:rPr>
          <w:rStyle w:val="StyleUnderline"/>
          <w:rFonts w:asciiTheme="minorHAnsi" w:hAnsiTheme="minorHAnsi"/>
        </w:rPr>
        <w:t>This provision goes on to require that such measures address "all sources of pollution of the marine environment</w:t>
      </w:r>
      <w:r w:rsidRPr="005B5142">
        <w:rPr>
          <w:rFonts w:asciiTheme="minorHAnsi" w:hAnsiTheme="minorHAnsi"/>
          <w:sz w:val="16"/>
        </w:rPr>
        <w:t xml:space="preserve">…including those from land-based sources, from or through the atmosphere, or by dumping…." Signatories are also required to "adopt laws and regulations to prevent, reduce and control pollution of the marine environment from or through the atmosphere…" (Article 212). </w:t>
      </w:r>
      <w:r w:rsidRPr="005B5142">
        <w:rPr>
          <w:rStyle w:val="StyleUnderline"/>
          <w:rFonts w:asciiTheme="minorHAnsi" w:hAnsiTheme="minorHAnsi"/>
        </w:rPr>
        <w:t xml:space="preserve">The convention's provisions and mandatory dispute resolution mechanisms will create new opportunities for environmental activists and like-minded governments to </w:t>
      </w:r>
      <w:r w:rsidRPr="005B5142">
        <w:rPr>
          <w:rStyle w:val="Emphasis"/>
          <w:rFonts w:asciiTheme="minorHAnsi" w:hAnsiTheme="minorHAnsi"/>
        </w:rPr>
        <w:t>bring action against the U.S. for violating the Kyoto Protocol</w:t>
      </w:r>
      <w:r w:rsidRPr="005B5142">
        <w:rPr>
          <w:rFonts w:asciiTheme="minorHAnsi" w:hAnsiTheme="minorHAnsi"/>
          <w:sz w:val="16"/>
        </w:rPr>
        <w:t xml:space="preserve">, </w:t>
      </w:r>
      <w:r w:rsidRPr="005B5142">
        <w:rPr>
          <w:rStyle w:val="Emphasis"/>
          <w:rFonts w:asciiTheme="minorHAnsi" w:hAnsiTheme="minorHAnsi"/>
        </w:rPr>
        <w:t>even though America is not a party to that accord.</w:t>
      </w:r>
      <w:r w:rsidRPr="005B5142">
        <w:rPr>
          <w:rFonts w:asciiTheme="minorHAnsi" w:hAnsiTheme="minorHAnsi"/>
          <w:sz w:val="16"/>
        </w:rPr>
        <w:t xml:space="preserve"> American opponents of the Kyoto Protocol should be under no illusion: </w:t>
      </w:r>
      <w:r w:rsidRPr="005B5142">
        <w:rPr>
          <w:rStyle w:val="StyleUnderline"/>
          <w:rFonts w:asciiTheme="minorHAnsi" w:hAnsiTheme="minorHAnsi"/>
        </w:rPr>
        <w:t xml:space="preserve">U.S. accession to this convention risks </w:t>
      </w:r>
      <w:r w:rsidRPr="005B5142">
        <w:rPr>
          <w:rStyle w:val="Emphasis"/>
          <w:rFonts w:asciiTheme="minorHAnsi" w:hAnsiTheme="minorHAnsi"/>
        </w:rPr>
        <w:t>embroiling the U.S. in a plethora of legal actions, even if the Senate does not ratify Kyoto.</w:t>
      </w:r>
    </w:p>
    <w:p w:rsidR="009A2F54" w:rsidRPr="005B5142" w:rsidRDefault="009A2F54" w:rsidP="009A2F54">
      <w:pPr>
        <w:rPr>
          <w:rFonts w:asciiTheme="minorHAnsi" w:hAnsiTheme="minorHAnsi"/>
        </w:rPr>
      </w:pPr>
    </w:p>
    <w:p w:rsidR="007D1BFF" w:rsidRPr="005B5142" w:rsidRDefault="007D1BFF" w:rsidP="009C0825">
      <w:pPr>
        <w:pStyle w:val="Heading3"/>
        <w:rPr>
          <w:rFonts w:asciiTheme="minorHAnsi" w:hAnsiTheme="minorHAnsi"/>
        </w:rPr>
      </w:pPr>
    </w:p>
    <w:p w:rsidR="007648B5" w:rsidRPr="005B5142" w:rsidRDefault="007648B5" w:rsidP="009C0825">
      <w:pPr>
        <w:pStyle w:val="Heading3"/>
        <w:rPr>
          <w:rFonts w:asciiTheme="minorHAnsi" w:hAnsiTheme="minorHAnsi"/>
        </w:rPr>
      </w:pPr>
      <w:r w:rsidRPr="005B5142">
        <w:rPr>
          <w:rFonts w:asciiTheme="minorHAnsi" w:hAnsiTheme="minorHAnsi"/>
        </w:rPr>
        <w:t xml:space="preserve">Impact – </w:t>
      </w:r>
      <w:proofErr w:type="spellStart"/>
      <w:r w:rsidRPr="005B5142">
        <w:rPr>
          <w:rFonts w:asciiTheme="minorHAnsi" w:hAnsiTheme="minorHAnsi"/>
        </w:rPr>
        <w:t>Heg</w:t>
      </w:r>
      <w:proofErr w:type="spellEnd"/>
    </w:p>
    <w:p w:rsidR="008178CB" w:rsidRPr="005B5142" w:rsidRDefault="008178CB" w:rsidP="00E26B8C">
      <w:pPr>
        <w:pStyle w:val="Heading4"/>
        <w:rPr>
          <w:rFonts w:asciiTheme="minorHAnsi" w:hAnsiTheme="minorHAnsi"/>
        </w:rPr>
      </w:pPr>
      <w:r w:rsidRPr="005B5142">
        <w:rPr>
          <w:rFonts w:asciiTheme="minorHAnsi" w:hAnsiTheme="minorHAnsi"/>
        </w:rPr>
        <w:t xml:space="preserve">LOST Kills </w:t>
      </w:r>
      <w:proofErr w:type="spellStart"/>
      <w:r w:rsidRPr="005B5142">
        <w:rPr>
          <w:rFonts w:asciiTheme="minorHAnsi" w:hAnsiTheme="minorHAnsi"/>
        </w:rPr>
        <w:t>Heg</w:t>
      </w:r>
      <w:proofErr w:type="spellEnd"/>
      <w:r w:rsidRPr="005B5142">
        <w:rPr>
          <w:rFonts w:asciiTheme="minorHAnsi" w:hAnsiTheme="minorHAnsi"/>
        </w:rPr>
        <w:t xml:space="preserve"> – sovereignty, Tech Transfer, freedom of navigation.</w:t>
      </w:r>
    </w:p>
    <w:p w:rsidR="008178CB" w:rsidRPr="005B5142" w:rsidRDefault="008178CB" w:rsidP="008178CB">
      <w:pPr>
        <w:rPr>
          <w:rFonts w:asciiTheme="minorHAnsi" w:hAnsiTheme="minorHAnsi"/>
          <w:b/>
          <w:bCs/>
          <w:sz w:val="26"/>
          <w:u w:val="single"/>
        </w:rPr>
      </w:pPr>
      <w:proofErr w:type="spellStart"/>
      <w:r w:rsidRPr="005B5142">
        <w:rPr>
          <w:rStyle w:val="Style13ptBold"/>
          <w:rFonts w:asciiTheme="minorHAnsi" w:hAnsiTheme="minorHAnsi"/>
        </w:rPr>
        <w:t>Paugh</w:t>
      </w:r>
      <w:proofErr w:type="spellEnd"/>
      <w:r w:rsidRPr="005B5142">
        <w:rPr>
          <w:rStyle w:val="Style13ptBold"/>
          <w:rFonts w:asciiTheme="minorHAnsi" w:hAnsiTheme="minorHAnsi"/>
        </w:rPr>
        <w:t xml:space="preserve"> 12 </w:t>
      </w:r>
      <w:r w:rsidRPr="005B5142">
        <w:rPr>
          <w:rFonts w:asciiTheme="minorHAnsi" w:hAnsiTheme="minorHAnsi"/>
          <w:sz w:val="16"/>
        </w:rPr>
        <w:t xml:space="preserve">(Dr. </w:t>
      </w:r>
      <w:proofErr w:type="spellStart"/>
      <w:r w:rsidRPr="005B5142">
        <w:rPr>
          <w:rFonts w:asciiTheme="minorHAnsi" w:hAnsiTheme="minorHAnsi"/>
          <w:sz w:val="16"/>
        </w:rPr>
        <w:t>Illeana</w:t>
      </w:r>
      <w:proofErr w:type="spellEnd"/>
      <w:r w:rsidRPr="005B5142">
        <w:rPr>
          <w:rFonts w:asciiTheme="minorHAnsi" w:hAnsiTheme="minorHAnsi"/>
          <w:sz w:val="16"/>
        </w:rPr>
        <w:t xml:space="preserve"> </w:t>
      </w:r>
      <w:proofErr w:type="spellStart"/>
      <w:r w:rsidRPr="005B5142">
        <w:rPr>
          <w:rFonts w:asciiTheme="minorHAnsi" w:hAnsiTheme="minorHAnsi"/>
          <w:sz w:val="16"/>
        </w:rPr>
        <w:t>Paugh</w:t>
      </w:r>
      <w:proofErr w:type="spellEnd"/>
      <w:r w:rsidRPr="005B5142">
        <w:rPr>
          <w:rFonts w:asciiTheme="minorHAnsi" w:hAnsiTheme="minorHAnsi"/>
          <w:sz w:val="16"/>
        </w:rPr>
        <w:t>, a Bachelor of Arts in German, a Bachelor of Science in International Relations and Foreign Trade, a Master of Arts in German, and an Educational Doctor with emphasis in teaching Economics and Foreign Languages., “Attack on U.S. Sovereignty - The Law of the Sea Treaty”, http://www.canadafreepress.com/index.php/article/attack-on-u.s.-sovereignty-the-law-of-the-sea-treaty)</w:t>
      </w:r>
    </w:p>
    <w:p w:rsidR="009A2F54" w:rsidRPr="005B5142" w:rsidRDefault="008178CB" w:rsidP="008178CB">
      <w:pPr>
        <w:rPr>
          <w:rFonts w:asciiTheme="minorHAnsi" w:hAnsiTheme="minorHAnsi"/>
          <w:sz w:val="16"/>
        </w:rPr>
      </w:pPr>
      <w:r w:rsidRPr="005B5142">
        <w:rPr>
          <w:rFonts w:asciiTheme="minorHAnsi" w:hAnsiTheme="minorHAnsi"/>
          <w:sz w:val="16"/>
        </w:rPr>
        <w:t xml:space="preserve">Adopted in 1982, </w:t>
      </w:r>
      <w:r w:rsidRPr="005B5142">
        <w:rPr>
          <w:rStyle w:val="StyleUnderline"/>
          <w:rFonts w:asciiTheme="minorHAnsi" w:hAnsiTheme="minorHAnsi"/>
        </w:rPr>
        <w:t>The Law of the Sea Treaty</w:t>
      </w:r>
      <w:r w:rsidRPr="005B5142">
        <w:rPr>
          <w:rFonts w:asciiTheme="minorHAnsi" w:hAnsiTheme="minorHAnsi"/>
          <w:sz w:val="16"/>
        </w:rPr>
        <w:t xml:space="preserve"> was initially called the Third United Nations Convention on the Law of the Sea (UNCLOS III) and aimed to implement a set of detailed rules that would control the oceans, replacing the 1958 (UNCLOS I) and 1960 (UNCLOS II) United Nations Conventions on the Law of the Sea. The European Community and 162 countries have joined the Convention.</w:t>
      </w:r>
      <w:r w:rsidRPr="005B5142">
        <w:rPr>
          <w:rFonts w:asciiTheme="minorHAnsi" w:hAnsiTheme="minorHAnsi"/>
          <w:sz w:val="12"/>
        </w:rPr>
        <w:t xml:space="preserve"> </w:t>
      </w:r>
      <w:r w:rsidRPr="005B5142">
        <w:rPr>
          <w:rFonts w:asciiTheme="minorHAnsi" w:hAnsiTheme="minorHAnsi"/>
          <w:sz w:val="16"/>
          <w:szCs w:val="16"/>
        </w:rPr>
        <w:t>“Negotiated in the 1970s, the Law of the Sea treaty was heavily influenced by the New International Economic Order, a set of economic principles first formally advanced at the United Nations Conference on Trade and Development (UNCTAD) in the 1970s and 1980s,” calling for redistribution of wealth to the benefit of third world countries.</w:t>
      </w:r>
      <w:r w:rsidRPr="005B5142">
        <w:rPr>
          <w:rFonts w:asciiTheme="minorHAnsi" w:hAnsiTheme="minorHAnsi"/>
          <w:sz w:val="12"/>
          <w:szCs w:val="16"/>
        </w:rPr>
        <w:t xml:space="preserve"> </w:t>
      </w:r>
      <w:r w:rsidRPr="005B5142">
        <w:rPr>
          <w:rFonts w:asciiTheme="minorHAnsi" w:hAnsiTheme="minorHAnsi"/>
          <w:sz w:val="16"/>
        </w:rPr>
        <w:t xml:space="preserve">President Ronald Reagan rejected the treaty in 1982 because it </w:t>
      </w:r>
      <w:r w:rsidRPr="005B5142">
        <w:rPr>
          <w:rStyle w:val="StyleUnderline"/>
          <w:rFonts w:asciiTheme="minorHAnsi" w:hAnsiTheme="minorHAnsi"/>
        </w:rPr>
        <w:t>demanded technology and wealth transfer from developed countries to developing nations as well as adopting regulations and laws to control oceanic pollution</w:t>
      </w:r>
      <w:r w:rsidRPr="005B5142">
        <w:rPr>
          <w:rFonts w:asciiTheme="minorHAnsi" w:hAnsiTheme="minorHAnsi"/>
          <w:sz w:val="16"/>
        </w:rPr>
        <w:t xml:space="preserve">. </w:t>
      </w:r>
      <w:r w:rsidRPr="005B5142">
        <w:rPr>
          <w:rStyle w:val="StyleUnderline"/>
          <w:rFonts w:asciiTheme="minorHAnsi" w:hAnsiTheme="minorHAnsi"/>
        </w:rPr>
        <w:t>Jurisdictional limits on oceans included a 12-mile territorial sea limit and a 200-mile exclusive economic zone limit.</w:t>
      </w:r>
      <w:r w:rsidRPr="005B5142">
        <w:rPr>
          <w:rFonts w:asciiTheme="minorHAnsi" w:hAnsiTheme="minorHAnsi"/>
          <w:sz w:val="16"/>
        </w:rPr>
        <w:t xml:space="preserve"> </w:t>
      </w:r>
      <w:r w:rsidRPr="005B5142">
        <w:rPr>
          <w:rStyle w:val="StyleUnderline"/>
          <w:rFonts w:asciiTheme="minorHAnsi" w:hAnsiTheme="minorHAnsi"/>
        </w:rPr>
        <w:t>The treaty would regulate economic</w:t>
      </w:r>
      <w:r w:rsidRPr="005B5142">
        <w:rPr>
          <w:rFonts w:asciiTheme="minorHAnsi" w:hAnsiTheme="minorHAnsi"/>
          <w:sz w:val="16"/>
        </w:rPr>
        <w:t xml:space="preserve"> “activity on, over, and beneath the ocean’s surface.”</w:t>
      </w:r>
      <w:r w:rsidRPr="005B5142">
        <w:rPr>
          <w:rFonts w:asciiTheme="minorHAnsi" w:hAnsiTheme="minorHAnsi"/>
          <w:sz w:val="12"/>
        </w:rPr>
        <w:t xml:space="preserve"> </w:t>
      </w:r>
      <w:r w:rsidRPr="005B5142">
        <w:rPr>
          <w:rFonts w:asciiTheme="minorHAnsi" w:hAnsiTheme="minorHAnsi"/>
          <w:sz w:val="16"/>
          <w:szCs w:val="16"/>
        </w:rPr>
        <w:t>In spite of the many pros and cons, in March 2004, the U.S. Senate Foreign Relations Committee recommended by unanimous vote that the U.S. sign the treaty.</w:t>
      </w:r>
      <w:r w:rsidRPr="005B5142">
        <w:rPr>
          <w:rFonts w:asciiTheme="minorHAnsi" w:hAnsiTheme="minorHAnsi"/>
          <w:sz w:val="12"/>
          <w:szCs w:val="16"/>
        </w:rPr>
        <w:t xml:space="preserve"> </w:t>
      </w:r>
      <w:r w:rsidRPr="005B5142">
        <w:rPr>
          <w:rFonts w:asciiTheme="minorHAnsi" w:hAnsiTheme="minorHAnsi"/>
          <w:sz w:val="16"/>
          <w:szCs w:val="16"/>
        </w:rPr>
        <w:t>Sen. Mike Lee (R-Utah), member of the Committee on Energy and Natural Resources’ Subcommittee on Water and Power, opposes the Law of the Sea Treaty (LOST) on several grounds, including the loss of National sovereignty.</w:t>
      </w:r>
      <w:r w:rsidRPr="005B5142">
        <w:rPr>
          <w:rFonts w:asciiTheme="minorHAnsi" w:hAnsiTheme="minorHAnsi"/>
          <w:sz w:val="12"/>
          <w:szCs w:val="16"/>
        </w:rPr>
        <w:t xml:space="preserve"> </w:t>
      </w:r>
      <w:r w:rsidRPr="005B5142">
        <w:rPr>
          <w:rFonts w:asciiTheme="minorHAnsi" w:hAnsiTheme="minorHAnsi"/>
          <w:sz w:val="16"/>
          <w:szCs w:val="16"/>
        </w:rPr>
        <w:t>In order to ratify a treaty, the President needs a two-thirds majority vote from the Senate. According to Sen. Mike Lee, treaties must represent U.S. economic and security interests. Our economy and navigation rights have not been affected by the fact that we chose to reject the treaty. He finds the loss of National sovereignty and mandatory dispute resolution included in the Law of the Sea treaty quite troubling.</w:t>
      </w:r>
      <w:r w:rsidRPr="005B5142">
        <w:rPr>
          <w:rFonts w:asciiTheme="minorHAnsi" w:hAnsiTheme="minorHAnsi"/>
          <w:sz w:val="12"/>
          <w:szCs w:val="16"/>
        </w:rPr>
        <w:t xml:space="preserve"> </w:t>
      </w:r>
      <w:r w:rsidRPr="005B5142">
        <w:rPr>
          <w:rStyle w:val="StyleUnderline"/>
          <w:rFonts w:asciiTheme="minorHAnsi" w:hAnsiTheme="minorHAnsi"/>
        </w:rPr>
        <w:t>The International Seabed Authority</w:t>
      </w:r>
      <w:r w:rsidRPr="005B5142">
        <w:rPr>
          <w:rFonts w:asciiTheme="minorHAnsi" w:hAnsiTheme="minorHAnsi"/>
          <w:sz w:val="16"/>
        </w:rPr>
        <w:t xml:space="preserve"> (“the Authority”) has </w:t>
      </w:r>
      <w:r w:rsidRPr="005B5142">
        <w:rPr>
          <w:rStyle w:val="StyleUnderline"/>
          <w:rFonts w:asciiTheme="minorHAnsi" w:hAnsiTheme="minorHAnsi"/>
        </w:rPr>
        <w:t>the power to distribute “international royalties” to developing and landlocked nations.</w:t>
      </w:r>
      <w:r w:rsidRPr="005B5142">
        <w:rPr>
          <w:rFonts w:asciiTheme="minorHAnsi" w:hAnsiTheme="minorHAnsi"/>
          <w:sz w:val="16"/>
        </w:rPr>
        <w:t xml:space="preserve"> “</w:t>
      </w:r>
      <w:r w:rsidRPr="005B5142">
        <w:rPr>
          <w:rStyle w:val="StyleUnderline"/>
          <w:rFonts w:asciiTheme="minorHAnsi" w:hAnsiTheme="minorHAnsi"/>
        </w:rPr>
        <w:t>So hypothetically, a U.S. company that has invested hundreds of millions of dollars in developing clean and safe deep-sea mining machinery would be forced to give a portion of its profits to countries such as Somalia, Sudan, and Cuba – all considered to be developing nations by ‘the Authority</w:t>
      </w:r>
      <w:r w:rsidRPr="005B5142">
        <w:rPr>
          <w:rFonts w:asciiTheme="minorHAnsi" w:hAnsiTheme="minorHAnsi"/>
          <w:sz w:val="16"/>
        </w:rPr>
        <w:t>.’” (Sen. Mike Lee, R-Utah)</w:t>
      </w:r>
      <w:r w:rsidRPr="005B5142">
        <w:rPr>
          <w:rFonts w:asciiTheme="minorHAnsi" w:hAnsiTheme="minorHAnsi"/>
          <w:sz w:val="12"/>
        </w:rPr>
        <w:t xml:space="preserve"> </w:t>
      </w:r>
      <w:r w:rsidRPr="005B5142">
        <w:rPr>
          <w:rFonts w:asciiTheme="minorHAnsi" w:hAnsiTheme="minorHAnsi"/>
          <w:sz w:val="16"/>
          <w:szCs w:val="16"/>
        </w:rPr>
        <w:t xml:space="preserve">Sen. Mark </w:t>
      </w:r>
      <w:proofErr w:type="spellStart"/>
      <w:r w:rsidRPr="005B5142">
        <w:rPr>
          <w:rFonts w:asciiTheme="minorHAnsi" w:hAnsiTheme="minorHAnsi"/>
          <w:sz w:val="16"/>
          <w:szCs w:val="16"/>
        </w:rPr>
        <w:t>Begich</w:t>
      </w:r>
      <w:proofErr w:type="spellEnd"/>
      <w:r w:rsidRPr="005B5142">
        <w:rPr>
          <w:rFonts w:asciiTheme="minorHAnsi" w:hAnsiTheme="minorHAnsi"/>
          <w:sz w:val="16"/>
          <w:szCs w:val="16"/>
        </w:rPr>
        <w:t>, D-Alaska, chairman of the Subcommittee on Oceans, Atmosphere, Fisheries, and Coast Guard, supports the ratification of the Law of the Sea Treaty (LOST). He believes that this treaty provides rules to handle future underwater minerals, gas, and oil exploration and shipping on new water routes opened by receding Arctic icepack. His support is predicated on the premise that the Arctic icepack melt will be a constant in the future.</w:t>
      </w:r>
      <w:r w:rsidRPr="005B5142">
        <w:rPr>
          <w:rFonts w:asciiTheme="minorHAnsi" w:hAnsiTheme="minorHAnsi"/>
          <w:sz w:val="12"/>
          <w:szCs w:val="16"/>
        </w:rPr>
        <w:t xml:space="preserve"> </w:t>
      </w:r>
      <w:r w:rsidRPr="005B5142">
        <w:rPr>
          <w:rFonts w:asciiTheme="minorHAnsi" w:hAnsiTheme="minorHAnsi"/>
          <w:sz w:val="16"/>
        </w:rPr>
        <w:t xml:space="preserve">According to Sen. Mark </w:t>
      </w:r>
      <w:proofErr w:type="spellStart"/>
      <w:r w:rsidRPr="005B5142">
        <w:rPr>
          <w:rFonts w:asciiTheme="minorHAnsi" w:hAnsiTheme="minorHAnsi"/>
          <w:sz w:val="16"/>
        </w:rPr>
        <w:t>Begich</w:t>
      </w:r>
      <w:proofErr w:type="spellEnd"/>
      <w:r w:rsidRPr="005B5142">
        <w:rPr>
          <w:rFonts w:asciiTheme="minorHAnsi" w:hAnsiTheme="minorHAnsi"/>
          <w:sz w:val="16"/>
        </w:rPr>
        <w:t>, “</w:t>
      </w:r>
      <w:r w:rsidRPr="005B5142">
        <w:rPr>
          <w:rStyle w:val="StyleUnderline"/>
          <w:rFonts w:asciiTheme="minorHAnsi" w:hAnsiTheme="minorHAnsi"/>
        </w:rPr>
        <w:t xml:space="preserve">The United States is the world’s leading maritime power. Only by ratifying the treaty can it protect freedom of navigation to advance our commercial and </w:t>
      </w:r>
      <w:r w:rsidRPr="005B5142">
        <w:rPr>
          <w:rStyle w:val="Emphasis"/>
          <w:rFonts w:asciiTheme="minorHAnsi" w:hAnsiTheme="minorHAnsi"/>
        </w:rPr>
        <w:t>national security interests</w:t>
      </w:r>
      <w:r w:rsidRPr="005B5142">
        <w:rPr>
          <w:rStyle w:val="StyleUnderline"/>
          <w:rFonts w:asciiTheme="minorHAnsi" w:hAnsiTheme="minorHAnsi"/>
        </w:rPr>
        <w:t xml:space="preserve">, claim </w:t>
      </w:r>
      <w:r w:rsidRPr="005B5142">
        <w:rPr>
          <w:rStyle w:val="Emphasis"/>
          <w:rFonts w:asciiTheme="minorHAnsi" w:hAnsiTheme="minorHAnsi"/>
        </w:rPr>
        <w:t>extended continental-shelf areas in the Arctic</w:t>
      </w:r>
      <w:r w:rsidRPr="005B5142">
        <w:rPr>
          <w:rFonts w:asciiTheme="minorHAnsi" w:hAnsiTheme="minorHAnsi"/>
          <w:sz w:val="16"/>
        </w:rPr>
        <w:t xml:space="preserve"> – an area believed to be twice the size of California – as other nations are already doing, </w:t>
      </w:r>
      <w:r w:rsidRPr="005B5142">
        <w:rPr>
          <w:rStyle w:val="StyleUnderline"/>
          <w:rFonts w:asciiTheme="minorHAnsi" w:hAnsiTheme="minorHAnsi"/>
        </w:rPr>
        <w:t>and use its provisions to protect the marine environment, manage fisheries and appoint Americans to help resolve disputes</w:t>
      </w:r>
      <w:r w:rsidRPr="005B5142">
        <w:rPr>
          <w:rFonts w:asciiTheme="minorHAnsi" w:hAnsiTheme="minorHAnsi"/>
          <w:sz w:val="16"/>
        </w:rPr>
        <w:t>.” (The American Legion Magazine)</w:t>
      </w:r>
      <w:r w:rsidRPr="005B5142">
        <w:rPr>
          <w:rFonts w:asciiTheme="minorHAnsi" w:hAnsiTheme="minorHAnsi"/>
          <w:sz w:val="12"/>
        </w:rPr>
        <w:t xml:space="preserve"> </w:t>
      </w:r>
      <w:r w:rsidRPr="005B5142">
        <w:rPr>
          <w:rFonts w:asciiTheme="minorHAnsi" w:hAnsiTheme="minorHAnsi"/>
          <w:sz w:val="16"/>
        </w:rPr>
        <w:t xml:space="preserve">According to the Heritage Foundation, </w:t>
      </w:r>
      <w:r w:rsidRPr="005B5142">
        <w:rPr>
          <w:rStyle w:val="StyleUnderline"/>
          <w:rFonts w:asciiTheme="minorHAnsi" w:hAnsiTheme="minorHAnsi"/>
        </w:rPr>
        <w:t>innocent passage through an area is already protected under “multiple independent treaties,</w:t>
      </w:r>
      <w:r w:rsidRPr="005B5142">
        <w:rPr>
          <w:rFonts w:asciiTheme="minorHAnsi" w:hAnsiTheme="minorHAnsi"/>
          <w:sz w:val="16"/>
        </w:rPr>
        <w:t xml:space="preserve"> as well as traditional international maritime law</w:t>
      </w:r>
      <w:r w:rsidRPr="005B5142">
        <w:rPr>
          <w:rStyle w:val="StyleUnderline"/>
          <w:rFonts w:asciiTheme="minorHAnsi" w:hAnsiTheme="minorHAnsi"/>
        </w:rPr>
        <w:t>.” Few countries deny passage to the U.S., given its naval superiority</w:t>
      </w:r>
      <w:r w:rsidRPr="005B5142">
        <w:rPr>
          <w:rFonts w:asciiTheme="minorHAnsi" w:hAnsiTheme="minorHAnsi"/>
          <w:sz w:val="16"/>
        </w:rPr>
        <w:t xml:space="preserve">. </w:t>
      </w:r>
      <w:r w:rsidRPr="005B5142">
        <w:rPr>
          <w:rStyle w:val="StyleUnderline"/>
          <w:rFonts w:asciiTheme="minorHAnsi" w:hAnsiTheme="minorHAnsi"/>
        </w:rPr>
        <w:t>Under the Law of the Sea Treaty</w:t>
      </w:r>
      <w:r w:rsidRPr="005B5142">
        <w:rPr>
          <w:rFonts w:asciiTheme="minorHAnsi" w:hAnsiTheme="minorHAnsi"/>
          <w:sz w:val="16"/>
        </w:rPr>
        <w:t>, “</w:t>
      </w:r>
      <w:r w:rsidRPr="005B5142">
        <w:rPr>
          <w:rStyle w:val="Emphasis"/>
          <w:rFonts w:asciiTheme="minorHAnsi" w:hAnsiTheme="minorHAnsi"/>
        </w:rPr>
        <w:t>intelligence and submarine maneuvers in territorial waters would be restricted and regulated</w:t>
      </w:r>
      <w:r w:rsidRPr="005B5142">
        <w:rPr>
          <w:rFonts w:asciiTheme="minorHAnsi" w:hAnsiTheme="minorHAnsi"/>
          <w:sz w:val="16"/>
        </w:rPr>
        <w:t xml:space="preserve">.” </w:t>
      </w:r>
      <w:r w:rsidRPr="005B5142">
        <w:rPr>
          <w:rStyle w:val="StyleUnderline"/>
          <w:rFonts w:asciiTheme="minorHAnsi" w:hAnsiTheme="minorHAnsi"/>
        </w:rPr>
        <w:t>It is thus not in the national security interest of the United States to ratify this treaty</w:t>
      </w:r>
      <w:r w:rsidRPr="005B5142">
        <w:rPr>
          <w:rFonts w:asciiTheme="minorHAnsi" w:hAnsiTheme="minorHAnsi"/>
          <w:sz w:val="16"/>
        </w:rPr>
        <w:t>.</w:t>
      </w:r>
      <w:r w:rsidRPr="005B5142">
        <w:rPr>
          <w:rFonts w:asciiTheme="minorHAnsi" w:hAnsiTheme="minorHAnsi"/>
          <w:sz w:val="12"/>
        </w:rPr>
        <w:t xml:space="preserve"> </w:t>
      </w:r>
      <w:r w:rsidRPr="005B5142">
        <w:rPr>
          <w:rStyle w:val="StyleUnderline"/>
          <w:rFonts w:asciiTheme="minorHAnsi" w:hAnsiTheme="minorHAnsi"/>
        </w:rPr>
        <w:t>The treaty</w:t>
      </w:r>
      <w:r w:rsidRPr="005B5142">
        <w:rPr>
          <w:rFonts w:asciiTheme="minorHAnsi" w:hAnsiTheme="minorHAnsi"/>
          <w:sz w:val="16"/>
        </w:rPr>
        <w:t xml:space="preserve"> requires policies that regulate deep-sea mining, </w:t>
      </w:r>
      <w:r w:rsidRPr="005B5142">
        <w:rPr>
          <w:rStyle w:val="StyleUnderline"/>
          <w:rFonts w:asciiTheme="minorHAnsi" w:hAnsiTheme="minorHAnsi"/>
        </w:rPr>
        <w:t>requires rules and regulations to control and prevent marine pollution, and requires the control of corporations who cannot bring lawsuits independently</w:t>
      </w:r>
      <w:r w:rsidRPr="005B5142">
        <w:rPr>
          <w:rFonts w:asciiTheme="minorHAnsi" w:hAnsiTheme="minorHAnsi"/>
          <w:sz w:val="16"/>
        </w:rPr>
        <w:t>. They must depend on the country of origin to plead their case in front of the United Nations agency.</w:t>
      </w:r>
    </w:p>
    <w:p w:rsidR="009A2F54" w:rsidRPr="005B5142" w:rsidRDefault="009A2F54" w:rsidP="00E26B8C">
      <w:pPr>
        <w:pStyle w:val="Heading4"/>
        <w:rPr>
          <w:rFonts w:asciiTheme="minorHAnsi" w:hAnsiTheme="minorHAnsi"/>
        </w:rPr>
      </w:pPr>
      <w:r w:rsidRPr="005B5142">
        <w:rPr>
          <w:rFonts w:asciiTheme="minorHAnsi" w:hAnsiTheme="minorHAnsi"/>
        </w:rPr>
        <w:t xml:space="preserve">Collapses submarine movement and naval </w:t>
      </w:r>
      <w:proofErr w:type="gramStart"/>
      <w:r w:rsidRPr="005B5142">
        <w:rPr>
          <w:rFonts w:asciiTheme="minorHAnsi" w:hAnsiTheme="minorHAnsi"/>
        </w:rPr>
        <w:t>intel</w:t>
      </w:r>
      <w:proofErr w:type="gramEnd"/>
      <w:r w:rsidRPr="005B5142">
        <w:rPr>
          <w:rFonts w:asciiTheme="minorHAnsi" w:hAnsiTheme="minorHAnsi"/>
        </w:rPr>
        <w:t xml:space="preserve"> gathering</w:t>
      </w:r>
    </w:p>
    <w:p w:rsidR="009A2F54" w:rsidRPr="005B5142" w:rsidRDefault="009A2F54" w:rsidP="009A2F54">
      <w:pPr>
        <w:rPr>
          <w:rStyle w:val="Style13ptBold"/>
          <w:rFonts w:asciiTheme="minorHAnsi" w:hAnsiTheme="minorHAnsi"/>
        </w:rPr>
      </w:pPr>
      <w:r w:rsidRPr="005B5142">
        <w:rPr>
          <w:rStyle w:val="Style13ptBold"/>
          <w:rFonts w:asciiTheme="minorHAnsi" w:hAnsiTheme="minorHAnsi"/>
        </w:rPr>
        <w:t xml:space="preserve">Donovan 04 </w:t>
      </w:r>
      <w:r w:rsidRPr="005B5142">
        <w:rPr>
          <w:rFonts w:asciiTheme="minorHAnsi" w:hAnsiTheme="minorHAnsi"/>
          <w:sz w:val="16"/>
        </w:rPr>
        <w:t xml:space="preserve">(Carrie, Production and Operations Coordinator in the Kathryn and Shelby </w:t>
      </w:r>
      <w:proofErr w:type="spellStart"/>
      <w:r w:rsidRPr="005B5142">
        <w:rPr>
          <w:rFonts w:asciiTheme="minorHAnsi" w:hAnsiTheme="minorHAnsi"/>
          <w:sz w:val="16"/>
        </w:rPr>
        <w:t>Cullom</w:t>
      </w:r>
      <w:proofErr w:type="spellEnd"/>
      <w:r w:rsidRPr="005B5142">
        <w:rPr>
          <w:rFonts w:asciiTheme="minorHAnsi" w:hAnsiTheme="minorHAnsi"/>
          <w:sz w:val="16"/>
        </w:rPr>
        <w:t xml:space="preserve"> Davis Institute for International Studies, “The Law of the Sea Treaty”, http://www.heritage.org/research/reports/2004/04/the-law-of-the-sea-treaty)</w:t>
      </w:r>
    </w:p>
    <w:p w:rsidR="009A2F54" w:rsidRPr="005B5142" w:rsidRDefault="009A2F54" w:rsidP="008178CB">
      <w:pPr>
        <w:rPr>
          <w:rStyle w:val="StyleUnderline"/>
          <w:rFonts w:asciiTheme="minorHAnsi" w:hAnsiTheme="minorHAnsi"/>
        </w:rPr>
      </w:pPr>
      <w:r w:rsidRPr="005B5142">
        <w:rPr>
          <w:rStyle w:val="Emphasis"/>
          <w:rFonts w:asciiTheme="minorHAnsi" w:hAnsiTheme="minorHAnsi"/>
        </w:rPr>
        <w:t>National Security Issues</w:t>
      </w:r>
      <w:r w:rsidRPr="005B5142">
        <w:rPr>
          <w:rStyle w:val="Emphasis"/>
          <w:rFonts w:asciiTheme="minorHAnsi" w:hAnsiTheme="minorHAnsi"/>
          <w:sz w:val="12"/>
        </w:rPr>
        <w:t xml:space="preserve"> </w:t>
      </w:r>
      <w:proofErr w:type="gramStart"/>
      <w:r w:rsidRPr="005B5142">
        <w:rPr>
          <w:rStyle w:val="StyleUnderline"/>
          <w:rFonts w:asciiTheme="minorHAnsi" w:hAnsiTheme="minorHAnsi"/>
        </w:rPr>
        <w:t>Under</w:t>
      </w:r>
      <w:proofErr w:type="gramEnd"/>
      <w:r w:rsidRPr="005B5142">
        <w:rPr>
          <w:rStyle w:val="StyleUnderline"/>
          <w:rFonts w:asciiTheme="minorHAnsi" w:hAnsiTheme="minorHAnsi"/>
        </w:rPr>
        <w:t xml:space="preserve"> the Treaty, a 12-mile territorial sea limit and a 200-mile</w:t>
      </w:r>
      <w:r w:rsidRPr="005B5142">
        <w:rPr>
          <w:rFonts w:asciiTheme="minorHAnsi" w:hAnsiTheme="minorHAnsi"/>
          <w:sz w:val="16"/>
        </w:rPr>
        <w:t xml:space="preserve"> exclusive economic zone (</w:t>
      </w:r>
      <w:r w:rsidRPr="005B5142">
        <w:rPr>
          <w:rStyle w:val="StyleUnderline"/>
          <w:rFonts w:asciiTheme="minorHAnsi" w:hAnsiTheme="minorHAnsi"/>
        </w:rPr>
        <w:t>EEZ) are established.</w:t>
      </w:r>
      <w:r w:rsidRPr="005B5142">
        <w:rPr>
          <w:rFonts w:asciiTheme="minorHAnsi" w:hAnsiTheme="minorHAnsi"/>
          <w:sz w:val="16"/>
        </w:rPr>
        <w:t xml:space="preserve"> </w:t>
      </w:r>
      <w:r w:rsidRPr="005B5142">
        <w:rPr>
          <w:rStyle w:val="StyleUnderline"/>
          <w:rFonts w:asciiTheme="minorHAnsi" w:hAnsiTheme="minorHAnsi"/>
        </w:rPr>
        <w:t>This sets a definitive limit on the oceanic area over which a country may claim jurisdiction</w:t>
      </w:r>
      <w:r w:rsidRPr="005B5142">
        <w:rPr>
          <w:rFonts w:asciiTheme="minorHAnsi" w:hAnsiTheme="minorHAnsi"/>
          <w:sz w:val="16"/>
        </w:rPr>
        <w:t>. However, innocent passage--including non-wartime activities of military ships--is protected</w:t>
      </w:r>
      <w:r w:rsidRPr="005B5142">
        <w:rPr>
          <w:rStyle w:val="Emphasis"/>
          <w:rFonts w:asciiTheme="minorHAnsi" w:hAnsiTheme="minorHAnsi"/>
        </w:rPr>
        <w:t>. Even without the Treaty, these boundaries, and the precedent of safe passage, are protected under multiple independent treaties, as well as traditional international maritime law</w:t>
      </w:r>
      <w:r w:rsidRPr="005B5142">
        <w:rPr>
          <w:rFonts w:asciiTheme="minorHAnsi" w:hAnsiTheme="minorHAnsi"/>
          <w:sz w:val="16"/>
        </w:rPr>
        <w:t xml:space="preserve">. Additionally, </w:t>
      </w:r>
      <w:r w:rsidRPr="005B5142">
        <w:rPr>
          <w:rStyle w:val="StyleUnderline"/>
          <w:rFonts w:asciiTheme="minorHAnsi" w:hAnsiTheme="minorHAnsi"/>
        </w:rPr>
        <w:t>given the United States' naval superiority, few countries would attempt to deny safe passage.</w:t>
      </w:r>
      <w:r w:rsidRPr="005B5142">
        <w:rPr>
          <w:rFonts w:asciiTheme="minorHAnsi" w:hAnsiTheme="minorHAnsi"/>
          <w:sz w:val="16"/>
        </w:rPr>
        <w:t xml:space="preserve"> However, </w:t>
      </w:r>
      <w:r w:rsidRPr="005B5142">
        <w:rPr>
          <w:rStyle w:val="StyleUnderline"/>
          <w:rFonts w:asciiTheme="minorHAnsi" w:hAnsiTheme="minorHAnsi"/>
        </w:rPr>
        <w:t xml:space="preserve">under the Treaty, intelligence and submarine maneuvers in territorial waters </w:t>
      </w:r>
      <w:r w:rsidRPr="005B5142">
        <w:rPr>
          <w:rStyle w:val="Emphasis"/>
          <w:rFonts w:asciiTheme="minorHAnsi" w:hAnsiTheme="minorHAnsi"/>
        </w:rPr>
        <w:t>would be restricted and regulated</w:t>
      </w:r>
      <w:r w:rsidRPr="005B5142">
        <w:rPr>
          <w:rStyle w:val="StyleUnderline"/>
          <w:rFonts w:asciiTheme="minorHAnsi" w:hAnsiTheme="minorHAnsi"/>
        </w:rPr>
        <w:t>.</w:t>
      </w:r>
    </w:p>
    <w:p w:rsidR="009A2F54" w:rsidRPr="005B5142" w:rsidRDefault="009A2F54" w:rsidP="009A2F54">
      <w:pPr>
        <w:pStyle w:val="Heading3"/>
        <w:rPr>
          <w:rFonts w:asciiTheme="minorHAnsi" w:hAnsiTheme="minorHAnsi"/>
        </w:rPr>
      </w:pPr>
      <w:r w:rsidRPr="005B5142">
        <w:rPr>
          <w:rFonts w:asciiTheme="minorHAnsi" w:hAnsiTheme="minorHAnsi"/>
        </w:rPr>
        <w:t xml:space="preserve">--- Ext. Kills </w:t>
      </w:r>
      <w:proofErr w:type="spellStart"/>
      <w:r w:rsidRPr="005B5142">
        <w:rPr>
          <w:rFonts w:asciiTheme="minorHAnsi" w:hAnsiTheme="minorHAnsi"/>
        </w:rPr>
        <w:t>Soverignty</w:t>
      </w:r>
      <w:proofErr w:type="spellEnd"/>
    </w:p>
    <w:p w:rsidR="009A2F54" w:rsidRPr="005B5142" w:rsidRDefault="009A2F54" w:rsidP="00E26B8C">
      <w:pPr>
        <w:pStyle w:val="Heading4"/>
        <w:rPr>
          <w:rFonts w:asciiTheme="minorHAnsi" w:hAnsiTheme="minorHAnsi"/>
        </w:rPr>
      </w:pPr>
      <w:r w:rsidRPr="005B5142">
        <w:rPr>
          <w:rFonts w:asciiTheme="minorHAnsi" w:hAnsiTheme="minorHAnsi"/>
        </w:rPr>
        <w:t>Collapses military primacy – we become victim to coercion</w:t>
      </w:r>
    </w:p>
    <w:p w:rsidR="009A2F54" w:rsidRPr="005B5142" w:rsidRDefault="009A2F54" w:rsidP="009A2F54">
      <w:pPr>
        <w:rPr>
          <w:rFonts w:asciiTheme="minorHAnsi" w:hAnsiTheme="minorHAnsi"/>
          <w:sz w:val="16"/>
        </w:rPr>
      </w:pPr>
      <w:r w:rsidRPr="005B5142">
        <w:rPr>
          <w:rStyle w:val="Style13ptBold"/>
          <w:rFonts w:asciiTheme="minorHAnsi" w:hAnsiTheme="minorHAnsi"/>
        </w:rPr>
        <w:t xml:space="preserve">Spring et al. 07 </w:t>
      </w:r>
      <w:r w:rsidRPr="005B5142">
        <w:rPr>
          <w:rFonts w:asciiTheme="minorHAnsi" w:hAnsiTheme="minorHAnsi"/>
          <w:sz w:val="16"/>
        </w:rPr>
        <w:t xml:space="preserve">(Baker Spring, F.M. Kirby Research Fellow in National Security Policy. Steven Groves Bernard and Barbara Lomas Senior Research Fellow. Brett D. Schaefer Jay </w:t>
      </w:r>
      <w:proofErr w:type="spellStart"/>
      <w:r w:rsidRPr="005B5142">
        <w:rPr>
          <w:rFonts w:asciiTheme="minorHAnsi" w:hAnsiTheme="minorHAnsi"/>
          <w:sz w:val="16"/>
        </w:rPr>
        <w:t>Kingham</w:t>
      </w:r>
      <w:proofErr w:type="spellEnd"/>
      <w:r w:rsidRPr="005B5142">
        <w:rPr>
          <w:rFonts w:asciiTheme="minorHAnsi" w:hAnsiTheme="minorHAnsi"/>
          <w:sz w:val="16"/>
        </w:rPr>
        <w:t xml:space="preserve"> Senior Research Fellow in International Regulatory Affairs, “The Top Five Reasons Why Conservatives Should Oppose the </w:t>
      </w:r>
      <w:proofErr w:type="spellStart"/>
      <w:r w:rsidRPr="005B5142">
        <w:rPr>
          <w:rFonts w:asciiTheme="minorHAnsi" w:hAnsiTheme="minorHAnsi"/>
          <w:sz w:val="16"/>
        </w:rPr>
        <w:t>U.N.Convention</w:t>
      </w:r>
      <w:proofErr w:type="spellEnd"/>
      <w:r w:rsidRPr="005B5142">
        <w:rPr>
          <w:rFonts w:asciiTheme="minorHAnsi" w:hAnsiTheme="minorHAnsi"/>
          <w:sz w:val="16"/>
        </w:rPr>
        <w:t xml:space="preserve"> on the Law of the Sea”, http://www.heritage.org/research/reports/2007/09/the-top-five-reasons-why-conservatives-should-oppose-the-un-convention-on-the-law-of-the-sea)</w:t>
      </w:r>
    </w:p>
    <w:p w:rsidR="009A2F54" w:rsidRPr="005B5142" w:rsidRDefault="009A2F54" w:rsidP="009A2F54">
      <w:pPr>
        <w:rPr>
          <w:rFonts w:asciiTheme="minorHAnsi" w:hAnsiTheme="minorHAnsi"/>
          <w:sz w:val="16"/>
        </w:rPr>
      </w:pPr>
      <w:r w:rsidRPr="005B5142">
        <w:rPr>
          <w:rFonts w:asciiTheme="minorHAnsi" w:hAnsiTheme="minorHAnsi"/>
          <w:sz w:val="16"/>
        </w:rPr>
        <w:t xml:space="preserve">The Senate Foreign Relations Committee will hold hearings this week on whether the United States should ratify the U.N. Convention on the Law of the Sea. Twenty-five years ago, President Ronald Reagan rejected the treaty-and rightly so. Today, </w:t>
      </w:r>
      <w:r w:rsidRPr="005B5142">
        <w:rPr>
          <w:rStyle w:val="Emphasis"/>
          <w:rFonts w:asciiTheme="minorHAnsi" w:hAnsiTheme="minorHAnsi"/>
        </w:rPr>
        <w:t>the convention remains a threat to American interests.</w:t>
      </w:r>
      <w:r w:rsidRPr="005B5142">
        <w:rPr>
          <w:rStyle w:val="Emphasis"/>
          <w:rFonts w:asciiTheme="minorHAnsi" w:hAnsiTheme="minorHAnsi"/>
          <w:sz w:val="12"/>
        </w:rPr>
        <w:t xml:space="preserve"> </w:t>
      </w:r>
      <w:r w:rsidRPr="005B5142">
        <w:rPr>
          <w:rFonts w:asciiTheme="minorHAnsi" w:hAnsiTheme="minorHAnsi"/>
          <w:sz w:val="16"/>
        </w:rPr>
        <w:t xml:space="preserve">Reason #1: </w:t>
      </w:r>
      <w:r w:rsidRPr="005B5142">
        <w:rPr>
          <w:rStyle w:val="Emphasis"/>
          <w:rFonts w:asciiTheme="minorHAnsi" w:hAnsiTheme="minorHAnsi"/>
        </w:rPr>
        <w:t>The Treaty Will Undermine U.S. Sovereignty.</w:t>
      </w:r>
      <w:r w:rsidRPr="005B5142">
        <w:rPr>
          <w:rStyle w:val="Emphasis"/>
          <w:rFonts w:asciiTheme="minorHAnsi" w:hAnsiTheme="minorHAnsi"/>
          <w:sz w:val="12"/>
        </w:rPr>
        <w:t xml:space="preserve"> </w:t>
      </w:r>
      <w:r w:rsidRPr="005B5142">
        <w:rPr>
          <w:rFonts w:asciiTheme="minorHAnsi" w:hAnsiTheme="minorHAnsi"/>
          <w:sz w:val="16"/>
        </w:rPr>
        <w:t xml:space="preserve">President Reagan rejected the Law of the Sea Convention in 1982 and cited several major deficiencies, none of which have been remedied. </w:t>
      </w:r>
      <w:r w:rsidRPr="005B5142">
        <w:rPr>
          <w:rStyle w:val="StyleUnderline"/>
          <w:rFonts w:asciiTheme="minorHAnsi" w:hAnsiTheme="minorHAnsi"/>
        </w:rPr>
        <w:t>Reagan was concerned that the U.S., though a major naval power</w:t>
      </w:r>
      <w:r w:rsidRPr="005B5142">
        <w:rPr>
          <w:rFonts w:asciiTheme="minorHAnsi" w:hAnsiTheme="minorHAnsi"/>
          <w:sz w:val="16"/>
        </w:rPr>
        <w:t xml:space="preserve">, </w:t>
      </w:r>
      <w:r w:rsidRPr="005B5142">
        <w:rPr>
          <w:rStyle w:val="StyleUnderline"/>
          <w:rFonts w:asciiTheme="minorHAnsi" w:hAnsiTheme="minorHAnsi"/>
        </w:rPr>
        <w:t>would have little influence at the International Seabed Authority that the convention created.</w:t>
      </w:r>
      <w:r w:rsidRPr="005B5142">
        <w:rPr>
          <w:rFonts w:asciiTheme="minorHAnsi" w:hAnsiTheme="minorHAnsi"/>
          <w:sz w:val="16"/>
        </w:rPr>
        <w:t xml:space="preserve"> Although </w:t>
      </w:r>
      <w:r w:rsidRPr="005B5142">
        <w:rPr>
          <w:rStyle w:val="StyleUnderline"/>
          <w:rFonts w:asciiTheme="minorHAnsi" w:hAnsiTheme="minorHAnsi"/>
        </w:rPr>
        <w:t xml:space="preserve">the Authority is supposed to make decisions by consensus, nothing </w:t>
      </w:r>
      <w:r w:rsidRPr="005B5142">
        <w:rPr>
          <w:rStyle w:val="Emphasis"/>
          <w:rFonts w:asciiTheme="minorHAnsi" w:hAnsiTheme="minorHAnsi"/>
        </w:rPr>
        <w:t>prevents the rest of the "international community" from consistently voting against the United States</w:t>
      </w:r>
      <w:r w:rsidRPr="005B5142">
        <w:rPr>
          <w:rStyle w:val="StyleUnderline"/>
          <w:rFonts w:asciiTheme="minorHAnsi" w:hAnsiTheme="minorHAnsi"/>
        </w:rPr>
        <w:t xml:space="preserve">, as regularly </w:t>
      </w:r>
      <w:r w:rsidRPr="005B5142">
        <w:rPr>
          <w:rStyle w:val="Emphasis"/>
          <w:rFonts w:asciiTheme="minorHAnsi" w:hAnsiTheme="minorHAnsi"/>
        </w:rPr>
        <w:t>occurs in similar U.N. bodies,</w:t>
      </w:r>
      <w:r w:rsidRPr="005B5142">
        <w:rPr>
          <w:rStyle w:val="StyleUnderline"/>
          <w:rFonts w:asciiTheme="minorHAnsi" w:hAnsiTheme="minorHAnsi"/>
        </w:rPr>
        <w:t xml:space="preserve"> </w:t>
      </w:r>
      <w:r w:rsidRPr="005B5142">
        <w:rPr>
          <w:rFonts w:asciiTheme="minorHAnsi" w:hAnsiTheme="minorHAnsi"/>
          <w:sz w:val="16"/>
        </w:rPr>
        <w:t xml:space="preserve">such as the General Assembly. In addition, President Reagan was troubled by the fact that </w:t>
      </w:r>
      <w:r w:rsidRPr="005B5142">
        <w:rPr>
          <w:rStyle w:val="StyleUnderline"/>
          <w:rFonts w:asciiTheme="minorHAnsi" w:hAnsiTheme="minorHAnsi"/>
        </w:rPr>
        <w:t xml:space="preserve">the International Seabed Authority </w:t>
      </w:r>
      <w:r w:rsidRPr="005B5142">
        <w:rPr>
          <w:rStyle w:val="Emphasis"/>
          <w:rFonts w:asciiTheme="minorHAnsi" w:hAnsiTheme="minorHAnsi"/>
        </w:rPr>
        <w:t>has the power to amend the convention without U.S. consent</w:t>
      </w:r>
      <w:r w:rsidRPr="005B5142">
        <w:rPr>
          <w:rStyle w:val="StyleUnderline"/>
          <w:rFonts w:asciiTheme="minorHAnsi" w:hAnsiTheme="minorHAnsi"/>
        </w:rPr>
        <w:t>. That concern has also not been remedied in the intervening years.</w:t>
      </w:r>
      <w:r w:rsidRPr="005B5142">
        <w:rPr>
          <w:rFonts w:asciiTheme="minorHAnsi" w:hAnsiTheme="minorHAnsi"/>
          <w:sz w:val="16"/>
        </w:rPr>
        <w:t xml:space="preserve"> Another issue is that </w:t>
      </w:r>
      <w:r w:rsidRPr="005B5142">
        <w:rPr>
          <w:rStyle w:val="StyleUnderline"/>
          <w:rFonts w:asciiTheme="minorHAnsi" w:hAnsiTheme="minorHAnsi"/>
        </w:rPr>
        <w:t>the convention requires states to transfer information and perhaps technology to mandatory dispute resolution tribunals</w:t>
      </w:r>
      <w:r w:rsidRPr="005B5142">
        <w:rPr>
          <w:rFonts w:asciiTheme="minorHAnsi" w:hAnsiTheme="minorHAnsi"/>
          <w:sz w:val="16"/>
        </w:rPr>
        <w:t xml:space="preserve">. Under the convention, parties to a dispute are required to provide a resolution tribunal with "all relevant documents, facilities and information." </w:t>
      </w:r>
      <w:r w:rsidRPr="005B5142">
        <w:rPr>
          <w:rStyle w:val="StyleUnderline"/>
          <w:rFonts w:asciiTheme="minorHAnsi" w:hAnsiTheme="minorHAnsi"/>
        </w:rPr>
        <w:t>This amounts to a blanket invitation for unscrupulous foreign competitors to bring the U.S. and American companies before a tribunal for the sole purpose of obtaining sensitive data and technologies that would otherwise be unavailable to them.</w:t>
      </w:r>
      <w:r w:rsidRPr="005B5142">
        <w:rPr>
          <w:rFonts w:asciiTheme="minorHAnsi" w:hAnsiTheme="minorHAnsi"/>
          <w:sz w:val="16"/>
        </w:rPr>
        <w:t xml:space="preserve"> The safeguards against such practices that President Reagan demanded have never come to pass.</w:t>
      </w:r>
    </w:p>
    <w:p w:rsidR="009A2F54" w:rsidRPr="005B5142" w:rsidRDefault="009A2F54" w:rsidP="00E26B8C">
      <w:pPr>
        <w:pStyle w:val="Heading4"/>
        <w:rPr>
          <w:rFonts w:asciiTheme="minorHAnsi" w:hAnsiTheme="minorHAnsi"/>
        </w:rPr>
      </w:pPr>
      <w:r w:rsidRPr="005B5142">
        <w:rPr>
          <w:rFonts w:asciiTheme="minorHAnsi" w:hAnsiTheme="minorHAnsi"/>
        </w:rPr>
        <w:t xml:space="preserve">Collapses US </w:t>
      </w:r>
      <w:proofErr w:type="gramStart"/>
      <w:r w:rsidRPr="005B5142">
        <w:rPr>
          <w:rFonts w:asciiTheme="minorHAnsi" w:hAnsiTheme="minorHAnsi"/>
        </w:rPr>
        <w:t>intel</w:t>
      </w:r>
      <w:proofErr w:type="gramEnd"/>
      <w:r w:rsidRPr="005B5142">
        <w:rPr>
          <w:rFonts w:asciiTheme="minorHAnsi" w:hAnsiTheme="minorHAnsi"/>
        </w:rPr>
        <w:t xml:space="preserve"> gathering</w:t>
      </w:r>
    </w:p>
    <w:p w:rsidR="009A2F54" w:rsidRPr="005B5142" w:rsidRDefault="009A2F54" w:rsidP="009A2F54">
      <w:pPr>
        <w:rPr>
          <w:rFonts w:asciiTheme="minorHAnsi" w:hAnsiTheme="minorHAnsi"/>
          <w:sz w:val="16"/>
        </w:rPr>
      </w:pPr>
      <w:r w:rsidRPr="005B5142">
        <w:rPr>
          <w:rStyle w:val="Style13ptBold"/>
          <w:rFonts w:asciiTheme="minorHAnsi" w:hAnsiTheme="minorHAnsi"/>
        </w:rPr>
        <w:t xml:space="preserve">Spring et al. 07 </w:t>
      </w:r>
      <w:r w:rsidRPr="005B5142">
        <w:rPr>
          <w:rFonts w:asciiTheme="minorHAnsi" w:hAnsiTheme="minorHAnsi"/>
          <w:sz w:val="16"/>
        </w:rPr>
        <w:t xml:space="preserve">(Baker Spring, F.M. Kirby Research Fellow in National Security Policy. Steven Groves Bernard and Barbara Lomas Senior Research Fellow. Brett D. Schaefer Jay </w:t>
      </w:r>
      <w:proofErr w:type="spellStart"/>
      <w:r w:rsidRPr="005B5142">
        <w:rPr>
          <w:rFonts w:asciiTheme="minorHAnsi" w:hAnsiTheme="minorHAnsi"/>
          <w:sz w:val="16"/>
        </w:rPr>
        <w:t>Kingham</w:t>
      </w:r>
      <w:proofErr w:type="spellEnd"/>
      <w:r w:rsidRPr="005B5142">
        <w:rPr>
          <w:rFonts w:asciiTheme="minorHAnsi" w:hAnsiTheme="minorHAnsi"/>
          <w:sz w:val="16"/>
        </w:rPr>
        <w:t xml:space="preserve"> Senior Research Fellow in International Regulatory Affairs, “The Top Five Reasons Why Conservatives Should Oppose the </w:t>
      </w:r>
      <w:proofErr w:type="spellStart"/>
      <w:r w:rsidRPr="005B5142">
        <w:rPr>
          <w:rFonts w:asciiTheme="minorHAnsi" w:hAnsiTheme="minorHAnsi"/>
          <w:sz w:val="16"/>
        </w:rPr>
        <w:t>U.N.Convention</w:t>
      </w:r>
      <w:proofErr w:type="spellEnd"/>
      <w:r w:rsidRPr="005B5142">
        <w:rPr>
          <w:rFonts w:asciiTheme="minorHAnsi" w:hAnsiTheme="minorHAnsi"/>
          <w:sz w:val="16"/>
        </w:rPr>
        <w:t xml:space="preserve"> on the Law of the Sea”, http://www.heritage.org/research/reports/2007/09/the-top-five-reasons-why-conservatives-should-oppose-the-un-convention-on-the-law-of-the-sea)</w:t>
      </w:r>
    </w:p>
    <w:p w:rsidR="009A2F54" w:rsidRPr="005B5142" w:rsidRDefault="009A2F54" w:rsidP="009A2F54">
      <w:pPr>
        <w:rPr>
          <w:rStyle w:val="Emphasis"/>
          <w:rFonts w:asciiTheme="minorHAnsi" w:hAnsiTheme="minorHAnsi"/>
        </w:rPr>
      </w:pPr>
      <w:r w:rsidRPr="005B5142">
        <w:rPr>
          <w:rFonts w:asciiTheme="minorHAnsi" w:hAnsiTheme="minorHAnsi"/>
          <w:sz w:val="16"/>
        </w:rPr>
        <w:t xml:space="preserve">Reason #4: </w:t>
      </w:r>
      <w:r w:rsidRPr="005B5142">
        <w:rPr>
          <w:rStyle w:val="StyleUnderline"/>
          <w:rFonts w:asciiTheme="minorHAnsi" w:hAnsiTheme="minorHAnsi"/>
        </w:rPr>
        <w:t>American Participation Will Undermine U.S. Military and Intelligence Operations.</w:t>
      </w:r>
      <w:r w:rsidRPr="005B5142">
        <w:rPr>
          <w:rStyle w:val="StyleUnderline"/>
          <w:rFonts w:asciiTheme="minorHAnsi" w:hAnsiTheme="minorHAnsi"/>
          <w:sz w:val="12"/>
        </w:rPr>
        <w:t xml:space="preserve"> </w:t>
      </w:r>
      <w:r w:rsidRPr="005B5142">
        <w:rPr>
          <w:rFonts w:asciiTheme="minorHAnsi" w:hAnsiTheme="minorHAnsi"/>
          <w:sz w:val="16"/>
        </w:rPr>
        <w:t xml:space="preserve">Under the convention, </w:t>
      </w:r>
      <w:r w:rsidRPr="005B5142">
        <w:rPr>
          <w:rStyle w:val="StyleUnderline"/>
          <w:rFonts w:asciiTheme="minorHAnsi" w:hAnsiTheme="minorHAnsi"/>
        </w:rPr>
        <w:t>the United States assumes a number of obligations at odds with its military practices and national security interests, including a commitment not to collect intelligence</w:t>
      </w:r>
      <w:r w:rsidRPr="005B5142">
        <w:rPr>
          <w:rFonts w:asciiTheme="minorHAnsi" w:hAnsiTheme="minorHAnsi"/>
          <w:sz w:val="16"/>
        </w:rPr>
        <w:t xml:space="preserve">. </w:t>
      </w:r>
      <w:r w:rsidRPr="005B5142">
        <w:rPr>
          <w:rStyle w:val="StyleUnderline"/>
          <w:rFonts w:asciiTheme="minorHAnsi" w:hAnsiTheme="minorHAnsi"/>
        </w:rPr>
        <w:t>The U.S. would sign away its ability to collect intelligence vital for American security within the "territorial waters" of any other country</w:t>
      </w:r>
      <w:r w:rsidRPr="005B5142">
        <w:rPr>
          <w:rFonts w:asciiTheme="minorHAnsi" w:hAnsiTheme="minorHAnsi"/>
          <w:sz w:val="16"/>
        </w:rPr>
        <w:t xml:space="preserve"> (Article 19). Furthermore, </w:t>
      </w:r>
      <w:r w:rsidRPr="005B5142">
        <w:rPr>
          <w:rStyle w:val="StyleUnderline"/>
          <w:rFonts w:asciiTheme="minorHAnsi" w:hAnsiTheme="minorHAnsi"/>
        </w:rPr>
        <w:t>U.S. submarines would be required to travel on the surface and show their flags while sailing within territorial waters</w:t>
      </w:r>
      <w:r w:rsidRPr="005B5142">
        <w:rPr>
          <w:rFonts w:asciiTheme="minorHAnsi" w:hAnsiTheme="minorHAnsi"/>
          <w:sz w:val="16"/>
        </w:rPr>
        <w:t xml:space="preserve"> (Article 20</w:t>
      </w:r>
      <w:r w:rsidRPr="005B5142">
        <w:rPr>
          <w:rStyle w:val="StyleUnderline"/>
          <w:rFonts w:asciiTheme="minorHAnsi" w:hAnsiTheme="minorHAnsi"/>
        </w:rPr>
        <w:t>). This would apply</w:t>
      </w:r>
      <w:r w:rsidRPr="005B5142">
        <w:rPr>
          <w:rFonts w:asciiTheme="minorHAnsi" w:hAnsiTheme="minorHAnsi"/>
          <w:sz w:val="16"/>
        </w:rPr>
        <w:t xml:space="preserve">, for example, </w:t>
      </w:r>
      <w:r w:rsidRPr="005B5142">
        <w:rPr>
          <w:rStyle w:val="Emphasis"/>
          <w:rFonts w:asciiTheme="minorHAnsi" w:hAnsiTheme="minorHAnsi"/>
        </w:rPr>
        <w:t>to U.S. submarines maneuvering in Iranian or North Korean territorial waters; they would be required to sail on the surface with their flags waving.</w:t>
      </w:r>
    </w:p>
    <w:p w:rsidR="009A2F54" w:rsidRPr="005B5142" w:rsidRDefault="009A2F54" w:rsidP="009A2F54">
      <w:pPr>
        <w:rPr>
          <w:rFonts w:asciiTheme="minorHAnsi" w:hAnsiTheme="minorHAnsi"/>
        </w:rPr>
      </w:pPr>
    </w:p>
    <w:p w:rsidR="009A2F54" w:rsidRPr="005B5142" w:rsidRDefault="009A2F54" w:rsidP="009A2F54">
      <w:pPr>
        <w:pStyle w:val="Heading3"/>
        <w:rPr>
          <w:rFonts w:asciiTheme="minorHAnsi" w:hAnsiTheme="minorHAnsi"/>
        </w:rPr>
      </w:pPr>
      <w:r w:rsidRPr="005B5142">
        <w:rPr>
          <w:rFonts w:asciiTheme="minorHAnsi" w:hAnsiTheme="minorHAnsi"/>
        </w:rPr>
        <w:t xml:space="preserve">--- Ext. LOST Kills </w:t>
      </w:r>
      <w:proofErr w:type="spellStart"/>
      <w:r w:rsidRPr="005B5142">
        <w:rPr>
          <w:rFonts w:asciiTheme="minorHAnsi" w:hAnsiTheme="minorHAnsi"/>
        </w:rPr>
        <w:t>Heg</w:t>
      </w:r>
      <w:proofErr w:type="spellEnd"/>
    </w:p>
    <w:p w:rsidR="009A2F54" w:rsidRPr="005B5142" w:rsidRDefault="009A2F54" w:rsidP="00E26B8C">
      <w:pPr>
        <w:pStyle w:val="Heading4"/>
        <w:rPr>
          <w:rFonts w:asciiTheme="minorHAnsi" w:hAnsiTheme="minorHAnsi"/>
        </w:rPr>
      </w:pPr>
      <w:r w:rsidRPr="005B5142">
        <w:rPr>
          <w:rFonts w:asciiTheme="minorHAnsi" w:hAnsiTheme="minorHAnsi"/>
        </w:rPr>
        <w:t xml:space="preserve">LOST requires </w:t>
      </w:r>
      <w:proofErr w:type="spellStart"/>
      <w:r w:rsidRPr="005B5142">
        <w:rPr>
          <w:rFonts w:asciiTheme="minorHAnsi" w:hAnsiTheme="minorHAnsi"/>
        </w:rPr>
        <w:t>unblockable</w:t>
      </w:r>
      <w:proofErr w:type="spellEnd"/>
      <w:r w:rsidRPr="005B5142">
        <w:rPr>
          <w:rFonts w:asciiTheme="minorHAnsi" w:hAnsiTheme="minorHAnsi"/>
        </w:rPr>
        <w:t xml:space="preserve"> tech transfer that kills hegemony</w:t>
      </w:r>
    </w:p>
    <w:p w:rsidR="009A2F54" w:rsidRPr="005B5142" w:rsidRDefault="009A2F54" w:rsidP="009A2F54">
      <w:pPr>
        <w:rPr>
          <w:rFonts w:asciiTheme="minorHAnsi" w:hAnsiTheme="minorHAnsi"/>
          <w:sz w:val="16"/>
        </w:rPr>
      </w:pPr>
      <w:proofErr w:type="spellStart"/>
      <w:r w:rsidRPr="005B5142">
        <w:rPr>
          <w:rFonts w:asciiTheme="minorHAnsi" w:hAnsiTheme="minorHAnsi"/>
          <w:b/>
          <w:sz w:val="26"/>
          <w:u w:val="single"/>
        </w:rPr>
        <w:t>Bandow</w:t>
      </w:r>
      <w:proofErr w:type="spellEnd"/>
      <w:r w:rsidRPr="005B5142">
        <w:rPr>
          <w:rFonts w:asciiTheme="minorHAnsi" w:hAnsiTheme="minorHAnsi"/>
          <w:b/>
          <w:sz w:val="26"/>
          <w:u w:val="single"/>
        </w:rPr>
        <w:t xml:space="preserve"> 05</w:t>
      </w:r>
      <w:r w:rsidRPr="005B5142">
        <w:rPr>
          <w:rFonts w:asciiTheme="minorHAnsi" w:hAnsiTheme="minorHAnsi"/>
          <w:sz w:val="16"/>
        </w:rPr>
        <w:t xml:space="preserve"> [Doug, Journal of Int’l Affairs, “Don’t Resurrect </w:t>
      </w:r>
      <w:proofErr w:type="gramStart"/>
      <w:r w:rsidRPr="005B5142">
        <w:rPr>
          <w:rFonts w:asciiTheme="minorHAnsi" w:hAnsiTheme="minorHAnsi"/>
          <w:sz w:val="16"/>
        </w:rPr>
        <w:t>The</w:t>
      </w:r>
      <w:proofErr w:type="gramEnd"/>
      <w:r w:rsidRPr="005B5142">
        <w:rPr>
          <w:rFonts w:asciiTheme="minorHAnsi" w:hAnsiTheme="minorHAnsi"/>
          <w:sz w:val="16"/>
        </w:rPr>
        <w:t xml:space="preserve"> Law of the Sea Treaty,” Fall/Winter, V59 I1]</w:t>
      </w:r>
    </w:p>
    <w:p w:rsidR="009A2F54" w:rsidRPr="005B5142" w:rsidRDefault="009A2F54" w:rsidP="009A2F54">
      <w:pPr>
        <w:rPr>
          <w:rFonts w:asciiTheme="minorHAnsi" w:hAnsiTheme="minorHAnsi"/>
          <w:sz w:val="16"/>
        </w:rPr>
      </w:pPr>
      <w:r w:rsidRPr="005B5142">
        <w:rPr>
          <w:rFonts w:asciiTheme="minorHAnsi" w:hAnsiTheme="minorHAnsi"/>
          <w:b/>
          <w:u w:val="single"/>
        </w:rPr>
        <w:t xml:space="preserve">The provisions covering </w:t>
      </w:r>
      <w:r w:rsidRPr="00637326">
        <w:rPr>
          <w:rStyle w:val="Emphasis"/>
        </w:rPr>
        <w:t>technology transfers to the enterprise and mining operations through developing states constitute some of the most odious redistributionist clauses</w:t>
      </w:r>
      <w:r w:rsidRPr="005B5142">
        <w:rPr>
          <w:rFonts w:asciiTheme="minorHAnsi" w:hAnsiTheme="minorHAnsi"/>
          <w:sz w:val="16"/>
        </w:rPr>
        <w:t xml:space="preserve"> left over from the original text. </w:t>
      </w:r>
      <w:r w:rsidRPr="005B5142">
        <w:rPr>
          <w:rFonts w:asciiTheme="minorHAnsi" w:hAnsiTheme="minorHAnsi"/>
          <w:b/>
          <w:u w:val="single"/>
        </w:rPr>
        <w:t>The mandatory transfer requirement</w:t>
      </w:r>
      <w:r w:rsidRPr="005B5142">
        <w:rPr>
          <w:rFonts w:asciiTheme="minorHAnsi" w:hAnsiTheme="minorHAnsi"/>
          <w:sz w:val="16"/>
        </w:rPr>
        <w:t xml:space="preserve">, which would have required turning over private, proprietary technology to competing mining operations, has been discarded, </w:t>
      </w:r>
      <w:r w:rsidRPr="005B5142">
        <w:rPr>
          <w:rFonts w:asciiTheme="minorHAnsi" w:hAnsiTheme="minorHAnsi"/>
          <w:b/>
          <w:u w:val="single"/>
        </w:rPr>
        <w:t xml:space="preserve">replaced by a duty of sponsoring states </w:t>
      </w:r>
      <w:r w:rsidRPr="00637326">
        <w:rPr>
          <w:rStyle w:val="Emphasis"/>
        </w:rPr>
        <w:t>to facilitate the acquisition of mining technology</w:t>
      </w:r>
      <w:r w:rsidRPr="005B5142">
        <w:rPr>
          <w:rFonts w:asciiTheme="minorHAnsi" w:hAnsiTheme="minorHAnsi"/>
          <w:sz w:val="16"/>
        </w:rPr>
        <w:t xml:space="preserve"> "if the Enterprise or developing States are unable to obtain" equipment commercially.( n21) However, the enterprise and developing nations would find themselves unable to purchase machinery only if they were unwilling to pay the market price or preserve trade secrets, or if a government restricted the sale of the technology because it had important dual-use capabilities. </w:t>
      </w:r>
      <w:r w:rsidRPr="005B5142">
        <w:rPr>
          <w:rFonts w:asciiTheme="minorHAnsi" w:hAnsiTheme="minorHAnsi"/>
          <w:b/>
          <w:u w:val="single"/>
        </w:rPr>
        <w:t xml:space="preserve">The new clause might be interpreted to mean that industrialized states </w:t>
      </w:r>
      <w:r w:rsidRPr="005B5142">
        <w:rPr>
          <w:rFonts w:asciiTheme="minorHAnsi" w:hAnsiTheme="minorHAnsi"/>
          <w:sz w:val="16"/>
        </w:rPr>
        <w:t xml:space="preserve">and private miners, whose "cooperation" is to be ensured by their respective governments, </w:t>
      </w:r>
      <w:r w:rsidRPr="00637326">
        <w:rPr>
          <w:rStyle w:val="Emphasis"/>
        </w:rPr>
        <w:t>are therefore responsible for mandating and subsidizing the enterprise's acquisition of technology</w:t>
      </w:r>
      <w:proofErr w:type="gramStart"/>
      <w:r w:rsidRPr="005B5142">
        <w:rPr>
          <w:rFonts w:asciiTheme="minorHAnsi" w:hAnsiTheme="minorHAnsi"/>
          <w:b/>
          <w:u w:val="single"/>
        </w:rPr>
        <w:t>.(</w:t>
      </w:r>
      <w:proofErr w:type="gramEnd"/>
      <w:r w:rsidRPr="005B5142">
        <w:rPr>
          <w:rFonts w:asciiTheme="minorHAnsi" w:hAnsiTheme="minorHAnsi"/>
          <w:sz w:val="16"/>
        </w:rPr>
        <w:t xml:space="preserve"> n22) Presumably the United States and its allies could block such a proposal in the council, but, again, it is hard to predict the future legislative dynamics and potential log-rolling in an obscure UN body in upcoming years. Moreover, the amended agreement leaves intact a separate, open-ended mandate for coerced collaboration. The authority, states Article 144, "shall take measures": (b) </w:t>
      </w:r>
      <w:proofErr w:type="gramStart"/>
      <w:r w:rsidRPr="005B5142">
        <w:rPr>
          <w:rFonts w:asciiTheme="minorHAnsi" w:hAnsiTheme="minorHAnsi"/>
          <w:sz w:val="16"/>
        </w:rPr>
        <w:t>To</w:t>
      </w:r>
      <w:proofErr w:type="gramEnd"/>
      <w:r w:rsidRPr="005B5142">
        <w:rPr>
          <w:rFonts w:asciiTheme="minorHAnsi" w:hAnsiTheme="minorHAnsi"/>
          <w:sz w:val="16"/>
        </w:rPr>
        <w:t xml:space="preserve"> promote and encourage the transfer to developing States of… technology and scientific knowledge.… To this end the Authority and States Parties shall co-operate in promoting the transfer of technology and scientific knowledge.… In particular they shall initiate and promote: (a) </w:t>
      </w:r>
      <w:proofErr w:type="spellStart"/>
      <w:r w:rsidRPr="005B5142">
        <w:rPr>
          <w:rFonts w:asciiTheme="minorHAnsi" w:hAnsiTheme="minorHAnsi"/>
          <w:sz w:val="16"/>
        </w:rPr>
        <w:t>Programmes</w:t>
      </w:r>
      <w:proofErr w:type="spellEnd"/>
      <w:r w:rsidRPr="005B5142">
        <w:rPr>
          <w:rFonts w:asciiTheme="minorHAnsi" w:hAnsiTheme="minorHAnsi"/>
          <w:sz w:val="16"/>
        </w:rPr>
        <w:t xml:space="preserve"> for the transfer of technology to the Enterprise and to developing States…under fair and reasonable terms and conditions; (b) Measures directed towards the advancement of the technology of the Enterprise and the domestic technology of developing States, particularly by providing opportunities to personnel from the Enterprise and from developing States for training.…( n23) At best, this suggests that </w:t>
      </w:r>
      <w:r w:rsidRPr="005B5142">
        <w:rPr>
          <w:rFonts w:asciiTheme="minorHAnsi" w:hAnsiTheme="minorHAnsi"/>
          <w:b/>
          <w:u w:val="single"/>
        </w:rPr>
        <w:t xml:space="preserve">Western firms </w:t>
      </w:r>
      <w:r w:rsidRPr="00637326">
        <w:rPr>
          <w:rStyle w:val="Emphasis"/>
        </w:rPr>
        <w:t>would be expected to help equip and train their competitors. At worst, it could end up authorizing some sort of mandatory system,</w:t>
      </w:r>
      <w:r w:rsidRPr="005B5142">
        <w:rPr>
          <w:rFonts w:asciiTheme="minorHAnsi" w:hAnsiTheme="minorHAnsi"/>
          <w:sz w:val="16"/>
        </w:rPr>
        <w:t xml:space="preserve"> one close to that explicitly enshrined in the original treaty text. </w:t>
      </w:r>
      <w:r w:rsidRPr="005B5142">
        <w:rPr>
          <w:rFonts w:asciiTheme="minorHAnsi" w:hAnsiTheme="minorHAnsi"/>
          <w:b/>
          <w:u w:val="single"/>
        </w:rPr>
        <w:t>Private companies would be forced to subsidize their competitors and would lose control of expensive technologies</w:t>
      </w:r>
      <w:r w:rsidRPr="005B5142">
        <w:rPr>
          <w:rFonts w:asciiTheme="minorHAnsi" w:hAnsiTheme="minorHAnsi"/>
          <w:sz w:val="16"/>
        </w:rPr>
        <w:t xml:space="preserve">. At issue is not just technology useful for seabed mining. For instance, </w:t>
      </w:r>
      <w:r w:rsidRPr="00637326">
        <w:rPr>
          <w:rStyle w:val="Emphasis"/>
        </w:rPr>
        <w:t>dual-use technologies with military applications might also fall under ISA requirements</w:t>
      </w:r>
      <w:r w:rsidRPr="005B5142">
        <w:rPr>
          <w:rFonts w:asciiTheme="minorHAnsi" w:hAnsiTheme="minorHAnsi"/>
          <w:b/>
          <w:u w:val="single"/>
        </w:rPr>
        <w:t>.</w:t>
      </w:r>
      <w:r w:rsidRPr="005B5142">
        <w:rPr>
          <w:rFonts w:asciiTheme="minorHAnsi" w:hAnsiTheme="minorHAnsi"/>
          <w:sz w:val="16"/>
        </w:rPr>
        <w:t xml:space="preserve"> Peter </w:t>
      </w:r>
      <w:proofErr w:type="spellStart"/>
      <w:r w:rsidRPr="005B5142">
        <w:rPr>
          <w:rFonts w:asciiTheme="minorHAnsi" w:hAnsiTheme="minorHAnsi"/>
          <w:sz w:val="16"/>
        </w:rPr>
        <w:t>Leitner</w:t>
      </w:r>
      <w:proofErr w:type="spellEnd"/>
      <w:r w:rsidRPr="005B5142">
        <w:rPr>
          <w:rFonts w:asciiTheme="minorHAnsi" w:hAnsiTheme="minorHAnsi"/>
          <w:sz w:val="16"/>
        </w:rPr>
        <w:t>, a Defense Department advisor, points to "</w:t>
      </w:r>
      <w:r w:rsidRPr="00637326">
        <w:rPr>
          <w:rStyle w:val="StyleUnderline"/>
        </w:rPr>
        <w:t xml:space="preserve">under water mapping and bathymetry systems, reflection and refraction seismology, magnetic detection technology, optical imaging, </w:t>
      </w:r>
      <w:r w:rsidRPr="00637326">
        <w:rPr>
          <w:rStyle w:val="Emphasis"/>
        </w:rPr>
        <w:t>remotely operated vehicles</w:t>
      </w:r>
      <w:r w:rsidRPr="00637326">
        <w:rPr>
          <w:rStyle w:val="StyleUnderline"/>
        </w:rPr>
        <w:t xml:space="preserve">, </w:t>
      </w:r>
      <w:r w:rsidRPr="00637326">
        <w:rPr>
          <w:rStyle w:val="Emphasis"/>
        </w:rPr>
        <w:t>submersible</w:t>
      </w:r>
      <w:r w:rsidRPr="00637326">
        <w:rPr>
          <w:rStyle w:val="StyleUnderline"/>
        </w:rPr>
        <w:t xml:space="preserve"> vehicles, deep salvage technology, active and passive </w:t>
      </w:r>
      <w:r w:rsidRPr="00637326">
        <w:rPr>
          <w:rStyle w:val="Emphasis"/>
        </w:rPr>
        <w:t xml:space="preserve">military acoustic systems, </w:t>
      </w:r>
      <w:r w:rsidRPr="00637326">
        <w:rPr>
          <w:rStyle w:val="StyleUnderline"/>
        </w:rPr>
        <w:t xml:space="preserve">classified bathymetric and geophysical </w:t>
      </w:r>
      <w:r w:rsidRPr="00637326">
        <w:rPr>
          <w:rStyle w:val="Emphasis"/>
        </w:rPr>
        <w:t>data</w:t>
      </w:r>
      <w:r w:rsidRPr="00637326">
        <w:rPr>
          <w:rStyle w:val="StyleUnderline"/>
        </w:rPr>
        <w:t>, and undersea robots and manipulators" as technology that developed countries might also be potentially required to provide to poorer ones</w:t>
      </w:r>
      <w:proofErr w:type="gramStart"/>
      <w:r w:rsidRPr="005B5142">
        <w:rPr>
          <w:rFonts w:asciiTheme="minorHAnsi" w:hAnsiTheme="minorHAnsi"/>
          <w:sz w:val="16"/>
        </w:rPr>
        <w:t>.(</w:t>
      </w:r>
      <w:proofErr w:type="gramEnd"/>
      <w:r w:rsidRPr="005B5142">
        <w:rPr>
          <w:rFonts w:asciiTheme="minorHAnsi" w:hAnsiTheme="minorHAnsi"/>
          <w:sz w:val="16"/>
        </w:rPr>
        <w:t xml:space="preserve"> n24)</w:t>
      </w:r>
    </w:p>
    <w:p w:rsidR="009A2F54" w:rsidRPr="005B5142" w:rsidRDefault="009A2F54" w:rsidP="009A2F54">
      <w:pPr>
        <w:rPr>
          <w:rFonts w:asciiTheme="minorHAnsi" w:hAnsiTheme="minorHAnsi"/>
        </w:rPr>
      </w:pPr>
    </w:p>
    <w:p w:rsidR="009A2F54" w:rsidRPr="005B5142" w:rsidRDefault="009A2F54" w:rsidP="00E26B8C">
      <w:pPr>
        <w:pStyle w:val="Heading4"/>
        <w:rPr>
          <w:rFonts w:asciiTheme="minorHAnsi" w:hAnsiTheme="minorHAnsi"/>
        </w:rPr>
      </w:pPr>
      <w:r w:rsidRPr="005B5142">
        <w:rPr>
          <w:rFonts w:asciiTheme="minorHAnsi" w:hAnsiTheme="minorHAnsi"/>
        </w:rPr>
        <w:t>LOST destroys hegemony – weapons transfer and interdiction</w:t>
      </w:r>
    </w:p>
    <w:p w:rsidR="009A2F54" w:rsidRPr="005B5142" w:rsidRDefault="009A2F54" w:rsidP="009A2F54">
      <w:pPr>
        <w:rPr>
          <w:rFonts w:asciiTheme="minorHAnsi" w:hAnsiTheme="minorHAnsi"/>
        </w:rPr>
      </w:pPr>
      <w:proofErr w:type="spellStart"/>
      <w:r w:rsidRPr="005B5142">
        <w:rPr>
          <w:rStyle w:val="Style13ptBold"/>
          <w:rFonts w:asciiTheme="minorHAnsi" w:hAnsiTheme="minorHAnsi"/>
        </w:rPr>
        <w:t>Bandow</w:t>
      </w:r>
      <w:proofErr w:type="spellEnd"/>
      <w:r w:rsidRPr="005B5142">
        <w:rPr>
          <w:rStyle w:val="Style13ptBold"/>
          <w:rFonts w:asciiTheme="minorHAnsi" w:hAnsiTheme="minorHAnsi"/>
        </w:rPr>
        <w:t xml:space="preserve"> 05</w:t>
      </w:r>
      <w:r w:rsidRPr="005B5142">
        <w:rPr>
          <w:rFonts w:asciiTheme="minorHAnsi" w:hAnsiTheme="minorHAnsi"/>
        </w:rPr>
        <w:t xml:space="preserve"> [Doug, Journal of Int’l Affairs, “Don’t Resurrect </w:t>
      </w:r>
      <w:proofErr w:type="gramStart"/>
      <w:r w:rsidRPr="005B5142">
        <w:rPr>
          <w:rFonts w:asciiTheme="minorHAnsi" w:hAnsiTheme="minorHAnsi"/>
        </w:rPr>
        <w:t>The</w:t>
      </w:r>
      <w:proofErr w:type="gramEnd"/>
      <w:r w:rsidRPr="005B5142">
        <w:rPr>
          <w:rFonts w:asciiTheme="minorHAnsi" w:hAnsiTheme="minorHAnsi"/>
        </w:rPr>
        <w:t xml:space="preserve"> Law of the Sea Treaty,” Fall/Winter, V59 I1]</w:t>
      </w:r>
    </w:p>
    <w:p w:rsidR="009A2F54" w:rsidRPr="005B5142" w:rsidRDefault="009A2F54" w:rsidP="009A2F54">
      <w:pPr>
        <w:rPr>
          <w:rFonts w:asciiTheme="minorHAnsi" w:hAnsiTheme="minorHAnsi"/>
          <w:sz w:val="16"/>
        </w:rPr>
      </w:pPr>
      <w:r w:rsidRPr="005B5142">
        <w:rPr>
          <w:rFonts w:asciiTheme="minorHAnsi" w:hAnsiTheme="minorHAnsi"/>
          <w:sz w:val="16"/>
        </w:rPr>
        <w:t xml:space="preserve">Unfortunately, notwithstanding the 1994 revisions, the LOST remains captive to its collectivist and redistributionist origins. It is a bad agreement, one that cannot be fixed without abandoning its philosophical presupposition that the seabed is the common heritage of the world's politicians and their agents, the authority and enterprise. But the issue is more than abstract philosophical principle. Much depends on the practical operation of the ISA and ultimate interpretation of the LOST. The experience of other international agencies gives the United States significant cause for concern, especially since the </w:t>
      </w:r>
      <w:r w:rsidRPr="005B5142">
        <w:rPr>
          <w:rFonts w:asciiTheme="minorHAnsi" w:hAnsiTheme="minorHAnsi"/>
          <w:b/>
          <w:u w:val="single"/>
        </w:rPr>
        <w:t>LOST also could put America's national security at risk, perhaps forcing the transfer of important undersea technologies and limiting the ability of the U.S. government to interdict weapons transfers among rogue states, for instance. The treaty's potential benefits are limited, while the likely costs are significant</w:t>
      </w:r>
      <w:r w:rsidRPr="005B5142">
        <w:rPr>
          <w:rFonts w:asciiTheme="minorHAnsi" w:hAnsiTheme="minorHAnsi"/>
          <w:sz w:val="16"/>
        </w:rPr>
        <w:t>. The U.S. Senate should leave the treaty unratified.</w:t>
      </w:r>
    </w:p>
    <w:p w:rsidR="009A2F54" w:rsidRPr="005B5142" w:rsidRDefault="009A2F54" w:rsidP="00E26B8C">
      <w:pPr>
        <w:pStyle w:val="Heading4"/>
        <w:rPr>
          <w:rFonts w:asciiTheme="minorHAnsi" w:hAnsiTheme="minorHAnsi"/>
        </w:rPr>
      </w:pPr>
      <w:r w:rsidRPr="005B5142">
        <w:rPr>
          <w:rFonts w:asciiTheme="minorHAnsi" w:hAnsiTheme="minorHAnsi"/>
        </w:rPr>
        <w:t>LOST undermines war games</w:t>
      </w:r>
    </w:p>
    <w:p w:rsidR="009A2F54" w:rsidRPr="005B5142" w:rsidRDefault="009A2F54" w:rsidP="009A2F54">
      <w:pPr>
        <w:rPr>
          <w:rFonts w:asciiTheme="minorHAnsi" w:hAnsiTheme="minorHAnsi"/>
        </w:rPr>
      </w:pPr>
      <w:proofErr w:type="spellStart"/>
      <w:r w:rsidRPr="005B5142">
        <w:rPr>
          <w:rStyle w:val="Style13ptBold"/>
          <w:rFonts w:asciiTheme="minorHAnsi" w:hAnsiTheme="minorHAnsi"/>
        </w:rPr>
        <w:t>Feulner</w:t>
      </w:r>
      <w:proofErr w:type="spellEnd"/>
      <w:r w:rsidRPr="005B5142">
        <w:rPr>
          <w:rStyle w:val="Style13ptBold"/>
          <w:rFonts w:asciiTheme="minorHAnsi" w:hAnsiTheme="minorHAnsi"/>
        </w:rPr>
        <w:t xml:space="preserve"> 05</w:t>
      </w:r>
      <w:r w:rsidRPr="005B5142">
        <w:rPr>
          <w:rFonts w:asciiTheme="minorHAnsi" w:hAnsiTheme="minorHAnsi"/>
        </w:rPr>
        <w:t xml:space="preserve"> [Ed PhD, president of the Heritage Foundation, Heritage, 2-22, Out to Sea, http://www.heritage.org/Press/Commentary/ed022205a.cfm]</w:t>
      </w:r>
    </w:p>
    <w:p w:rsidR="009A2F54" w:rsidRPr="005B5142" w:rsidRDefault="009A2F54" w:rsidP="009A2F54">
      <w:pPr>
        <w:rPr>
          <w:rStyle w:val="StyleUnderline"/>
          <w:rFonts w:asciiTheme="minorHAnsi" w:hAnsiTheme="minorHAnsi"/>
        </w:rPr>
        <w:sectPr w:rsidR="009A2F54" w:rsidRPr="005B5142">
          <w:pgSz w:w="12240" w:h="15840"/>
          <w:pgMar w:top="1267" w:right="720" w:bottom="994" w:left="720" w:header="634" w:footer="720" w:gutter="0"/>
          <w:cols w:space="720"/>
        </w:sectPr>
      </w:pPr>
      <w:r w:rsidRPr="005B5142">
        <w:rPr>
          <w:rFonts w:asciiTheme="minorHAnsi" w:hAnsiTheme="minorHAnsi"/>
          <w:sz w:val="16"/>
        </w:rPr>
        <w:t xml:space="preserve">In October 2003, Defense Department official Mark </w:t>
      </w:r>
      <w:proofErr w:type="spellStart"/>
      <w:r w:rsidRPr="005B5142">
        <w:rPr>
          <w:rFonts w:asciiTheme="minorHAnsi" w:hAnsiTheme="minorHAnsi"/>
          <w:sz w:val="16"/>
        </w:rPr>
        <w:t>Esper</w:t>
      </w:r>
      <w:proofErr w:type="spellEnd"/>
      <w:r w:rsidRPr="005B5142">
        <w:rPr>
          <w:rFonts w:asciiTheme="minorHAnsi" w:hAnsiTheme="minorHAnsi"/>
          <w:sz w:val="16"/>
        </w:rPr>
        <w:t xml:space="preserve"> told the Senate that </w:t>
      </w:r>
      <w:r w:rsidRPr="005B5142">
        <w:rPr>
          <w:rStyle w:val="StyleUnderline"/>
          <w:rFonts w:asciiTheme="minorHAnsi" w:hAnsiTheme="minorHAnsi"/>
        </w:rPr>
        <w:t>other nations could use Law of the Sea treaty to curtail American military operations, even though these maneuvers are supposed to be exempt. China, for example, likely would waste no time attempting to use the treaty to stop U.S. naval war games.</w:t>
      </w:r>
    </w:p>
    <w:p w:rsidR="009A2F54" w:rsidRPr="005B5142" w:rsidRDefault="009A2F54" w:rsidP="00E26B8C">
      <w:pPr>
        <w:pStyle w:val="Heading4"/>
        <w:rPr>
          <w:rFonts w:asciiTheme="minorHAnsi" w:hAnsiTheme="minorHAnsi"/>
        </w:rPr>
      </w:pPr>
      <w:r w:rsidRPr="005B5142">
        <w:rPr>
          <w:rFonts w:asciiTheme="minorHAnsi" w:hAnsiTheme="minorHAnsi"/>
        </w:rPr>
        <w:t>Article 88 destroys hegemony – constraints defense operations</w:t>
      </w:r>
    </w:p>
    <w:p w:rsidR="009A2F54" w:rsidRPr="005B5142" w:rsidRDefault="009A2F54" w:rsidP="009A2F54">
      <w:pPr>
        <w:rPr>
          <w:rFonts w:asciiTheme="minorHAnsi" w:hAnsiTheme="minorHAnsi"/>
          <w:sz w:val="16"/>
        </w:rPr>
      </w:pPr>
      <w:r w:rsidRPr="005B5142">
        <w:rPr>
          <w:rFonts w:asciiTheme="minorHAnsi" w:hAnsiTheme="minorHAnsi"/>
          <w:b/>
          <w:sz w:val="26"/>
          <w:u w:val="single"/>
        </w:rPr>
        <w:t>Ridenour 06</w:t>
      </w:r>
      <w:r w:rsidRPr="005B5142">
        <w:rPr>
          <w:rFonts w:asciiTheme="minorHAnsi" w:hAnsiTheme="minorHAnsi"/>
          <w:sz w:val="16"/>
        </w:rPr>
        <w:t xml:space="preserve"> [David, VP at National Center for Public Policy Research, National Policy Analysis #542, Ratification of the Law of the Sea Treaty: A Not-So-Innocent Passage, http://www.nationalcenter.org/NPA542LawoftheSeaTreaty.html]</w:t>
      </w:r>
    </w:p>
    <w:p w:rsidR="009A2F54" w:rsidRPr="005B5142" w:rsidRDefault="009A2F54" w:rsidP="009A2F54">
      <w:pPr>
        <w:rPr>
          <w:rFonts w:asciiTheme="minorHAnsi" w:hAnsiTheme="minorHAnsi"/>
          <w:sz w:val="16"/>
        </w:rPr>
      </w:pPr>
      <w:r w:rsidRPr="005B5142">
        <w:rPr>
          <w:rFonts w:asciiTheme="minorHAnsi" w:hAnsiTheme="minorHAnsi"/>
          <w:sz w:val="16"/>
        </w:rPr>
        <w:t xml:space="preserve">Finally, opponents of the Law of the Sea Treaty contend that </w:t>
      </w:r>
      <w:r w:rsidRPr="005B5142">
        <w:rPr>
          <w:rFonts w:asciiTheme="minorHAnsi" w:hAnsiTheme="minorHAnsi"/>
          <w:b/>
          <w:u w:val="single"/>
        </w:rPr>
        <w:t>Article 88</w:t>
      </w:r>
      <w:r w:rsidRPr="005B5142">
        <w:rPr>
          <w:rFonts w:asciiTheme="minorHAnsi" w:hAnsiTheme="minorHAnsi"/>
          <w:sz w:val="16"/>
        </w:rPr>
        <w:t xml:space="preserve"> of the treaty, which stipulates that "the high seas shall be reserved for peaceful purposes" together with Article 301's requirement to refrain from "any threat or use of force against the territorial integrity or political independence of any state" </w:t>
      </w:r>
      <w:r w:rsidRPr="005B5142">
        <w:rPr>
          <w:rFonts w:asciiTheme="minorHAnsi" w:hAnsiTheme="minorHAnsi"/>
          <w:b/>
          <w:u w:val="single"/>
        </w:rPr>
        <w:t>have the potential of unduly constraining U.S. defense operations on the high seas</w:t>
      </w:r>
      <w:r w:rsidRPr="005B5142">
        <w:rPr>
          <w:rFonts w:asciiTheme="minorHAnsi" w:hAnsiTheme="minorHAnsi"/>
          <w:sz w:val="16"/>
        </w:rPr>
        <w:t xml:space="preserve">.22 Proponents counter that warships of all major powers freely travel through the high seas even though the treaty is already in force for nations that have ratified it,23 which, as of this writing, stood at 149 nations.24  But the </w:t>
      </w:r>
      <w:r w:rsidRPr="005B5142">
        <w:rPr>
          <w:rFonts w:asciiTheme="minorHAnsi" w:hAnsiTheme="minorHAnsi"/>
          <w:b/>
          <w:u w:val="single"/>
        </w:rPr>
        <w:t xml:space="preserve">U.S.'s circumstances are very different than those of the 149 parties to the treaty.  As the world's only remaining superpower, the U.S. is the only nation capable of extended, extensive long-range maritime </w:t>
      </w:r>
      <w:proofErr w:type="gramStart"/>
      <w:r w:rsidRPr="005B5142">
        <w:rPr>
          <w:rFonts w:asciiTheme="minorHAnsi" w:hAnsiTheme="minorHAnsi"/>
          <w:b/>
          <w:u w:val="single"/>
        </w:rPr>
        <w:t>operations.</w:t>
      </w:r>
      <w:r w:rsidRPr="005B5142">
        <w:rPr>
          <w:rFonts w:asciiTheme="minorHAnsi" w:hAnsiTheme="minorHAnsi"/>
          <w:sz w:val="16"/>
        </w:rPr>
        <w:t>25  What's</w:t>
      </w:r>
      <w:proofErr w:type="gramEnd"/>
      <w:r w:rsidRPr="005B5142">
        <w:rPr>
          <w:rFonts w:asciiTheme="minorHAnsi" w:hAnsiTheme="minorHAnsi"/>
          <w:sz w:val="16"/>
        </w:rPr>
        <w:t xml:space="preserve"> more, the U.S. has military obligations that other nations simply do not.  Many of the parties to the treaty26 don't have organized navies.  Others don't have significant ones.27 </w:t>
      </w:r>
      <w:proofErr w:type="gramStart"/>
      <w:r w:rsidRPr="005B5142">
        <w:rPr>
          <w:rFonts w:asciiTheme="minorHAnsi" w:hAnsiTheme="minorHAnsi"/>
          <w:sz w:val="16"/>
        </w:rPr>
        <w:t>Consequently</w:t>
      </w:r>
      <w:proofErr w:type="gramEnd"/>
      <w:r w:rsidRPr="005B5142">
        <w:rPr>
          <w:rFonts w:asciiTheme="minorHAnsi" w:hAnsiTheme="minorHAnsi"/>
          <w:sz w:val="16"/>
        </w:rPr>
        <w:t xml:space="preserve">, </w:t>
      </w:r>
      <w:r w:rsidRPr="005B5142">
        <w:rPr>
          <w:rFonts w:asciiTheme="minorHAnsi" w:hAnsiTheme="minorHAnsi"/>
          <w:b/>
          <w:u w:val="single"/>
        </w:rPr>
        <w:t>most parties to the treaty have less interest in the military implications of Article 88 than does the United States.  The ratification of the treaty by these nations therefore should not be the yardstick by which the risks to U.S. military interests are measured</w:t>
      </w:r>
      <w:r w:rsidRPr="005B5142">
        <w:rPr>
          <w:rFonts w:asciiTheme="minorHAnsi" w:hAnsiTheme="minorHAnsi"/>
          <w:sz w:val="16"/>
        </w:rPr>
        <w:t xml:space="preserve">. Supporters of the treaty also argue that Article 301 would have little impact on U.S. military operations as the provision is the same as Article 2(4) of the U.N. </w:t>
      </w:r>
      <w:proofErr w:type="gramStart"/>
      <w:r w:rsidRPr="005B5142">
        <w:rPr>
          <w:rFonts w:asciiTheme="minorHAnsi" w:hAnsiTheme="minorHAnsi"/>
          <w:sz w:val="16"/>
        </w:rPr>
        <w:t>Charter.28  Although</w:t>
      </w:r>
      <w:proofErr w:type="gramEnd"/>
      <w:r w:rsidRPr="005B5142">
        <w:rPr>
          <w:rFonts w:asciiTheme="minorHAnsi" w:hAnsiTheme="minorHAnsi"/>
          <w:sz w:val="16"/>
        </w:rPr>
        <w:t xml:space="preserve"> these two provisions are similar, there are some key differences. For one thing, the bodies responsible for enforcement of the Law of the Sea Treaty's Article 301 </w:t>
      </w:r>
      <w:proofErr w:type="gramStart"/>
      <w:r w:rsidRPr="005B5142">
        <w:rPr>
          <w:rFonts w:asciiTheme="minorHAnsi" w:hAnsiTheme="minorHAnsi"/>
          <w:sz w:val="16"/>
        </w:rPr>
        <w:t>and  the</w:t>
      </w:r>
      <w:proofErr w:type="gramEnd"/>
      <w:r w:rsidRPr="005B5142">
        <w:rPr>
          <w:rFonts w:asciiTheme="minorHAnsi" w:hAnsiTheme="minorHAnsi"/>
          <w:sz w:val="16"/>
        </w:rPr>
        <w:t xml:space="preserve"> U.N. Charter's Article 2(4) are different. Under the U.N. Charter, the Security Council is the principal enforcement body.  The United States has a permanent seat on the </w:t>
      </w:r>
      <w:proofErr w:type="gramStart"/>
      <w:r w:rsidRPr="005B5142">
        <w:rPr>
          <w:rFonts w:asciiTheme="minorHAnsi" w:hAnsiTheme="minorHAnsi"/>
          <w:sz w:val="16"/>
        </w:rPr>
        <w:t>security council</w:t>
      </w:r>
      <w:proofErr w:type="gramEnd"/>
      <w:r w:rsidRPr="005B5142">
        <w:rPr>
          <w:rFonts w:asciiTheme="minorHAnsi" w:hAnsiTheme="minorHAnsi"/>
          <w:sz w:val="16"/>
        </w:rPr>
        <w:t xml:space="preserve"> and, as such, has veto powers.   Under the Law of the Sea Treaty, enforcement responsibilities fall to such bodies as ITLOS, which, as noted earlier, is unlikely to be favorable to U.S. positions, and the International Seabed Authority (ISA)</w:t>
      </w:r>
      <w:proofErr w:type="gramStart"/>
      <w:r w:rsidRPr="005B5142">
        <w:rPr>
          <w:rFonts w:asciiTheme="minorHAnsi" w:hAnsiTheme="minorHAnsi"/>
          <w:sz w:val="16"/>
        </w:rPr>
        <w:t>,  with</w:t>
      </w:r>
      <w:proofErr w:type="gramEnd"/>
      <w:r w:rsidRPr="005B5142">
        <w:rPr>
          <w:rFonts w:asciiTheme="minorHAnsi" w:hAnsiTheme="minorHAnsi"/>
          <w:sz w:val="16"/>
        </w:rPr>
        <w:t xml:space="preserve"> a similarly unfavorable composition.  The ISA's executive body, the Council, is composed of representatives of 36 countries, the majority of which </w:t>
      </w:r>
      <w:proofErr w:type="spellStart"/>
      <w:r w:rsidRPr="005B5142">
        <w:rPr>
          <w:rFonts w:asciiTheme="minorHAnsi" w:hAnsiTheme="minorHAnsi"/>
          <w:sz w:val="16"/>
        </w:rPr>
        <w:t>can not</w:t>
      </w:r>
      <w:proofErr w:type="spellEnd"/>
      <w:r w:rsidRPr="005B5142">
        <w:rPr>
          <w:rFonts w:asciiTheme="minorHAnsi" w:hAnsiTheme="minorHAnsi"/>
          <w:sz w:val="16"/>
        </w:rPr>
        <w:t xml:space="preserve"> be counted on to support U.S. positions.  Its membership includes representatives from the Sudan, Malaysia, China, Indonesia, South Africa, Namibia, Nigeria, Kenya, Guyana, Argentina, Russia and Myanmar (name given to Burma by its military junta), among others.29 </w:t>
      </w:r>
      <w:r w:rsidRPr="005B5142">
        <w:rPr>
          <w:rFonts w:asciiTheme="minorHAnsi" w:hAnsiTheme="minorHAnsi"/>
          <w:b/>
          <w:u w:val="single"/>
        </w:rPr>
        <w:t>Article 301</w:t>
      </w:r>
      <w:r w:rsidRPr="005B5142">
        <w:rPr>
          <w:rFonts w:asciiTheme="minorHAnsi" w:hAnsiTheme="minorHAnsi"/>
          <w:sz w:val="16"/>
        </w:rPr>
        <w:t xml:space="preserve"> of the Law of the Sea Treaty </w:t>
      </w:r>
      <w:r w:rsidRPr="005B5142">
        <w:rPr>
          <w:rFonts w:asciiTheme="minorHAnsi" w:hAnsiTheme="minorHAnsi"/>
          <w:b/>
          <w:u w:val="single"/>
        </w:rPr>
        <w:t>also has wording slightly different</w:t>
      </w:r>
      <w:r w:rsidRPr="005B5142">
        <w:rPr>
          <w:rFonts w:asciiTheme="minorHAnsi" w:hAnsiTheme="minorHAnsi"/>
          <w:sz w:val="16"/>
        </w:rPr>
        <w:t xml:space="preserve"> that the U.N. Charter's Article 2(4), replacing the more objective phrase "shall refrain from the threat" with a more subjective "shall refrain from any threat."  </w:t>
      </w:r>
      <w:r w:rsidRPr="005B5142">
        <w:rPr>
          <w:rFonts w:asciiTheme="minorHAnsi" w:hAnsiTheme="minorHAnsi"/>
          <w:b/>
          <w:u w:val="single"/>
        </w:rPr>
        <w:t>This opens the possibility that U.S. military operations on the high seas could be inhibited when states merely "feel" threatened by them</w:t>
      </w:r>
      <w:r w:rsidRPr="005B5142">
        <w:rPr>
          <w:rFonts w:asciiTheme="minorHAnsi" w:hAnsiTheme="minorHAnsi"/>
          <w:sz w:val="16"/>
        </w:rPr>
        <w:t>.</w:t>
      </w:r>
    </w:p>
    <w:p w:rsidR="009A2F54" w:rsidRPr="005B5142" w:rsidRDefault="009A2F54" w:rsidP="009A2F54">
      <w:pPr>
        <w:rPr>
          <w:rFonts w:asciiTheme="minorHAnsi" w:hAnsiTheme="minorHAnsi"/>
        </w:rPr>
      </w:pPr>
    </w:p>
    <w:p w:rsidR="009A2F54" w:rsidRPr="005B5142" w:rsidRDefault="009A2F54" w:rsidP="00E26B8C">
      <w:pPr>
        <w:pStyle w:val="Heading4"/>
        <w:rPr>
          <w:rFonts w:asciiTheme="minorHAnsi" w:hAnsiTheme="minorHAnsi"/>
        </w:rPr>
      </w:pPr>
      <w:r w:rsidRPr="005B5142">
        <w:rPr>
          <w:rFonts w:asciiTheme="minorHAnsi" w:hAnsiTheme="minorHAnsi"/>
        </w:rPr>
        <w:t>LOST undermines hegemony – forces intelligence disclosure</w:t>
      </w:r>
    </w:p>
    <w:p w:rsidR="009A2F54" w:rsidRPr="005B5142" w:rsidRDefault="009A2F54" w:rsidP="009A2F54">
      <w:pPr>
        <w:rPr>
          <w:rFonts w:asciiTheme="minorHAnsi" w:hAnsiTheme="minorHAnsi"/>
          <w:sz w:val="16"/>
        </w:rPr>
      </w:pPr>
      <w:r w:rsidRPr="005B5142">
        <w:rPr>
          <w:rStyle w:val="Style13ptBold"/>
          <w:rFonts w:asciiTheme="minorHAnsi" w:hAnsiTheme="minorHAnsi"/>
        </w:rPr>
        <w:t>Spring, Groves, and Schaefer 07</w:t>
      </w:r>
      <w:r w:rsidRPr="005B5142">
        <w:rPr>
          <w:rFonts w:asciiTheme="minorHAnsi" w:hAnsiTheme="minorHAnsi"/>
          <w:sz w:val="16"/>
        </w:rPr>
        <w:t xml:space="preserve"> [Baker, Steven, Brett, all Fellows in National Security Policy and International Studies, “Top Five Reasons why Conservatives Should Oppose the U.N. Convention on the Law of the Sea, Heritage, http://www.heritage.org/Research/InternationalOrganizations/wm1638.cfm]</w:t>
      </w:r>
    </w:p>
    <w:p w:rsidR="009A2F54" w:rsidRPr="005B5142" w:rsidRDefault="009A2F54" w:rsidP="009A2F54">
      <w:pPr>
        <w:rPr>
          <w:rFonts w:asciiTheme="minorHAnsi" w:hAnsiTheme="minorHAnsi"/>
          <w:sz w:val="16"/>
        </w:rPr>
      </w:pPr>
      <w:r w:rsidRPr="005B5142">
        <w:rPr>
          <w:rFonts w:asciiTheme="minorHAnsi" w:hAnsiTheme="minorHAnsi"/>
          <w:sz w:val="16"/>
        </w:rPr>
        <w:t xml:space="preserve">Reason #1: The </w:t>
      </w:r>
      <w:r w:rsidRPr="005B5142">
        <w:rPr>
          <w:rFonts w:asciiTheme="minorHAnsi" w:hAnsiTheme="minorHAnsi"/>
          <w:b/>
          <w:u w:val="single"/>
        </w:rPr>
        <w:t>Treaty Will Undermine U.S. Sovereignty</w:t>
      </w:r>
      <w:r w:rsidRPr="005B5142">
        <w:rPr>
          <w:rFonts w:asciiTheme="minorHAnsi" w:hAnsiTheme="minorHAnsi"/>
          <w:sz w:val="16"/>
        </w:rPr>
        <w:t xml:space="preserve">. President Reagan rejected the Law of the Sea Convention in 1982 and cited several major deficiencies, none of which have been remedied. Reagan was concerned that the U.S., though a major naval power, would have little influence at the International Seabed Authority that the convention created. Although the Authority is supposed to make decisions by consensus, </w:t>
      </w:r>
      <w:r w:rsidRPr="005B5142">
        <w:rPr>
          <w:rFonts w:asciiTheme="minorHAnsi" w:hAnsiTheme="minorHAnsi"/>
          <w:b/>
          <w:u w:val="single"/>
        </w:rPr>
        <w:t>nothing prevents the rest of the "international community" from consistently voting against the United States, as regularly occurs in similar U.N. bodies</w:t>
      </w:r>
      <w:r w:rsidRPr="005B5142">
        <w:rPr>
          <w:rFonts w:asciiTheme="minorHAnsi" w:hAnsiTheme="minorHAnsi"/>
          <w:sz w:val="16"/>
        </w:rPr>
        <w:t xml:space="preserve">, such as the General Assembly. In addition, President Reagan was troubled by the fact that </w:t>
      </w:r>
      <w:r w:rsidRPr="005B5142">
        <w:rPr>
          <w:rFonts w:asciiTheme="minorHAnsi" w:hAnsiTheme="minorHAnsi"/>
          <w:b/>
          <w:u w:val="single"/>
        </w:rPr>
        <w:t>the International Seabed Authority has the power to amend the convention without U.S. consent</w:t>
      </w:r>
      <w:r w:rsidRPr="005B5142">
        <w:rPr>
          <w:rFonts w:asciiTheme="minorHAnsi" w:hAnsiTheme="minorHAnsi"/>
          <w:sz w:val="16"/>
        </w:rPr>
        <w:t xml:space="preserve">. That concern has also not been remedied in the intervening years. Another issue is that </w:t>
      </w:r>
      <w:r w:rsidRPr="005B5142">
        <w:rPr>
          <w:rFonts w:asciiTheme="minorHAnsi" w:hAnsiTheme="minorHAnsi"/>
          <w:b/>
          <w:u w:val="single"/>
        </w:rPr>
        <w:t>the convention requires states to transfer information and perhaps technology to mandatory dispute resolution tribunals.</w:t>
      </w:r>
      <w:r w:rsidRPr="005B5142">
        <w:rPr>
          <w:rFonts w:asciiTheme="minorHAnsi" w:hAnsiTheme="minorHAnsi"/>
          <w:sz w:val="16"/>
        </w:rPr>
        <w:t xml:space="preserve"> Under the convention, </w:t>
      </w:r>
      <w:r w:rsidRPr="005B5142">
        <w:rPr>
          <w:rFonts w:asciiTheme="minorHAnsi" w:hAnsiTheme="minorHAnsi"/>
          <w:b/>
          <w:u w:val="single"/>
        </w:rPr>
        <w:t>parties to a dispute are required to provide a resolution tribunal with "all relevant documents, facilities and information." This amounts to a blanket invitation for unscrupulous foreign competitors to bring the U.S. and American companies before a tribunal for the sole purpose of obtaining sensitive data and technologies that would otherwise be unavailable to them</w:t>
      </w:r>
      <w:r w:rsidRPr="005B5142">
        <w:rPr>
          <w:rFonts w:asciiTheme="minorHAnsi" w:hAnsiTheme="minorHAnsi"/>
          <w:sz w:val="16"/>
        </w:rPr>
        <w:t>. The safeguards against such practices that President Reagan demanded have never come to pass.</w:t>
      </w:r>
    </w:p>
    <w:p w:rsidR="009A2F54" w:rsidRPr="005B5142" w:rsidRDefault="009A2F54" w:rsidP="009A2F54">
      <w:pPr>
        <w:rPr>
          <w:rFonts w:asciiTheme="minorHAnsi" w:hAnsiTheme="minorHAnsi"/>
        </w:rPr>
      </w:pPr>
    </w:p>
    <w:p w:rsidR="009A2F54" w:rsidRPr="005B5142" w:rsidRDefault="009A2F54" w:rsidP="00E26B8C">
      <w:pPr>
        <w:pStyle w:val="Heading4"/>
        <w:rPr>
          <w:rFonts w:asciiTheme="minorHAnsi" w:hAnsiTheme="minorHAnsi"/>
        </w:rPr>
      </w:pPr>
      <w:r w:rsidRPr="005B5142">
        <w:rPr>
          <w:rFonts w:asciiTheme="minorHAnsi" w:hAnsiTheme="minorHAnsi"/>
        </w:rPr>
        <w:t>Law of the Sea undermines intelligence gathering and forces technology sharing that damages hegemony</w:t>
      </w:r>
    </w:p>
    <w:p w:rsidR="009A2F54" w:rsidRPr="005B5142" w:rsidRDefault="009A2F54" w:rsidP="009A2F54">
      <w:pPr>
        <w:rPr>
          <w:rFonts w:asciiTheme="minorHAnsi" w:hAnsiTheme="minorHAnsi"/>
          <w:sz w:val="16"/>
        </w:rPr>
      </w:pPr>
      <w:r w:rsidRPr="005B5142">
        <w:rPr>
          <w:rStyle w:val="Style13ptBold"/>
          <w:rFonts w:asciiTheme="minorHAnsi" w:hAnsiTheme="minorHAnsi"/>
        </w:rPr>
        <w:t>Gaffney 04</w:t>
      </w:r>
      <w:r w:rsidRPr="005B5142">
        <w:rPr>
          <w:rFonts w:asciiTheme="minorHAnsi" w:hAnsiTheme="minorHAnsi"/>
          <w:sz w:val="16"/>
        </w:rPr>
        <w:t xml:space="preserve"> [Frank J, President of the Center for Security Policy, John Kerry’s Treaty, 2-26-07, http://www.nationalreview.com/gaffney/gaffney200402261356.asp]</w:t>
      </w:r>
    </w:p>
    <w:p w:rsidR="009A2F54" w:rsidRPr="005B5142" w:rsidRDefault="009A2F54" w:rsidP="009A2F54">
      <w:pPr>
        <w:rPr>
          <w:rFonts w:asciiTheme="minorHAnsi" w:hAnsiTheme="minorHAnsi"/>
          <w:sz w:val="16"/>
        </w:rPr>
        <w:sectPr w:rsidR="009A2F54" w:rsidRPr="005B5142">
          <w:pgSz w:w="12240" w:h="15840"/>
          <w:pgMar w:top="1267" w:right="720" w:bottom="994" w:left="720" w:header="634" w:footer="720" w:gutter="0"/>
          <w:cols w:space="720"/>
        </w:sectPr>
      </w:pPr>
      <w:r w:rsidRPr="005B5142">
        <w:rPr>
          <w:rStyle w:val="StyleUnderline"/>
          <w:rFonts w:asciiTheme="minorHAnsi" w:hAnsiTheme="minorHAnsi"/>
        </w:rPr>
        <w:t>The treaty effectively prohibits two functions vital to American security: collecting intelligence in, and submerged transit of, territorial waters. Mandatory information sharing will afford U.S. enemies data that could be used to facilitate attacks on this country</w:t>
      </w:r>
      <w:r w:rsidRPr="005B5142">
        <w:rPr>
          <w:rFonts w:asciiTheme="minorHAnsi" w:hAnsiTheme="minorHAnsi"/>
          <w:sz w:val="16"/>
        </w:rPr>
        <w:t xml:space="preserve"> (e.g., detailed imagery of underwater access routes and offshore hiding places). Obligatory </w:t>
      </w:r>
      <w:r w:rsidRPr="005B5142">
        <w:rPr>
          <w:rStyle w:val="StyleUnderline"/>
          <w:rFonts w:asciiTheme="minorHAnsi" w:hAnsiTheme="minorHAnsi"/>
        </w:rPr>
        <w:t>technology transfers will equip actual or potential adversaries with sensitive and militarily useful equipment and know-how</w:t>
      </w:r>
      <w:r w:rsidRPr="005B5142">
        <w:rPr>
          <w:rFonts w:asciiTheme="minorHAnsi" w:hAnsiTheme="minorHAnsi"/>
          <w:sz w:val="16"/>
        </w:rPr>
        <w:t xml:space="preserve"> (such as anti-submarine warfare technology).</w:t>
      </w:r>
    </w:p>
    <w:p w:rsidR="009A2F54" w:rsidRPr="005B5142" w:rsidRDefault="009A2F54" w:rsidP="009A2F54">
      <w:pPr>
        <w:rPr>
          <w:rStyle w:val="Emphasis"/>
          <w:rFonts w:asciiTheme="minorHAnsi" w:hAnsiTheme="minorHAnsi"/>
        </w:rPr>
      </w:pPr>
    </w:p>
    <w:p w:rsidR="009A2F54" w:rsidRPr="005B5142" w:rsidRDefault="009A2F54" w:rsidP="00E26B8C">
      <w:pPr>
        <w:pStyle w:val="Heading4"/>
        <w:rPr>
          <w:rFonts w:asciiTheme="minorHAnsi" w:hAnsiTheme="minorHAnsi"/>
        </w:rPr>
      </w:pPr>
      <w:r w:rsidRPr="005B5142">
        <w:rPr>
          <w:rFonts w:asciiTheme="minorHAnsi" w:hAnsiTheme="minorHAnsi"/>
        </w:rPr>
        <w:t>LOST undermines power projection</w:t>
      </w:r>
    </w:p>
    <w:p w:rsidR="009A2F54" w:rsidRPr="005B5142" w:rsidRDefault="009A2F54" w:rsidP="009A2F54">
      <w:pPr>
        <w:rPr>
          <w:rFonts w:asciiTheme="minorHAnsi" w:hAnsiTheme="minorHAnsi"/>
          <w:sz w:val="16"/>
        </w:rPr>
      </w:pPr>
      <w:r w:rsidRPr="005B5142">
        <w:rPr>
          <w:rStyle w:val="Style13ptBold"/>
          <w:rFonts w:asciiTheme="minorHAnsi" w:hAnsiTheme="minorHAnsi"/>
        </w:rPr>
        <w:t>Hawkins 07</w:t>
      </w:r>
      <w:r w:rsidRPr="005B5142">
        <w:rPr>
          <w:rFonts w:asciiTheme="minorHAnsi" w:hAnsiTheme="minorHAnsi"/>
          <w:sz w:val="16"/>
        </w:rPr>
        <w:t xml:space="preserve"> [William R, Senior Fellow for National Security Studies at the U.S. Business and Industry Council. “US Senate should reject the Law of the Sea Treaty,” http://www.americaneconomicalert.org/view_art.asp?Prod_ID=2869]</w:t>
      </w:r>
    </w:p>
    <w:p w:rsidR="009A2F54" w:rsidRPr="005B5142" w:rsidRDefault="009A2F54" w:rsidP="009A2F54">
      <w:pPr>
        <w:rPr>
          <w:rFonts w:asciiTheme="minorHAnsi" w:hAnsiTheme="minorHAnsi"/>
          <w:sz w:val="16"/>
        </w:rPr>
        <w:sectPr w:rsidR="009A2F54" w:rsidRPr="005B5142">
          <w:pgSz w:w="12240" w:h="15840"/>
          <w:pgMar w:top="1267" w:right="720" w:bottom="994" w:left="720" w:header="634" w:footer="720" w:gutter="0"/>
          <w:cols w:space="720"/>
        </w:sectPr>
      </w:pPr>
      <w:r w:rsidRPr="005B5142">
        <w:rPr>
          <w:rFonts w:asciiTheme="minorHAnsi" w:hAnsiTheme="minorHAnsi"/>
          <w:sz w:val="16"/>
        </w:rPr>
        <w:t xml:space="preserve">Some </w:t>
      </w:r>
      <w:r w:rsidRPr="005B5142">
        <w:rPr>
          <w:rFonts w:asciiTheme="minorHAnsi" w:hAnsiTheme="minorHAnsi"/>
          <w:b/>
          <w:u w:val="single"/>
        </w:rPr>
        <w:t>proponents of LOST</w:t>
      </w:r>
      <w:r w:rsidRPr="005B5142">
        <w:rPr>
          <w:rFonts w:asciiTheme="minorHAnsi" w:hAnsiTheme="minorHAnsi"/>
          <w:sz w:val="16"/>
        </w:rPr>
        <w:t xml:space="preserve">, including it is sad to say, the U.S. Navy high command, have fallen for the same argument that led to the creation of the World Trade Organization.  The idea is </w:t>
      </w:r>
      <w:r w:rsidRPr="005B5142">
        <w:rPr>
          <w:rFonts w:asciiTheme="minorHAnsi" w:hAnsiTheme="minorHAnsi"/>
          <w:b/>
          <w:u w:val="single"/>
        </w:rPr>
        <w:t>put forward that the U.S. will ultimately control and use the transnational body for its own ends;</w:t>
      </w:r>
      <w:r w:rsidRPr="005B5142">
        <w:rPr>
          <w:rFonts w:asciiTheme="minorHAnsi" w:hAnsiTheme="minorHAnsi"/>
          <w:sz w:val="16"/>
        </w:rPr>
        <w:t xml:space="preserve"> that the new authority will give greater legitimacy and power to American values and practices.  </w:t>
      </w:r>
      <w:r w:rsidRPr="005B5142">
        <w:rPr>
          <w:rFonts w:asciiTheme="minorHAnsi" w:hAnsiTheme="minorHAnsi"/>
          <w:b/>
          <w:u w:val="single"/>
        </w:rPr>
        <w:t>But attempts to “outsource” American security to a foreign body do not enhance the U.S. position.  The external authority turns, instead, into an obstacle to the projection of America power</w:t>
      </w:r>
      <w:r w:rsidRPr="005B5142">
        <w:rPr>
          <w:rFonts w:asciiTheme="minorHAnsi" w:hAnsiTheme="minorHAnsi"/>
          <w:sz w:val="16"/>
        </w:rPr>
        <w:t>.</w:t>
      </w:r>
    </w:p>
    <w:p w:rsidR="009A2F54" w:rsidRPr="005B5142" w:rsidRDefault="009A2F54" w:rsidP="009A2F54">
      <w:pPr>
        <w:rPr>
          <w:rFonts w:asciiTheme="minorHAnsi" w:hAnsiTheme="minorHAnsi"/>
        </w:rPr>
      </w:pPr>
    </w:p>
    <w:p w:rsidR="008178CB" w:rsidRPr="005B5142" w:rsidRDefault="008178CB" w:rsidP="008178CB">
      <w:pPr>
        <w:pStyle w:val="Heading3"/>
        <w:rPr>
          <w:rFonts w:asciiTheme="minorHAnsi" w:hAnsiTheme="minorHAnsi"/>
        </w:rPr>
      </w:pPr>
      <w:r w:rsidRPr="005B5142">
        <w:rPr>
          <w:rFonts w:asciiTheme="minorHAnsi" w:hAnsiTheme="minorHAnsi"/>
        </w:rPr>
        <w:t>AT: Mining</w:t>
      </w:r>
    </w:p>
    <w:p w:rsidR="008178CB" w:rsidRPr="005B5142" w:rsidRDefault="008178CB" w:rsidP="00E26B8C">
      <w:pPr>
        <w:pStyle w:val="Heading4"/>
        <w:rPr>
          <w:rFonts w:asciiTheme="minorHAnsi" w:hAnsiTheme="minorHAnsi"/>
        </w:rPr>
      </w:pPr>
      <w:r w:rsidRPr="005B5142">
        <w:rPr>
          <w:rFonts w:asciiTheme="minorHAnsi" w:hAnsiTheme="minorHAnsi"/>
        </w:rPr>
        <w:t>This is silly</w:t>
      </w:r>
    </w:p>
    <w:p w:rsidR="008178CB" w:rsidRPr="005B5142" w:rsidRDefault="008178CB" w:rsidP="008178CB">
      <w:pPr>
        <w:rPr>
          <w:rStyle w:val="Style13ptBold"/>
          <w:rFonts w:asciiTheme="minorHAnsi" w:hAnsiTheme="minorHAnsi"/>
        </w:rPr>
      </w:pPr>
      <w:proofErr w:type="spellStart"/>
      <w:r w:rsidRPr="005B5142">
        <w:rPr>
          <w:rStyle w:val="Style13ptBold"/>
          <w:rFonts w:asciiTheme="minorHAnsi" w:hAnsiTheme="minorHAnsi"/>
        </w:rPr>
        <w:t>Paugh</w:t>
      </w:r>
      <w:proofErr w:type="spellEnd"/>
      <w:r w:rsidRPr="005B5142">
        <w:rPr>
          <w:rStyle w:val="Style13ptBold"/>
          <w:rFonts w:asciiTheme="minorHAnsi" w:hAnsiTheme="minorHAnsi"/>
        </w:rPr>
        <w:t xml:space="preserve"> 12 </w:t>
      </w:r>
      <w:r w:rsidRPr="005B5142">
        <w:rPr>
          <w:rFonts w:asciiTheme="minorHAnsi" w:hAnsiTheme="minorHAnsi"/>
          <w:sz w:val="16"/>
        </w:rPr>
        <w:t xml:space="preserve">(Dr. </w:t>
      </w:r>
      <w:proofErr w:type="spellStart"/>
      <w:r w:rsidRPr="005B5142">
        <w:rPr>
          <w:rFonts w:asciiTheme="minorHAnsi" w:hAnsiTheme="minorHAnsi"/>
          <w:sz w:val="16"/>
        </w:rPr>
        <w:t>Illeana</w:t>
      </w:r>
      <w:proofErr w:type="spellEnd"/>
      <w:r w:rsidRPr="005B5142">
        <w:rPr>
          <w:rFonts w:asciiTheme="minorHAnsi" w:hAnsiTheme="minorHAnsi"/>
          <w:sz w:val="16"/>
        </w:rPr>
        <w:t xml:space="preserve"> </w:t>
      </w:r>
      <w:proofErr w:type="spellStart"/>
      <w:r w:rsidRPr="005B5142">
        <w:rPr>
          <w:rFonts w:asciiTheme="minorHAnsi" w:hAnsiTheme="minorHAnsi"/>
          <w:sz w:val="16"/>
        </w:rPr>
        <w:t>Paugh</w:t>
      </w:r>
      <w:proofErr w:type="spellEnd"/>
      <w:r w:rsidRPr="005B5142">
        <w:rPr>
          <w:rFonts w:asciiTheme="minorHAnsi" w:hAnsiTheme="minorHAnsi"/>
          <w:sz w:val="16"/>
        </w:rPr>
        <w:t xml:space="preserve">, Dr. Ileana Johnson </w:t>
      </w:r>
      <w:proofErr w:type="spellStart"/>
      <w:r w:rsidRPr="005B5142">
        <w:rPr>
          <w:rFonts w:asciiTheme="minorHAnsi" w:hAnsiTheme="minorHAnsi"/>
          <w:sz w:val="16"/>
        </w:rPr>
        <w:t>Paugh</w:t>
      </w:r>
      <w:proofErr w:type="spellEnd"/>
      <w:r w:rsidRPr="005B5142">
        <w:rPr>
          <w:rFonts w:asciiTheme="minorHAnsi" w:hAnsiTheme="minorHAnsi"/>
          <w:sz w:val="16"/>
        </w:rPr>
        <w:t xml:space="preserve">, (Romanian Conservative) is a freelance writer (Canada Free Press, Romanian Conservative, usactionnews.com), author, radio commentator (Silvio Canto Jr. </w:t>
      </w:r>
      <w:proofErr w:type="spellStart"/>
      <w:r w:rsidRPr="005B5142">
        <w:rPr>
          <w:rFonts w:asciiTheme="minorHAnsi" w:hAnsiTheme="minorHAnsi"/>
          <w:sz w:val="16"/>
        </w:rPr>
        <w:t>Blogtalk</w:t>
      </w:r>
      <w:proofErr w:type="spellEnd"/>
      <w:r w:rsidRPr="005B5142">
        <w:rPr>
          <w:rFonts w:asciiTheme="minorHAnsi" w:hAnsiTheme="minorHAnsi"/>
          <w:sz w:val="16"/>
        </w:rPr>
        <w:t xml:space="preserve"> Radio, Butler on Business, The Liberty Express, Free Market Radio, and Republic Broadcasting Network), and speaker., “Attack on U.S. Sovereignty - The Law of the Sea Treaty”, http://www.canadafreepress.com/index.php/article/attack-on-u.s.-sovereignty-the-law-of-the-sea-treaty)</w:t>
      </w:r>
    </w:p>
    <w:p w:rsidR="008178CB" w:rsidRPr="005B5142" w:rsidRDefault="008178CB" w:rsidP="008178CB">
      <w:pPr>
        <w:rPr>
          <w:rFonts w:asciiTheme="minorHAnsi" w:hAnsiTheme="minorHAnsi"/>
          <w:sz w:val="16"/>
        </w:rPr>
      </w:pPr>
      <w:r w:rsidRPr="005B5142">
        <w:rPr>
          <w:rFonts w:asciiTheme="minorHAnsi" w:hAnsiTheme="minorHAnsi"/>
          <w:sz w:val="16"/>
        </w:rPr>
        <w:t>“</w:t>
      </w:r>
      <w:r w:rsidRPr="005B5142">
        <w:rPr>
          <w:rStyle w:val="StyleUnderline"/>
          <w:rFonts w:asciiTheme="minorHAnsi" w:hAnsiTheme="minorHAnsi"/>
        </w:rPr>
        <w:t>Some proponents of the treaty believe that it will establish a system of property rights for mineral extraction in deep sea beds, making the investment in such ventures more attractive</w:t>
      </w:r>
      <w:r w:rsidRPr="005B5142">
        <w:rPr>
          <w:rFonts w:asciiTheme="minorHAnsi" w:hAnsiTheme="minorHAnsi"/>
          <w:sz w:val="16"/>
        </w:rPr>
        <w:t xml:space="preserve">.” President Reagan objected to the Principle of the “Common Heritage of Mankind,” which dictates that marine resources belong to all mankind and cannot be exploited by one nation. </w:t>
      </w:r>
      <w:r w:rsidRPr="005B5142">
        <w:rPr>
          <w:rStyle w:val="StyleUnderline"/>
          <w:rFonts w:asciiTheme="minorHAnsi" w:hAnsiTheme="minorHAnsi"/>
        </w:rPr>
        <w:t>To</w:t>
      </w:r>
      <w:r w:rsidRPr="005B5142">
        <w:rPr>
          <w:rFonts w:asciiTheme="minorHAnsi" w:hAnsiTheme="minorHAnsi"/>
          <w:sz w:val="16"/>
        </w:rPr>
        <w:t xml:space="preserve"> </w:t>
      </w:r>
      <w:r w:rsidRPr="005B5142">
        <w:rPr>
          <w:rStyle w:val="StyleUnderline"/>
          <w:rFonts w:asciiTheme="minorHAnsi" w:hAnsiTheme="minorHAnsi"/>
        </w:rPr>
        <w:t>spread the wealth, the UN “Authority” must regulate and exploit mineral resources by asking companies to pay an application fee of half a million dollars, recently changed to $250,000, and to reserve an extra site for the Authority to “utilize its own mining efforts.”</w:t>
      </w:r>
      <w:r w:rsidRPr="005B5142">
        <w:rPr>
          <w:rFonts w:asciiTheme="minorHAnsi" w:hAnsiTheme="minorHAnsi"/>
          <w:sz w:val="16"/>
        </w:rPr>
        <w:t xml:space="preserve"> </w:t>
      </w:r>
      <w:r w:rsidRPr="005B5142">
        <w:rPr>
          <w:rStyle w:val="StyleUnderline"/>
          <w:rFonts w:asciiTheme="minorHAnsi" w:hAnsiTheme="minorHAnsi"/>
        </w:rPr>
        <w:t>A corporation must also pay an annual fee of $1 million and up to 7% of its annual profits and share its mining and navigational technology.</w:t>
      </w:r>
      <w:r w:rsidRPr="005B5142">
        <w:rPr>
          <w:rFonts w:asciiTheme="minorHAnsi" w:hAnsiTheme="minorHAnsi"/>
          <w:sz w:val="16"/>
        </w:rPr>
        <w:t xml:space="preserve"> Mining permits are granted or withheld by the “Authority” which is composed of mostly developing countries. (Heritage Foundation) </w:t>
      </w:r>
      <w:r w:rsidRPr="005B5142">
        <w:rPr>
          <w:rStyle w:val="StyleUnderline"/>
          <w:rFonts w:asciiTheme="minorHAnsi" w:hAnsiTheme="minorHAnsi"/>
        </w:rPr>
        <w:t>Any kind of maritime dispute, fisheries, environmental protection, navigation, and research, must be resolved under this treaty through mandatory dispute resolution by the UN court or tribunal which limits autonomy. Disputes should be resolved by U.S. courts</w:t>
      </w:r>
      <w:r w:rsidRPr="005B5142">
        <w:rPr>
          <w:rFonts w:asciiTheme="minorHAnsi" w:hAnsiTheme="minorHAnsi"/>
          <w:sz w:val="16"/>
        </w:rPr>
        <w:t>. (Heritage Foundation)</w:t>
      </w:r>
    </w:p>
    <w:p w:rsidR="008178CB" w:rsidRPr="005B5142" w:rsidRDefault="008178CB" w:rsidP="008178CB">
      <w:pPr>
        <w:rPr>
          <w:rFonts w:asciiTheme="minorHAnsi" w:hAnsiTheme="minorHAnsi"/>
        </w:rPr>
      </w:pPr>
    </w:p>
    <w:p w:rsidR="008178CB" w:rsidRPr="005B5142" w:rsidRDefault="008178CB" w:rsidP="008178CB">
      <w:pPr>
        <w:rPr>
          <w:rFonts w:asciiTheme="minorHAnsi" w:hAnsiTheme="minorHAnsi"/>
        </w:rPr>
      </w:pPr>
    </w:p>
    <w:p w:rsidR="007D1BFF" w:rsidRPr="005B5142" w:rsidRDefault="007D1BFF" w:rsidP="007648B5">
      <w:pPr>
        <w:pStyle w:val="Heading3"/>
        <w:rPr>
          <w:rFonts w:asciiTheme="minorHAnsi" w:hAnsiTheme="minorHAnsi"/>
        </w:rPr>
      </w:pPr>
    </w:p>
    <w:p w:rsidR="007648B5" w:rsidRPr="005B5142" w:rsidRDefault="007648B5" w:rsidP="007648B5">
      <w:pPr>
        <w:pStyle w:val="Heading3"/>
        <w:rPr>
          <w:rFonts w:asciiTheme="minorHAnsi" w:hAnsiTheme="minorHAnsi"/>
        </w:rPr>
      </w:pPr>
      <w:r w:rsidRPr="005B5142">
        <w:rPr>
          <w:rFonts w:asciiTheme="minorHAnsi" w:hAnsiTheme="minorHAnsi"/>
        </w:rPr>
        <w:t xml:space="preserve">Impact – Navy </w:t>
      </w:r>
    </w:p>
    <w:p w:rsidR="007648B5" w:rsidRPr="005B5142" w:rsidRDefault="007648B5" w:rsidP="00E26B8C">
      <w:pPr>
        <w:pStyle w:val="Heading4"/>
        <w:rPr>
          <w:rFonts w:asciiTheme="minorHAnsi" w:hAnsiTheme="minorHAnsi"/>
        </w:rPr>
      </w:pPr>
      <w:r w:rsidRPr="005B5142">
        <w:rPr>
          <w:rFonts w:asciiTheme="minorHAnsi" w:hAnsiTheme="minorHAnsi"/>
        </w:rPr>
        <w:t>Only we access the Navy impact – ocean bureaucracy collapses US shipping and sea lane security. All impact turns are lies</w:t>
      </w:r>
    </w:p>
    <w:p w:rsidR="007648B5" w:rsidRPr="005B5142" w:rsidRDefault="007648B5" w:rsidP="007648B5">
      <w:pPr>
        <w:rPr>
          <w:rFonts w:asciiTheme="minorHAnsi" w:hAnsiTheme="minorHAnsi"/>
          <w:b/>
          <w:bCs/>
          <w:sz w:val="26"/>
          <w:u w:val="single"/>
        </w:rPr>
      </w:pPr>
      <w:proofErr w:type="spellStart"/>
      <w:r w:rsidRPr="005B5142">
        <w:rPr>
          <w:rStyle w:val="Style13ptBold"/>
          <w:rFonts w:asciiTheme="minorHAnsi" w:hAnsiTheme="minorHAnsi"/>
        </w:rPr>
        <w:t>Bandow</w:t>
      </w:r>
      <w:proofErr w:type="spellEnd"/>
      <w:r w:rsidRPr="005B5142">
        <w:rPr>
          <w:rStyle w:val="Style13ptBold"/>
          <w:rFonts w:asciiTheme="minorHAnsi" w:hAnsiTheme="minorHAnsi"/>
        </w:rPr>
        <w:t xml:space="preserve"> 12 </w:t>
      </w:r>
      <w:r w:rsidRPr="005B5142">
        <w:rPr>
          <w:rFonts w:asciiTheme="minorHAnsi" w:hAnsiTheme="minorHAnsi"/>
          <w:sz w:val="16"/>
        </w:rPr>
        <w:t>(Doug, a senior fellow at the Cato Institute, specializing in foreign policy and civil liberties, “Sink the Law of the Sea Treaty”, http://www.cato.org/publications/commentary/sink-law-sea-treaty)</w:t>
      </w:r>
    </w:p>
    <w:p w:rsidR="007648B5" w:rsidRPr="005B5142" w:rsidRDefault="007648B5" w:rsidP="007648B5">
      <w:pPr>
        <w:rPr>
          <w:rStyle w:val="StyleUnderline"/>
          <w:rFonts w:asciiTheme="minorHAnsi" w:hAnsiTheme="minorHAnsi"/>
        </w:rPr>
      </w:pPr>
      <w:r w:rsidRPr="005B5142">
        <w:rPr>
          <w:rFonts w:asciiTheme="minorHAnsi" w:hAnsiTheme="minorHAnsi"/>
          <w:sz w:val="16"/>
        </w:rPr>
        <w:t xml:space="preserve">At the same time, </w:t>
      </w:r>
      <w:r w:rsidRPr="005B5142">
        <w:rPr>
          <w:rStyle w:val="StyleUnderline"/>
          <w:rFonts w:asciiTheme="minorHAnsi" w:hAnsiTheme="minorHAnsi"/>
        </w:rPr>
        <w:t xml:space="preserve">some ambiguous provisions </w:t>
      </w:r>
      <w:r w:rsidRPr="005B5142">
        <w:rPr>
          <w:rStyle w:val="Emphasis"/>
          <w:rFonts w:asciiTheme="minorHAnsi" w:hAnsiTheme="minorHAnsi"/>
        </w:rPr>
        <w:t>may impinge on freedoms U.S. shipping now enjoys</w:t>
      </w:r>
      <w:r w:rsidRPr="005B5142">
        <w:rPr>
          <w:rFonts w:asciiTheme="minorHAnsi" w:hAnsiTheme="minorHAnsi"/>
          <w:sz w:val="16"/>
        </w:rPr>
        <w:t xml:space="preserve">. In Senate testimony last fall, State Department legal adviser William H. </w:t>
      </w:r>
      <w:r w:rsidRPr="005B5142">
        <w:rPr>
          <w:rStyle w:val="StyleUnderline"/>
          <w:rFonts w:asciiTheme="minorHAnsi" w:hAnsiTheme="minorHAnsi"/>
        </w:rPr>
        <w:t>Taft</w:t>
      </w:r>
      <w:r w:rsidRPr="005B5142">
        <w:rPr>
          <w:rFonts w:asciiTheme="minorHAnsi" w:hAnsiTheme="minorHAnsi"/>
          <w:sz w:val="16"/>
        </w:rPr>
        <w:t xml:space="preserve"> IV noted </w:t>
      </w:r>
      <w:r w:rsidRPr="005B5142">
        <w:rPr>
          <w:rStyle w:val="StyleUnderline"/>
          <w:rFonts w:asciiTheme="minorHAnsi" w:hAnsiTheme="minorHAnsi"/>
        </w:rPr>
        <w:t xml:space="preserve">the importance of conditioning acceptance </w:t>
      </w:r>
      <w:r w:rsidRPr="005B5142">
        <w:rPr>
          <w:rFonts w:asciiTheme="minorHAnsi" w:hAnsiTheme="minorHAnsi"/>
          <w:sz w:val="16"/>
        </w:rPr>
        <w:t>“</w:t>
      </w:r>
      <w:r w:rsidRPr="005B5142">
        <w:rPr>
          <w:rStyle w:val="StyleUnderline"/>
          <w:rFonts w:asciiTheme="minorHAnsi" w:hAnsiTheme="minorHAnsi"/>
        </w:rPr>
        <w:t>upon the understanding that each Party has the exclusive right to determine which of its activities are ‘military activities’ and that such determination is not subject to review</w:t>
      </w:r>
      <w:r w:rsidRPr="005B5142">
        <w:rPr>
          <w:rFonts w:asciiTheme="minorHAnsi" w:hAnsiTheme="minorHAnsi"/>
          <w:sz w:val="16"/>
        </w:rPr>
        <w:t xml:space="preserve">.” </w:t>
      </w:r>
      <w:r w:rsidRPr="005B5142">
        <w:rPr>
          <w:rStyle w:val="StyleUnderline"/>
          <w:rFonts w:asciiTheme="minorHAnsi" w:hAnsiTheme="minorHAnsi"/>
        </w:rPr>
        <w:t xml:space="preserve">Whether other members will respect that claim </w:t>
      </w:r>
      <w:r w:rsidRPr="005B5142">
        <w:rPr>
          <w:rStyle w:val="Emphasis"/>
          <w:rFonts w:asciiTheme="minorHAnsi" w:hAnsiTheme="minorHAnsi"/>
        </w:rPr>
        <w:t>is not at all certain</w:t>
      </w:r>
      <w:r w:rsidRPr="005B5142">
        <w:rPr>
          <w:rFonts w:asciiTheme="minorHAnsi" w:hAnsiTheme="minorHAnsi"/>
          <w:sz w:val="16"/>
        </w:rPr>
        <w:t xml:space="preserve">. Admiral Michael G. </w:t>
      </w:r>
      <w:r w:rsidRPr="005B5142">
        <w:rPr>
          <w:rStyle w:val="StyleUnderline"/>
          <w:rFonts w:asciiTheme="minorHAnsi" w:hAnsiTheme="minorHAnsi"/>
        </w:rPr>
        <w:t>Mullen</w:t>
      </w:r>
      <w:r w:rsidRPr="005B5142">
        <w:rPr>
          <w:rFonts w:asciiTheme="minorHAnsi" w:hAnsiTheme="minorHAnsi"/>
          <w:sz w:val="16"/>
        </w:rPr>
        <w:t xml:space="preserve">, the vice chief of naval operations, </w:t>
      </w:r>
      <w:r w:rsidRPr="005B5142">
        <w:rPr>
          <w:rStyle w:val="StyleUnderline"/>
          <w:rFonts w:asciiTheme="minorHAnsi" w:hAnsiTheme="minorHAnsi"/>
        </w:rPr>
        <w:t xml:space="preserve">acknowledges the possibility that a Law of the Sea tribunal could rule adversely </w:t>
      </w:r>
      <w:r w:rsidRPr="005B5142">
        <w:rPr>
          <w:rStyle w:val="Emphasis"/>
          <w:rFonts w:asciiTheme="minorHAnsi" w:hAnsiTheme="minorHAnsi"/>
        </w:rPr>
        <w:t>and harm U.S. “operational planning and activities, and our security.”</w:t>
      </w:r>
      <w:r w:rsidRPr="005B5142">
        <w:rPr>
          <w:rFonts w:asciiTheme="minorHAnsi" w:hAnsiTheme="minorHAnsi"/>
          <w:b/>
          <w:iCs/>
          <w:sz w:val="12"/>
          <w:u w:val="single"/>
          <w:bdr w:val="single" w:sz="18" w:space="0" w:color="auto"/>
        </w:rPr>
        <w:t xml:space="preserve"> </w:t>
      </w:r>
      <w:r w:rsidRPr="005B5142">
        <w:rPr>
          <w:rFonts w:asciiTheme="minorHAnsi" w:hAnsiTheme="minorHAnsi"/>
          <w:sz w:val="16"/>
        </w:rPr>
        <w:t xml:space="preserve">Moreover, </w:t>
      </w:r>
      <w:r w:rsidRPr="005B5142">
        <w:rPr>
          <w:rStyle w:val="StyleUnderline"/>
          <w:rFonts w:asciiTheme="minorHAnsi" w:hAnsiTheme="minorHAnsi"/>
        </w:rPr>
        <w:t xml:space="preserve">at a time when Washington is </w:t>
      </w:r>
      <w:r w:rsidRPr="005B5142">
        <w:rPr>
          <w:rStyle w:val="Emphasis"/>
          <w:rFonts w:asciiTheme="minorHAnsi" w:hAnsiTheme="minorHAnsi"/>
        </w:rPr>
        <w:t>combating lawless terrorism</w:t>
      </w:r>
      <w:r w:rsidRPr="005B5142">
        <w:rPr>
          <w:rFonts w:asciiTheme="minorHAnsi" w:hAnsiTheme="minorHAnsi"/>
          <w:sz w:val="16"/>
        </w:rPr>
        <w:t xml:space="preserve">, </w:t>
      </w:r>
      <w:r w:rsidRPr="005B5142">
        <w:rPr>
          <w:rStyle w:val="StyleUnderline"/>
          <w:rFonts w:asciiTheme="minorHAnsi" w:hAnsiTheme="minorHAnsi"/>
        </w:rPr>
        <w:t>it should be evident that the only sure guarantee of free passage on the seas is the power of the U.S. Navy, combined with friendly relations with the states</w:t>
      </w:r>
      <w:r w:rsidRPr="005B5142">
        <w:rPr>
          <w:rFonts w:asciiTheme="minorHAnsi" w:hAnsiTheme="minorHAnsi"/>
          <w:sz w:val="16"/>
        </w:rPr>
        <w:t xml:space="preserve">, </w:t>
      </w:r>
      <w:r w:rsidRPr="005B5142">
        <w:rPr>
          <w:rStyle w:val="StyleUnderline"/>
          <w:rFonts w:asciiTheme="minorHAnsi" w:hAnsiTheme="minorHAnsi"/>
        </w:rPr>
        <w:t>few in number, that sit astride important sea lanes</w:t>
      </w:r>
      <w:r w:rsidRPr="005B5142">
        <w:rPr>
          <w:rFonts w:asciiTheme="minorHAnsi" w:hAnsiTheme="minorHAnsi"/>
          <w:sz w:val="16"/>
        </w:rPr>
        <w:t xml:space="preserve">. </w:t>
      </w:r>
      <w:r w:rsidRPr="005B5142">
        <w:rPr>
          <w:rStyle w:val="StyleUnderline"/>
          <w:rFonts w:asciiTheme="minorHAnsi" w:hAnsiTheme="minorHAnsi"/>
        </w:rPr>
        <w:t>Coastal nations make policy based on perceived national interest</w:t>
      </w:r>
      <w:r w:rsidRPr="005B5142">
        <w:rPr>
          <w:rStyle w:val="Emphasis"/>
          <w:rFonts w:asciiTheme="minorHAnsi" w:hAnsiTheme="minorHAnsi"/>
        </w:rPr>
        <w:t>, not abstract legal norms</w:t>
      </w:r>
      <w:r w:rsidRPr="005B5142">
        <w:rPr>
          <w:rFonts w:asciiTheme="minorHAnsi" w:hAnsiTheme="minorHAnsi"/>
          <w:sz w:val="16"/>
        </w:rPr>
        <w:t>. Remember the luckless USS Pueblo in 1968? In</w:t>
      </w:r>
      <w:r w:rsidRPr="005B5142">
        <w:rPr>
          <w:rStyle w:val="StyleUnderline"/>
          <w:rFonts w:asciiTheme="minorHAnsi" w:hAnsiTheme="minorHAnsi"/>
        </w:rPr>
        <w:t>ternational law did not prevent North Korea from seizing the intelligence ship</w:t>
      </w:r>
      <w:r w:rsidRPr="005B5142">
        <w:rPr>
          <w:rFonts w:asciiTheme="minorHAnsi" w:hAnsiTheme="minorHAnsi"/>
          <w:sz w:val="16"/>
        </w:rPr>
        <w:t xml:space="preserve">; </w:t>
      </w:r>
      <w:r w:rsidRPr="005B5142">
        <w:rPr>
          <w:rStyle w:val="StyleUnderline"/>
          <w:rFonts w:asciiTheme="minorHAnsi" w:hAnsiTheme="minorHAnsi"/>
        </w:rPr>
        <w:t>approval of the Law of the Sea Treaty would have offered the Pueblo no additional protection</w:t>
      </w:r>
      <w:r w:rsidRPr="005B5142">
        <w:rPr>
          <w:rFonts w:asciiTheme="minorHAnsi" w:hAnsiTheme="minorHAnsi"/>
          <w:sz w:val="16"/>
        </w:rPr>
        <w:t xml:space="preserve">. </w:t>
      </w:r>
      <w:r w:rsidRPr="005B5142">
        <w:rPr>
          <w:rStyle w:val="StyleUnderline"/>
          <w:rFonts w:asciiTheme="minorHAnsi" w:hAnsiTheme="minorHAnsi"/>
        </w:rPr>
        <w:t>America was similarly unaided by international law in its 2001 confrontation with China over our downed EP-3 surveillance plane.</w:t>
      </w:r>
      <w:r w:rsidRPr="005B5142">
        <w:rPr>
          <w:rFonts w:asciiTheme="minorHAnsi" w:hAnsiTheme="minorHAnsi"/>
          <w:b/>
          <w:sz w:val="12"/>
          <w:u w:val="single"/>
        </w:rPr>
        <w:t xml:space="preserve"> </w:t>
      </w:r>
      <w:r w:rsidRPr="005B5142">
        <w:rPr>
          <w:rStyle w:val="StyleUnderline"/>
          <w:rFonts w:asciiTheme="minorHAnsi" w:hAnsiTheme="minorHAnsi"/>
        </w:rPr>
        <w:t>Nor has signing the Law of the Sea Treaty prevented Brazil, China, India, Malaysia, North Korea, Pakistan, and others from making ocean claims deemed excessive by others</w:t>
      </w:r>
      <w:r w:rsidRPr="005B5142">
        <w:rPr>
          <w:rFonts w:asciiTheme="minorHAnsi" w:hAnsiTheme="minorHAnsi"/>
        </w:rPr>
        <w:t xml:space="preserve">. Indeed, last October Adm. </w:t>
      </w:r>
      <w:r w:rsidRPr="005B5142">
        <w:rPr>
          <w:rStyle w:val="StyleUnderline"/>
          <w:rFonts w:asciiTheme="minorHAnsi" w:hAnsiTheme="minorHAnsi"/>
        </w:rPr>
        <w:t xml:space="preserve">Mullen warned that the benefits he believed to derive from treaty ratification did not “suggest that countries’ attempts to </w:t>
      </w:r>
      <w:r w:rsidRPr="005B5142">
        <w:rPr>
          <w:rStyle w:val="Emphasis"/>
          <w:rFonts w:asciiTheme="minorHAnsi" w:hAnsiTheme="minorHAnsi"/>
        </w:rPr>
        <w:t>restrict navigation will cease once the United States becomes a party to the Law of the Sea Convention.”</w:t>
      </w:r>
      <w:r w:rsidRPr="005B5142">
        <w:rPr>
          <w:rFonts w:asciiTheme="minorHAnsi" w:hAnsiTheme="minorHAnsi"/>
          <w:b/>
          <w:sz w:val="12"/>
          <w:u w:val="single"/>
        </w:rPr>
        <w:t xml:space="preserve"> </w:t>
      </w:r>
      <w:r w:rsidRPr="005B5142">
        <w:rPr>
          <w:rStyle w:val="StyleUnderline"/>
          <w:rFonts w:asciiTheme="minorHAnsi" w:hAnsiTheme="minorHAnsi"/>
        </w:rPr>
        <w:t>Critics of the U.S. refusal to sign in 1982 predicted ocean chaos</w:t>
      </w:r>
      <w:r w:rsidRPr="005B5142">
        <w:rPr>
          <w:rFonts w:asciiTheme="minorHAnsi" w:hAnsiTheme="minorHAnsi"/>
          <w:sz w:val="16"/>
        </w:rPr>
        <w:t xml:space="preserve">, </w:t>
      </w:r>
      <w:r w:rsidRPr="005B5142">
        <w:rPr>
          <w:rStyle w:val="Emphasis"/>
          <w:rFonts w:asciiTheme="minorHAnsi" w:hAnsiTheme="minorHAnsi"/>
        </w:rPr>
        <w:t>but not once has an American ship been denied passage</w:t>
      </w:r>
      <w:r w:rsidRPr="005B5142">
        <w:rPr>
          <w:rFonts w:asciiTheme="minorHAnsi" w:hAnsiTheme="minorHAnsi"/>
          <w:sz w:val="16"/>
        </w:rPr>
        <w:t xml:space="preserve">. </w:t>
      </w:r>
      <w:r w:rsidRPr="005B5142">
        <w:rPr>
          <w:rStyle w:val="StyleUnderline"/>
          <w:rFonts w:asciiTheme="minorHAnsi" w:hAnsiTheme="minorHAnsi"/>
        </w:rPr>
        <w:t>No country has had either the incentive or the ability to interfere with U.S. shipping</w:t>
      </w:r>
      <w:r w:rsidRPr="005B5142">
        <w:rPr>
          <w:rFonts w:asciiTheme="minorHAnsi" w:hAnsiTheme="minorHAnsi"/>
          <w:sz w:val="16"/>
        </w:rPr>
        <w:t xml:space="preserve">. And </w:t>
      </w:r>
      <w:r w:rsidRPr="005B5142">
        <w:rPr>
          <w:rStyle w:val="StyleUnderline"/>
          <w:rFonts w:asciiTheme="minorHAnsi" w:hAnsiTheme="minorHAnsi"/>
        </w:rPr>
        <w:t xml:space="preserve">if they had, </w:t>
      </w:r>
      <w:r w:rsidRPr="005B5142">
        <w:rPr>
          <w:rStyle w:val="Emphasis"/>
          <w:rFonts w:asciiTheme="minorHAnsi" w:hAnsiTheme="minorHAnsi"/>
        </w:rPr>
        <w:t>the treaty would have been of little help</w:t>
      </w:r>
      <w:r w:rsidRPr="005B5142">
        <w:rPr>
          <w:rFonts w:asciiTheme="minorHAnsi" w:hAnsiTheme="minorHAnsi"/>
          <w:sz w:val="16"/>
        </w:rPr>
        <w:t xml:space="preserve">. </w:t>
      </w:r>
      <w:r w:rsidRPr="005B5142">
        <w:rPr>
          <w:rStyle w:val="StyleUnderline"/>
          <w:rFonts w:asciiTheme="minorHAnsi" w:hAnsiTheme="minorHAnsi"/>
        </w:rPr>
        <w:t>In 1998 Law of the Sea Treaty supporters agitated for immediate ratification because several special exemptions for the United States were set to expire</w:t>
      </w:r>
      <w:r w:rsidRPr="005B5142">
        <w:rPr>
          <w:rFonts w:asciiTheme="minorHAnsi" w:hAnsiTheme="minorHAnsi"/>
          <w:sz w:val="16"/>
        </w:rPr>
        <w:t xml:space="preserve">; </w:t>
      </w:r>
      <w:r w:rsidRPr="005B5142">
        <w:rPr>
          <w:rStyle w:val="StyleUnderline"/>
          <w:rFonts w:asciiTheme="minorHAnsi" w:hAnsiTheme="minorHAnsi"/>
        </w:rPr>
        <w:t>Washington did not ratify, and no one seems to have noticed</w:t>
      </w:r>
      <w:r w:rsidRPr="005B5142">
        <w:rPr>
          <w:rFonts w:asciiTheme="minorHAnsi" w:hAnsiTheme="minorHAnsi"/>
          <w:sz w:val="16"/>
        </w:rPr>
        <w:t>. Now Lugar worries that Washington could “forfeit our seat at the table of institutions that will make decisions about the use of the oceans.” Yet last October Assistant Secretary of State John F. Turner told the Senate Foreign Relations Committee that America has “had considerable success” in asserting “its oceans interests as a nonparty to the Convention.”</w:t>
      </w:r>
      <w:r w:rsidRPr="005B5142">
        <w:rPr>
          <w:rFonts w:asciiTheme="minorHAnsi" w:hAnsiTheme="minorHAnsi"/>
          <w:sz w:val="12"/>
        </w:rPr>
        <w:t xml:space="preserve"> </w:t>
      </w:r>
      <w:r w:rsidRPr="005B5142">
        <w:rPr>
          <w:rStyle w:val="StyleUnderline"/>
          <w:rFonts w:asciiTheme="minorHAnsi" w:hAnsiTheme="minorHAnsi"/>
        </w:rPr>
        <w:t xml:space="preserve">Law of the Sea Treaty </w:t>
      </w:r>
      <w:proofErr w:type="gramStart"/>
      <w:r w:rsidRPr="005B5142">
        <w:rPr>
          <w:rStyle w:val="StyleUnderline"/>
          <w:rFonts w:asciiTheme="minorHAnsi" w:hAnsiTheme="minorHAnsi"/>
        </w:rPr>
        <w:t>proponents</w:t>
      </w:r>
      <w:proofErr w:type="gramEnd"/>
      <w:r w:rsidRPr="005B5142">
        <w:rPr>
          <w:rStyle w:val="StyleUnderline"/>
          <w:rFonts w:asciiTheme="minorHAnsi" w:hAnsiTheme="minorHAnsi"/>
        </w:rPr>
        <w:t xml:space="preserve"> talk grandly of the need to “restore U.S. leadership,” but </w:t>
      </w:r>
      <w:r w:rsidRPr="005B5142">
        <w:rPr>
          <w:rStyle w:val="Emphasis"/>
          <w:rFonts w:asciiTheme="minorHAnsi" w:hAnsiTheme="minorHAnsi"/>
        </w:rPr>
        <w:t>real leadership can mean saying no as well as yes.</w:t>
      </w:r>
      <w:r w:rsidRPr="005B5142">
        <w:rPr>
          <w:rFonts w:asciiTheme="minorHAnsi" w:hAnsiTheme="minorHAnsi"/>
          <w:sz w:val="16"/>
        </w:rPr>
        <w:t xml:space="preserve"> Ronald Reagan was right to torpedo the Law of the Sea Treaty two decades ago. Creating a new oceans bureaucracy is no more attractive today.</w:t>
      </w:r>
    </w:p>
    <w:p w:rsidR="007648B5" w:rsidRPr="005B5142" w:rsidRDefault="007648B5" w:rsidP="007648B5">
      <w:pPr>
        <w:rPr>
          <w:rFonts w:asciiTheme="minorHAnsi" w:hAnsiTheme="minorHAnsi"/>
        </w:rPr>
      </w:pPr>
    </w:p>
    <w:p w:rsidR="007D1BFF" w:rsidRPr="005B5142" w:rsidRDefault="007D1BFF" w:rsidP="009C0825">
      <w:pPr>
        <w:pStyle w:val="Heading3"/>
        <w:rPr>
          <w:rFonts w:asciiTheme="minorHAnsi" w:hAnsiTheme="minorHAnsi"/>
        </w:rPr>
      </w:pPr>
    </w:p>
    <w:p w:rsidR="009C0825" w:rsidRPr="005B5142" w:rsidRDefault="009C0825" w:rsidP="009C0825">
      <w:pPr>
        <w:pStyle w:val="Heading3"/>
        <w:rPr>
          <w:rFonts w:asciiTheme="minorHAnsi" w:hAnsiTheme="minorHAnsi"/>
        </w:rPr>
      </w:pPr>
      <w:bookmarkStart w:id="22" w:name="_GoBack"/>
      <w:bookmarkEnd w:id="22"/>
      <w:r w:rsidRPr="005B5142">
        <w:rPr>
          <w:rFonts w:asciiTheme="minorHAnsi" w:hAnsiTheme="minorHAnsi"/>
        </w:rPr>
        <w:t>Impact – AUVs</w:t>
      </w:r>
    </w:p>
    <w:p w:rsidR="0007247F" w:rsidRPr="005B5142" w:rsidRDefault="0007247F" w:rsidP="00E26B8C">
      <w:pPr>
        <w:pStyle w:val="Heading4"/>
        <w:rPr>
          <w:rFonts w:asciiTheme="minorHAnsi" w:hAnsiTheme="minorHAnsi"/>
        </w:rPr>
      </w:pPr>
      <w:r w:rsidRPr="005B5142">
        <w:rPr>
          <w:rFonts w:asciiTheme="minorHAnsi" w:hAnsiTheme="minorHAnsi"/>
        </w:rPr>
        <w:t>LOST prevents AUV development by the US</w:t>
      </w:r>
    </w:p>
    <w:p w:rsidR="0007247F" w:rsidRPr="005B5142" w:rsidRDefault="0007247F" w:rsidP="0007247F">
      <w:pPr>
        <w:rPr>
          <w:rStyle w:val="Style13ptBold"/>
          <w:rFonts w:asciiTheme="minorHAnsi" w:hAnsiTheme="minorHAnsi"/>
        </w:rPr>
      </w:pPr>
      <w:r w:rsidRPr="005B5142">
        <w:rPr>
          <w:rStyle w:val="Style13ptBold"/>
          <w:rFonts w:asciiTheme="minorHAnsi" w:hAnsiTheme="minorHAnsi"/>
        </w:rPr>
        <w:t xml:space="preserve">Ridenour 06 </w:t>
      </w:r>
      <w:r w:rsidRPr="005B5142">
        <w:rPr>
          <w:rFonts w:asciiTheme="minorHAnsi" w:hAnsiTheme="minorHAnsi"/>
          <w:sz w:val="16"/>
        </w:rPr>
        <w:t xml:space="preserve">(David, president of The National Center for Public Policy Research, “Ratification of the Law of the Sea Treaty: A Not-So-Innocent Passage”, </w:t>
      </w:r>
      <w:hyperlink r:id="rId10" w:history="1">
        <w:r w:rsidRPr="005B5142">
          <w:rPr>
            <w:rStyle w:val="Hyperlink"/>
            <w:rFonts w:asciiTheme="minorHAnsi" w:hAnsiTheme="minorHAnsi"/>
            <w:sz w:val="16"/>
          </w:rPr>
          <w:t>http://www.nationalcenter.org/NPA542LawoftheSeaTreaty.html</w:t>
        </w:r>
      </w:hyperlink>
      <w:r w:rsidRPr="005B5142">
        <w:rPr>
          <w:rFonts w:asciiTheme="minorHAnsi" w:hAnsiTheme="minorHAnsi"/>
          <w:sz w:val="16"/>
        </w:rPr>
        <w:t>)</w:t>
      </w:r>
      <w:r w:rsidRPr="005B5142">
        <w:rPr>
          <w:rStyle w:val="Style13ptBold"/>
          <w:rFonts w:asciiTheme="minorHAnsi" w:hAnsiTheme="minorHAnsi"/>
        </w:rPr>
        <w:t xml:space="preserve"> </w:t>
      </w:r>
    </w:p>
    <w:p w:rsidR="009C0825" w:rsidRPr="005B5142" w:rsidRDefault="009C0825" w:rsidP="009C0825">
      <w:pPr>
        <w:rPr>
          <w:rStyle w:val="Emphasis"/>
          <w:rFonts w:asciiTheme="minorHAnsi" w:hAnsiTheme="minorHAnsi"/>
        </w:rPr>
      </w:pPr>
      <w:r w:rsidRPr="005B5142">
        <w:rPr>
          <w:rFonts w:asciiTheme="minorHAnsi" w:hAnsiTheme="minorHAnsi"/>
          <w:sz w:val="16"/>
        </w:rPr>
        <w:t xml:space="preserve">But </w:t>
      </w:r>
      <w:r w:rsidRPr="005B5142">
        <w:rPr>
          <w:rStyle w:val="StyleUnderline"/>
          <w:rFonts w:asciiTheme="minorHAnsi" w:hAnsiTheme="minorHAnsi"/>
          <w:highlight w:val="green"/>
        </w:rPr>
        <w:t>Article 20 also adds something completely new</w:t>
      </w:r>
      <w:r w:rsidRPr="005B5142">
        <w:rPr>
          <w:rFonts w:asciiTheme="minorHAnsi" w:hAnsiTheme="minorHAnsi"/>
          <w:sz w:val="16"/>
        </w:rPr>
        <w:t xml:space="preserve">: </w:t>
      </w:r>
      <w:r w:rsidRPr="005B5142">
        <w:rPr>
          <w:rStyle w:val="StyleUnderline"/>
          <w:rFonts w:asciiTheme="minorHAnsi" w:hAnsiTheme="minorHAnsi"/>
        </w:rPr>
        <w:t>The requirement that "other underwater vehicles" navigate on the surface</w:t>
      </w:r>
      <w:r w:rsidRPr="005B5142">
        <w:rPr>
          <w:rFonts w:asciiTheme="minorHAnsi" w:hAnsiTheme="minorHAnsi"/>
          <w:sz w:val="16"/>
        </w:rPr>
        <w:t>.12</w:t>
      </w:r>
      <w:r w:rsidR="0007247F" w:rsidRPr="005B5142">
        <w:rPr>
          <w:rFonts w:asciiTheme="minorHAnsi" w:hAnsiTheme="minorHAnsi"/>
          <w:sz w:val="16"/>
        </w:rPr>
        <w:t xml:space="preserve"> </w:t>
      </w:r>
      <w:proofErr w:type="gramStart"/>
      <w:r w:rsidRPr="005B5142">
        <w:rPr>
          <w:rStyle w:val="StyleUnderline"/>
          <w:rFonts w:asciiTheme="minorHAnsi" w:hAnsiTheme="minorHAnsi"/>
          <w:highlight w:val="green"/>
        </w:rPr>
        <w:t>The</w:t>
      </w:r>
      <w:proofErr w:type="gramEnd"/>
      <w:r w:rsidRPr="005B5142">
        <w:rPr>
          <w:rStyle w:val="StyleUnderline"/>
          <w:rFonts w:asciiTheme="minorHAnsi" w:hAnsiTheme="minorHAnsi"/>
          <w:highlight w:val="green"/>
        </w:rPr>
        <w:t xml:space="preserve"> surfacing requirement would thus presumably apply to</w:t>
      </w:r>
      <w:r w:rsidRPr="005B5142">
        <w:rPr>
          <w:rFonts w:asciiTheme="minorHAnsi" w:hAnsiTheme="minorHAnsi"/>
          <w:sz w:val="16"/>
        </w:rPr>
        <w:t xml:space="preserve"> Autonomous Underwater Vehicles (</w:t>
      </w:r>
      <w:r w:rsidRPr="005B5142">
        <w:rPr>
          <w:rStyle w:val="StyleUnderline"/>
          <w:rFonts w:asciiTheme="minorHAnsi" w:hAnsiTheme="minorHAnsi"/>
          <w:highlight w:val="green"/>
        </w:rPr>
        <w:t>AUVs</w:t>
      </w:r>
      <w:r w:rsidRPr="005B5142">
        <w:rPr>
          <w:rFonts w:asciiTheme="minorHAnsi" w:hAnsiTheme="minorHAnsi"/>
          <w:sz w:val="16"/>
          <w:highlight w:val="green"/>
        </w:rPr>
        <w:t xml:space="preserve">) </w:t>
      </w:r>
      <w:r w:rsidRPr="005B5142">
        <w:rPr>
          <w:rStyle w:val="StyleUnderline"/>
          <w:rFonts w:asciiTheme="minorHAnsi" w:hAnsiTheme="minorHAnsi"/>
          <w:highlight w:val="green"/>
        </w:rPr>
        <w:t>and</w:t>
      </w:r>
      <w:r w:rsidRPr="005B5142">
        <w:rPr>
          <w:rFonts w:asciiTheme="minorHAnsi" w:hAnsiTheme="minorHAnsi"/>
          <w:sz w:val="16"/>
        </w:rPr>
        <w:t xml:space="preserve"> Remotely Operated Underwater Vehicles (</w:t>
      </w:r>
      <w:r w:rsidRPr="005B5142">
        <w:rPr>
          <w:rStyle w:val="StyleUnderline"/>
          <w:rFonts w:asciiTheme="minorHAnsi" w:hAnsiTheme="minorHAnsi"/>
          <w:highlight w:val="green"/>
        </w:rPr>
        <w:t>ROVs</w:t>
      </w:r>
      <w:r w:rsidRPr="005B5142">
        <w:rPr>
          <w:rFonts w:asciiTheme="minorHAnsi" w:hAnsiTheme="minorHAnsi"/>
          <w:sz w:val="16"/>
          <w:highlight w:val="green"/>
        </w:rPr>
        <w:t xml:space="preserve">), </w:t>
      </w:r>
      <w:r w:rsidRPr="005B5142">
        <w:rPr>
          <w:rStyle w:val="StyleUnderline"/>
          <w:rFonts w:asciiTheme="minorHAnsi" w:hAnsiTheme="minorHAnsi"/>
          <w:highlight w:val="green"/>
        </w:rPr>
        <w:t>among others</w:t>
      </w:r>
      <w:r w:rsidRPr="005B5142">
        <w:rPr>
          <w:rFonts w:asciiTheme="minorHAnsi" w:hAnsiTheme="minorHAnsi"/>
          <w:sz w:val="16"/>
        </w:rPr>
        <w:t xml:space="preserve"> (including, presumably, the next generation of such vessels) for the first time.</w:t>
      </w:r>
      <w:r w:rsidR="0007247F" w:rsidRPr="005B5142">
        <w:rPr>
          <w:rFonts w:asciiTheme="minorHAnsi" w:hAnsiTheme="minorHAnsi"/>
          <w:sz w:val="12"/>
        </w:rPr>
        <w:t xml:space="preserve"> </w:t>
      </w:r>
      <w:r w:rsidRPr="005B5142">
        <w:rPr>
          <w:rStyle w:val="StyleUnderline"/>
          <w:rFonts w:asciiTheme="minorHAnsi" w:hAnsiTheme="minorHAnsi"/>
          <w:highlight w:val="green"/>
        </w:rPr>
        <w:t>AUVs</w:t>
      </w:r>
      <w:r w:rsidRPr="005B5142">
        <w:rPr>
          <w:rStyle w:val="StyleUnderline"/>
          <w:rFonts w:asciiTheme="minorHAnsi" w:hAnsiTheme="minorHAnsi"/>
        </w:rPr>
        <w:t xml:space="preserve">, unmanned underwater drones, and ROVs, underwater vehicles </w:t>
      </w:r>
      <w:r w:rsidRPr="005B5142">
        <w:rPr>
          <w:rStyle w:val="StyleUnderline"/>
          <w:rFonts w:asciiTheme="minorHAnsi" w:hAnsiTheme="minorHAnsi"/>
          <w:highlight w:val="green"/>
        </w:rPr>
        <w:t>controlled by operators at the surface</w:t>
      </w:r>
      <w:r w:rsidRPr="005B5142">
        <w:rPr>
          <w:rFonts w:asciiTheme="minorHAnsi" w:hAnsiTheme="minorHAnsi"/>
          <w:highlight w:val="green"/>
        </w:rPr>
        <w:t xml:space="preserve">, </w:t>
      </w:r>
      <w:r w:rsidRPr="005B5142">
        <w:rPr>
          <w:rStyle w:val="StyleUnderline"/>
          <w:rFonts w:asciiTheme="minorHAnsi" w:hAnsiTheme="minorHAnsi"/>
          <w:highlight w:val="green"/>
        </w:rPr>
        <w:t>have numerous</w:t>
      </w:r>
      <w:r w:rsidRPr="005B5142">
        <w:rPr>
          <w:rStyle w:val="StyleUnderline"/>
          <w:rFonts w:asciiTheme="minorHAnsi" w:hAnsiTheme="minorHAnsi"/>
        </w:rPr>
        <w:t xml:space="preserve"> military </w:t>
      </w:r>
      <w:r w:rsidRPr="005B5142">
        <w:rPr>
          <w:rStyle w:val="StyleUnderline"/>
          <w:rFonts w:asciiTheme="minorHAnsi" w:hAnsiTheme="minorHAnsi"/>
          <w:highlight w:val="green"/>
        </w:rPr>
        <w:t>applications</w:t>
      </w:r>
      <w:r w:rsidRPr="005B5142">
        <w:rPr>
          <w:rStyle w:val="StyleUnderline"/>
          <w:rFonts w:asciiTheme="minorHAnsi" w:hAnsiTheme="minorHAnsi"/>
        </w:rPr>
        <w:t xml:space="preserve">, including </w:t>
      </w:r>
      <w:r w:rsidRPr="005B5142">
        <w:rPr>
          <w:rStyle w:val="StyleUnderline"/>
          <w:rFonts w:asciiTheme="minorHAnsi" w:hAnsiTheme="minorHAnsi"/>
          <w:highlight w:val="green"/>
        </w:rPr>
        <w:t>mine detection</w:t>
      </w:r>
      <w:r w:rsidRPr="005B5142">
        <w:rPr>
          <w:rStyle w:val="StyleUnderline"/>
          <w:rFonts w:asciiTheme="minorHAnsi" w:hAnsiTheme="minorHAnsi"/>
        </w:rPr>
        <w:t xml:space="preserve"> and neutralization, </w:t>
      </w:r>
      <w:r w:rsidRPr="005B5142">
        <w:rPr>
          <w:rStyle w:val="StyleUnderline"/>
          <w:rFonts w:asciiTheme="minorHAnsi" w:hAnsiTheme="minorHAnsi"/>
          <w:highlight w:val="green"/>
        </w:rPr>
        <w:t>surveillance</w:t>
      </w:r>
      <w:r w:rsidRPr="005B5142">
        <w:rPr>
          <w:rStyle w:val="StyleUnderline"/>
          <w:rFonts w:asciiTheme="minorHAnsi" w:hAnsiTheme="minorHAnsi"/>
        </w:rPr>
        <w:t xml:space="preserve"> and </w:t>
      </w:r>
      <w:r w:rsidRPr="005B5142">
        <w:rPr>
          <w:rStyle w:val="StyleUnderline"/>
          <w:rFonts w:asciiTheme="minorHAnsi" w:hAnsiTheme="minorHAnsi"/>
          <w:highlight w:val="green"/>
        </w:rPr>
        <w:t>inspection</w:t>
      </w:r>
      <w:r w:rsidRPr="005B5142">
        <w:rPr>
          <w:rStyle w:val="StyleUnderline"/>
          <w:rFonts w:asciiTheme="minorHAnsi" w:hAnsiTheme="minorHAnsi"/>
        </w:rPr>
        <w:t xml:space="preserve"> of underwater installations </w:t>
      </w:r>
      <w:r w:rsidRPr="005B5142">
        <w:rPr>
          <w:rStyle w:val="StyleUnderline"/>
          <w:rFonts w:asciiTheme="minorHAnsi" w:hAnsiTheme="minorHAnsi"/>
          <w:highlight w:val="green"/>
        </w:rPr>
        <w:t>and topography</w:t>
      </w:r>
      <w:r w:rsidRPr="005B5142">
        <w:rPr>
          <w:rStyle w:val="StyleUnderline"/>
          <w:rFonts w:asciiTheme="minorHAnsi" w:hAnsiTheme="minorHAnsi"/>
        </w:rPr>
        <w:t>, among others</w:t>
      </w:r>
      <w:r w:rsidRPr="005B5142">
        <w:rPr>
          <w:rFonts w:asciiTheme="minorHAnsi" w:hAnsiTheme="minorHAnsi"/>
        </w:rPr>
        <w:t>.13</w:t>
      </w:r>
      <w:r w:rsidR="0007247F" w:rsidRPr="005B5142">
        <w:rPr>
          <w:rFonts w:asciiTheme="minorHAnsi" w:hAnsiTheme="minorHAnsi"/>
          <w:sz w:val="12"/>
        </w:rPr>
        <w:t xml:space="preserve"> </w:t>
      </w:r>
      <w:proofErr w:type="gramStart"/>
      <w:r w:rsidRPr="005B5142">
        <w:rPr>
          <w:rFonts w:asciiTheme="minorHAnsi" w:hAnsiTheme="minorHAnsi"/>
          <w:sz w:val="16"/>
        </w:rPr>
        <w:t>Some</w:t>
      </w:r>
      <w:proofErr w:type="gramEnd"/>
      <w:r w:rsidRPr="005B5142">
        <w:rPr>
          <w:rFonts w:asciiTheme="minorHAnsi" w:hAnsiTheme="minorHAnsi"/>
          <w:sz w:val="16"/>
        </w:rPr>
        <w:t xml:space="preserve"> of these activities are otherwise consistent with the Law of the Sea Treaty's definition of "innocent passage."</w:t>
      </w:r>
      <w:r w:rsidR="0007247F" w:rsidRPr="005B5142">
        <w:rPr>
          <w:rFonts w:asciiTheme="minorHAnsi" w:hAnsiTheme="minorHAnsi"/>
          <w:sz w:val="16"/>
        </w:rPr>
        <w:t xml:space="preserve"> </w:t>
      </w:r>
      <w:r w:rsidRPr="005B5142">
        <w:rPr>
          <w:rFonts w:asciiTheme="minorHAnsi" w:hAnsiTheme="minorHAnsi"/>
          <w:sz w:val="16"/>
        </w:rPr>
        <w:t>An AUV or ROV used to detect mines to protect a ship exercising its right of innocent passage, for example, appears to meet the requirement that it engage only in activities with "direct bearing on passage."</w:t>
      </w:r>
      <w:r w:rsidR="0007247F" w:rsidRPr="005B5142">
        <w:rPr>
          <w:rFonts w:asciiTheme="minorHAnsi" w:hAnsiTheme="minorHAnsi"/>
          <w:sz w:val="16"/>
        </w:rPr>
        <w:t xml:space="preserve"> </w:t>
      </w:r>
      <w:r w:rsidRPr="005B5142">
        <w:rPr>
          <w:rFonts w:asciiTheme="minorHAnsi" w:hAnsiTheme="minorHAnsi"/>
          <w:sz w:val="16"/>
        </w:rPr>
        <w:t xml:space="preserve">But </w:t>
      </w:r>
      <w:r w:rsidRPr="005B5142">
        <w:rPr>
          <w:rStyle w:val="StyleUnderline"/>
          <w:rFonts w:asciiTheme="minorHAnsi" w:hAnsiTheme="minorHAnsi"/>
        </w:rPr>
        <w:t xml:space="preserve">because </w:t>
      </w:r>
      <w:r w:rsidRPr="005B5142">
        <w:rPr>
          <w:rStyle w:val="StyleUnderline"/>
          <w:rFonts w:asciiTheme="minorHAnsi" w:hAnsiTheme="minorHAnsi"/>
          <w:highlight w:val="green"/>
        </w:rPr>
        <w:t>these vehicles must be submerged to be used effectively they would be considered</w:t>
      </w:r>
      <w:r w:rsidRPr="005B5142">
        <w:rPr>
          <w:rFonts w:asciiTheme="minorHAnsi" w:hAnsiTheme="minorHAnsi"/>
          <w:sz w:val="16"/>
        </w:rPr>
        <w:t xml:space="preserve"> </w:t>
      </w:r>
      <w:r w:rsidRPr="005B5142">
        <w:rPr>
          <w:rStyle w:val="StyleUnderline"/>
          <w:rFonts w:asciiTheme="minorHAnsi" w:hAnsiTheme="minorHAnsi"/>
        </w:rPr>
        <w:t xml:space="preserve">"prejudicial to the peace, good order and security of the state" by doing so, even though advancing the peace, good order </w:t>
      </w:r>
      <w:r w:rsidRPr="005B5142">
        <w:rPr>
          <w:rStyle w:val="StyleUnderline"/>
          <w:rFonts w:asciiTheme="minorHAnsi" w:hAnsiTheme="minorHAnsi"/>
          <w:highlight w:val="green"/>
        </w:rPr>
        <w:t xml:space="preserve">and </w:t>
      </w:r>
      <w:r w:rsidRPr="005B5142">
        <w:rPr>
          <w:rStyle w:val="Emphasis"/>
          <w:rFonts w:asciiTheme="minorHAnsi" w:hAnsiTheme="minorHAnsi"/>
          <w:highlight w:val="green"/>
        </w:rPr>
        <w:t>security is precisely the purpose for which they would be used.</w:t>
      </w:r>
      <w:r w:rsidR="0007247F" w:rsidRPr="005B5142">
        <w:rPr>
          <w:rStyle w:val="StyleUnderline"/>
          <w:rFonts w:asciiTheme="minorHAnsi" w:hAnsiTheme="minorHAnsi"/>
          <w:sz w:val="12"/>
          <w:highlight w:val="green"/>
        </w:rPr>
        <w:t xml:space="preserve"> </w:t>
      </w:r>
      <w:r w:rsidRPr="005B5142">
        <w:rPr>
          <w:rStyle w:val="Emphasis"/>
          <w:rFonts w:asciiTheme="minorHAnsi" w:hAnsiTheme="minorHAnsi"/>
          <w:highlight w:val="green"/>
        </w:rPr>
        <w:t>If the U.S. ratifies the Law of the Sea Treaty, the use of AUVs and ROVs for these and other purposes could be reduced.</w:t>
      </w:r>
    </w:p>
    <w:p w:rsidR="0007247F" w:rsidRPr="005B5142" w:rsidRDefault="0007247F" w:rsidP="00E26B8C">
      <w:pPr>
        <w:pStyle w:val="Heading4"/>
        <w:rPr>
          <w:rFonts w:asciiTheme="minorHAnsi" w:hAnsiTheme="minorHAnsi"/>
        </w:rPr>
      </w:pPr>
      <w:r w:rsidRPr="005B5142">
        <w:rPr>
          <w:rFonts w:asciiTheme="minorHAnsi" w:hAnsiTheme="minorHAnsi"/>
        </w:rPr>
        <w:t xml:space="preserve">AUVs are comparatively better than conventional methods of fisheries management—solve several internal links that other tech doesn’t </w:t>
      </w:r>
    </w:p>
    <w:p w:rsidR="0007247F" w:rsidRPr="005B5142" w:rsidRDefault="0007247F" w:rsidP="0007247F">
      <w:pPr>
        <w:spacing w:after="0"/>
        <w:rPr>
          <w:rFonts w:asciiTheme="minorHAnsi" w:hAnsiTheme="minorHAnsi"/>
          <w:sz w:val="16"/>
        </w:rPr>
      </w:pPr>
      <w:proofErr w:type="spellStart"/>
      <w:r w:rsidRPr="005B5142">
        <w:rPr>
          <w:rStyle w:val="Style13ptBold"/>
          <w:rFonts w:asciiTheme="minorHAnsi" w:hAnsiTheme="minorHAnsi"/>
        </w:rPr>
        <w:t>Smale</w:t>
      </w:r>
      <w:proofErr w:type="spellEnd"/>
      <w:r w:rsidRPr="005B5142">
        <w:rPr>
          <w:rStyle w:val="Style13ptBold"/>
          <w:rFonts w:asciiTheme="minorHAnsi" w:hAnsiTheme="minorHAnsi"/>
        </w:rPr>
        <w:t xml:space="preserve"> 12</w:t>
      </w:r>
      <w:r w:rsidRPr="005B5142">
        <w:rPr>
          <w:rFonts w:asciiTheme="minorHAnsi" w:hAnsiTheme="minorHAnsi"/>
          <w:sz w:val="16"/>
        </w:rPr>
        <w:t xml:space="preserve"> (Marine Biological Association Research </w:t>
      </w:r>
      <w:proofErr w:type="spellStart"/>
      <w:r w:rsidRPr="005B5142">
        <w:rPr>
          <w:rFonts w:asciiTheme="minorHAnsi" w:hAnsiTheme="minorHAnsi"/>
          <w:sz w:val="16"/>
        </w:rPr>
        <w:t>Fellow</w:t>
      </w:r>
      <w:proofErr w:type="gramStart"/>
      <w:r w:rsidRPr="005B5142">
        <w:rPr>
          <w:rFonts w:asciiTheme="minorHAnsi" w:hAnsiTheme="minorHAnsi"/>
          <w:sz w:val="16"/>
        </w:rPr>
        <w:t>,Regional</w:t>
      </w:r>
      <w:proofErr w:type="spellEnd"/>
      <w:proofErr w:type="gramEnd"/>
      <w:r w:rsidRPr="005B5142">
        <w:rPr>
          <w:rFonts w:asciiTheme="minorHAnsi" w:hAnsiTheme="minorHAnsi"/>
          <w:sz w:val="16"/>
        </w:rPr>
        <w:t xml:space="preserve">-scale benthic monitoring for ecosystem-based fisheries management (EBFM) using an autonomous underwater vehicle (AUV)”, ICES Journal of Marine Science, </w:t>
      </w:r>
      <w:hyperlink r:id="rId11" w:history="1">
        <w:r w:rsidRPr="005B5142">
          <w:rPr>
            <w:rStyle w:val="Hyperlink"/>
            <w:rFonts w:asciiTheme="minorHAnsi" w:hAnsiTheme="minorHAnsi"/>
            <w:sz w:val="16"/>
          </w:rPr>
          <w:t>http://icesjms.oxfordjournals.org/content/early/2012/05/18/icesjms.fss082.full</w:t>
        </w:r>
      </w:hyperlink>
      <w:r w:rsidRPr="005B5142">
        <w:rPr>
          <w:rFonts w:asciiTheme="minorHAnsi" w:hAnsiTheme="minorHAnsi"/>
          <w:sz w:val="16"/>
        </w:rPr>
        <w:t>)</w:t>
      </w:r>
    </w:p>
    <w:p w:rsidR="0007247F" w:rsidRPr="005B5142" w:rsidRDefault="0007247F" w:rsidP="0007247F">
      <w:pPr>
        <w:spacing w:after="0"/>
        <w:rPr>
          <w:rFonts w:asciiTheme="minorHAnsi" w:hAnsiTheme="minorHAnsi"/>
          <w:b/>
          <w:bCs/>
          <w:sz w:val="26"/>
          <w:u w:val="single"/>
        </w:rPr>
      </w:pPr>
    </w:p>
    <w:p w:rsidR="0007247F" w:rsidRPr="005B5142" w:rsidRDefault="0007247F" w:rsidP="0007247F">
      <w:pPr>
        <w:rPr>
          <w:rFonts w:asciiTheme="minorHAnsi" w:hAnsiTheme="minorHAnsi"/>
          <w:sz w:val="16"/>
        </w:rPr>
      </w:pPr>
      <w:r w:rsidRPr="005B5142">
        <w:rPr>
          <w:rStyle w:val="StyleUnderline"/>
          <w:rFonts w:asciiTheme="minorHAnsi" w:hAnsiTheme="minorHAnsi"/>
          <w:highlight w:val="green"/>
        </w:rPr>
        <w:t xml:space="preserve">The AUV is a </w:t>
      </w:r>
      <w:r w:rsidRPr="005B5142">
        <w:rPr>
          <w:rStyle w:val="Emphasis"/>
          <w:rFonts w:asciiTheme="minorHAnsi" w:hAnsiTheme="minorHAnsi"/>
          <w:highlight w:val="green"/>
        </w:rPr>
        <w:t>powerful</w:t>
      </w:r>
      <w:r w:rsidRPr="005B5142">
        <w:rPr>
          <w:rStyle w:val="StyleUnderline"/>
          <w:rFonts w:asciiTheme="minorHAnsi" w:hAnsiTheme="minorHAnsi"/>
          <w:highlight w:val="green"/>
        </w:rPr>
        <w:t xml:space="preserve"> tool for assessing</w:t>
      </w:r>
      <w:r w:rsidRPr="005B5142">
        <w:rPr>
          <w:rStyle w:val="StyleUnderline"/>
          <w:rFonts w:asciiTheme="minorHAnsi" w:hAnsiTheme="minorHAnsi"/>
        </w:rPr>
        <w:t xml:space="preserve"> the </w:t>
      </w:r>
      <w:r w:rsidRPr="005B5142">
        <w:rPr>
          <w:rStyle w:val="StyleUnderline"/>
          <w:rFonts w:asciiTheme="minorHAnsi" w:hAnsiTheme="minorHAnsi"/>
          <w:highlight w:val="green"/>
        </w:rPr>
        <w:t>quantity and quality of benthic habitat</w:t>
      </w:r>
      <w:r w:rsidRPr="005B5142">
        <w:rPr>
          <w:rStyle w:val="StyleUnderline"/>
          <w:rFonts w:asciiTheme="minorHAnsi" w:hAnsiTheme="minorHAnsi"/>
        </w:rPr>
        <w:t xml:space="preserve"> for fisheries management, </w:t>
      </w:r>
      <w:r w:rsidRPr="005B5142">
        <w:rPr>
          <w:rStyle w:val="StyleUnderline"/>
          <w:rFonts w:asciiTheme="minorHAnsi" w:hAnsiTheme="minorHAnsi"/>
          <w:highlight w:val="green"/>
        </w:rPr>
        <w:t xml:space="preserve">and </w:t>
      </w:r>
      <w:r w:rsidRPr="005B5142">
        <w:rPr>
          <w:rStyle w:val="Emphasis"/>
          <w:rFonts w:asciiTheme="minorHAnsi" w:hAnsiTheme="minorHAnsi"/>
          <w:highlight w:val="green"/>
        </w:rPr>
        <w:t>far</w:t>
      </w:r>
      <w:r w:rsidRPr="005B5142">
        <w:rPr>
          <w:rStyle w:val="StyleUnderline"/>
          <w:rFonts w:asciiTheme="minorHAnsi" w:hAnsiTheme="minorHAnsi"/>
          <w:highlight w:val="green"/>
        </w:rPr>
        <w:t xml:space="preserve"> </w:t>
      </w:r>
      <w:r w:rsidRPr="005B5142">
        <w:rPr>
          <w:rStyle w:val="Emphasis"/>
          <w:rFonts w:asciiTheme="minorHAnsi" w:hAnsiTheme="minorHAnsi"/>
          <w:highlight w:val="green"/>
        </w:rPr>
        <w:t>exceeds</w:t>
      </w:r>
      <w:r w:rsidRPr="005B5142">
        <w:rPr>
          <w:rStyle w:val="StyleUnderline"/>
          <w:rFonts w:asciiTheme="minorHAnsi" w:hAnsiTheme="minorHAnsi"/>
          <w:highlight w:val="green"/>
        </w:rPr>
        <w:t xml:space="preserve"> the</w:t>
      </w:r>
      <w:r w:rsidRPr="005B5142">
        <w:rPr>
          <w:rStyle w:val="StyleUnderline"/>
          <w:rFonts w:asciiTheme="minorHAnsi" w:hAnsiTheme="minorHAnsi"/>
        </w:rPr>
        <w:t xml:space="preserve"> </w:t>
      </w:r>
      <w:r w:rsidRPr="005B5142">
        <w:rPr>
          <w:rStyle w:val="StyleUnderline"/>
          <w:rFonts w:asciiTheme="minorHAnsi" w:hAnsiTheme="minorHAnsi"/>
          <w:highlight w:val="green"/>
        </w:rPr>
        <w:t>ability of other</w:t>
      </w:r>
      <w:r w:rsidRPr="005B5142">
        <w:rPr>
          <w:rStyle w:val="StyleUnderline"/>
          <w:rFonts w:asciiTheme="minorHAnsi" w:hAnsiTheme="minorHAnsi"/>
        </w:rPr>
        <w:t xml:space="preserve"> commonly used </w:t>
      </w:r>
      <w:r w:rsidRPr="005B5142">
        <w:rPr>
          <w:rStyle w:val="StyleUnderline"/>
          <w:rFonts w:asciiTheme="minorHAnsi" w:hAnsiTheme="minorHAnsi"/>
          <w:highlight w:val="green"/>
        </w:rPr>
        <w:t>methods</w:t>
      </w:r>
      <w:r w:rsidRPr="005B5142">
        <w:rPr>
          <w:rStyle w:val="StyleUnderline"/>
          <w:rFonts w:asciiTheme="minorHAnsi" w:hAnsiTheme="minorHAnsi"/>
        </w:rPr>
        <w:t xml:space="preserve"> to obtain large amounts of quantitative photographic data of the benthos</w:t>
      </w:r>
      <w:r w:rsidRPr="005B5142">
        <w:rPr>
          <w:rFonts w:asciiTheme="minorHAnsi" w:hAnsiTheme="minorHAnsi"/>
          <w:sz w:val="16"/>
        </w:rPr>
        <w:t>. For example, photographic samples have been collected previously from submerged reefs in the region, by scuba divers (</w:t>
      </w:r>
      <w:proofErr w:type="spellStart"/>
      <w:r w:rsidRPr="005B5142">
        <w:rPr>
          <w:rFonts w:asciiTheme="minorHAnsi" w:hAnsiTheme="minorHAnsi"/>
          <w:sz w:val="16"/>
        </w:rPr>
        <w:t>Bellchambers</w:t>
      </w:r>
      <w:proofErr w:type="spellEnd"/>
      <w:r w:rsidRPr="005B5142">
        <w:rPr>
          <w:rFonts w:asciiTheme="minorHAnsi" w:hAnsiTheme="minorHAnsi"/>
          <w:sz w:val="16"/>
        </w:rPr>
        <w:t xml:space="preserve"> et al., 2008), “drop” cameras (</w:t>
      </w:r>
      <w:proofErr w:type="spellStart"/>
      <w:r w:rsidRPr="005B5142">
        <w:rPr>
          <w:rFonts w:asciiTheme="minorHAnsi" w:hAnsiTheme="minorHAnsi"/>
          <w:sz w:val="16"/>
        </w:rPr>
        <w:t>Smale</w:t>
      </w:r>
      <w:proofErr w:type="spellEnd"/>
      <w:r w:rsidRPr="005B5142">
        <w:rPr>
          <w:rFonts w:asciiTheme="minorHAnsi" w:hAnsiTheme="minorHAnsi"/>
          <w:sz w:val="16"/>
        </w:rPr>
        <w:t xml:space="preserve"> et al., 2010a), and towed video systems. In a single day in the field, a team of divers can typically collect 400 individual (non-overlapping) images and a remotely deployed “drop” camera can collect 700 images, depending on weather conditions and sampling protocol. During the surveys described here, </w:t>
      </w:r>
      <w:r w:rsidRPr="005B5142">
        <w:rPr>
          <w:rStyle w:val="StyleUnderline"/>
          <w:rFonts w:asciiTheme="minorHAnsi" w:hAnsiTheme="minorHAnsi"/>
        </w:rPr>
        <w:t>the AUV collected .15 000 stereo image pairs each day, a considerable increase in efficiency.</w:t>
      </w:r>
      <w:r w:rsidRPr="005B5142">
        <w:rPr>
          <w:rFonts w:asciiTheme="minorHAnsi" w:hAnsiTheme="minorHAnsi"/>
          <w:sz w:val="16"/>
        </w:rPr>
        <w:t xml:space="preserve"> Therefore, while initial expenditure on an AUV is greater (an AUV suitable to conduct the monitoring </w:t>
      </w:r>
      <w:proofErr w:type="spellStart"/>
      <w:r w:rsidRPr="005B5142">
        <w:rPr>
          <w:rFonts w:asciiTheme="minorHAnsi" w:hAnsiTheme="minorHAnsi"/>
          <w:sz w:val="16"/>
        </w:rPr>
        <w:t>programme</w:t>
      </w:r>
      <w:proofErr w:type="spellEnd"/>
      <w:r w:rsidRPr="005B5142">
        <w:rPr>
          <w:rFonts w:asciiTheme="minorHAnsi" w:hAnsiTheme="minorHAnsi"/>
          <w:sz w:val="16"/>
        </w:rPr>
        <w:t xml:space="preserve"> would cost a total of $300 000), </w:t>
      </w:r>
      <w:r w:rsidRPr="005B5142">
        <w:rPr>
          <w:rStyle w:val="StyleUnderline"/>
          <w:rFonts w:asciiTheme="minorHAnsi" w:hAnsiTheme="minorHAnsi"/>
          <w:highlight w:val="green"/>
        </w:rPr>
        <w:t>there are considerable</w:t>
      </w:r>
      <w:r w:rsidRPr="005B5142">
        <w:rPr>
          <w:rStyle w:val="StyleUnderline"/>
          <w:rFonts w:asciiTheme="minorHAnsi" w:hAnsiTheme="minorHAnsi"/>
        </w:rPr>
        <w:t xml:space="preserve"> </w:t>
      </w:r>
      <w:r w:rsidRPr="005B5142">
        <w:rPr>
          <w:rStyle w:val="StyleUnderline"/>
          <w:rFonts w:asciiTheme="minorHAnsi" w:hAnsiTheme="minorHAnsi"/>
          <w:highlight w:val="green"/>
        </w:rPr>
        <w:t>reductions in cost</w:t>
      </w:r>
      <w:r w:rsidRPr="005B5142">
        <w:rPr>
          <w:rStyle w:val="StyleUnderline"/>
          <w:rFonts w:asciiTheme="minorHAnsi" w:hAnsiTheme="minorHAnsi"/>
        </w:rPr>
        <w:t xml:space="preserve"> relating to time at sea </w:t>
      </w:r>
      <w:r w:rsidRPr="005B5142">
        <w:rPr>
          <w:rStyle w:val="StyleUnderline"/>
          <w:rFonts w:asciiTheme="minorHAnsi" w:hAnsiTheme="minorHAnsi"/>
          <w:highlight w:val="green"/>
        </w:rPr>
        <w:t>and personnel</w:t>
      </w:r>
      <w:r w:rsidRPr="005B5142">
        <w:rPr>
          <w:rStyle w:val="StyleUnderline"/>
          <w:rFonts w:asciiTheme="minorHAnsi" w:hAnsiTheme="minorHAnsi"/>
        </w:rPr>
        <w:t xml:space="preserve"> training </w:t>
      </w:r>
      <w:r w:rsidRPr="005B5142">
        <w:rPr>
          <w:rFonts w:asciiTheme="minorHAnsi" w:hAnsiTheme="minorHAnsi"/>
          <w:sz w:val="16"/>
        </w:rPr>
        <w:t xml:space="preserve">(i.e. for scientific divers). Conversely, additional costs relating to expertise needed to operate the vehicle and maintenance may be higher than those associated with the other methods and would need to be considered in any formal analysis of cost-effectiveness. Benthic assemblage structure at the </w:t>
      </w:r>
      <w:proofErr w:type="spellStart"/>
      <w:r w:rsidRPr="005B5142">
        <w:rPr>
          <w:rFonts w:asciiTheme="minorHAnsi" w:hAnsiTheme="minorHAnsi"/>
          <w:sz w:val="16"/>
        </w:rPr>
        <w:t>Abrolhos</w:t>
      </w:r>
      <w:proofErr w:type="spellEnd"/>
      <w:r w:rsidRPr="005B5142">
        <w:rPr>
          <w:rFonts w:asciiTheme="minorHAnsi" w:hAnsiTheme="minorHAnsi"/>
          <w:sz w:val="16"/>
        </w:rPr>
        <w:t xml:space="preserve"> and Rottnest was quantified to provide a benchmark against which to detect future ecological change. The coexistence of coral- and kelp-dominated assemblages at the </w:t>
      </w:r>
      <w:proofErr w:type="spellStart"/>
      <w:r w:rsidRPr="005B5142">
        <w:rPr>
          <w:rFonts w:asciiTheme="minorHAnsi" w:hAnsiTheme="minorHAnsi"/>
          <w:sz w:val="16"/>
        </w:rPr>
        <w:t>Abrolhos</w:t>
      </w:r>
      <w:proofErr w:type="spellEnd"/>
      <w:r w:rsidRPr="005B5142">
        <w:rPr>
          <w:rFonts w:asciiTheme="minorHAnsi" w:hAnsiTheme="minorHAnsi"/>
          <w:sz w:val="16"/>
        </w:rPr>
        <w:t xml:space="preserve"> and, to a lesser extent, Rottnest provides a rare opportunity to test ecological hypotheses related to species interactions and oceanic warming, whereas the relative dominance of these habitat formers may represent a useful early warning signal for detecting ecological effects of seawater warming (</w:t>
      </w:r>
      <w:proofErr w:type="spellStart"/>
      <w:r w:rsidRPr="005B5142">
        <w:rPr>
          <w:rFonts w:asciiTheme="minorHAnsi" w:hAnsiTheme="minorHAnsi"/>
          <w:sz w:val="16"/>
        </w:rPr>
        <w:t>Smale</w:t>
      </w:r>
      <w:proofErr w:type="spellEnd"/>
      <w:r w:rsidRPr="005B5142">
        <w:rPr>
          <w:rFonts w:asciiTheme="minorHAnsi" w:hAnsiTheme="minorHAnsi"/>
          <w:sz w:val="16"/>
        </w:rPr>
        <w:t xml:space="preserve"> et al., 2010a). Here, continued sampling at the </w:t>
      </w:r>
      <w:proofErr w:type="spellStart"/>
      <w:r w:rsidRPr="005B5142">
        <w:rPr>
          <w:rFonts w:asciiTheme="minorHAnsi" w:hAnsiTheme="minorHAnsi"/>
          <w:sz w:val="16"/>
        </w:rPr>
        <w:t>Abrolhos</w:t>
      </w:r>
      <w:proofErr w:type="spellEnd"/>
      <w:r w:rsidRPr="005B5142">
        <w:rPr>
          <w:rFonts w:asciiTheme="minorHAnsi" w:hAnsiTheme="minorHAnsi"/>
          <w:sz w:val="16"/>
        </w:rPr>
        <w:t xml:space="preserve"> will have adequate power (.0.80) to detect ,35% change in cover of kelps and branching corals (i.e. principally </w:t>
      </w:r>
      <w:proofErr w:type="spellStart"/>
      <w:r w:rsidRPr="005B5142">
        <w:rPr>
          <w:rFonts w:asciiTheme="minorHAnsi" w:hAnsiTheme="minorHAnsi"/>
          <w:sz w:val="16"/>
        </w:rPr>
        <w:t>Acroporids</w:t>
      </w:r>
      <w:proofErr w:type="spellEnd"/>
      <w:r w:rsidRPr="005B5142">
        <w:rPr>
          <w:rFonts w:asciiTheme="minorHAnsi" w:hAnsiTheme="minorHAnsi"/>
          <w:sz w:val="16"/>
        </w:rPr>
        <w:t xml:space="preserve">) over time. As such, </w:t>
      </w:r>
      <w:r w:rsidRPr="005B5142">
        <w:rPr>
          <w:rStyle w:val="StyleUnderline"/>
          <w:rFonts w:asciiTheme="minorHAnsi" w:hAnsiTheme="minorHAnsi"/>
          <w:highlight w:val="green"/>
        </w:rPr>
        <w:t>the power of</w:t>
      </w:r>
      <w:r w:rsidRPr="005B5142">
        <w:rPr>
          <w:rStyle w:val="StyleUnderline"/>
          <w:rFonts w:asciiTheme="minorHAnsi" w:hAnsiTheme="minorHAnsi"/>
        </w:rPr>
        <w:t xml:space="preserve"> AUV </w:t>
      </w:r>
      <w:r w:rsidRPr="005B5142">
        <w:rPr>
          <w:rStyle w:val="StyleUnderline"/>
          <w:rFonts w:asciiTheme="minorHAnsi" w:hAnsiTheme="minorHAnsi"/>
          <w:highlight w:val="green"/>
        </w:rPr>
        <w:t>sampling to detect change</w:t>
      </w:r>
      <w:r w:rsidRPr="005B5142">
        <w:rPr>
          <w:rStyle w:val="StyleUnderline"/>
          <w:rFonts w:asciiTheme="minorHAnsi" w:hAnsiTheme="minorHAnsi"/>
        </w:rPr>
        <w:t xml:space="preserve"> in the cover of these key indicators </w:t>
      </w:r>
      <w:r w:rsidRPr="005B5142">
        <w:rPr>
          <w:rStyle w:val="StyleUnderline"/>
          <w:rFonts w:asciiTheme="minorHAnsi" w:hAnsiTheme="minorHAnsi"/>
          <w:highlight w:val="green"/>
        </w:rPr>
        <w:t>bodes well for effective</w:t>
      </w:r>
      <w:r w:rsidRPr="005B5142">
        <w:rPr>
          <w:rStyle w:val="StyleUnderline"/>
          <w:rFonts w:asciiTheme="minorHAnsi" w:hAnsiTheme="minorHAnsi"/>
        </w:rPr>
        <w:t xml:space="preserve"> </w:t>
      </w:r>
      <w:r w:rsidRPr="005B5142">
        <w:rPr>
          <w:rStyle w:val="StyleUnderline"/>
          <w:rFonts w:asciiTheme="minorHAnsi" w:hAnsiTheme="minorHAnsi"/>
          <w:highlight w:val="green"/>
        </w:rPr>
        <w:t>monitoring</w:t>
      </w:r>
      <w:r w:rsidRPr="005B5142">
        <w:rPr>
          <w:rStyle w:val="StyleUnderline"/>
          <w:rFonts w:asciiTheme="minorHAnsi" w:hAnsiTheme="minorHAnsi"/>
        </w:rPr>
        <w:t xml:space="preserve"> of these sensitive and important habitats. The AUV surveys detected high rates of coral bleaching</w:t>
      </w:r>
      <w:r w:rsidRPr="005B5142">
        <w:rPr>
          <w:rFonts w:asciiTheme="minorHAnsi" w:hAnsiTheme="minorHAnsi"/>
          <w:sz w:val="16"/>
        </w:rPr>
        <w:t xml:space="preserve"> (.10% of the entire seabed area) at one of the </w:t>
      </w:r>
      <w:proofErr w:type="spellStart"/>
      <w:r w:rsidRPr="005B5142">
        <w:rPr>
          <w:rFonts w:asciiTheme="minorHAnsi" w:hAnsiTheme="minorHAnsi"/>
          <w:sz w:val="16"/>
        </w:rPr>
        <w:t>Abrolhos</w:t>
      </w:r>
      <w:proofErr w:type="spellEnd"/>
      <w:r w:rsidRPr="005B5142">
        <w:rPr>
          <w:rFonts w:asciiTheme="minorHAnsi" w:hAnsiTheme="minorHAnsi"/>
          <w:sz w:val="16"/>
        </w:rPr>
        <w:t xml:space="preserve"> sites 2011, </w:t>
      </w:r>
      <w:r w:rsidRPr="005B5142">
        <w:rPr>
          <w:rStyle w:val="StyleUnderline"/>
          <w:rFonts w:asciiTheme="minorHAnsi" w:hAnsiTheme="minorHAnsi"/>
        </w:rPr>
        <w:t>whereas no bleached corals were recorded in 2010</w:t>
      </w:r>
      <w:r w:rsidRPr="005B5142">
        <w:rPr>
          <w:rFonts w:asciiTheme="minorHAnsi" w:hAnsiTheme="minorHAnsi"/>
          <w:sz w:val="16"/>
        </w:rPr>
        <w:t xml:space="preserve">. In early 2011, most of the Western Australian coastline experienced a “marine heat wave”, in that seawater temperatures were 2–48C higher than normal for up to 8 weeks (Pearce et al., 2011; </w:t>
      </w:r>
      <w:proofErr w:type="spellStart"/>
      <w:r w:rsidRPr="005B5142">
        <w:rPr>
          <w:rFonts w:asciiTheme="minorHAnsi" w:hAnsiTheme="minorHAnsi"/>
          <w:sz w:val="16"/>
        </w:rPr>
        <w:t>Smale</w:t>
      </w:r>
      <w:proofErr w:type="spellEnd"/>
      <w:r w:rsidRPr="005B5142">
        <w:rPr>
          <w:rFonts w:asciiTheme="minorHAnsi" w:hAnsiTheme="minorHAnsi"/>
          <w:sz w:val="16"/>
        </w:rPr>
        <w:t xml:space="preserve"> and </w:t>
      </w:r>
      <w:proofErr w:type="spellStart"/>
      <w:r w:rsidRPr="005B5142">
        <w:rPr>
          <w:rFonts w:asciiTheme="minorHAnsi" w:hAnsiTheme="minorHAnsi"/>
          <w:sz w:val="16"/>
        </w:rPr>
        <w:t>Wernberg</w:t>
      </w:r>
      <w:proofErr w:type="spellEnd"/>
      <w:r w:rsidRPr="005B5142">
        <w:rPr>
          <w:rFonts w:asciiTheme="minorHAnsi" w:hAnsiTheme="minorHAnsi"/>
          <w:sz w:val="16"/>
        </w:rPr>
        <w:t xml:space="preserve">, 2012). Satellite-derived SSTs were the highest on record (i.e. for 30 years), while in situ loggers recorded warming anomalies of up to 58C in inshore waters (Pearce et al., 2011). Over 2000 km of coastline was subjected to the warming event, which was principally driven by strong La </w:t>
      </w:r>
      <w:proofErr w:type="spellStart"/>
      <w:r w:rsidRPr="005B5142">
        <w:rPr>
          <w:rFonts w:asciiTheme="minorHAnsi" w:hAnsiTheme="minorHAnsi"/>
          <w:sz w:val="16"/>
        </w:rPr>
        <w:t>Nin˜a</w:t>
      </w:r>
      <w:proofErr w:type="spellEnd"/>
      <w:r w:rsidRPr="005B5142">
        <w:rPr>
          <w:rFonts w:asciiTheme="minorHAnsi" w:hAnsiTheme="minorHAnsi"/>
          <w:sz w:val="16"/>
        </w:rPr>
        <w:t xml:space="preserve"> conditions superimposed onto a decadal-scale seawater warming trend (Pearce et al., 2011). At the </w:t>
      </w:r>
      <w:proofErr w:type="spellStart"/>
      <w:r w:rsidRPr="005B5142">
        <w:rPr>
          <w:rFonts w:asciiTheme="minorHAnsi" w:hAnsiTheme="minorHAnsi"/>
          <w:sz w:val="16"/>
        </w:rPr>
        <w:t>Abrolhos</w:t>
      </w:r>
      <w:proofErr w:type="spellEnd"/>
      <w:r w:rsidRPr="005B5142">
        <w:rPr>
          <w:rFonts w:asciiTheme="minorHAnsi" w:hAnsiTheme="minorHAnsi"/>
          <w:sz w:val="16"/>
        </w:rPr>
        <w:t xml:space="preserve">, surface seawater temperature peaked at 28.78C in March, which is 58C higher than the </w:t>
      </w:r>
      <w:proofErr w:type="spellStart"/>
      <w:r w:rsidRPr="005B5142">
        <w:rPr>
          <w:rFonts w:asciiTheme="minorHAnsi" w:hAnsiTheme="minorHAnsi"/>
          <w:sz w:val="16"/>
        </w:rPr>
        <w:t>longterm</w:t>
      </w:r>
      <w:proofErr w:type="spellEnd"/>
      <w:r w:rsidRPr="005B5142">
        <w:rPr>
          <w:rFonts w:asciiTheme="minorHAnsi" w:hAnsiTheme="minorHAnsi"/>
          <w:sz w:val="16"/>
        </w:rPr>
        <w:t xml:space="preserve"> monthly mean for the region. Even at 25-m depth at the </w:t>
      </w:r>
      <w:proofErr w:type="spellStart"/>
      <w:r w:rsidRPr="005B5142">
        <w:rPr>
          <w:rFonts w:asciiTheme="minorHAnsi" w:hAnsiTheme="minorHAnsi"/>
          <w:sz w:val="16"/>
        </w:rPr>
        <w:t>Geebank</w:t>
      </w:r>
      <w:proofErr w:type="spellEnd"/>
      <w:r w:rsidRPr="005B5142">
        <w:rPr>
          <w:rFonts w:asciiTheme="minorHAnsi" w:hAnsiTheme="minorHAnsi"/>
          <w:sz w:val="16"/>
        </w:rPr>
        <w:t xml:space="preserve"> monitoring site, seawater temperature exceeded 278C. The high incidence of bleached corals was a direct consequence of persistent seawater warming, and ongoing regular AUV Figure 7. MDS ordinations, based on Bray–Curtis similarity matrices generated from square-</w:t>
      </w:r>
      <w:proofErr w:type="spellStart"/>
      <w:r w:rsidRPr="005B5142">
        <w:rPr>
          <w:rFonts w:asciiTheme="minorHAnsi" w:hAnsiTheme="minorHAnsi"/>
          <w:sz w:val="16"/>
        </w:rPr>
        <w:t>root</w:t>
      </w:r>
      <w:proofErr w:type="spellEnd"/>
      <w:r w:rsidRPr="005B5142">
        <w:rPr>
          <w:rFonts w:asciiTheme="minorHAnsi" w:hAnsiTheme="minorHAnsi"/>
          <w:sz w:val="16"/>
        </w:rPr>
        <w:t xml:space="preserve"> transformed per cent cover data, to indicate assemblage structure at each reference site and each sampling year at </w:t>
      </w:r>
      <w:proofErr w:type="spellStart"/>
      <w:r w:rsidRPr="005B5142">
        <w:rPr>
          <w:rFonts w:asciiTheme="minorHAnsi" w:hAnsiTheme="minorHAnsi"/>
          <w:sz w:val="16"/>
        </w:rPr>
        <w:t>Abrolhos</w:t>
      </w:r>
      <w:proofErr w:type="spellEnd"/>
      <w:r w:rsidRPr="005B5142">
        <w:rPr>
          <w:rFonts w:asciiTheme="minorHAnsi" w:hAnsiTheme="minorHAnsi"/>
          <w:sz w:val="16"/>
        </w:rPr>
        <w:t xml:space="preserve"> (left) and Rottnest (right), WA. Each centroid represents the average of two or three grids (25 × 25 m) sampled at each site (except “25 m </w:t>
      </w:r>
      <w:proofErr w:type="spellStart"/>
      <w:r w:rsidRPr="005B5142">
        <w:rPr>
          <w:rFonts w:asciiTheme="minorHAnsi" w:hAnsiTheme="minorHAnsi"/>
          <w:sz w:val="16"/>
        </w:rPr>
        <w:t>Geebank</w:t>
      </w:r>
      <w:proofErr w:type="spellEnd"/>
      <w:r w:rsidRPr="005B5142">
        <w:rPr>
          <w:rFonts w:asciiTheme="minorHAnsi" w:hAnsiTheme="minorHAnsi"/>
          <w:sz w:val="16"/>
        </w:rPr>
        <w:t>” in 2010, see Methods). Low stress values (</w:t>
      </w:r>
      <w:proofErr w:type="gramStart"/>
      <w:r w:rsidRPr="005B5142">
        <w:rPr>
          <w:rFonts w:asciiTheme="minorHAnsi" w:hAnsiTheme="minorHAnsi"/>
          <w:sz w:val="16"/>
        </w:rPr>
        <w:t>,0.1</w:t>
      </w:r>
      <w:proofErr w:type="gramEnd"/>
      <w:r w:rsidRPr="005B5142">
        <w:rPr>
          <w:rFonts w:asciiTheme="minorHAnsi" w:hAnsiTheme="minorHAnsi"/>
          <w:sz w:val="16"/>
        </w:rPr>
        <w:t xml:space="preserve">) indicate adequate representation of multidimensional distance in the two-dimensional MDS plots. Figure 8. Daily mean temperature at monitoring sites at </w:t>
      </w:r>
      <w:proofErr w:type="spellStart"/>
      <w:r w:rsidRPr="005B5142">
        <w:rPr>
          <w:rFonts w:asciiTheme="minorHAnsi" w:hAnsiTheme="minorHAnsi"/>
          <w:sz w:val="16"/>
        </w:rPr>
        <w:t>Abrolhos</w:t>
      </w:r>
      <w:proofErr w:type="spellEnd"/>
      <w:r w:rsidRPr="005B5142">
        <w:rPr>
          <w:rFonts w:asciiTheme="minorHAnsi" w:hAnsiTheme="minorHAnsi"/>
          <w:sz w:val="16"/>
        </w:rPr>
        <w:t xml:space="preserve"> and Rottnest during 2010 and 2011. Temperature data were collected (every 30 min) by in situ loggers deployed onto rocky reefs at 25 m depth. Page 8 of 11 D. A. </w:t>
      </w:r>
      <w:proofErr w:type="spellStart"/>
      <w:r w:rsidRPr="005B5142">
        <w:rPr>
          <w:rFonts w:asciiTheme="minorHAnsi" w:hAnsiTheme="minorHAnsi"/>
          <w:sz w:val="16"/>
        </w:rPr>
        <w:t>Smale</w:t>
      </w:r>
      <w:proofErr w:type="spellEnd"/>
      <w:r w:rsidRPr="005B5142">
        <w:rPr>
          <w:rFonts w:asciiTheme="minorHAnsi" w:hAnsiTheme="minorHAnsi"/>
          <w:sz w:val="16"/>
        </w:rPr>
        <w:t xml:space="preserve"> et al. Downloaded from http://icesjms.oxfordjournals.org/ by guest on June 26, 2014 surveys will facilitate assessments of the longer-term ecological consequences of the bleaching event. </w:t>
      </w:r>
      <w:r w:rsidRPr="005B5142">
        <w:rPr>
          <w:rStyle w:val="StyleUnderline"/>
          <w:rFonts w:asciiTheme="minorHAnsi" w:hAnsiTheme="minorHAnsi"/>
          <w:highlight w:val="green"/>
        </w:rPr>
        <w:t>Understanding</w:t>
      </w:r>
      <w:r w:rsidRPr="005B5142">
        <w:rPr>
          <w:rStyle w:val="StyleUnderline"/>
          <w:rFonts w:asciiTheme="minorHAnsi" w:hAnsiTheme="minorHAnsi"/>
        </w:rPr>
        <w:t xml:space="preserve"> the levels of </w:t>
      </w:r>
      <w:r w:rsidRPr="005B5142">
        <w:rPr>
          <w:rStyle w:val="StyleUnderline"/>
          <w:rFonts w:asciiTheme="minorHAnsi" w:hAnsiTheme="minorHAnsi"/>
          <w:highlight w:val="green"/>
        </w:rPr>
        <w:t>resilience and rates of recovery</w:t>
      </w:r>
      <w:r w:rsidRPr="005B5142">
        <w:rPr>
          <w:rStyle w:val="StyleUnderline"/>
          <w:rFonts w:asciiTheme="minorHAnsi" w:hAnsiTheme="minorHAnsi"/>
        </w:rPr>
        <w:t xml:space="preserve"> of these coral assemblages </w:t>
      </w:r>
      <w:r w:rsidRPr="005B5142">
        <w:rPr>
          <w:rStyle w:val="StyleUnderline"/>
          <w:rFonts w:asciiTheme="minorHAnsi" w:hAnsiTheme="minorHAnsi"/>
          <w:highlight w:val="green"/>
        </w:rPr>
        <w:t>will become critically important, if,</w:t>
      </w:r>
      <w:r w:rsidRPr="005B5142">
        <w:rPr>
          <w:rStyle w:val="StyleUnderline"/>
          <w:rFonts w:asciiTheme="minorHAnsi" w:hAnsiTheme="minorHAnsi"/>
        </w:rPr>
        <w:t xml:space="preserve"> as predicted, the </w:t>
      </w:r>
      <w:r w:rsidRPr="005B5142">
        <w:rPr>
          <w:rStyle w:val="StyleUnderline"/>
          <w:rFonts w:asciiTheme="minorHAnsi" w:hAnsiTheme="minorHAnsi"/>
          <w:highlight w:val="green"/>
        </w:rPr>
        <w:t>frequency and intensity of</w:t>
      </w:r>
      <w:r w:rsidRPr="005B5142">
        <w:rPr>
          <w:rStyle w:val="StyleUnderline"/>
          <w:rFonts w:asciiTheme="minorHAnsi" w:hAnsiTheme="minorHAnsi"/>
        </w:rPr>
        <w:t xml:space="preserve"> short-term extreme </w:t>
      </w:r>
      <w:r w:rsidRPr="005B5142">
        <w:rPr>
          <w:rStyle w:val="StyleUnderline"/>
          <w:rFonts w:asciiTheme="minorHAnsi" w:hAnsiTheme="minorHAnsi"/>
          <w:highlight w:val="green"/>
        </w:rPr>
        <w:t>warming</w:t>
      </w:r>
      <w:r w:rsidRPr="005B5142">
        <w:rPr>
          <w:rStyle w:val="StyleUnderline"/>
          <w:rFonts w:asciiTheme="minorHAnsi" w:hAnsiTheme="minorHAnsi"/>
        </w:rPr>
        <w:t xml:space="preserve"> events </w:t>
      </w:r>
      <w:r w:rsidRPr="005B5142">
        <w:rPr>
          <w:rStyle w:val="StyleUnderline"/>
          <w:rFonts w:asciiTheme="minorHAnsi" w:hAnsiTheme="minorHAnsi"/>
          <w:highlight w:val="green"/>
        </w:rPr>
        <w:t>increases</w:t>
      </w:r>
      <w:r w:rsidRPr="005B5142">
        <w:rPr>
          <w:rFonts w:asciiTheme="minorHAnsi" w:hAnsiTheme="minorHAnsi"/>
          <w:sz w:val="16"/>
        </w:rPr>
        <w:t xml:space="preserve"> (Solomon et al., 2007).</w:t>
      </w:r>
    </w:p>
    <w:p w:rsidR="0007247F" w:rsidRPr="005B5142" w:rsidRDefault="0007247F" w:rsidP="00E26B8C">
      <w:pPr>
        <w:pStyle w:val="Heading4"/>
        <w:rPr>
          <w:rStyle w:val="Style13ptBold"/>
          <w:rFonts w:asciiTheme="minorHAnsi" w:hAnsiTheme="minorHAnsi"/>
          <w:b/>
          <w:sz w:val="28"/>
        </w:rPr>
      </w:pPr>
      <w:r w:rsidRPr="005B5142">
        <w:rPr>
          <w:rFonts w:asciiTheme="minorHAnsi" w:hAnsiTheme="minorHAnsi"/>
        </w:rPr>
        <w:t>Overfishing</w:t>
      </w:r>
      <w:r w:rsidRPr="005B5142">
        <w:rPr>
          <w:rStyle w:val="Style13ptBold"/>
          <w:rFonts w:asciiTheme="minorHAnsi" w:hAnsiTheme="minorHAnsi"/>
          <w:sz w:val="28"/>
        </w:rPr>
        <w:t xml:space="preserve"> </w:t>
      </w:r>
      <w:r w:rsidRPr="005B5142">
        <w:rPr>
          <w:rFonts w:asciiTheme="minorHAnsi" w:hAnsiTheme="minorHAnsi"/>
        </w:rPr>
        <w:t>kills fisheries which are key to food security, marine biodiversity and the economy.</w:t>
      </w:r>
    </w:p>
    <w:p w:rsidR="0007247F" w:rsidRPr="005B5142" w:rsidRDefault="0007247F" w:rsidP="0007247F">
      <w:pPr>
        <w:rPr>
          <w:rFonts w:asciiTheme="minorHAnsi" w:hAnsiTheme="minorHAnsi"/>
          <w:sz w:val="16"/>
        </w:rPr>
      </w:pPr>
      <w:proofErr w:type="spellStart"/>
      <w:r w:rsidRPr="005B5142">
        <w:rPr>
          <w:rStyle w:val="Style13ptBold"/>
          <w:rFonts w:asciiTheme="minorHAnsi" w:hAnsiTheme="minorHAnsi"/>
        </w:rPr>
        <w:t>Tilman</w:t>
      </w:r>
      <w:proofErr w:type="spellEnd"/>
      <w:r w:rsidRPr="005B5142">
        <w:rPr>
          <w:rStyle w:val="Style13ptBold"/>
          <w:rFonts w:asciiTheme="minorHAnsi" w:hAnsiTheme="minorHAnsi"/>
        </w:rPr>
        <w:t xml:space="preserve"> et al 13</w:t>
      </w:r>
      <w:r w:rsidRPr="005B5142">
        <w:rPr>
          <w:rFonts w:asciiTheme="minorHAnsi" w:hAnsiTheme="minorHAnsi"/>
          <w:sz w:val="16"/>
        </w:rPr>
        <w:t xml:space="preserve"> (Bren School of the Environment, University of California, Santa Barbara, CA, 7/13, Matthew G. Burgess, Stephen </w:t>
      </w:r>
      <w:proofErr w:type="spellStart"/>
      <w:r w:rsidRPr="005B5142">
        <w:rPr>
          <w:rFonts w:asciiTheme="minorHAnsi" w:hAnsiTheme="minorHAnsi"/>
          <w:sz w:val="16"/>
        </w:rPr>
        <w:t>Polasky</w:t>
      </w:r>
      <w:proofErr w:type="spellEnd"/>
      <w:r w:rsidRPr="005B5142">
        <w:rPr>
          <w:rFonts w:asciiTheme="minorHAnsi" w:hAnsiTheme="minorHAnsi"/>
          <w:sz w:val="16"/>
        </w:rPr>
        <w:t xml:space="preserve">, and David </w:t>
      </w:r>
      <w:proofErr w:type="spellStart"/>
      <w:r w:rsidRPr="005B5142">
        <w:rPr>
          <w:rFonts w:asciiTheme="minorHAnsi" w:hAnsiTheme="minorHAnsi"/>
          <w:sz w:val="16"/>
        </w:rPr>
        <w:t>Tilmana</w:t>
      </w:r>
      <w:proofErr w:type="spellEnd"/>
      <w:r w:rsidRPr="005B5142">
        <w:rPr>
          <w:rFonts w:asciiTheme="minorHAnsi" w:hAnsiTheme="minorHAnsi"/>
          <w:sz w:val="16"/>
        </w:rPr>
        <w:t xml:space="preserve">, “Predicting overfishing and extinction threats in multispecies </w:t>
      </w:r>
      <w:proofErr w:type="spellStart"/>
      <w:r w:rsidRPr="005B5142">
        <w:rPr>
          <w:rFonts w:asciiTheme="minorHAnsi" w:hAnsiTheme="minorHAnsi"/>
          <w:sz w:val="16"/>
        </w:rPr>
        <w:t>fisheries,”Proceedings</w:t>
      </w:r>
      <w:proofErr w:type="spellEnd"/>
      <w:r w:rsidRPr="005B5142">
        <w:rPr>
          <w:rFonts w:asciiTheme="minorHAnsi" w:hAnsiTheme="minorHAnsi"/>
          <w:sz w:val="16"/>
        </w:rPr>
        <w:t xml:space="preserve"> of the National Academy of Science U S A., http://www-ncbi-nlm-nih-gov.proxy.lib.umich.edu/pmc/articles/PMC3791778/?tool=pmcentrez)</w:t>
      </w:r>
    </w:p>
    <w:p w:rsidR="0007247F" w:rsidRPr="005B5142" w:rsidRDefault="0007247F" w:rsidP="0007247F">
      <w:pPr>
        <w:rPr>
          <w:rFonts w:asciiTheme="minorHAnsi" w:hAnsiTheme="minorHAnsi"/>
          <w:sz w:val="16"/>
        </w:rPr>
      </w:pPr>
      <w:r w:rsidRPr="005B5142">
        <w:rPr>
          <w:rStyle w:val="StyleUnderline"/>
          <w:rFonts w:asciiTheme="minorHAnsi" w:hAnsiTheme="minorHAnsi"/>
        </w:rPr>
        <w:t>Marine fisheries are an important global source of food and livelihoods (1–4), but there are concerns that current fishing practices threaten some marine species with severe depletion or eventual extinction</w:t>
      </w:r>
      <w:r w:rsidRPr="005B5142">
        <w:rPr>
          <w:rFonts w:asciiTheme="minorHAnsi" w:hAnsiTheme="minorHAnsi"/>
          <w:sz w:val="16"/>
        </w:rPr>
        <w:t xml:space="preserve"> (2–5). </w:t>
      </w:r>
      <w:r w:rsidRPr="005B5142">
        <w:rPr>
          <w:rStyle w:val="Emphasis"/>
          <w:rFonts w:asciiTheme="minorHAnsi" w:hAnsiTheme="minorHAnsi"/>
        </w:rPr>
        <w:t xml:space="preserve">Many of the largest commercial fishing methods, such as trawling, </w:t>
      </w:r>
      <w:proofErr w:type="spellStart"/>
      <w:r w:rsidRPr="005B5142">
        <w:rPr>
          <w:rStyle w:val="Emphasis"/>
          <w:rFonts w:asciiTheme="minorHAnsi" w:hAnsiTheme="minorHAnsi"/>
        </w:rPr>
        <w:t>longlining</w:t>
      </w:r>
      <w:proofErr w:type="spellEnd"/>
      <w:r w:rsidRPr="005B5142">
        <w:rPr>
          <w:rStyle w:val="Emphasis"/>
          <w:rFonts w:asciiTheme="minorHAnsi" w:hAnsiTheme="minorHAnsi"/>
        </w:rPr>
        <w:t>, and seining, unavoidably catch multiple species simultaneously</w:t>
      </w:r>
      <w:r w:rsidRPr="005B5142">
        <w:rPr>
          <w:rFonts w:asciiTheme="minorHAnsi" w:hAnsiTheme="minorHAnsi"/>
          <w:sz w:val="16"/>
        </w:rPr>
        <w:t xml:space="preserve"> (6–9). </w:t>
      </w:r>
      <w:r w:rsidRPr="005B5142">
        <w:rPr>
          <w:rStyle w:val="StyleUnderline"/>
          <w:rFonts w:asciiTheme="minorHAnsi" w:hAnsiTheme="minorHAnsi"/>
        </w:rPr>
        <w:t>Multispecies fisheries pose a particular threat of extinction or severe depletion because fishing can remain profitable as long as some valuable species remain abundant</w:t>
      </w:r>
      <w:r w:rsidRPr="005B5142">
        <w:rPr>
          <w:rFonts w:asciiTheme="minorHAnsi" w:hAnsiTheme="minorHAnsi"/>
          <w:sz w:val="16"/>
        </w:rPr>
        <w:t xml:space="preserve">, even while others collapse (6–11). In contrast, in a single-species fishery profits tend to fall as the target population declines, thereby removing the incentive to fish before extinction occurs (10). </w:t>
      </w:r>
      <w:r w:rsidRPr="005B5142">
        <w:rPr>
          <w:rStyle w:val="StyleUnderline"/>
          <w:rFonts w:asciiTheme="minorHAnsi" w:hAnsiTheme="minorHAnsi"/>
        </w:rPr>
        <w:t>Multispecies fisheries pose a threat to two types</w:t>
      </w:r>
      <w:r w:rsidRPr="005B5142">
        <w:rPr>
          <w:rFonts w:asciiTheme="minorHAnsi" w:hAnsiTheme="minorHAnsi"/>
          <w:sz w:val="16"/>
        </w:rPr>
        <w:t xml:space="preserve"> of species or stocks (populations): (</w:t>
      </w:r>
      <w:proofErr w:type="spellStart"/>
      <w:r w:rsidRPr="005B5142">
        <w:rPr>
          <w:rFonts w:asciiTheme="minorHAnsi" w:hAnsiTheme="minorHAnsi"/>
          <w:sz w:val="16"/>
        </w:rPr>
        <w:t>i</w:t>
      </w:r>
      <w:proofErr w:type="spellEnd"/>
      <w:r w:rsidRPr="005B5142">
        <w:rPr>
          <w:rFonts w:asciiTheme="minorHAnsi" w:hAnsiTheme="minorHAnsi"/>
          <w:sz w:val="16"/>
        </w:rPr>
        <w:t xml:space="preserve">) </w:t>
      </w:r>
      <w:r w:rsidRPr="005B5142">
        <w:rPr>
          <w:rStyle w:val="StyleUnderline"/>
          <w:rFonts w:asciiTheme="minorHAnsi" w:hAnsiTheme="minorHAnsi"/>
        </w:rPr>
        <w:t>commercially valued species, called “weak stocks”, which are more vulnerable</w:t>
      </w:r>
      <w:r w:rsidRPr="005B5142">
        <w:rPr>
          <w:rFonts w:asciiTheme="minorHAnsi" w:hAnsiTheme="minorHAnsi"/>
          <w:sz w:val="16"/>
        </w:rPr>
        <w:t xml:space="preserve"> to overharvesting than are other commercially valuable species </w:t>
      </w:r>
      <w:r w:rsidRPr="005B5142">
        <w:rPr>
          <w:rStyle w:val="StyleUnderline"/>
          <w:rFonts w:asciiTheme="minorHAnsi" w:hAnsiTheme="minorHAnsi"/>
        </w:rPr>
        <w:t>(6), and (ii) by-catch species, which are caught accidentally and create little economic incentive</w:t>
      </w:r>
      <w:r w:rsidRPr="005B5142">
        <w:rPr>
          <w:rFonts w:asciiTheme="minorHAnsi" w:hAnsiTheme="minorHAnsi"/>
          <w:sz w:val="16"/>
        </w:rPr>
        <w:t xml:space="preserve"> to cease fishing as their populations collapse because they have little or no commercial value (7–9</w:t>
      </w:r>
      <w:r w:rsidRPr="005B5142">
        <w:rPr>
          <w:rStyle w:val="StyleUnderline"/>
          <w:rFonts w:asciiTheme="minorHAnsi" w:hAnsiTheme="minorHAnsi"/>
        </w:rPr>
        <w:t xml:space="preserve">). </w:t>
      </w:r>
      <w:r w:rsidRPr="005B5142">
        <w:rPr>
          <w:rStyle w:val="Emphasis"/>
          <w:rFonts w:asciiTheme="minorHAnsi" w:hAnsiTheme="minorHAnsi"/>
        </w:rPr>
        <w:t>Failure to prevent collapse of weak stocks and by-catch species can impose substantial long-term environmental and economic costs. Slow-growing populations are most likely to collapse</w:t>
      </w:r>
      <w:r w:rsidRPr="005B5142">
        <w:rPr>
          <w:rFonts w:asciiTheme="minorHAnsi" w:hAnsiTheme="minorHAnsi"/>
          <w:sz w:val="16"/>
        </w:rPr>
        <w:t>, but can take several decades to recover (5</w:t>
      </w:r>
      <w:r w:rsidRPr="005B5142">
        <w:rPr>
          <w:rStyle w:val="StyleUnderline"/>
          <w:rFonts w:asciiTheme="minorHAnsi" w:hAnsiTheme="minorHAnsi"/>
        </w:rPr>
        <w:t xml:space="preserve">). Recovery often requires long-term fishery closures or reductions in effort, having substantial economic and social consequences (3, 5). Moreover, population declines caused by one fishery can diminish yields and profits in other commercial or artisanal fisheries that depend on the same species (e.g., ref. 12). Despite these costs, species threatened by fishing have rarely been identified until after their populations have declined substantially </w:t>
      </w:r>
      <w:r w:rsidRPr="005B5142">
        <w:rPr>
          <w:rFonts w:asciiTheme="minorHAnsi" w:hAnsiTheme="minorHAnsi"/>
          <w:sz w:val="16"/>
        </w:rPr>
        <w:t xml:space="preserve">(2–5, 7, 8). Assessments of fishery impacts on species mostly focus on estimating current exploitation rates or past population trends (13–15), which identifies already declining species rather than predicting future declines. Data limitations have made empirical prediction of future threats from fishing challenging, particularly for weak stocks and by-catch species. Oceans are difficult to sample extensively, and few economic incentives exist to gather data on species other than the most commercially valued species (7, 8). Some predictive models (e.g., ref. 16) have been developed to forecast the impacts of some fisheries, but these are often data intensive. Some of the characteristics that make a population susceptible to overfishing are well known—for example, low population growth rates (3–11, 17, 18), high value and/or low fishing costs (10, 11, 17–19), and schooling behavior (18). Recently, some correlative approaches based on these characteristics have been developed for assessing likely relative threats to data-poor species (4, 20–22). However, predicting the severity of future threats in absolute terms with this type of approach can be challenging. </w:t>
      </w:r>
    </w:p>
    <w:p w:rsidR="0007247F" w:rsidRPr="005B5142" w:rsidRDefault="0007247F" w:rsidP="0007247F">
      <w:pPr>
        <w:rPr>
          <w:rFonts w:asciiTheme="minorHAnsi" w:hAnsiTheme="minorHAnsi"/>
        </w:rPr>
      </w:pPr>
    </w:p>
    <w:p w:rsidR="0007247F" w:rsidRPr="005B5142" w:rsidRDefault="0007247F" w:rsidP="009C0825">
      <w:pPr>
        <w:pStyle w:val="Heading3"/>
        <w:rPr>
          <w:rFonts w:asciiTheme="minorHAnsi" w:hAnsiTheme="minorHAnsi"/>
        </w:rPr>
      </w:pPr>
      <w:r w:rsidRPr="005B5142">
        <w:rPr>
          <w:rFonts w:asciiTheme="minorHAnsi" w:hAnsiTheme="minorHAnsi"/>
        </w:rPr>
        <w:t xml:space="preserve">--- Ext. AUVs </w:t>
      </w:r>
      <w:proofErr w:type="gramStart"/>
      <w:r w:rsidRPr="005B5142">
        <w:rPr>
          <w:rFonts w:asciiTheme="minorHAnsi" w:hAnsiTheme="minorHAnsi"/>
        </w:rPr>
        <w:t>k2</w:t>
      </w:r>
      <w:proofErr w:type="gramEnd"/>
      <w:r w:rsidRPr="005B5142">
        <w:rPr>
          <w:rFonts w:asciiTheme="minorHAnsi" w:hAnsiTheme="minorHAnsi"/>
        </w:rPr>
        <w:t xml:space="preserve"> Fish</w:t>
      </w:r>
    </w:p>
    <w:p w:rsidR="0007247F" w:rsidRPr="005B5142" w:rsidRDefault="0007247F" w:rsidP="00E26B8C">
      <w:pPr>
        <w:pStyle w:val="Heading4"/>
        <w:rPr>
          <w:rFonts w:asciiTheme="minorHAnsi" w:hAnsiTheme="minorHAnsi"/>
        </w:rPr>
      </w:pPr>
      <w:r w:rsidRPr="005B5142">
        <w:rPr>
          <w:rFonts w:asciiTheme="minorHAnsi" w:hAnsiTheme="minorHAnsi"/>
        </w:rPr>
        <w:t>AUVs are a critical strategy to help end overfishing- improved information brings light to the catch-setting process</w:t>
      </w:r>
    </w:p>
    <w:p w:rsidR="0007247F" w:rsidRPr="005B5142" w:rsidRDefault="0007247F" w:rsidP="0007247F">
      <w:pPr>
        <w:spacing w:after="0"/>
        <w:rPr>
          <w:rFonts w:asciiTheme="minorHAnsi" w:hAnsiTheme="minorHAnsi"/>
          <w:sz w:val="16"/>
        </w:rPr>
      </w:pPr>
      <w:r w:rsidRPr="005B5142">
        <w:rPr>
          <w:rStyle w:val="Style13ptBold"/>
          <w:rFonts w:asciiTheme="minorHAnsi" w:hAnsiTheme="minorHAnsi"/>
        </w:rPr>
        <w:t xml:space="preserve">Stump 11 </w:t>
      </w:r>
      <w:r w:rsidRPr="005B5142">
        <w:rPr>
          <w:rFonts w:asciiTheme="minorHAnsi" w:hAnsiTheme="minorHAnsi"/>
          <w:sz w:val="16"/>
        </w:rPr>
        <w:t xml:space="preserve">(Policy Director at the Marine Fish Conservation Network, “INFORMATION INFRASTRUCTURE FOR 21ST CENTURY FISHERIES: AN INVESTMENT STRATEGY TO END OVERFISHING AND BUILD AMERICA’S FISHERIES“, Marine Fish Conservation Network, </w:t>
      </w:r>
      <w:hyperlink r:id="rId12" w:history="1">
        <w:r w:rsidRPr="005B5142">
          <w:rPr>
            <w:rStyle w:val="Hyperlink"/>
            <w:rFonts w:asciiTheme="minorHAnsi" w:hAnsiTheme="minorHAnsi"/>
            <w:sz w:val="16"/>
          </w:rPr>
          <w:t>http://www.pcffa.org/MFCNFundingReport(Dec2011).pdf)</w:t>
        </w:r>
      </w:hyperlink>
    </w:p>
    <w:p w:rsidR="0007247F" w:rsidRPr="005B5142" w:rsidRDefault="0007247F" w:rsidP="0007247F">
      <w:pPr>
        <w:spacing w:after="0"/>
        <w:rPr>
          <w:rFonts w:asciiTheme="minorHAnsi" w:hAnsiTheme="minorHAnsi"/>
        </w:rPr>
      </w:pPr>
    </w:p>
    <w:p w:rsidR="0007247F" w:rsidRPr="005B5142" w:rsidRDefault="0007247F" w:rsidP="0007247F">
      <w:pPr>
        <w:spacing w:after="0"/>
        <w:rPr>
          <w:rFonts w:asciiTheme="minorHAnsi" w:hAnsiTheme="minorHAnsi"/>
          <w:sz w:val="16"/>
        </w:rPr>
      </w:pPr>
      <w:r w:rsidRPr="005B5142">
        <w:rPr>
          <w:rFonts w:asciiTheme="minorHAnsi" w:hAnsiTheme="minorHAnsi"/>
          <w:sz w:val="16"/>
        </w:rPr>
        <w:t xml:space="preserve">The </w:t>
      </w:r>
      <w:r w:rsidRPr="005B5142">
        <w:rPr>
          <w:rStyle w:val="StyleUnderline"/>
          <w:rFonts w:asciiTheme="minorHAnsi" w:hAnsiTheme="minorHAnsi"/>
          <w:highlight w:val="green"/>
        </w:rPr>
        <w:t>NOAA</w:t>
      </w:r>
      <w:r w:rsidRPr="005B5142">
        <w:rPr>
          <w:rStyle w:val="StyleUnderline"/>
          <w:rFonts w:asciiTheme="minorHAnsi" w:hAnsiTheme="minorHAnsi"/>
        </w:rPr>
        <w:t xml:space="preserve"> President’s FY2012 </w:t>
      </w:r>
      <w:r w:rsidRPr="005B5142">
        <w:rPr>
          <w:rStyle w:val="StyleUnderline"/>
          <w:rFonts w:asciiTheme="minorHAnsi" w:hAnsiTheme="minorHAnsi"/>
          <w:highlight w:val="green"/>
        </w:rPr>
        <w:t>budget</w:t>
      </w:r>
      <w:r w:rsidRPr="005B5142">
        <w:rPr>
          <w:rFonts w:asciiTheme="minorHAnsi" w:hAnsiTheme="minorHAnsi"/>
          <w:sz w:val="16"/>
        </w:rPr>
        <w:t xml:space="preserve"> for NMFS </w:t>
      </w:r>
      <w:r w:rsidRPr="005B5142">
        <w:rPr>
          <w:rStyle w:val="StyleUnderline"/>
          <w:rFonts w:asciiTheme="minorHAnsi" w:hAnsiTheme="minorHAnsi"/>
          <w:highlight w:val="green"/>
        </w:rPr>
        <w:t>seeks an increase</w:t>
      </w:r>
      <w:r w:rsidRPr="005B5142">
        <w:rPr>
          <w:rStyle w:val="StyleUnderline"/>
          <w:rFonts w:asciiTheme="minorHAnsi" w:hAnsiTheme="minorHAnsi"/>
        </w:rPr>
        <w:t xml:space="preserve"> of $16.2 million for </w:t>
      </w:r>
      <w:r w:rsidRPr="005B5142">
        <w:rPr>
          <w:rFonts w:asciiTheme="minorHAnsi" w:hAnsiTheme="minorHAnsi"/>
          <w:sz w:val="16"/>
        </w:rPr>
        <w:t>Expanding Annual Stock Assessments (</w:t>
      </w:r>
      <w:r w:rsidRPr="005B5142">
        <w:rPr>
          <w:rStyle w:val="StyleUnderline"/>
          <w:rFonts w:asciiTheme="minorHAnsi" w:hAnsiTheme="minorHAnsi"/>
        </w:rPr>
        <w:t>EASA</w:t>
      </w:r>
      <w:r w:rsidRPr="005B5142">
        <w:rPr>
          <w:rFonts w:asciiTheme="minorHAnsi" w:hAnsiTheme="minorHAnsi"/>
          <w:sz w:val="16"/>
        </w:rPr>
        <w:t xml:space="preserve">) above the enacted FY2010 level of $50.9 million, part of </w:t>
      </w:r>
      <w:r w:rsidRPr="005B5142">
        <w:rPr>
          <w:rStyle w:val="StyleUnderline"/>
          <w:rFonts w:asciiTheme="minorHAnsi" w:hAnsiTheme="minorHAnsi"/>
        </w:rPr>
        <w:t>which would go toward</w:t>
      </w:r>
      <w:r w:rsidRPr="005B5142">
        <w:rPr>
          <w:rFonts w:asciiTheme="minorHAnsi" w:hAnsiTheme="minorHAnsi"/>
          <w:sz w:val="16"/>
        </w:rPr>
        <w:t xml:space="preserve"> six proposed </w:t>
      </w:r>
      <w:r w:rsidRPr="005B5142">
        <w:rPr>
          <w:rStyle w:val="StyleUnderline"/>
          <w:rFonts w:asciiTheme="minorHAnsi" w:hAnsiTheme="minorHAnsi"/>
        </w:rPr>
        <w:t>new fishery-independent surveys</w:t>
      </w:r>
      <w:r w:rsidRPr="005B5142">
        <w:rPr>
          <w:rFonts w:asciiTheme="minorHAnsi" w:hAnsiTheme="minorHAnsi"/>
          <w:sz w:val="16"/>
        </w:rPr>
        <w:t xml:space="preserve"> by 2016. </w:t>
      </w:r>
      <w:r w:rsidRPr="005B5142">
        <w:rPr>
          <w:rStyle w:val="StyleUnderline"/>
          <w:rFonts w:asciiTheme="minorHAnsi" w:hAnsiTheme="minorHAnsi"/>
        </w:rPr>
        <w:t>The</w:t>
      </w:r>
      <w:r w:rsidRPr="005B5142">
        <w:rPr>
          <w:rFonts w:asciiTheme="minorHAnsi" w:hAnsiTheme="minorHAnsi"/>
          <w:sz w:val="16"/>
        </w:rPr>
        <w:t xml:space="preserve"> EASA-requested </w:t>
      </w:r>
      <w:r w:rsidRPr="005B5142">
        <w:rPr>
          <w:rStyle w:val="StyleUnderline"/>
          <w:rFonts w:asciiTheme="minorHAnsi" w:hAnsiTheme="minorHAnsi"/>
          <w:highlight w:val="green"/>
        </w:rPr>
        <w:t>funding level is intended to cover</w:t>
      </w:r>
      <w:r w:rsidRPr="005B5142">
        <w:rPr>
          <w:rFonts w:asciiTheme="minorHAnsi" w:hAnsiTheme="minorHAnsi"/>
          <w:sz w:val="16"/>
          <w:highlight w:val="green"/>
        </w:rPr>
        <w:t xml:space="preserve"> </w:t>
      </w:r>
      <w:r w:rsidRPr="005B5142">
        <w:rPr>
          <w:rStyle w:val="StyleUnderline"/>
          <w:rFonts w:asciiTheme="minorHAnsi" w:hAnsiTheme="minorHAnsi"/>
          <w:highlight w:val="green"/>
        </w:rPr>
        <w:t>improved</w:t>
      </w:r>
      <w:r w:rsidRPr="005B5142">
        <w:rPr>
          <w:rFonts w:asciiTheme="minorHAnsi" w:hAnsiTheme="minorHAnsi"/>
          <w:sz w:val="16"/>
          <w:highlight w:val="green"/>
        </w:rPr>
        <w:t xml:space="preserve"> </w:t>
      </w:r>
      <w:r w:rsidRPr="005B5142">
        <w:rPr>
          <w:rStyle w:val="StyleUnderline"/>
          <w:rFonts w:asciiTheme="minorHAnsi" w:hAnsiTheme="minorHAnsi"/>
          <w:highlight w:val="green"/>
        </w:rPr>
        <w:t>fishery</w:t>
      </w:r>
      <w:r w:rsidRPr="005B5142">
        <w:rPr>
          <w:rStyle w:val="StyleUnderline"/>
          <w:rFonts w:asciiTheme="minorHAnsi" w:hAnsiTheme="minorHAnsi"/>
        </w:rPr>
        <w:t xml:space="preserve">-independent </w:t>
      </w:r>
      <w:r w:rsidRPr="005B5142">
        <w:rPr>
          <w:rStyle w:val="StyleUnderline"/>
          <w:rFonts w:asciiTheme="minorHAnsi" w:hAnsiTheme="minorHAnsi"/>
          <w:highlight w:val="green"/>
        </w:rPr>
        <w:t>surveys</w:t>
      </w:r>
      <w:r w:rsidRPr="005B5142">
        <w:rPr>
          <w:rFonts w:asciiTheme="minorHAnsi" w:hAnsiTheme="minorHAnsi"/>
          <w:sz w:val="16"/>
          <w:highlight w:val="green"/>
        </w:rPr>
        <w:t xml:space="preserve"> </w:t>
      </w:r>
      <w:r w:rsidRPr="005B5142">
        <w:rPr>
          <w:rStyle w:val="StyleUnderline"/>
          <w:rFonts w:asciiTheme="minorHAnsi" w:hAnsiTheme="minorHAnsi"/>
          <w:highlight w:val="green"/>
        </w:rPr>
        <w:t xml:space="preserve">using </w:t>
      </w:r>
      <w:r w:rsidRPr="005B5142">
        <w:rPr>
          <w:rStyle w:val="StyleUnderline"/>
          <w:rFonts w:asciiTheme="minorHAnsi" w:hAnsiTheme="minorHAnsi"/>
        </w:rPr>
        <w:t>advanced sampling technologies</w:t>
      </w:r>
      <w:r w:rsidRPr="005B5142">
        <w:rPr>
          <w:rFonts w:asciiTheme="minorHAnsi" w:hAnsiTheme="minorHAnsi"/>
          <w:sz w:val="16"/>
        </w:rPr>
        <w:t xml:space="preserve">, </w:t>
      </w:r>
      <w:r w:rsidRPr="005B5142">
        <w:rPr>
          <w:rStyle w:val="StyleUnderline"/>
          <w:rFonts w:asciiTheme="minorHAnsi" w:hAnsiTheme="minorHAnsi"/>
        </w:rPr>
        <w:t>including</w:t>
      </w:r>
      <w:r w:rsidRPr="005B5142">
        <w:rPr>
          <w:rFonts w:asciiTheme="minorHAnsi" w:hAnsiTheme="minorHAnsi"/>
          <w:sz w:val="16"/>
        </w:rPr>
        <w:t xml:space="preserve"> the deployment of new submersible </w:t>
      </w:r>
      <w:r w:rsidRPr="005B5142">
        <w:rPr>
          <w:rStyle w:val="StyleUnderline"/>
          <w:rFonts w:asciiTheme="minorHAnsi" w:hAnsiTheme="minorHAnsi"/>
          <w:highlight w:val="green"/>
        </w:rPr>
        <w:t>AUVs</w:t>
      </w:r>
      <w:r w:rsidRPr="005B5142">
        <w:rPr>
          <w:rFonts w:asciiTheme="minorHAnsi" w:hAnsiTheme="minorHAnsi"/>
          <w:sz w:val="16"/>
        </w:rPr>
        <w:t xml:space="preserve"> and other innovative technologies, </w:t>
      </w:r>
      <w:r w:rsidRPr="005B5142">
        <w:rPr>
          <w:rStyle w:val="StyleUnderline"/>
          <w:rFonts w:asciiTheme="minorHAnsi" w:hAnsiTheme="minorHAnsi"/>
        </w:rPr>
        <w:t xml:space="preserve">in order </w:t>
      </w:r>
      <w:r w:rsidRPr="005B5142">
        <w:rPr>
          <w:rStyle w:val="StyleUnderline"/>
          <w:rFonts w:asciiTheme="minorHAnsi" w:hAnsiTheme="minorHAnsi"/>
          <w:highlight w:val="green"/>
        </w:rPr>
        <w:t>to provide data</w:t>
      </w:r>
      <w:r w:rsidRPr="005B5142">
        <w:rPr>
          <w:rFonts w:asciiTheme="minorHAnsi" w:hAnsiTheme="minorHAnsi"/>
          <w:sz w:val="16"/>
        </w:rPr>
        <w:t xml:space="preserve"> for data-poor </w:t>
      </w:r>
      <w:r w:rsidRPr="005B5142">
        <w:rPr>
          <w:rStyle w:val="StyleUnderline"/>
          <w:rFonts w:asciiTheme="minorHAnsi" w:hAnsiTheme="minorHAnsi"/>
        </w:rPr>
        <w:t>stocks in regions</w:t>
      </w:r>
      <w:r w:rsidRPr="005B5142">
        <w:rPr>
          <w:rFonts w:asciiTheme="minorHAnsi" w:hAnsiTheme="minorHAnsi"/>
          <w:sz w:val="16"/>
        </w:rPr>
        <w:t xml:space="preserve"> that are </w:t>
      </w:r>
      <w:r w:rsidRPr="005B5142">
        <w:rPr>
          <w:rStyle w:val="StyleUnderline"/>
          <w:rFonts w:asciiTheme="minorHAnsi" w:hAnsiTheme="minorHAnsi"/>
        </w:rPr>
        <w:t>inaccessible to conventional sampling gear</w:t>
      </w:r>
      <w:r w:rsidRPr="005B5142">
        <w:rPr>
          <w:rFonts w:asciiTheme="minorHAnsi" w:hAnsiTheme="minorHAnsi"/>
          <w:sz w:val="16"/>
        </w:rPr>
        <w:t xml:space="preserve"> </w:t>
      </w:r>
      <w:r w:rsidRPr="005B5142">
        <w:rPr>
          <w:rStyle w:val="StyleUnderline"/>
          <w:rFonts w:asciiTheme="minorHAnsi" w:hAnsiTheme="minorHAnsi"/>
        </w:rPr>
        <w:t>and to support assessments of currently unassessed stocks in out-years.</w:t>
      </w:r>
      <w:r w:rsidRPr="005B5142">
        <w:rPr>
          <w:rFonts w:asciiTheme="minorHAnsi" w:hAnsiTheme="minorHAnsi"/>
          <w:sz w:val="16"/>
        </w:rPr>
        <w:t xml:space="preserve">69 The Survey and Monitoring </w:t>
      </w:r>
      <w:r w:rsidRPr="005B5142">
        <w:rPr>
          <w:rStyle w:val="StyleUnderline"/>
          <w:rFonts w:asciiTheme="minorHAnsi" w:hAnsiTheme="minorHAnsi"/>
          <w:highlight w:val="green"/>
        </w:rPr>
        <w:t>Projects</w:t>
      </w:r>
      <w:r w:rsidRPr="005B5142">
        <w:rPr>
          <w:rFonts w:asciiTheme="minorHAnsi" w:hAnsiTheme="minorHAnsi"/>
          <w:sz w:val="16"/>
        </w:rPr>
        <w:t xml:space="preserve"> budget </w:t>
      </w:r>
      <w:r w:rsidRPr="005B5142">
        <w:rPr>
          <w:rStyle w:val="StyleUnderline"/>
          <w:rFonts w:asciiTheme="minorHAnsi" w:hAnsiTheme="minorHAnsi"/>
        </w:rPr>
        <w:t xml:space="preserve">would </w:t>
      </w:r>
      <w:r w:rsidRPr="005B5142">
        <w:rPr>
          <w:rStyle w:val="StyleUnderline"/>
          <w:rFonts w:asciiTheme="minorHAnsi" w:hAnsiTheme="minorHAnsi"/>
          <w:highlight w:val="green"/>
        </w:rPr>
        <w:t>receive $24.2 million to maintain</w:t>
      </w:r>
      <w:r w:rsidRPr="005B5142">
        <w:rPr>
          <w:rStyle w:val="StyleUnderline"/>
          <w:rFonts w:asciiTheme="minorHAnsi" w:hAnsiTheme="minorHAnsi"/>
        </w:rPr>
        <w:t xml:space="preserve"> resource monitoring </w:t>
      </w:r>
      <w:r w:rsidRPr="005B5142">
        <w:rPr>
          <w:rStyle w:val="StyleUnderline"/>
          <w:rFonts w:asciiTheme="minorHAnsi" w:hAnsiTheme="minorHAnsi"/>
          <w:highlight w:val="green"/>
        </w:rPr>
        <w:t>activities</w:t>
      </w:r>
      <w:r w:rsidRPr="005B5142">
        <w:rPr>
          <w:rFonts w:asciiTheme="minorHAnsi" w:hAnsiTheme="minorHAnsi"/>
          <w:sz w:val="16"/>
        </w:rPr>
        <w:t xml:space="preserve"> for </w:t>
      </w:r>
      <w:proofErr w:type="spellStart"/>
      <w:r w:rsidRPr="005B5142">
        <w:rPr>
          <w:rFonts w:asciiTheme="minorHAnsi" w:hAnsiTheme="minorHAnsi"/>
          <w:sz w:val="16"/>
        </w:rPr>
        <w:t>bluefin</w:t>
      </w:r>
      <w:proofErr w:type="spellEnd"/>
      <w:r w:rsidRPr="005B5142">
        <w:rPr>
          <w:rFonts w:asciiTheme="minorHAnsi" w:hAnsiTheme="minorHAnsi"/>
          <w:sz w:val="16"/>
        </w:rPr>
        <w:t xml:space="preserve"> tuna, red snapper, West Coast </w:t>
      </w:r>
      <w:proofErr w:type="spellStart"/>
      <w:r w:rsidRPr="005B5142">
        <w:rPr>
          <w:rFonts w:asciiTheme="minorHAnsi" w:hAnsiTheme="minorHAnsi"/>
          <w:sz w:val="16"/>
        </w:rPr>
        <w:t>groundfish</w:t>
      </w:r>
      <w:proofErr w:type="spellEnd"/>
      <w:r w:rsidRPr="005B5142">
        <w:rPr>
          <w:rFonts w:asciiTheme="minorHAnsi" w:hAnsiTheme="minorHAnsi"/>
          <w:sz w:val="16"/>
        </w:rPr>
        <w:t xml:space="preserve">, Maine and New Hampshire inshore trawl surveys, Chesapeake Bay multi-species surveys, Bering Sea </w:t>
      </w:r>
      <w:proofErr w:type="spellStart"/>
      <w:r w:rsidRPr="005B5142">
        <w:rPr>
          <w:rFonts w:asciiTheme="minorHAnsi" w:hAnsiTheme="minorHAnsi"/>
          <w:sz w:val="16"/>
        </w:rPr>
        <w:t>pollock</w:t>
      </w:r>
      <w:proofErr w:type="spellEnd"/>
      <w:r w:rsidRPr="005B5142">
        <w:rPr>
          <w:rFonts w:asciiTheme="minorHAnsi" w:hAnsiTheme="minorHAnsi"/>
          <w:sz w:val="16"/>
        </w:rPr>
        <w:t xml:space="preserve"> surveys and Gulf of Maine </w:t>
      </w:r>
      <w:proofErr w:type="spellStart"/>
      <w:r w:rsidRPr="005B5142">
        <w:rPr>
          <w:rFonts w:asciiTheme="minorHAnsi" w:hAnsiTheme="minorHAnsi"/>
          <w:sz w:val="16"/>
        </w:rPr>
        <w:t>groundfish</w:t>
      </w:r>
      <w:proofErr w:type="spellEnd"/>
      <w:r w:rsidRPr="005B5142">
        <w:rPr>
          <w:rFonts w:asciiTheme="minorHAnsi" w:hAnsiTheme="minorHAnsi"/>
          <w:sz w:val="16"/>
        </w:rPr>
        <w:t xml:space="preserve"> surveys, </w:t>
      </w:r>
      <w:r w:rsidRPr="005B5142">
        <w:rPr>
          <w:rStyle w:val="StyleUnderline"/>
          <w:rFonts w:asciiTheme="minorHAnsi" w:hAnsiTheme="minorHAnsi"/>
        </w:rPr>
        <w:t xml:space="preserve">all of </w:t>
      </w:r>
      <w:r w:rsidRPr="005B5142">
        <w:rPr>
          <w:rStyle w:val="StyleUnderline"/>
          <w:rFonts w:asciiTheme="minorHAnsi" w:hAnsiTheme="minorHAnsi"/>
          <w:highlight w:val="green"/>
        </w:rPr>
        <w:t>which contribute vital data to maintain</w:t>
      </w:r>
      <w:r w:rsidRPr="005B5142">
        <w:rPr>
          <w:rStyle w:val="StyleUnderline"/>
          <w:rFonts w:asciiTheme="minorHAnsi" w:hAnsiTheme="minorHAnsi"/>
        </w:rPr>
        <w:t xml:space="preserve"> and update adequate </w:t>
      </w:r>
      <w:r w:rsidRPr="005B5142">
        <w:rPr>
          <w:rStyle w:val="StyleUnderline"/>
          <w:rFonts w:asciiTheme="minorHAnsi" w:hAnsiTheme="minorHAnsi"/>
          <w:highlight w:val="green"/>
        </w:rPr>
        <w:t>stock assessments</w:t>
      </w:r>
      <w:r w:rsidRPr="005B5142">
        <w:rPr>
          <w:rStyle w:val="StyleUnderline"/>
          <w:rFonts w:asciiTheme="minorHAnsi" w:hAnsiTheme="minorHAnsi"/>
        </w:rPr>
        <w:t>.</w:t>
      </w:r>
      <w:r w:rsidRPr="005B5142">
        <w:rPr>
          <w:rFonts w:asciiTheme="minorHAnsi" w:hAnsiTheme="minorHAnsi"/>
          <w:sz w:val="16"/>
        </w:rPr>
        <w:t xml:space="preserve"> </w:t>
      </w:r>
      <w:r w:rsidRPr="005B5142">
        <w:rPr>
          <w:rStyle w:val="StyleUnderline"/>
          <w:rFonts w:asciiTheme="minorHAnsi" w:hAnsiTheme="minorHAnsi"/>
        </w:rPr>
        <w:t>The</w:t>
      </w:r>
      <w:r w:rsidRPr="005B5142">
        <w:rPr>
          <w:rFonts w:asciiTheme="minorHAnsi" w:hAnsiTheme="minorHAnsi"/>
          <w:sz w:val="16"/>
        </w:rPr>
        <w:t xml:space="preserve"> MARMAP </w:t>
      </w:r>
      <w:r w:rsidRPr="005B5142">
        <w:rPr>
          <w:rStyle w:val="StyleUnderline"/>
          <w:rFonts w:asciiTheme="minorHAnsi" w:hAnsiTheme="minorHAnsi"/>
          <w:highlight w:val="green"/>
        </w:rPr>
        <w:t>funding</w:t>
      </w:r>
      <w:r w:rsidRPr="005B5142">
        <w:rPr>
          <w:rFonts w:asciiTheme="minorHAnsi" w:hAnsiTheme="minorHAnsi"/>
          <w:sz w:val="16"/>
        </w:rPr>
        <w:t xml:space="preserve"> of $0.842 million (equal to FY2010 funding) </w:t>
      </w:r>
      <w:r w:rsidRPr="005B5142">
        <w:rPr>
          <w:rStyle w:val="StyleUnderline"/>
          <w:rFonts w:asciiTheme="minorHAnsi" w:hAnsiTheme="minorHAnsi"/>
          <w:highlight w:val="green"/>
        </w:rPr>
        <w:t>is intended to maintain</w:t>
      </w:r>
      <w:r w:rsidRPr="005B5142">
        <w:rPr>
          <w:rStyle w:val="StyleUnderline"/>
          <w:rFonts w:asciiTheme="minorHAnsi" w:hAnsiTheme="minorHAnsi"/>
        </w:rPr>
        <w:t xml:space="preserve"> the </w:t>
      </w:r>
      <w:r w:rsidRPr="005B5142">
        <w:rPr>
          <w:rStyle w:val="StyleUnderline"/>
          <w:rFonts w:asciiTheme="minorHAnsi" w:hAnsiTheme="minorHAnsi"/>
          <w:highlight w:val="green"/>
        </w:rPr>
        <w:t>reef fish monitoring</w:t>
      </w:r>
      <w:r w:rsidRPr="005B5142">
        <w:rPr>
          <w:rFonts w:asciiTheme="minorHAnsi" w:hAnsiTheme="minorHAnsi"/>
          <w:sz w:val="16"/>
        </w:rPr>
        <w:t xml:space="preserve"> on the continental shelf from Cape Lookout, NC to Fort Pierce, FL in 2012, 2014, and 2016, supplemented by the Southeast Fishery-Independent Survey (SEFIS), which began in 2010 at an estimated cost of $1.5 million for additional ship time, not including other survey-related costs. A more comprehensive region-wide survey is estimated to cost as much as $11 million.70 SEAMAP, now under the Regional Studies budget line, would receive $5.1 million (equal to FY2010 funding) to continue its fishery-independent surveys in conjunction with state and university partnerships through cooperative agreements with states from North Carolina to Texas as well as the U.S. Virgin Island and Puerto Rico. </w:t>
      </w:r>
    </w:p>
    <w:p w:rsidR="0007247F" w:rsidRPr="005B5142" w:rsidRDefault="0007247F" w:rsidP="0007247F">
      <w:pPr>
        <w:pStyle w:val="Heading3"/>
        <w:rPr>
          <w:rFonts w:asciiTheme="minorHAnsi" w:hAnsiTheme="minorHAnsi"/>
        </w:rPr>
      </w:pPr>
      <w:r w:rsidRPr="005B5142">
        <w:rPr>
          <w:rFonts w:asciiTheme="minorHAnsi" w:hAnsiTheme="minorHAnsi"/>
        </w:rPr>
        <w:t xml:space="preserve">--- Ext. AUVs </w:t>
      </w:r>
      <w:proofErr w:type="gramStart"/>
      <w:r w:rsidRPr="005B5142">
        <w:rPr>
          <w:rFonts w:asciiTheme="minorHAnsi" w:hAnsiTheme="minorHAnsi"/>
        </w:rPr>
        <w:t>k2</w:t>
      </w:r>
      <w:proofErr w:type="gramEnd"/>
      <w:r w:rsidRPr="005B5142">
        <w:rPr>
          <w:rFonts w:asciiTheme="minorHAnsi" w:hAnsiTheme="minorHAnsi"/>
        </w:rPr>
        <w:t xml:space="preserve"> Space Col</w:t>
      </w:r>
    </w:p>
    <w:p w:rsidR="0007247F" w:rsidRPr="005B5142" w:rsidRDefault="0007247F" w:rsidP="00E26B8C">
      <w:pPr>
        <w:pStyle w:val="Heading4"/>
        <w:rPr>
          <w:rStyle w:val="Style13ptBold"/>
          <w:rFonts w:asciiTheme="minorHAnsi" w:hAnsiTheme="minorHAnsi"/>
          <w:b/>
          <w:u w:val="none"/>
        </w:rPr>
      </w:pPr>
      <w:r w:rsidRPr="005B5142">
        <w:rPr>
          <w:rStyle w:val="Style13ptBold"/>
          <w:rFonts w:asciiTheme="minorHAnsi" w:hAnsiTheme="minorHAnsi"/>
          <w:b/>
          <w:u w:val="none"/>
        </w:rPr>
        <w:t xml:space="preserve">AUV exploration of terrestrial environments are key to development of technology for space exploration and colonization. </w:t>
      </w:r>
    </w:p>
    <w:p w:rsidR="0007247F" w:rsidRPr="005B5142" w:rsidRDefault="0007247F" w:rsidP="0007247F">
      <w:pPr>
        <w:rPr>
          <w:rFonts w:asciiTheme="minorHAnsi" w:hAnsiTheme="minorHAnsi"/>
          <w:sz w:val="16"/>
        </w:rPr>
      </w:pPr>
      <w:r w:rsidRPr="005B5142">
        <w:rPr>
          <w:rStyle w:val="Heading4Char"/>
          <w:rFonts w:asciiTheme="minorHAnsi" w:hAnsiTheme="minorHAnsi"/>
          <w:u w:val="single"/>
        </w:rPr>
        <w:t>Forrest et al  10</w:t>
      </w:r>
      <w:r w:rsidRPr="005B5142">
        <w:rPr>
          <w:rFonts w:asciiTheme="minorHAnsi" w:hAnsiTheme="minorHAnsi"/>
          <w:sz w:val="16"/>
        </w:rPr>
        <w:t>(University of British Columbia, Department of Civil Engineering—A.L. Forrest, University of British Columbia, Department of Civil Engineering, Performance evaluation of underwater platforms in the context of space exploration, Planetary and Space Science, Volume 58, Issue 4, March 2010, Pages 706-716, ISSN 0032-0633, http://dx.doi.org/10.1016/j.pss.2009.08.007., http://www.sciencedirect.com/science/article/pii/S0032063309002475)</w:t>
      </w:r>
    </w:p>
    <w:p w:rsidR="0007247F" w:rsidRPr="005B5142" w:rsidRDefault="0007247F" w:rsidP="0007247F">
      <w:pPr>
        <w:rPr>
          <w:rStyle w:val="StyleUnderline"/>
          <w:rFonts w:asciiTheme="minorHAnsi" w:hAnsiTheme="minorHAnsi"/>
        </w:rPr>
      </w:pPr>
      <w:r w:rsidRPr="005B5142">
        <w:rPr>
          <w:rStyle w:val="StyleUnderline"/>
          <w:rFonts w:asciiTheme="minorHAnsi" w:hAnsiTheme="minorHAnsi"/>
        </w:rPr>
        <w:t>Using robots to conduct surveys in extreme terrestrial environments is directly analogous to the way humans will use autonomous robots for space and planetary exploration</w:t>
      </w:r>
      <w:r w:rsidRPr="005B5142">
        <w:rPr>
          <w:rFonts w:asciiTheme="minorHAnsi" w:hAnsiTheme="minorHAnsi"/>
          <w:sz w:val="16"/>
        </w:rPr>
        <w:t xml:space="preserve">. Subsequent to an initial robotic survey, a choice would be made to deploy manned mobile platforms or to continue with autonomous exploration to investigate the sites of interest. This style of exploration planning was used during the summer 2008 Pavilion Lake field campaign. Steep </w:t>
      </w:r>
      <w:proofErr w:type="gramStart"/>
      <w:r w:rsidRPr="005B5142">
        <w:rPr>
          <w:rFonts w:asciiTheme="minorHAnsi" w:hAnsiTheme="minorHAnsi"/>
          <w:sz w:val="16"/>
        </w:rPr>
        <w:t>walls(</w:t>
      </w:r>
      <w:proofErr w:type="gramEnd"/>
      <w:r w:rsidRPr="005B5142">
        <w:rPr>
          <w:rFonts w:asciiTheme="minorHAnsi" w:hAnsiTheme="minorHAnsi"/>
          <w:sz w:val="16"/>
        </w:rPr>
        <w:t xml:space="preserve">15–201 slope) characterize most of Pavilion Lake’s bathymetry with a flat bottom covering most of the lake at approximately 55m average depth. During the mission-planning stage for the Deep Worker missions, the flight crew had selected two mission </w:t>
      </w:r>
      <w:proofErr w:type="gramStart"/>
      <w:r w:rsidRPr="005B5142">
        <w:rPr>
          <w:rFonts w:asciiTheme="minorHAnsi" w:hAnsiTheme="minorHAnsi"/>
          <w:sz w:val="16"/>
        </w:rPr>
        <w:t>objectives;</w:t>
      </w:r>
      <w:proofErr w:type="gramEnd"/>
      <w:r w:rsidRPr="005B5142">
        <w:rPr>
          <w:rFonts w:asciiTheme="minorHAnsi" w:hAnsiTheme="minorHAnsi"/>
          <w:sz w:val="16"/>
        </w:rPr>
        <w:t xml:space="preserve">(1)to collect video footage at specific contours around each basin in the lake and(2) to collect </w:t>
      </w:r>
      <w:proofErr w:type="spellStart"/>
      <w:r w:rsidRPr="005B5142">
        <w:rPr>
          <w:rFonts w:asciiTheme="minorHAnsi" w:hAnsiTheme="minorHAnsi"/>
          <w:sz w:val="16"/>
        </w:rPr>
        <w:t>microbialite</w:t>
      </w:r>
      <w:proofErr w:type="spellEnd"/>
      <w:r w:rsidRPr="005B5142">
        <w:rPr>
          <w:rFonts w:asciiTheme="minorHAnsi" w:hAnsiTheme="minorHAnsi"/>
          <w:sz w:val="16"/>
        </w:rPr>
        <w:t xml:space="preserve"> samples from targets too deep to sample with SCUBA. </w:t>
      </w:r>
      <w:r w:rsidRPr="005B5142">
        <w:rPr>
          <w:rStyle w:val="StyleUnderline"/>
          <w:rFonts w:asciiTheme="minorHAnsi" w:hAnsiTheme="minorHAnsi"/>
        </w:rPr>
        <w:t xml:space="preserve">It was decided that the exploration of the flat-bottom </w:t>
      </w:r>
      <w:proofErr w:type="gramStart"/>
      <w:r w:rsidRPr="005B5142">
        <w:rPr>
          <w:rStyle w:val="StyleUnderline"/>
          <w:rFonts w:asciiTheme="minorHAnsi" w:hAnsiTheme="minorHAnsi"/>
        </w:rPr>
        <w:t>region</w:t>
      </w:r>
      <w:r w:rsidRPr="005B5142">
        <w:rPr>
          <w:rFonts w:asciiTheme="minorHAnsi" w:hAnsiTheme="minorHAnsi"/>
          <w:sz w:val="16"/>
        </w:rPr>
        <w:t>(</w:t>
      </w:r>
      <w:proofErr w:type="gramEnd"/>
      <w:r w:rsidRPr="005B5142">
        <w:rPr>
          <w:rFonts w:asciiTheme="minorHAnsi" w:hAnsiTheme="minorHAnsi"/>
          <w:sz w:val="16"/>
        </w:rPr>
        <w:t>the benthic plain)</w:t>
      </w:r>
      <w:r w:rsidRPr="005B5142">
        <w:rPr>
          <w:rStyle w:val="StyleUnderline"/>
          <w:rFonts w:asciiTheme="minorHAnsi" w:hAnsiTheme="minorHAnsi"/>
        </w:rPr>
        <w:t>was not efficient to conduct using the manned vehicles, as the region was too large and had a low probability of significant scientific return.</w:t>
      </w:r>
      <w:r w:rsidRPr="005B5142">
        <w:rPr>
          <w:rFonts w:asciiTheme="minorHAnsi" w:hAnsiTheme="minorHAnsi"/>
          <w:sz w:val="16"/>
        </w:rPr>
        <w:t xml:space="preserve"> This stage of the planning was directed by a boat-based </w:t>
      </w:r>
      <w:proofErr w:type="spellStart"/>
      <w:r w:rsidRPr="005B5142">
        <w:rPr>
          <w:rFonts w:asciiTheme="minorHAnsi" w:hAnsiTheme="minorHAnsi"/>
          <w:sz w:val="16"/>
        </w:rPr>
        <w:t>multibeam</w:t>
      </w:r>
      <w:proofErr w:type="spellEnd"/>
      <w:r w:rsidRPr="005B5142">
        <w:rPr>
          <w:rFonts w:asciiTheme="minorHAnsi" w:hAnsiTheme="minorHAnsi"/>
          <w:sz w:val="16"/>
        </w:rPr>
        <w:t xml:space="preserve"> survey of the entire site analogous to the way in which orbital data directs the decision-making tree in mission planning for planetary missions. The team decided to conduct aside scan sonar and still imagery survey of the benthic plain with UBC-</w:t>
      </w:r>
      <w:proofErr w:type="spellStart"/>
      <w:r w:rsidRPr="005B5142">
        <w:rPr>
          <w:rFonts w:asciiTheme="minorHAnsi" w:hAnsiTheme="minorHAnsi"/>
          <w:sz w:val="16"/>
        </w:rPr>
        <w:t>Gavia</w:t>
      </w:r>
      <w:proofErr w:type="spellEnd"/>
      <w:r w:rsidRPr="005B5142">
        <w:rPr>
          <w:rFonts w:asciiTheme="minorHAnsi" w:hAnsiTheme="minorHAnsi"/>
          <w:sz w:val="16"/>
        </w:rPr>
        <w:t xml:space="preserve">. The </w:t>
      </w:r>
      <w:proofErr w:type="spellStart"/>
      <w:r w:rsidRPr="005B5142">
        <w:rPr>
          <w:rFonts w:asciiTheme="minorHAnsi" w:hAnsiTheme="minorHAnsi"/>
          <w:sz w:val="16"/>
        </w:rPr>
        <w:t>deprioritization</w:t>
      </w:r>
      <w:proofErr w:type="spellEnd"/>
      <w:r w:rsidRPr="005B5142">
        <w:rPr>
          <w:rFonts w:asciiTheme="minorHAnsi" w:hAnsiTheme="minorHAnsi"/>
          <w:sz w:val="16"/>
        </w:rPr>
        <w:t xml:space="preserve"> of </w:t>
      </w:r>
      <w:r w:rsidRPr="005B5142">
        <w:rPr>
          <w:rStyle w:val="StyleUnderline"/>
          <w:rFonts w:asciiTheme="minorHAnsi" w:hAnsiTheme="minorHAnsi"/>
        </w:rPr>
        <w:t xml:space="preserve">the manned survey of this region resulted from the fact that manned exploration of </w:t>
      </w:r>
      <w:proofErr w:type="spellStart"/>
      <w:r w:rsidRPr="005B5142">
        <w:rPr>
          <w:rStyle w:val="StyleUnderline"/>
          <w:rFonts w:asciiTheme="minorHAnsi" w:hAnsiTheme="minorHAnsi"/>
        </w:rPr>
        <w:t>microbialite</w:t>
      </w:r>
      <w:proofErr w:type="spellEnd"/>
      <w:r w:rsidRPr="005B5142">
        <w:rPr>
          <w:rStyle w:val="StyleUnderline"/>
          <w:rFonts w:asciiTheme="minorHAnsi" w:hAnsiTheme="minorHAnsi"/>
        </w:rPr>
        <w:t>-rich regions was more beneficial towards understanding the driving scientific questions</w:t>
      </w:r>
      <w:r w:rsidRPr="005B5142">
        <w:rPr>
          <w:rFonts w:asciiTheme="minorHAnsi" w:hAnsiTheme="minorHAnsi"/>
          <w:sz w:val="16"/>
        </w:rPr>
        <w:t xml:space="preserve">. This is a result of the fact that the human elements better equipped for hypothesis generation of the environmental factors affecting the </w:t>
      </w:r>
      <w:proofErr w:type="spellStart"/>
      <w:r w:rsidRPr="005B5142">
        <w:rPr>
          <w:rFonts w:asciiTheme="minorHAnsi" w:hAnsiTheme="minorHAnsi"/>
          <w:sz w:val="16"/>
        </w:rPr>
        <w:t>microbialite</w:t>
      </w:r>
      <w:proofErr w:type="spellEnd"/>
      <w:r w:rsidRPr="005B5142">
        <w:rPr>
          <w:rFonts w:asciiTheme="minorHAnsi" w:hAnsiTheme="minorHAnsi"/>
          <w:sz w:val="16"/>
        </w:rPr>
        <w:t xml:space="preserve"> distribution. </w:t>
      </w:r>
      <w:r w:rsidRPr="005B5142">
        <w:rPr>
          <w:rStyle w:val="StyleUnderline"/>
          <w:rFonts w:asciiTheme="minorHAnsi" w:hAnsiTheme="minorHAnsi"/>
        </w:rPr>
        <w:t xml:space="preserve">These bottom-following AUV missions had an overall mission success rate of approximate 65%,reducedfrom success rate o </w:t>
      </w:r>
      <w:proofErr w:type="spellStart"/>
      <w:r w:rsidRPr="005B5142">
        <w:rPr>
          <w:rStyle w:val="StyleUnderline"/>
          <w:rFonts w:asciiTheme="minorHAnsi" w:hAnsiTheme="minorHAnsi"/>
        </w:rPr>
        <w:t>fthe</w:t>
      </w:r>
      <w:proofErr w:type="spellEnd"/>
      <w:r w:rsidRPr="005B5142">
        <w:rPr>
          <w:rStyle w:val="StyleUnderline"/>
          <w:rFonts w:asciiTheme="minorHAnsi" w:hAnsiTheme="minorHAnsi"/>
        </w:rPr>
        <w:t xml:space="preserve"> water column, under-ice missions </w:t>
      </w:r>
      <w:r w:rsidRPr="005B5142">
        <w:rPr>
          <w:rFonts w:asciiTheme="minorHAnsi" w:hAnsiTheme="minorHAnsi"/>
          <w:sz w:val="16"/>
        </w:rPr>
        <w:t>(Section4.1.1).This was a result of the mission being aborted more often as a result of inability of the vehicle to track the variable topography. As</w:t>
      </w:r>
      <w:r w:rsidRPr="005B5142">
        <w:rPr>
          <w:rStyle w:val="StyleUnderline"/>
          <w:rFonts w:asciiTheme="minorHAnsi" w:hAnsiTheme="minorHAnsi"/>
        </w:rPr>
        <w:t xml:space="preserve"> missions were easily rerun, the entire bottom of the benthic plain in the central basin was surveyedovera2-day period</w:t>
      </w:r>
      <w:r w:rsidRPr="005B5142">
        <w:rPr>
          <w:rFonts w:asciiTheme="minorHAnsi" w:hAnsiTheme="minorHAnsi"/>
          <w:sz w:val="16"/>
        </w:rPr>
        <w:t xml:space="preserve">. Although </w:t>
      </w:r>
      <w:proofErr w:type="gramStart"/>
      <w:r w:rsidRPr="005B5142">
        <w:rPr>
          <w:rFonts w:asciiTheme="minorHAnsi" w:hAnsiTheme="minorHAnsi"/>
          <w:sz w:val="16"/>
        </w:rPr>
        <w:t>comparable(</w:t>
      </w:r>
      <w:proofErr w:type="gramEnd"/>
      <w:r w:rsidRPr="005B5142">
        <w:rPr>
          <w:rFonts w:asciiTheme="minorHAnsi" w:hAnsiTheme="minorHAnsi"/>
          <w:sz w:val="16"/>
        </w:rPr>
        <w:t xml:space="preserve">time-wise)with a Deep Worker vehicle survey, these missions are considerably less expensive. Although no significant scientific discoveries were made, in terms of the exploration metrics used </w:t>
      </w:r>
      <w:proofErr w:type="gramStart"/>
      <w:r w:rsidRPr="005B5142">
        <w:rPr>
          <w:rFonts w:asciiTheme="minorHAnsi" w:hAnsiTheme="minorHAnsi"/>
          <w:sz w:val="16"/>
        </w:rPr>
        <w:t>below(</w:t>
      </w:r>
      <w:proofErr w:type="gramEnd"/>
      <w:r w:rsidRPr="005B5142">
        <w:rPr>
          <w:rFonts w:asciiTheme="minorHAnsi" w:hAnsiTheme="minorHAnsi"/>
          <w:sz w:val="16"/>
        </w:rPr>
        <w:t>seeSection4.3.3),</w:t>
      </w:r>
      <w:r w:rsidRPr="005B5142">
        <w:rPr>
          <w:rStyle w:val="StyleUnderline"/>
          <w:rFonts w:asciiTheme="minorHAnsi" w:hAnsiTheme="minorHAnsi"/>
        </w:rPr>
        <w:t>charting unknown territory</w:t>
      </w:r>
      <w:r w:rsidRPr="005B5142">
        <w:rPr>
          <w:rFonts w:asciiTheme="minorHAnsi" w:hAnsiTheme="minorHAnsi"/>
          <w:sz w:val="16"/>
        </w:rPr>
        <w:t xml:space="preserve">(e.g., </w:t>
      </w:r>
      <w:r w:rsidRPr="005B5142">
        <w:rPr>
          <w:rStyle w:val="StyleUnderline"/>
          <w:rFonts w:asciiTheme="minorHAnsi" w:hAnsiTheme="minorHAnsi"/>
        </w:rPr>
        <w:t>for</w:t>
      </w:r>
      <w:r w:rsidRPr="005B5142">
        <w:rPr>
          <w:rFonts w:asciiTheme="minorHAnsi" w:hAnsiTheme="minorHAnsi"/>
          <w:sz w:val="16"/>
        </w:rPr>
        <w:t xml:space="preserve"> military, oil and gas exploration, and </w:t>
      </w:r>
      <w:r w:rsidRPr="005B5142">
        <w:rPr>
          <w:rStyle w:val="StyleUnderline"/>
          <w:rFonts w:asciiTheme="minorHAnsi" w:hAnsiTheme="minorHAnsi"/>
        </w:rPr>
        <w:t>space exploration)provides necessary information for planning future missions and exploration science and mission evaluation is an essential part of this.</w:t>
      </w:r>
    </w:p>
    <w:p w:rsidR="0007247F" w:rsidRPr="005B5142" w:rsidRDefault="0007247F" w:rsidP="00E26B8C">
      <w:pPr>
        <w:pStyle w:val="Heading4"/>
        <w:rPr>
          <w:rFonts w:asciiTheme="minorHAnsi" w:hAnsiTheme="minorHAnsi"/>
        </w:rPr>
      </w:pPr>
      <w:r w:rsidRPr="005B5142">
        <w:rPr>
          <w:rFonts w:asciiTheme="minorHAnsi" w:hAnsiTheme="minorHAnsi"/>
        </w:rPr>
        <w:t xml:space="preserve">Extinction is inevitable- only getting off the rock can solve </w:t>
      </w:r>
    </w:p>
    <w:p w:rsidR="0007247F" w:rsidRPr="005B5142" w:rsidRDefault="0007247F" w:rsidP="0007247F">
      <w:pPr>
        <w:rPr>
          <w:rFonts w:asciiTheme="minorHAnsi" w:hAnsiTheme="minorHAnsi"/>
          <w:sz w:val="16"/>
        </w:rPr>
      </w:pPr>
      <w:r w:rsidRPr="005B5142">
        <w:rPr>
          <w:rStyle w:val="Style13ptBold"/>
          <w:rFonts w:asciiTheme="minorHAnsi" w:hAnsiTheme="minorHAnsi"/>
        </w:rPr>
        <w:t>Austen 11</w:t>
      </w:r>
      <w:r w:rsidRPr="005B5142">
        <w:rPr>
          <w:rFonts w:asciiTheme="minorHAnsi" w:hAnsiTheme="minorHAnsi"/>
          <w:sz w:val="16"/>
        </w:rPr>
        <w:t xml:space="preserve"> (Ben Austen, contributing editor of Harper’s Magazine, “After Earth: Why, Where, How, and When We Might Leave Our Home Planet,” popular science, http://www.popsci.com/science/article/2011-02/after-earth-why-where-how-and-when-we-might-leave-our-home-planet?page=3)</w:t>
      </w:r>
    </w:p>
    <w:p w:rsidR="0007247F" w:rsidRPr="005B5142" w:rsidRDefault="0007247F" w:rsidP="0007247F">
      <w:pPr>
        <w:pStyle w:val="card"/>
        <w:ind w:left="0"/>
        <w:rPr>
          <w:rStyle w:val="underline"/>
          <w:rFonts w:asciiTheme="minorHAnsi" w:hAnsiTheme="minorHAnsi"/>
          <w:szCs w:val="24"/>
        </w:rPr>
      </w:pPr>
    </w:p>
    <w:p w:rsidR="0007247F" w:rsidRPr="005B5142" w:rsidRDefault="0007247F" w:rsidP="0007247F">
      <w:pPr>
        <w:pStyle w:val="card"/>
        <w:ind w:left="0"/>
        <w:rPr>
          <w:rStyle w:val="underline"/>
          <w:rFonts w:asciiTheme="minorHAnsi" w:hAnsiTheme="minorHAnsi"/>
          <w:b w:val="0"/>
          <w:sz w:val="24"/>
          <w:szCs w:val="24"/>
        </w:rPr>
      </w:pPr>
      <w:r w:rsidRPr="005B5142">
        <w:rPr>
          <w:rStyle w:val="underline"/>
          <w:rFonts w:asciiTheme="minorHAnsi" w:hAnsiTheme="minorHAnsi"/>
          <w:szCs w:val="24"/>
        </w:rPr>
        <w:t>Earth won’t always be fit for occupation</w:t>
      </w:r>
      <w:r w:rsidRPr="005B5142">
        <w:rPr>
          <w:rFonts w:asciiTheme="minorHAnsi" w:hAnsiTheme="minorHAnsi"/>
          <w:szCs w:val="22"/>
        </w:rPr>
        <w:t xml:space="preserve">. We know that </w:t>
      </w:r>
      <w:r w:rsidRPr="005B5142">
        <w:rPr>
          <w:rStyle w:val="underline"/>
          <w:rFonts w:asciiTheme="minorHAnsi" w:hAnsiTheme="minorHAnsi"/>
          <w:szCs w:val="24"/>
        </w:rPr>
        <w:t>in two billion years or so, an</w:t>
      </w:r>
      <w:r w:rsidRPr="005B5142">
        <w:rPr>
          <w:rStyle w:val="underline"/>
          <w:rFonts w:asciiTheme="minorHAnsi" w:hAnsiTheme="minorHAnsi"/>
          <w:sz w:val="24"/>
          <w:szCs w:val="24"/>
        </w:rPr>
        <w:t xml:space="preserve"> </w:t>
      </w:r>
      <w:r w:rsidRPr="005B5142">
        <w:rPr>
          <w:rStyle w:val="underline"/>
          <w:rFonts w:asciiTheme="minorHAnsi" w:hAnsiTheme="minorHAnsi"/>
          <w:sz w:val="24"/>
          <w:szCs w:val="24"/>
          <w:highlight w:val="green"/>
        </w:rPr>
        <w:t xml:space="preserve">expanding sun </w:t>
      </w:r>
      <w:r w:rsidRPr="005B5142">
        <w:rPr>
          <w:rStyle w:val="underline"/>
          <w:rFonts w:asciiTheme="minorHAnsi" w:hAnsiTheme="minorHAnsi"/>
          <w:szCs w:val="24"/>
        </w:rPr>
        <w:t>will boil away our oceans, leaving our home in the universe uninhabitable</w:t>
      </w:r>
      <w:r w:rsidRPr="005B5142">
        <w:rPr>
          <w:rFonts w:asciiTheme="minorHAnsi" w:hAnsiTheme="minorHAnsi"/>
          <w:szCs w:val="22"/>
        </w:rPr>
        <w:t xml:space="preserve">—unless, </w:t>
      </w:r>
      <w:r w:rsidRPr="005B5142">
        <w:rPr>
          <w:rStyle w:val="underline"/>
          <w:rFonts w:asciiTheme="minorHAnsi" w:hAnsiTheme="minorHAnsi"/>
          <w:szCs w:val="24"/>
        </w:rPr>
        <w:t xml:space="preserve">that is, we haven’t already been wiped out by </w:t>
      </w:r>
      <w:proofErr w:type="spellStart"/>
      <w:r w:rsidRPr="005B5142">
        <w:rPr>
          <w:rStyle w:val="underline"/>
          <w:rFonts w:asciiTheme="minorHAnsi" w:hAnsiTheme="minorHAnsi"/>
          <w:szCs w:val="24"/>
        </w:rPr>
        <w:t>thikhikhggpngjte</w:t>
      </w:r>
      <w:proofErr w:type="spellEnd"/>
      <w:r w:rsidRPr="005B5142">
        <w:rPr>
          <w:rStyle w:val="underline"/>
          <w:rFonts w:asciiTheme="minorHAnsi" w:hAnsiTheme="minorHAnsi"/>
          <w:szCs w:val="24"/>
        </w:rPr>
        <w:t xml:space="preserve"> Andromeda galaxy</w:t>
      </w:r>
      <w:r w:rsidRPr="005B5142">
        <w:rPr>
          <w:rFonts w:asciiTheme="minorHAnsi" w:hAnsiTheme="minorHAnsi"/>
          <w:szCs w:val="22"/>
        </w:rPr>
        <w:t xml:space="preserve">, which is on a multibillion-year collision course with our Milky Way. </w:t>
      </w:r>
      <w:r w:rsidRPr="005B5142">
        <w:rPr>
          <w:rStyle w:val="underline"/>
          <w:rFonts w:asciiTheme="minorHAnsi" w:hAnsiTheme="minorHAnsi"/>
          <w:szCs w:val="24"/>
        </w:rPr>
        <w:t>Moreover, at least a third of the thousand mile-wide</w:t>
      </w:r>
      <w:r w:rsidRPr="005B5142">
        <w:rPr>
          <w:rStyle w:val="underline"/>
          <w:rFonts w:asciiTheme="minorHAnsi" w:hAnsiTheme="minorHAnsi"/>
          <w:sz w:val="24"/>
          <w:szCs w:val="24"/>
          <w:highlight w:val="green"/>
        </w:rPr>
        <w:t xml:space="preserve"> asteroids</w:t>
      </w:r>
      <w:r w:rsidRPr="005B5142">
        <w:rPr>
          <w:rStyle w:val="underline"/>
          <w:rFonts w:asciiTheme="minorHAnsi" w:hAnsiTheme="minorHAnsi"/>
          <w:sz w:val="24"/>
          <w:szCs w:val="24"/>
        </w:rPr>
        <w:t xml:space="preserve"> </w:t>
      </w:r>
      <w:r w:rsidRPr="005B5142">
        <w:rPr>
          <w:rStyle w:val="underline"/>
          <w:rFonts w:asciiTheme="minorHAnsi" w:hAnsiTheme="minorHAnsi"/>
          <w:szCs w:val="24"/>
        </w:rPr>
        <w:t xml:space="preserve">that hurtle across our orbital path will eventually crash into us, at a rate of about one every 300,000 years. </w:t>
      </w:r>
      <w:r w:rsidRPr="005B5142">
        <w:rPr>
          <w:rFonts w:asciiTheme="minorHAnsi" w:hAnsiTheme="minorHAnsi"/>
          <w:szCs w:val="22"/>
        </w:rPr>
        <w:t xml:space="preserve">Why? </w:t>
      </w:r>
      <w:r w:rsidRPr="005B5142">
        <w:rPr>
          <w:rStyle w:val="underline"/>
          <w:rFonts w:asciiTheme="minorHAnsi" w:hAnsiTheme="minorHAnsi"/>
          <w:szCs w:val="24"/>
        </w:rPr>
        <w:t>Indeed, in 1989 a far smaller asteroid, the impact of which would still have been equivalent in force to 1,000 nuclear bombs, crossed our orbit just six hours after Earth had passed. A recent report by the Lifeboat Foundation, whose hundreds of researchers track a dozen different existential risks to humanity, likens that one-in-300,000 chance of a catastrophic strike to a game of Russian roulette</w:t>
      </w:r>
      <w:r w:rsidRPr="005B5142">
        <w:rPr>
          <w:rFonts w:asciiTheme="minorHAnsi" w:hAnsiTheme="minorHAnsi"/>
          <w:szCs w:val="22"/>
        </w:rPr>
        <w:t>: “</w:t>
      </w:r>
      <w:r w:rsidRPr="005B5142">
        <w:rPr>
          <w:rStyle w:val="underline"/>
          <w:rFonts w:asciiTheme="minorHAnsi" w:hAnsiTheme="minorHAnsi"/>
          <w:szCs w:val="24"/>
        </w:rPr>
        <w:t>If we keep pulling the trigger long enough we’ll blow our head off, and there’s no guarantee it won’t be the next pull.”</w:t>
      </w:r>
      <w:r w:rsidRPr="005B5142">
        <w:rPr>
          <w:rFonts w:asciiTheme="minorHAnsi" w:hAnsiTheme="minorHAnsi"/>
          <w:szCs w:val="22"/>
        </w:rPr>
        <w:t xml:space="preserve"> Many of the threats that might lead us to consider off-Earth living arrangements are actually man-made, and not necessarily in the distant future. </w:t>
      </w:r>
      <w:r w:rsidRPr="005B5142">
        <w:rPr>
          <w:rStyle w:val="underline"/>
          <w:rFonts w:asciiTheme="minorHAnsi" w:hAnsiTheme="minorHAnsi"/>
          <w:szCs w:val="24"/>
        </w:rPr>
        <w:t xml:space="preserve">The amount we consume each year already far outstrips what our planet can sustain, and the World Wildlife Fund estimates that by 2030 we will be consuming two planets’ worth of natural resources annually. </w:t>
      </w:r>
      <w:r w:rsidRPr="005B5142">
        <w:rPr>
          <w:rFonts w:asciiTheme="minorHAnsi" w:hAnsiTheme="minorHAnsi"/>
          <w:szCs w:val="22"/>
        </w:rPr>
        <w:t xml:space="preserve">The Center for Research on the Epidemiology of Disasters, an international humanitarian organization, reports that </w:t>
      </w:r>
      <w:r w:rsidRPr="005B5142">
        <w:rPr>
          <w:rStyle w:val="underline"/>
          <w:rFonts w:asciiTheme="minorHAnsi" w:hAnsiTheme="minorHAnsi"/>
          <w:szCs w:val="24"/>
        </w:rPr>
        <w:t>the onslaught of</w:t>
      </w:r>
      <w:r w:rsidRPr="005B5142">
        <w:rPr>
          <w:rStyle w:val="underline"/>
          <w:rFonts w:asciiTheme="minorHAnsi" w:hAnsiTheme="minorHAnsi"/>
          <w:sz w:val="24"/>
          <w:szCs w:val="24"/>
        </w:rPr>
        <w:t xml:space="preserve"> </w:t>
      </w:r>
      <w:r w:rsidRPr="005B5142">
        <w:rPr>
          <w:rStyle w:val="underline"/>
          <w:rFonts w:asciiTheme="minorHAnsi" w:hAnsiTheme="minorHAnsi"/>
          <w:sz w:val="24"/>
          <w:szCs w:val="24"/>
          <w:highlight w:val="green"/>
        </w:rPr>
        <w:t>droughts, earthquakes</w:t>
      </w:r>
      <w:r w:rsidRPr="005B5142">
        <w:rPr>
          <w:rStyle w:val="underline"/>
          <w:rFonts w:asciiTheme="minorHAnsi" w:hAnsiTheme="minorHAnsi"/>
          <w:sz w:val="24"/>
          <w:szCs w:val="24"/>
        </w:rPr>
        <w:t xml:space="preserve">, epic </w:t>
      </w:r>
      <w:r w:rsidRPr="005B5142">
        <w:rPr>
          <w:rStyle w:val="underline"/>
          <w:rFonts w:asciiTheme="minorHAnsi" w:hAnsiTheme="minorHAnsi"/>
          <w:sz w:val="24"/>
          <w:szCs w:val="24"/>
          <w:highlight w:val="green"/>
        </w:rPr>
        <w:t xml:space="preserve">rains and floods </w:t>
      </w:r>
      <w:r w:rsidRPr="005B5142">
        <w:rPr>
          <w:rStyle w:val="underline"/>
          <w:rFonts w:asciiTheme="minorHAnsi" w:hAnsiTheme="minorHAnsi"/>
          <w:sz w:val="24"/>
          <w:szCs w:val="24"/>
        </w:rPr>
        <w:t>over the past decade is triple the number from the 1980s and nearly 54 times that of 1901, when this data was first collected</w:t>
      </w:r>
      <w:r w:rsidRPr="005B5142">
        <w:rPr>
          <w:rFonts w:asciiTheme="minorHAnsi" w:hAnsiTheme="minorHAnsi"/>
          <w:sz w:val="22"/>
          <w:szCs w:val="22"/>
        </w:rPr>
        <w:t xml:space="preserve">. Some scenarios have climate change leading to severe water shortages, the submersion of coastal areas, and widespread famine. </w:t>
      </w:r>
      <w:r w:rsidRPr="005B5142">
        <w:rPr>
          <w:rStyle w:val="underline"/>
          <w:rFonts w:asciiTheme="minorHAnsi" w:hAnsiTheme="minorHAnsi"/>
          <w:sz w:val="24"/>
          <w:szCs w:val="24"/>
        </w:rPr>
        <w:t xml:space="preserve">Additionally, </w:t>
      </w:r>
      <w:r w:rsidRPr="005B5142">
        <w:rPr>
          <w:rStyle w:val="underline"/>
          <w:rFonts w:asciiTheme="minorHAnsi" w:hAnsiTheme="minorHAnsi"/>
          <w:sz w:val="24"/>
          <w:szCs w:val="24"/>
          <w:highlight w:val="green"/>
        </w:rPr>
        <w:t>the world could end by</w:t>
      </w:r>
      <w:r w:rsidRPr="005B5142">
        <w:rPr>
          <w:rStyle w:val="underline"/>
          <w:rFonts w:asciiTheme="minorHAnsi" w:hAnsiTheme="minorHAnsi"/>
          <w:sz w:val="24"/>
          <w:szCs w:val="24"/>
        </w:rPr>
        <w:t xml:space="preserve"> way of </w:t>
      </w:r>
      <w:r w:rsidRPr="005B5142">
        <w:rPr>
          <w:rStyle w:val="underline"/>
          <w:rFonts w:asciiTheme="minorHAnsi" w:hAnsiTheme="minorHAnsi"/>
          <w:sz w:val="24"/>
          <w:szCs w:val="24"/>
          <w:highlight w:val="green"/>
        </w:rPr>
        <w:t>deadly pathogen, nuclear war or</w:t>
      </w:r>
      <w:r w:rsidRPr="005B5142">
        <w:rPr>
          <w:rStyle w:val="underline"/>
          <w:rFonts w:asciiTheme="minorHAnsi" w:hAnsiTheme="minorHAnsi"/>
          <w:sz w:val="24"/>
          <w:szCs w:val="24"/>
        </w:rPr>
        <w:t xml:space="preserve">, as the Lifeboat Foundation warns, </w:t>
      </w:r>
      <w:r w:rsidRPr="005B5142">
        <w:rPr>
          <w:rStyle w:val="underline"/>
          <w:rFonts w:asciiTheme="minorHAnsi" w:hAnsiTheme="minorHAnsi"/>
          <w:sz w:val="24"/>
          <w:szCs w:val="24"/>
          <w:highlight w:val="green"/>
        </w:rPr>
        <w:t>the “misuse of</w:t>
      </w:r>
      <w:r w:rsidRPr="005B5142">
        <w:rPr>
          <w:rStyle w:val="underline"/>
          <w:rFonts w:asciiTheme="minorHAnsi" w:hAnsiTheme="minorHAnsi"/>
          <w:sz w:val="24"/>
          <w:szCs w:val="24"/>
        </w:rPr>
        <w:t xml:space="preserve"> increasingly powerful </w:t>
      </w:r>
      <w:r w:rsidRPr="005B5142">
        <w:rPr>
          <w:rStyle w:val="underline"/>
          <w:rFonts w:asciiTheme="minorHAnsi" w:hAnsiTheme="minorHAnsi"/>
          <w:sz w:val="24"/>
          <w:szCs w:val="24"/>
          <w:highlight w:val="green"/>
        </w:rPr>
        <w:t>technologies.”</w:t>
      </w:r>
      <w:r w:rsidRPr="005B5142">
        <w:rPr>
          <w:rFonts w:asciiTheme="minorHAnsi" w:hAnsiTheme="minorHAnsi"/>
          <w:sz w:val="22"/>
          <w:szCs w:val="22"/>
        </w:rPr>
        <w:t xml:space="preserve"> Given the risks humans pose to the planet, we might also someday leave Earth simply to conserve it, with our planet becoming a kind of nature sanctuary that we visit now and again, as we might Yosemite. </w:t>
      </w:r>
      <w:r w:rsidRPr="005B5142">
        <w:rPr>
          <w:rStyle w:val="underline"/>
          <w:rFonts w:asciiTheme="minorHAnsi" w:hAnsiTheme="minorHAnsi"/>
          <w:sz w:val="24"/>
          <w:szCs w:val="24"/>
          <w:highlight w:val="green"/>
        </w:rPr>
        <w:t>None of the threats we face are</w:t>
      </w:r>
      <w:r w:rsidRPr="005B5142">
        <w:rPr>
          <w:rStyle w:val="underline"/>
          <w:rFonts w:asciiTheme="minorHAnsi" w:hAnsiTheme="minorHAnsi"/>
          <w:sz w:val="24"/>
          <w:szCs w:val="24"/>
        </w:rPr>
        <w:t xml:space="preserve"> especially </w:t>
      </w:r>
      <w:r w:rsidRPr="005B5142">
        <w:rPr>
          <w:rStyle w:val="underline"/>
          <w:rFonts w:asciiTheme="minorHAnsi" w:hAnsiTheme="minorHAnsi"/>
          <w:sz w:val="24"/>
          <w:szCs w:val="24"/>
          <w:highlight w:val="green"/>
        </w:rPr>
        <w:t>far-fetched</w:t>
      </w:r>
      <w:r w:rsidRPr="005B5142">
        <w:rPr>
          <w:rStyle w:val="underline"/>
          <w:rFonts w:asciiTheme="minorHAnsi" w:hAnsiTheme="minorHAnsi"/>
          <w:sz w:val="24"/>
          <w:szCs w:val="24"/>
        </w:rPr>
        <w:t xml:space="preserve">. </w:t>
      </w:r>
      <w:r w:rsidRPr="005B5142">
        <w:rPr>
          <w:rStyle w:val="underline"/>
          <w:rFonts w:asciiTheme="minorHAnsi" w:hAnsiTheme="minorHAnsi"/>
          <w:szCs w:val="24"/>
        </w:rPr>
        <w:t>Climate change is already a major factor in human affairs, for instance, and our planet has undergone at least one previous mass extinction as a result of asteroid impact</w:t>
      </w:r>
      <w:r w:rsidRPr="005B5142">
        <w:rPr>
          <w:rFonts w:asciiTheme="minorHAnsi" w:hAnsiTheme="minorHAnsi"/>
          <w:szCs w:val="22"/>
        </w:rPr>
        <w:t>.</w:t>
      </w:r>
      <w:r w:rsidRPr="005B5142">
        <w:rPr>
          <w:rStyle w:val="underline"/>
          <w:rFonts w:asciiTheme="minorHAnsi" w:hAnsiTheme="minorHAnsi"/>
          <w:szCs w:val="24"/>
        </w:rPr>
        <w:t xml:space="preserve"> “The dinosaurs died out because they were too stupid to build an adequate spacefaring civilization,” </w:t>
      </w:r>
      <w:r w:rsidRPr="005B5142">
        <w:rPr>
          <w:rFonts w:asciiTheme="minorHAnsi" w:hAnsiTheme="minorHAnsi"/>
          <w:szCs w:val="22"/>
        </w:rPr>
        <w:t xml:space="preserve">says </w:t>
      </w:r>
      <w:proofErr w:type="spellStart"/>
      <w:r w:rsidRPr="005B5142">
        <w:rPr>
          <w:rFonts w:asciiTheme="minorHAnsi" w:hAnsiTheme="minorHAnsi"/>
          <w:szCs w:val="22"/>
        </w:rPr>
        <w:t>Tihamer</w:t>
      </w:r>
      <w:proofErr w:type="spellEnd"/>
      <w:r w:rsidRPr="005B5142">
        <w:rPr>
          <w:rFonts w:asciiTheme="minorHAnsi" w:hAnsiTheme="minorHAnsi"/>
          <w:szCs w:val="22"/>
        </w:rPr>
        <w:t xml:space="preserve"> </w:t>
      </w:r>
      <w:proofErr w:type="spellStart"/>
      <w:r w:rsidRPr="005B5142">
        <w:rPr>
          <w:rFonts w:asciiTheme="minorHAnsi" w:hAnsiTheme="minorHAnsi"/>
          <w:szCs w:val="22"/>
        </w:rPr>
        <w:t>Toth-Fejel</w:t>
      </w:r>
      <w:proofErr w:type="spellEnd"/>
      <w:r w:rsidRPr="005B5142">
        <w:rPr>
          <w:rFonts w:asciiTheme="minorHAnsi" w:hAnsiTheme="minorHAnsi"/>
          <w:szCs w:val="22"/>
        </w:rPr>
        <w:t>, a research engineer at the Advanced Information Systems division of defense contractor General Dynamics and one of 85 members of the Lifeboat Foundation’s space-settlement board. “</w:t>
      </w:r>
      <w:r w:rsidRPr="005B5142">
        <w:rPr>
          <w:rStyle w:val="underline"/>
          <w:rFonts w:asciiTheme="minorHAnsi" w:hAnsiTheme="minorHAnsi"/>
          <w:szCs w:val="24"/>
        </w:rPr>
        <w:t>So far, the difference between us and them is barely measurable.” The Alliance to Rescue Civilization, a project started by New York University chemist Robert Shapiro, contends that</w:t>
      </w:r>
      <w:r w:rsidRPr="005B5142">
        <w:rPr>
          <w:rStyle w:val="underline"/>
          <w:rFonts w:asciiTheme="minorHAnsi" w:hAnsiTheme="minorHAnsi"/>
          <w:sz w:val="24"/>
          <w:szCs w:val="24"/>
        </w:rPr>
        <w:t xml:space="preserve"> </w:t>
      </w:r>
      <w:r w:rsidRPr="005B5142">
        <w:rPr>
          <w:rStyle w:val="underline"/>
          <w:rFonts w:asciiTheme="minorHAnsi" w:hAnsiTheme="minorHAnsi"/>
          <w:sz w:val="24"/>
          <w:szCs w:val="24"/>
          <w:highlight w:val="green"/>
        </w:rPr>
        <w:t>the inevitability of any</w:t>
      </w:r>
      <w:r w:rsidRPr="005B5142">
        <w:rPr>
          <w:rStyle w:val="underline"/>
          <w:rFonts w:asciiTheme="minorHAnsi" w:hAnsiTheme="minorHAnsi"/>
          <w:sz w:val="24"/>
          <w:szCs w:val="24"/>
        </w:rPr>
        <w:t xml:space="preserve"> of several </w:t>
      </w:r>
      <w:r w:rsidRPr="005B5142">
        <w:rPr>
          <w:rStyle w:val="underline"/>
          <w:rFonts w:asciiTheme="minorHAnsi" w:hAnsiTheme="minorHAnsi"/>
          <w:sz w:val="24"/>
          <w:szCs w:val="24"/>
          <w:highlight w:val="green"/>
        </w:rPr>
        <w:t>cataclysmic events means</w:t>
      </w:r>
      <w:r w:rsidRPr="005B5142">
        <w:rPr>
          <w:rStyle w:val="underline"/>
          <w:rFonts w:asciiTheme="minorHAnsi" w:hAnsiTheme="minorHAnsi"/>
          <w:sz w:val="24"/>
          <w:szCs w:val="24"/>
        </w:rPr>
        <w:t xml:space="preserve"> that </w:t>
      </w:r>
      <w:r w:rsidRPr="005B5142">
        <w:rPr>
          <w:rStyle w:val="underline"/>
          <w:rFonts w:asciiTheme="minorHAnsi" w:hAnsiTheme="minorHAnsi"/>
          <w:sz w:val="24"/>
          <w:szCs w:val="24"/>
          <w:highlight w:val="green"/>
        </w:rPr>
        <w:t>we must prepare a copy of our civilization and move it into</w:t>
      </w:r>
      <w:r w:rsidRPr="005B5142">
        <w:rPr>
          <w:rStyle w:val="underline"/>
          <w:rFonts w:asciiTheme="minorHAnsi" w:hAnsiTheme="minorHAnsi"/>
          <w:sz w:val="24"/>
          <w:szCs w:val="24"/>
        </w:rPr>
        <w:t xml:space="preserve"> outer </w:t>
      </w:r>
      <w:r w:rsidRPr="005B5142">
        <w:rPr>
          <w:rStyle w:val="underline"/>
          <w:rFonts w:asciiTheme="minorHAnsi" w:hAnsiTheme="minorHAnsi"/>
          <w:sz w:val="24"/>
          <w:szCs w:val="24"/>
          <w:highlight w:val="green"/>
        </w:rPr>
        <w:t>space</w:t>
      </w:r>
      <w:r w:rsidRPr="005B5142">
        <w:rPr>
          <w:rStyle w:val="underline"/>
          <w:rFonts w:asciiTheme="minorHAnsi" w:hAnsiTheme="minorHAnsi"/>
          <w:sz w:val="24"/>
          <w:szCs w:val="24"/>
        </w:rPr>
        <w:t xml:space="preserve"> </w:t>
      </w:r>
      <w:r w:rsidRPr="005B5142">
        <w:rPr>
          <w:rStyle w:val="underline"/>
          <w:rFonts w:asciiTheme="minorHAnsi" w:hAnsiTheme="minorHAnsi"/>
          <w:szCs w:val="24"/>
        </w:rPr>
        <w:t>and out of harm’s way—a backup of our cultural achievements and traditions.</w:t>
      </w:r>
      <w:r w:rsidRPr="005B5142">
        <w:rPr>
          <w:rFonts w:asciiTheme="minorHAnsi" w:hAnsiTheme="minorHAnsi"/>
          <w:szCs w:val="22"/>
        </w:rPr>
        <w:t xml:space="preserve"> In 2005, then–NASA administrator Michael Griffin described the aims of the national space program in similar terms. “If we humans want to survive for hundreds of thousands or millions of years, we must ultimately populate other planets,” he said. “</w:t>
      </w:r>
      <w:r w:rsidRPr="005B5142">
        <w:rPr>
          <w:rStyle w:val="underline"/>
          <w:rFonts w:asciiTheme="minorHAnsi" w:hAnsiTheme="minorHAnsi"/>
          <w:szCs w:val="24"/>
        </w:rPr>
        <w:t>One day, I don’t know when that day is, but there will be more human beings who live off the Earth than on it.”</w:t>
      </w:r>
    </w:p>
    <w:p w:rsidR="0007247F" w:rsidRPr="005B5142" w:rsidRDefault="0007247F" w:rsidP="0007247F">
      <w:pPr>
        <w:rPr>
          <w:rFonts w:asciiTheme="minorHAnsi" w:hAnsiTheme="minorHAnsi"/>
        </w:rPr>
      </w:pPr>
    </w:p>
    <w:p w:rsidR="0007247F" w:rsidRPr="005B5142" w:rsidRDefault="0007247F" w:rsidP="0007247F">
      <w:pPr>
        <w:rPr>
          <w:rFonts w:asciiTheme="minorHAnsi" w:hAnsiTheme="minorHAnsi"/>
        </w:rPr>
      </w:pPr>
    </w:p>
    <w:p w:rsidR="007D1BFF" w:rsidRPr="005B5142" w:rsidRDefault="007D1BFF" w:rsidP="009C0825">
      <w:pPr>
        <w:pStyle w:val="Heading3"/>
        <w:rPr>
          <w:rFonts w:asciiTheme="minorHAnsi" w:hAnsiTheme="minorHAnsi"/>
        </w:rPr>
      </w:pPr>
    </w:p>
    <w:p w:rsidR="007648B5" w:rsidRPr="005B5142" w:rsidRDefault="007648B5" w:rsidP="009C0825">
      <w:pPr>
        <w:pStyle w:val="Heading3"/>
        <w:rPr>
          <w:rFonts w:asciiTheme="minorHAnsi" w:hAnsiTheme="minorHAnsi"/>
        </w:rPr>
      </w:pPr>
      <w:r w:rsidRPr="005B5142">
        <w:rPr>
          <w:rFonts w:asciiTheme="minorHAnsi" w:hAnsiTheme="minorHAnsi"/>
        </w:rPr>
        <w:t>Impact – Terrorism</w:t>
      </w:r>
    </w:p>
    <w:p w:rsidR="007648B5" w:rsidRPr="005B5142" w:rsidRDefault="007648B5" w:rsidP="00E26B8C">
      <w:pPr>
        <w:pStyle w:val="Heading4"/>
        <w:rPr>
          <w:rFonts w:asciiTheme="minorHAnsi" w:hAnsiTheme="minorHAnsi"/>
        </w:rPr>
      </w:pPr>
      <w:r w:rsidRPr="005B5142">
        <w:rPr>
          <w:rFonts w:asciiTheme="minorHAnsi" w:hAnsiTheme="minorHAnsi"/>
        </w:rPr>
        <w:t>LOST ratification destroys interdiction capabilities – causing terrorist attacks that cause global depression</w:t>
      </w:r>
    </w:p>
    <w:p w:rsidR="007648B5" w:rsidRPr="005B5142" w:rsidRDefault="007648B5" w:rsidP="007648B5">
      <w:pPr>
        <w:rPr>
          <w:rFonts w:asciiTheme="minorHAnsi" w:hAnsiTheme="minorHAnsi"/>
          <w:sz w:val="16"/>
        </w:rPr>
      </w:pPr>
      <w:r w:rsidRPr="005B5142">
        <w:rPr>
          <w:rStyle w:val="Style13ptBold"/>
          <w:rFonts w:asciiTheme="minorHAnsi" w:hAnsiTheme="minorHAnsi"/>
        </w:rPr>
        <w:t>Klein 07</w:t>
      </w:r>
      <w:r w:rsidR="008178CB" w:rsidRPr="005B5142">
        <w:rPr>
          <w:rFonts w:asciiTheme="minorHAnsi" w:hAnsiTheme="minorHAnsi"/>
          <w:sz w:val="16"/>
        </w:rPr>
        <w:t xml:space="preserve"> (</w:t>
      </w:r>
      <w:r w:rsidRPr="005B5142">
        <w:rPr>
          <w:rFonts w:asciiTheme="minorHAnsi" w:hAnsiTheme="minorHAnsi"/>
          <w:sz w:val="16"/>
        </w:rPr>
        <w:t xml:space="preserve">Joseph, </w:t>
      </w:r>
      <w:r w:rsidR="008178CB" w:rsidRPr="005B5142">
        <w:rPr>
          <w:rFonts w:asciiTheme="minorHAnsi" w:hAnsiTheme="minorHAnsi"/>
          <w:sz w:val="16"/>
        </w:rPr>
        <w:t xml:space="preserve">Political Analyst, </w:t>
      </w:r>
      <w:r w:rsidRPr="005B5142">
        <w:rPr>
          <w:rFonts w:asciiTheme="minorHAnsi" w:hAnsiTheme="minorHAnsi"/>
          <w:sz w:val="16"/>
        </w:rPr>
        <w:t>http://frontpagemagazine.com/Articles/Read.aspx?GUID=88491</w:t>
      </w:r>
      <w:r w:rsidR="008178CB" w:rsidRPr="005B5142">
        <w:rPr>
          <w:rFonts w:asciiTheme="minorHAnsi" w:hAnsiTheme="minorHAnsi"/>
          <w:sz w:val="16"/>
        </w:rPr>
        <w:t>537-6FA3-4DF9-B118-C649F04099E7)</w:t>
      </w:r>
    </w:p>
    <w:p w:rsidR="007648B5" w:rsidRPr="005B5142" w:rsidRDefault="007648B5" w:rsidP="007648B5">
      <w:pPr>
        <w:rPr>
          <w:rFonts w:asciiTheme="minorHAnsi" w:hAnsiTheme="minorHAnsi"/>
          <w:sz w:val="16"/>
        </w:rPr>
      </w:pPr>
      <w:r w:rsidRPr="005B5142">
        <w:rPr>
          <w:rFonts w:asciiTheme="minorHAnsi" w:hAnsiTheme="minorHAnsi"/>
          <w:sz w:val="16"/>
        </w:rPr>
        <w:t xml:space="preserve">The United Nations Convention on the Law of the Sea (UNCLOS) is poised for ratification by the United States Senate. The Senate Foreign Relations Committee voted 17-4 last Thursday to send it to the Senate floor for final approval. President Bush supports it. Unless thirty-four votes can be mustered to stop this runaway train, </w:t>
      </w:r>
      <w:r w:rsidRPr="005B5142">
        <w:rPr>
          <w:rStyle w:val="Emphasis"/>
          <w:rFonts w:asciiTheme="minorHAnsi" w:hAnsiTheme="minorHAnsi"/>
        </w:rPr>
        <w:t>we are headed for a train wreck in our fight against global terrorism</w:t>
      </w:r>
      <w:r w:rsidRPr="005B5142">
        <w:rPr>
          <w:rFonts w:asciiTheme="minorHAnsi" w:hAnsiTheme="minorHAnsi"/>
          <w:sz w:val="16"/>
        </w:rPr>
        <w:t xml:space="preserve">. The 9/11 Commission stated that “al Qaeda has tried to acquire or make weapons of mass destruction for at least ten years. There is no doubt the United States would be a prime target. Preventing the proliferation of these weapons warrants a maximum effort ….” </w:t>
      </w:r>
      <w:r w:rsidRPr="005B5142">
        <w:rPr>
          <w:rStyle w:val="StyleUnderline"/>
          <w:rFonts w:asciiTheme="minorHAnsi" w:hAnsiTheme="minorHAnsi"/>
        </w:rPr>
        <w:t>UNCLOS works at cross-purposes with the 9/11 Commission’s objective. As a coastal nation, the United States is particularly vulnerable to infiltration of nuclear and other similarly lethal materials that may be hidden in a ship’s cargo. Documents</w:t>
      </w:r>
      <w:r w:rsidRPr="005B5142">
        <w:rPr>
          <w:rFonts w:asciiTheme="minorHAnsi" w:hAnsiTheme="minorHAnsi"/>
          <w:sz w:val="16"/>
        </w:rPr>
        <w:t xml:space="preserve"> in Arabic seized from one of Osama bin Laden’s senior aides even before 9/11 </w:t>
      </w:r>
      <w:r w:rsidRPr="005B5142">
        <w:rPr>
          <w:rStyle w:val="StyleUnderline"/>
          <w:rFonts w:asciiTheme="minorHAnsi" w:hAnsiTheme="minorHAnsi"/>
        </w:rPr>
        <w:t xml:space="preserve">evidenced plans by al </w:t>
      </w:r>
      <w:r w:rsidRPr="005B5142">
        <w:rPr>
          <w:rStyle w:val="Emphasis"/>
          <w:rFonts w:asciiTheme="minorHAnsi" w:hAnsiTheme="minorHAnsi"/>
        </w:rPr>
        <w:t>Qaeda to use cargo shipping containers packed with sesame seeds to smuggle highly radioactive material to the United States</w:t>
      </w:r>
      <w:proofErr w:type="gramStart"/>
      <w:r w:rsidRPr="005B5142">
        <w:rPr>
          <w:rStyle w:val="StyleUnderline"/>
          <w:rFonts w:asciiTheme="minorHAnsi" w:hAnsiTheme="minorHAnsi"/>
        </w:rPr>
        <w:t>.[</w:t>
      </w:r>
      <w:proofErr w:type="gramEnd"/>
      <w:r w:rsidRPr="005B5142">
        <w:rPr>
          <w:rFonts w:asciiTheme="minorHAnsi" w:hAnsiTheme="minorHAnsi"/>
          <w:sz w:val="16"/>
        </w:rPr>
        <w:t xml:space="preserve">1] This is far from an isolated example of al Qaeda plans to exploit the seas for preparing and executing their attacks. A congressional study described our vulnerability as follows: “The United States has many thousands of miles of land and water borders, as well as several hundred sea, land, and air ports of entry — 317 by one count — giving terrorists many pathways to smuggle a nuclear bomb into this nation. There are many types of borders — oceans (tropical to temperate to Arctic), land and river borders with Mexico and Canada, and the </w:t>
      </w:r>
      <w:proofErr w:type="spellStart"/>
      <w:r w:rsidRPr="005B5142">
        <w:rPr>
          <w:rFonts w:asciiTheme="minorHAnsi" w:hAnsiTheme="minorHAnsi"/>
          <w:sz w:val="16"/>
        </w:rPr>
        <w:t>GreatLakes</w:t>
      </w:r>
      <w:proofErr w:type="spellEnd"/>
      <w:r w:rsidRPr="005B5142">
        <w:rPr>
          <w:rFonts w:asciiTheme="minorHAnsi" w:hAnsiTheme="minorHAnsi"/>
          <w:sz w:val="16"/>
        </w:rPr>
        <w:t>. Each poses its own set of opportunities for smugglers. Terrorists could avoid the risks attendant to smuggling…if they could place a weapon on board an airplane or ship bound for the United States and detonate it before it could be inspected, such as in the air above a city or as it entered a seaport.”[2</w:t>
      </w:r>
      <w:r w:rsidRPr="005B5142">
        <w:rPr>
          <w:rStyle w:val="StyleUnderline"/>
          <w:rFonts w:asciiTheme="minorHAnsi" w:hAnsiTheme="minorHAnsi"/>
        </w:rPr>
        <w:t>] Terrorists can also use ships laden with explosives</w:t>
      </w:r>
      <w:r w:rsidRPr="005B5142">
        <w:rPr>
          <w:rFonts w:asciiTheme="minorHAnsi" w:hAnsiTheme="minorHAnsi"/>
          <w:b/>
          <w:u w:val="single"/>
        </w:rPr>
        <w:t xml:space="preserve"> </w:t>
      </w:r>
      <w:r w:rsidRPr="005B5142">
        <w:rPr>
          <w:rFonts w:asciiTheme="minorHAnsi" w:hAnsiTheme="minorHAnsi"/>
          <w:sz w:val="16"/>
        </w:rPr>
        <w:t xml:space="preserve">as floating time-bombs </w:t>
      </w:r>
      <w:r w:rsidRPr="005B5142">
        <w:rPr>
          <w:rStyle w:val="StyleUnderline"/>
          <w:rFonts w:asciiTheme="minorHAnsi" w:hAnsiTheme="minorHAnsi"/>
        </w:rPr>
        <w:t>to be set off in key shipping lanes around the world such as the Strait of Hormuz, the Panama Canal, the Suez Canal and the Bosporus and Turkish Straits. Blockage of these vital chokepoints would cause incalculable devastation to world trade and precipitate a world-wide economic depression. In order to interdict these dangerous materials on the high seas or in coastal maritime zones before they reach their targeted destination, U.S. warships must be able to stop, board, search or even seize foreign vessels wherever they are found if there is reasonable suspicion that they are carrying such materials. UNCLOS only allows interdiction of another nation’s vessel on the high seas in</w:t>
      </w:r>
      <w:r w:rsidRPr="005B5142">
        <w:rPr>
          <w:rStyle w:val="Emphasis"/>
          <w:rFonts w:asciiTheme="minorHAnsi" w:hAnsiTheme="minorHAnsi"/>
        </w:rPr>
        <w:t xml:space="preserve"> very limited circumstances</w:t>
      </w:r>
      <w:r w:rsidRPr="005B5142">
        <w:rPr>
          <w:rStyle w:val="StyleUnderline"/>
          <w:rFonts w:asciiTheme="minorHAnsi" w:hAnsiTheme="minorHAnsi"/>
        </w:rPr>
        <w:t>,</w:t>
      </w:r>
      <w:r w:rsidRPr="005B5142">
        <w:rPr>
          <w:rFonts w:asciiTheme="minorHAnsi" w:hAnsiTheme="minorHAnsi"/>
          <w:sz w:val="16"/>
        </w:rPr>
        <w:t xml:space="preserve"> including to combat piracy, the slave trade, unauthorized broadcasting, and drug trafficking. </w:t>
      </w:r>
      <w:r w:rsidRPr="005B5142">
        <w:rPr>
          <w:rStyle w:val="Emphasis"/>
          <w:rFonts w:asciiTheme="minorHAnsi" w:hAnsiTheme="minorHAnsi"/>
        </w:rPr>
        <w:t>The permitted circumstances do not include suspicion of participation in WMD-related trade or transport of nuclear, chemical or biological weapons materials</w:t>
      </w:r>
      <w:r w:rsidRPr="005B5142">
        <w:rPr>
          <w:rFonts w:asciiTheme="minorHAnsi" w:hAnsiTheme="minorHAnsi"/>
          <w:sz w:val="16"/>
        </w:rPr>
        <w:t xml:space="preserve">. </w:t>
      </w:r>
      <w:r w:rsidRPr="005B5142">
        <w:rPr>
          <w:rStyle w:val="Emphasis"/>
          <w:rFonts w:asciiTheme="minorHAnsi" w:hAnsiTheme="minorHAnsi"/>
        </w:rPr>
        <w:t>No other international treaty provides such authority either</w:t>
      </w:r>
      <w:r w:rsidRPr="005B5142">
        <w:rPr>
          <w:rFonts w:asciiTheme="minorHAnsi" w:hAnsiTheme="minorHAnsi"/>
          <w:sz w:val="16"/>
        </w:rPr>
        <w:t>, including the Non- Proliferation Treaty, the Chemical Weapons Convention, the Biological Weapons Convention, or any of the Nuclear Weapon-Free Zones conventions.</w:t>
      </w:r>
    </w:p>
    <w:p w:rsidR="007648B5" w:rsidRPr="005B5142" w:rsidRDefault="007648B5" w:rsidP="007648B5">
      <w:pPr>
        <w:rPr>
          <w:rFonts w:asciiTheme="minorHAnsi" w:hAnsiTheme="minorHAnsi"/>
        </w:rPr>
      </w:pPr>
    </w:p>
    <w:p w:rsidR="009C0825" w:rsidRPr="005B5142" w:rsidRDefault="009C0825" w:rsidP="009C0825">
      <w:pPr>
        <w:pStyle w:val="Heading3"/>
        <w:rPr>
          <w:rFonts w:asciiTheme="minorHAnsi" w:hAnsiTheme="minorHAnsi"/>
        </w:rPr>
      </w:pPr>
      <w:r w:rsidRPr="005B5142">
        <w:rPr>
          <w:rFonts w:asciiTheme="minorHAnsi" w:hAnsiTheme="minorHAnsi"/>
        </w:rPr>
        <w:t xml:space="preserve">Impact – </w:t>
      </w:r>
      <w:r w:rsidR="00615FFA" w:rsidRPr="005B5142">
        <w:rPr>
          <w:rFonts w:asciiTheme="minorHAnsi" w:hAnsiTheme="minorHAnsi"/>
        </w:rPr>
        <w:t xml:space="preserve">Maritime </w:t>
      </w:r>
      <w:r w:rsidRPr="005B5142">
        <w:rPr>
          <w:rFonts w:asciiTheme="minorHAnsi" w:hAnsiTheme="minorHAnsi"/>
        </w:rPr>
        <w:t>Terrorism</w:t>
      </w:r>
    </w:p>
    <w:p w:rsidR="00615FFA" w:rsidRPr="005B5142" w:rsidRDefault="00615FFA" w:rsidP="00E26B8C">
      <w:pPr>
        <w:pStyle w:val="Heading4"/>
        <w:rPr>
          <w:rFonts w:asciiTheme="minorHAnsi" w:hAnsiTheme="minorHAnsi"/>
        </w:rPr>
      </w:pPr>
      <w:r w:rsidRPr="005B5142">
        <w:rPr>
          <w:rFonts w:asciiTheme="minorHAnsi" w:hAnsiTheme="minorHAnsi"/>
        </w:rPr>
        <w:t>LOST causes maritime terror – can’t detain terrorists.</w:t>
      </w:r>
    </w:p>
    <w:p w:rsidR="00615FFA" w:rsidRPr="005B5142" w:rsidRDefault="00615FFA" w:rsidP="00615FFA">
      <w:pPr>
        <w:rPr>
          <w:rFonts w:asciiTheme="minorHAnsi" w:hAnsiTheme="minorHAnsi"/>
          <w:b/>
          <w:bCs/>
          <w:sz w:val="26"/>
          <w:u w:val="single"/>
        </w:rPr>
      </w:pPr>
      <w:r w:rsidRPr="005B5142">
        <w:rPr>
          <w:rStyle w:val="Style13ptBold"/>
          <w:rFonts w:asciiTheme="minorHAnsi" w:hAnsiTheme="minorHAnsi"/>
        </w:rPr>
        <w:t xml:space="preserve">Ridenour 06 </w:t>
      </w:r>
      <w:r w:rsidRPr="005B5142">
        <w:rPr>
          <w:rFonts w:asciiTheme="minorHAnsi" w:hAnsiTheme="minorHAnsi"/>
          <w:sz w:val="16"/>
        </w:rPr>
        <w:t xml:space="preserve">(David, president of The National Center for Public Policy Research, “Ratification of the Law of the Sea Treaty: A Not-So-Innocent Passage”, </w:t>
      </w:r>
      <w:hyperlink r:id="rId13" w:history="1">
        <w:r w:rsidRPr="005B5142">
          <w:rPr>
            <w:rStyle w:val="Hyperlink"/>
            <w:rFonts w:asciiTheme="minorHAnsi" w:hAnsiTheme="minorHAnsi"/>
            <w:sz w:val="16"/>
          </w:rPr>
          <w:t>http://www.nationalcenter.org/NPA542LawoftheSeaTreaty.html</w:t>
        </w:r>
      </w:hyperlink>
      <w:r w:rsidRPr="005B5142">
        <w:rPr>
          <w:rFonts w:asciiTheme="minorHAnsi" w:hAnsiTheme="minorHAnsi"/>
          <w:sz w:val="16"/>
        </w:rPr>
        <w:t>)</w:t>
      </w:r>
      <w:r w:rsidRPr="005B5142">
        <w:rPr>
          <w:rStyle w:val="Style13ptBold"/>
          <w:rFonts w:asciiTheme="minorHAnsi" w:hAnsiTheme="minorHAnsi"/>
        </w:rPr>
        <w:t xml:space="preserve"> </w:t>
      </w:r>
    </w:p>
    <w:p w:rsidR="00615FFA" w:rsidRPr="005B5142" w:rsidRDefault="009C0825" w:rsidP="009C0825">
      <w:pPr>
        <w:rPr>
          <w:rFonts w:asciiTheme="minorHAnsi" w:hAnsiTheme="minorHAnsi"/>
          <w:sz w:val="16"/>
        </w:rPr>
      </w:pPr>
      <w:r w:rsidRPr="005B5142">
        <w:rPr>
          <w:rFonts w:asciiTheme="minorHAnsi" w:hAnsiTheme="minorHAnsi"/>
          <w:sz w:val="16"/>
        </w:rPr>
        <w:t xml:space="preserve"> </w:t>
      </w:r>
      <w:r w:rsidR="00615FFA" w:rsidRPr="005B5142">
        <w:rPr>
          <w:rStyle w:val="StyleUnderline"/>
          <w:rFonts w:asciiTheme="minorHAnsi" w:hAnsiTheme="minorHAnsi"/>
        </w:rPr>
        <w:t xml:space="preserve">The Law of the Sea Treaty would </w:t>
      </w:r>
      <w:r w:rsidR="00615FFA" w:rsidRPr="005B5142">
        <w:rPr>
          <w:rStyle w:val="Emphasis"/>
          <w:rFonts w:asciiTheme="minorHAnsi" w:hAnsiTheme="minorHAnsi"/>
        </w:rPr>
        <w:t>impede the U.S.'s ability to capture international terrorists</w:t>
      </w:r>
      <w:r w:rsidR="00615FFA" w:rsidRPr="005B5142">
        <w:rPr>
          <w:rStyle w:val="StyleUnderline"/>
          <w:rFonts w:asciiTheme="minorHAnsi" w:hAnsiTheme="minorHAnsi"/>
        </w:rPr>
        <w:t xml:space="preserve"> and </w:t>
      </w:r>
      <w:r w:rsidR="00615FFA" w:rsidRPr="005B5142">
        <w:rPr>
          <w:rStyle w:val="Emphasis"/>
          <w:rFonts w:asciiTheme="minorHAnsi" w:hAnsiTheme="minorHAnsi"/>
        </w:rPr>
        <w:t>confiscate weapons of mass destruction</w:t>
      </w:r>
      <w:r w:rsidR="00615FFA" w:rsidRPr="005B5142">
        <w:rPr>
          <w:rStyle w:val="StyleUnderline"/>
          <w:rFonts w:asciiTheme="minorHAnsi" w:hAnsiTheme="minorHAnsi"/>
        </w:rPr>
        <w:t xml:space="preserve"> through detention of ships on the high seas</w:t>
      </w:r>
      <w:r w:rsidR="00615FFA" w:rsidRPr="005B5142">
        <w:rPr>
          <w:rFonts w:asciiTheme="minorHAnsi" w:hAnsiTheme="minorHAnsi"/>
          <w:sz w:val="16"/>
        </w:rPr>
        <w:t xml:space="preserve">.  </w:t>
      </w:r>
      <w:r w:rsidR="00615FFA" w:rsidRPr="005B5142">
        <w:rPr>
          <w:rStyle w:val="StyleUnderline"/>
          <w:rFonts w:asciiTheme="minorHAnsi" w:hAnsiTheme="minorHAnsi"/>
        </w:rPr>
        <w:t>The treaty specifies that the boarding of ship is not justified except when a ship is believed to be engaged in piracy</w:t>
      </w:r>
      <w:r w:rsidR="00615FFA" w:rsidRPr="005B5142">
        <w:rPr>
          <w:rFonts w:asciiTheme="minorHAnsi" w:hAnsiTheme="minorHAnsi"/>
          <w:sz w:val="16"/>
        </w:rPr>
        <w:t xml:space="preserve">, </w:t>
      </w:r>
      <w:r w:rsidR="00615FFA" w:rsidRPr="005B5142">
        <w:rPr>
          <w:rStyle w:val="StyleUnderline"/>
          <w:rFonts w:asciiTheme="minorHAnsi" w:hAnsiTheme="minorHAnsi"/>
        </w:rPr>
        <w:t>u</w:t>
      </w:r>
      <w:r w:rsidR="00615FFA" w:rsidRPr="005B5142">
        <w:rPr>
          <w:rFonts w:asciiTheme="minorHAnsi" w:hAnsiTheme="minorHAnsi"/>
          <w:sz w:val="16"/>
        </w:rPr>
        <w:t xml:space="preserve">nauthorized broadcasting, drug trafficking, is obscuring its nationality or shows no nationality.  </w:t>
      </w:r>
      <w:r w:rsidR="00615FFA" w:rsidRPr="005B5142">
        <w:rPr>
          <w:rStyle w:val="StyleUnderline"/>
          <w:rFonts w:asciiTheme="minorHAnsi" w:hAnsiTheme="minorHAnsi"/>
        </w:rPr>
        <w:t>Detention of ships in a manner other than those prescribed in the treaty would subject such actions to the judgment of the International Tribunal of the Law</w:t>
      </w:r>
      <w:r w:rsidR="00615FFA" w:rsidRPr="005B5142">
        <w:rPr>
          <w:rFonts w:asciiTheme="minorHAnsi" w:hAnsiTheme="minorHAnsi"/>
          <w:sz w:val="16"/>
        </w:rPr>
        <w:t xml:space="preserve"> of the Sea in Hamburg, Germany.</w:t>
      </w:r>
    </w:p>
    <w:p w:rsidR="00434AFA" w:rsidRPr="005B5142" w:rsidRDefault="00434AFA" w:rsidP="00E26B8C">
      <w:pPr>
        <w:pStyle w:val="Heading4"/>
        <w:rPr>
          <w:rFonts w:asciiTheme="minorHAnsi" w:hAnsiTheme="minorHAnsi"/>
        </w:rPr>
      </w:pPr>
      <w:r w:rsidRPr="005B5142">
        <w:rPr>
          <w:rFonts w:asciiTheme="minorHAnsi" w:hAnsiTheme="minorHAnsi"/>
        </w:rPr>
        <w:t xml:space="preserve">Maritime terror collapses the global economy </w:t>
      </w:r>
    </w:p>
    <w:p w:rsidR="00434AFA" w:rsidRPr="005B5142" w:rsidRDefault="00434AFA" w:rsidP="00434AFA">
      <w:pPr>
        <w:tabs>
          <w:tab w:val="left" w:pos="360"/>
        </w:tabs>
        <w:rPr>
          <w:rFonts w:asciiTheme="minorHAnsi" w:hAnsiTheme="minorHAnsi"/>
          <w:sz w:val="16"/>
        </w:rPr>
      </w:pPr>
      <w:r w:rsidRPr="005B5142">
        <w:rPr>
          <w:rFonts w:asciiTheme="minorHAnsi" w:hAnsiTheme="minorHAnsi"/>
          <w:b/>
          <w:bCs/>
          <w:sz w:val="26"/>
          <w:highlight w:val="green"/>
          <w:u w:val="single"/>
        </w:rPr>
        <w:t>Flynn, 2006</w:t>
      </w:r>
      <w:r w:rsidRPr="005B5142">
        <w:rPr>
          <w:rFonts w:asciiTheme="minorHAnsi" w:hAnsiTheme="minorHAnsi"/>
          <w:sz w:val="16"/>
        </w:rPr>
        <w:t xml:space="preserve"> (Stephen, President of the Center for National Policy and CISAC Consulting Professor at Stanford, “Port Security Is Still a House of Cards”, 3/9, http://www.cfr.org/port-security/continued-vulnerability-global-maritime-transportation-system/p10074) </w:t>
      </w:r>
    </w:p>
    <w:p w:rsidR="00434AFA" w:rsidRPr="005B5142" w:rsidRDefault="00434AFA" w:rsidP="00434AFA">
      <w:pPr>
        <w:tabs>
          <w:tab w:val="left" w:pos="360"/>
        </w:tabs>
        <w:rPr>
          <w:rFonts w:asciiTheme="minorHAnsi" w:hAnsiTheme="minorHAnsi"/>
          <w:sz w:val="16"/>
        </w:rPr>
      </w:pPr>
      <w:r w:rsidRPr="005B5142">
        <w:rPr>
          <w:rFonts w:asciiTheme="minorHAnsi" w:hAnsiTheme="minorHAnsi"/>
          <w:b/>
          <w:bCs/>
          <w:highlight w:val="green"/>
          <w:u w:val="single"/>
        </w:rPr>
        <w:t>It is just a question of time before terrorists with</w:t>
      </w:r>
      <w:r w:rsidRPr="005B5142">
        <w:rPr>
          <w:rFonts w:asciiTheme="minorHAnsi" w:hAnsiTheme="minorHAnsi"/>
          <w:b/>
          <w:bCs/>
          <w:u w:val="single"/>
        </w:rPr>
        <w:t xml:space="preserve"> potentially more </w:t>
      </w:r>
      <w:r w:rsidRPr="005B5142">
        <w:rPr>
          <w:rFonts w:asciiTheme="minorHAnsi" w:hAnsiTheme="minorHAnsi"/>
          <w:b/>
          <w:bCs/>
          <w:highlight w:val="green"/>
          <w:u w:val="single"/>
        </w:rPr>
        <w:t>destructive weapons breach</w:t>
      </w:r>
      <w:r w:rsidRPr="005B5142">
        <w:rPr>
          <w:rFonts w:asciiTheme="minorHAnsi" w:hAnsiTheme="minorHAnsi"/>
          <w:b/>
          <w:bCs/>
          <w:u w:val="single"/>
        </w:rPr>
        <w:t xml:space="preserve"> the superficial security measures that have been put in place to protect </w:t>
      </w:r>
      <w:r w:rsidRPr="005B5142">
        <w:rPr>
          <w:rFonts w:asciiTheme="minorHAnsi" w:hAnsiTheme="minorHAnsi"/>
          <w:sz w:val="16"/>
        </w:rPr>
        <w:t xml:space="preserve">the </w:t>
      </w:r>
      <w:r w:rsidRPr="005B5142">
        <w:rPr>
          <w:rFonts w:asciiTheme="minorHAnsi" w:hAnsiTheme="minorHAnsi"/>
          <w:b/>
          <w:bCs/>
          <w:highlight w:val="green"/>
          <w:u w:val="single"/>
        </w:rPr>
        <w:t>ports</w:t>
      </w:r>
      <w:r w:rsidRPr="005B5142">
        <w:rPr>
          <w:rFonts w:asciiTheme="minorHAnsi" w:hAnsiTheme="minorHAnsi"/>
          <w:sz w:val="16"/>
        </w:rPr>
        <w:t xml:space="preserve">, the ships, and the millions of intermodal containers that link global producers to consumers.  Should that breach involve a “dirty bomb,” the United States and other states will likely raise the port security alert system to its highest level while investigators sort out what happened and establish whether or not a follow-on attack is likely.  Multiple </w:t>
      </w:r>
      <w:r w:rsidRPr="005B5142">
        <w:rPr>
          <w:rFonts w:asciiTheme="minorHAnsi" w:hAnsiTheme="minorHAnsi"/>
          <w:b/>
          <w:bCs/>
          <w:highlight w:val="green"/>
          <w:u w:val="single"/>
        </w:rPr>
        <w:t>port closures in the U</w:t>
      </w:r>
      <w:r w:rsidRPr="005B5142">
        <w:rPr>
          <w:rFonts w:asciiTheme="minorHAnsi" w:hAnsiTheme="minorHAnsi"/>
          <w:sz w:val="16"/>
        </w:rPr>
        <w:t xml:space="preserve">nited </w:t>
      </w:r>
      <w:r w:rsidRPr="005B5142">
        <w:rPr>
          <w:rFonts w:asciiTheme="minorHAnsi" w:hAnsiTheme="minorHAnsi"/>
          <w:b/>
          <w:bCs/>
          <w:highlight w:val="green"/>
          <w:u w:val="single"/>
        </w:rPr>
        <w:t>S</w:t>
      </w:r>
      <w:r w:rsidRPr="005B5142">
        <w:rPr>
          <w:rFonts w:asciiTheme="minorHAnsi" w:hAnsiTheme="minorHAnsi"/>
          <w:sz w:val="16"/>
        </w:rPr>
        <w:t xml:space="preserve">tates </w:t>
      </w:r>
      <w:r w:rsidRPr="005B5142">
        <w:rPr>
          <w:rFonts w:asciiTheme="minorHAnsi" w:hAnsiTheme="minorHAnsi"/>
          <w:b/>
          <w:bCs/>
          <w:highlight w:val="green"/>
          <w:u w:val="single"/>
        </w:rPr>
        <w:t>and elsewhere would quickly throw this system into chaos.</w:t>
      </w:r>
      <w:r w:rsidRPr="005B5142">
        <w:rPr>
          <w:rFonts w:asciiTheme="minorHAnsi" w:hAnsiTheme="minorHAnsi"/>
          <w:sz w:val="16"/>
          <w:highlight w:val="green"/>
          <w:u w:val="single"/>
        </w:rPr>
        <w:t xml:space="preserve">  </w:t>
      </w:r>
      <w:r w:rsidRPr="005B5142">
        <w:rPr>
          <w:rFonts w:asciiTheme="minorHAnsi" w:hAnsiTheme="minorHAnsi"/>
          <w:b/>
          <w:bCs/>
          <w:highlight w:val="green"/>
          <w:u w:val="single"/>
        </w:rPr>
        <w:t>Container ships</w:t>
      </w:r>
      <w:r w:rsidRPr="005B5142">
        <w:rPr>
          <w:rFonts w:asciiTheme="minorHAnsi" w:hAnsiTheme="minorHAnsi"/>
          <w:b/>
          <w:bCs/>
          <w:u w:val="single"/>
        </w:rPr>
        <w:t xml:space="preserve"> already destined for the U</w:t>
      </w:r>
      <w:r w:rsidRPr="005B5142">
        <w:rPr>
          <w:rFonts w:asciiTheme="minorHAnsi" w:hAnsiTheme="minorHAnsi"/>
          <w:sz w:val="16"/>
        </w:rPr>
        <w:t xml:space="preserve">nited </w:t>
      </w:r>
      <w:r w:rsidRPr="005B5142">
        <w:rPr>
          <w:rFonts w:asciiTheme="minorHAnsi" w:hAnsiTheme="minorHAnsi"/>
          <w:b/>
          <w:bCs/>
          <w:u w:val="single"/>
        </w:rPr>
        <w:t>S</w:t>
      </w:r>
      <w:r w:rsidRPr="005B5142">
        <w:rPr>
          <w:rFonts w:asciiTheme="minorHAnsi" w:hAnsiTheme="minorHAnsi"/>
          <w:sz w:val="16"/>
        </w:rPr>
        <w:t xml:space="preserve">tates </w:t>
      </w:r>
      <w:r w:rsidRPr="005B5142">
        <w:rPr>
          <w:rFonts w:asciiTheme="minorHAnsi" w:hAnsiTheme="minorHAnsi"/>
          <w:b/>
          <w:bCs/>
          <w:highlight w:val="green"/>
          <w:u w:val="single"/>
        </w:rPr>
        <w:t>would be stuck</w:t>
      </w:r>
      <w:r w:rsidRPr="005B5142">
        <w:rPr>
          <w:rFonts w:asciiTheme="minorHAnsi" w:hAnsiTheme="minorHAnsi"/>
          <w:sz w:val="16"/>
        </w:rPr>
        <w:t xml:space="preserve"> in anchorages </w:t>
      </w:r>
      <w:r w:rsidRPr="005B5142">
        <w:rPr>
          <w:rFonts w:asciiTheme="minorHAnsi" w:hAnsiTheme="minorHAnsi"/>
          <w:b/>
          <w:bCs/>
          <w:u w:val="single"/>
        </w:rPr>
        <w:t>unable to unload their cargo</w:t>
      </w:r>
      <w:r w:rsidRPr="005B5142">
        <w:rPr>
          <w:rFonts w:asciiTheme="minorHAnsi" w:hAnsiTheme="minorHAnsi"/>
          <w:sz w:val="16"/>
        </w:rPr>
        <w:t xml:space="preserve">.  Ships would be delayed in overseas loading ports as the maritime industry and their customers try to sort out how to redirect cargo.  </w:t>
      </w:r>
      <w:r w:rsidRPr="005B5142">
        <w:rPr>
          <w:rFonts w:asciiTheme="minorHAnsi" w:hAnsiTheme="minorHAnsi"/>
          <w:b/>
          <w:bCs/>
          <w:u w:val="single"/>
        </w:rPr>
        <w:t xml:space="preserve">Marine </w:t>
      </w:r>
      <w:r w:rsidRPr="005B5142">
        <w:rPr>
          <w:rFonts w:asciiTheme="minorHAnsi" w:hAnsiTheme="minorHAnsi"/>
          <w:b/>
          <w:bCs/>
          <w:highlight w:val="green"/>
          <w:u w:val="single"/>
        </w:rPr>
        <w:t>terminals would</w:t>
      </w:r>
      <w:r w:rsidRPr="005B5142">
        <w:rPr>
          <w:rFonts w:asciiTheme="minorHAnsi" w:hAnsiTheme="minorHAnsi"/>
          <w:b/>
          <w:bCs/>
          <w:u w:val="single"/>
        </w:rPr>
        <w:t xml:space="preserve"> have to </w:t>
      </w:r>
      <w:r w:rsidRPr="005B5142">
        <w:rPr>
          <w:rFonts w:asciiTheme="minorHAnsi" w:hAnsiTheme="minorHAnsi"/>
          <w:b/>
          <w:bCs/>
          <w:highlight w:val="green"/>
          <w:u w:val="single"/>
        </w:rPr>
        <w:t>close</w:t>
      </w:r>
      <w:r w:rsidRPr="005B5142">
        <w:rPr>
          <w:rFonts w:asciiTheme="minorHAnsi" w:hAnsiTheme="minorHAnsi"/>
          <w:sz w:val="16"/>
        </w:rPr>
        <w:t xml:space="preserve"> their gates to all incoming containers since they would have no place to store them.  </w:t>
      </w:r>
      <w:r w:rsidRPr="005B5142">
        <w:rPr>
          <w:rFonts w:asciiTheme="minorHAnsi" w:hAnsiTheme="minorHAnsi"/>
          <w:b/>
          <w:bCs/>
          <w:u w:val="single"/>
        </w:rPr>
        <w:t>Trucks and trains would be stuck</w:t>
      </w:r>
      <w:r w:rsidRPr="005B5142">
        <w:rPr>
          <w:rFonts w:asciiTheme="minorHAnsi" w:hAnsiTheme="minorHAnsi"/>
          <w:sz w:val="16"/>
        </w:rPr>
        <w:t xml:space="preserve"> outside the terminal </w:t>
      </w:r>
      <w:r w:rsidRPr="005B5142">
        <w:rPr>
          <w:rFonts w:asciiTheme="minorHAnsi" w:hAnsiTheme="minorHAnsi"/>
          <w:b/>
          <w:bCs/>
          <w:u w:val="single"/>
        </w:rPr>
        <w:t>with no place to go.</w:t>
      </w:r>
      <w:r w:rsidRPr="005B5142">
        <w:rPr>
          <w:rFonts w:asciiTheme="minorHAnsi" w:hAnsiTheme="minorHAnsi"/>
          <w:sz w:val="16"/>
        </w:rPr>
        <w:t xml:space="preserve">  If they are carrying perishable goods, </w:t>
      </w:r>
      <w:r w:rsidRPr="005B5142">
        <w:rPr>
          <w:rFonts w:asciiTheme="minorHAnsi" w:hAnsiTheme="minorHAnsi"/>
          <w:b/>
          <w:bCs/>
          <w:u w:val="single"/>
        </w:rPr>
        <w:t>the cargo would perish</w:t>
      </w:r>
      <w:r w:rsidRPr="005B5142">
        <w:rPr>
          <w:rFonts w:asciiTheme="minorHAnsi" w:hAnsiTheme="minorHAnsi"/>
          <w:sz w:val="16"/>
        </w:rPr>
        <w:t xml:space="preserve">.  Also, the trucks and trains would not be able to re-circulate to pick up new shipments until they could get rid of the old ones.  </w:t>
      </w:r>
      <w:r w:rsidRPr="005B5142">
        <w:rPr>
          <w:rFonts w:asciiTheme="minorHAnsi" w:hAnsiTheme="minorHAnsi"/>
          <w:b/>
          <w:bCs/>
          <w:highlight w:val="green"/>
          <w:u w:val="single"/>
        </w:rPr>
        <w:t>Goods for export would pile at factory loading docks with no place to go</w:t>
      </w:r>
      <w:r w:rsidRPr="005B5142">
        <w:rPr>
          <w:rFonts w:asciiTheme="minorHAnsi" w:hAnsiTheme="minorHAnsi"/>
          <w:sz w:val="16"/>
        </w:rPr>
        <w:t xml:space="preserve">.  Imports to support “just-in-time” deliveries would be no shows and soon </w:t>
      </w:r>
      <w:r w:rsidRPr="005B5142">
        <w:rPr>
          <w:rFonts w:asciiTheme="minorHAnsi" w:hAnsiTheme="minorHAnsi"/>
          <w:b/>
          <w:bCs/>
          <w:highlight w:val="green"/>
          <w:u w:val="single"/>
        </w:rPr>
        <w:t>factories would be idled and retailers’ shelves would go bare</w:t>
      </w:r>
      <w:r w:rsidRPr="005B5142">
        <w:rPr>
          <w:rFonts w:asciiTheme="minorHAnsi" w:hAnsiTheme="minorHAnsi"/>
          <w:b/>
          <w:bCs/>
          <w:u w:val="single"/>
        </w:rPr>
        <w:t xml:space="preserve">.  In short, </w:t>
      </w:r>
      <w:r w:rsidRPr="005B5142">
        <w:rPr>
          <w:rFonts w:asciiTheme="minorHAnsi" w:hAnsiTheme="minorHAnsi"/>
          <w:b/>
          <w:bCs/>
          <w:highlight w:val="green"/>
          <w:u w:val="single"/>
        </w:rPr>
        <w:t>a catastrophic terrorist event involving</w:t>
      </w:r>
      <w:r w:rsidRPr="005B5142">
        <w:rPr>
          <w:rFonts w:asciiTheme="minorHAnsi" w:hAnsiTheme="minorHAnsi"/>
          <w:b/>
          <w:bCs/>
          <w:u w:val="single"/>
        </w:rPr>
        <w:t xml:space="preserve"> the </w:t>
      </w:r>
      <w:r w:rsidRPr="005B5142">
        <w:rPr>
          <w:rFonts w:asciiTheme="minorHAnsi" w:hAnsiTheme="minorHAnsi"/>
          <w:b/>
          <w:bCs/>
          <w:highlight w:val="green"/>
          <w:u w:val="single"/>
        </w:rPr>
        <w:t>intermodal transportation</w:t>
      </w:r>
      <w:r w:rsidRPr="005B5142">
        <w:rPr>
          <w:rFonts w:asciiTheme="minorHAnsi" w:hAnsiTheme="minorHAnsi"/>
          <w:b/>
          <w:bCs/>
          <w:u w:val="single"/>
        </w:rPr>
        <w:t xml:space="preserve"> system </w:t>
      </w:r>
      <w:r w:rsidRPr="005B5142">
        <w:rPr>
          <w:rFonts w:asciiTheme="minorHAnsi" w:hAnsiTheme="minorHAnsi"/>
          <w:b/>
          <w:bCs/>
          <w:highlight w:val="green"/>
          <w:u w:val="single"/>
        </w:rPr>
        <w:t xml:space="preserve">could well lead to </w:t>
      </w:r>
      <w:r w:rsidRPr="005B5142">
        <w:rPr>
          <w:rFonts w:asciiTheme="minorHAnsi" w:hAnsiTheme="minorHAnsi"/>
          <w:b/>
          <w:iCs/>
          <w:highlight w:val="green"/>
          <w:u w:val="single"/>
          <w:bdr w:val="single" w:sz="18" w:space="0" w:color="auto" w:frame="1"/>
        </w:rPr>
        <w:t>unprecedented disruption to the global trade system</w:t>
      </w:r>
      <w:r w:rsidRPr="005B5142">
        <w:rPr>
          <w:rFonts w:asciiTheme="minorHAnsi" w:hAnsiTheme="minorHAnsi"/>
          <w:sz w:val="16"/>
        </w:rPr>
        <w:t xml:space="preserve">.  In economic terms, the costs associated with managing the attack’s aftermath will substantially dwarf the actual destruction from the terrorist event itself.  Those costs will be borne internationally which is why transportation and trade security must be not only a U.S. Homeland Security priority, but an urgent global priority.  </w:t>
      </w:r>
    </w:p>
    <w:p w:rsidR="00434AFA" w:rsidRPr="005B5142" w:rsidRDefault="00434AFA" w:rsidP="00434AFA">
      <w:pPr>
        <w:keepNext/>
        <w:keepLines/>
        <w:tabs>
          <w:tab w:val="left" w:pos="3420"/>
        </w:tabs>
        <w:spacing w:before="200"/>
        <w:outlineLvl w:val="3"/>
        <w:rPr>
          <w:rFonts w:asciiTheme="minorHAnsi" w:eastAsia="Times New Roman" w:hAnsiTheme="minorHAnsi"/>
          <w:b/>
          <w:iCs/>
          <w:sz w:val="26"/>
        </w:rPr>
      </w:pPr>
      <w:r w:rsidRPr="005B5142">
        <w:rPr>
          <w:rFonts w:asciiTheme="minorHAnsi" w:eastAsia="Times New Roman" w:hAnsiTheme="minorHAnsi"/>
          <w:b/>
          <w:iCs/>
          <w:sz w:val="26"/>
        </w:rPr>
        <w:t xml:space="preserve">U.S. marine transportation system is the lifeblood of the global economy – an attack guarantees total economic collapse </w:t>
      </w:r>
    </w:p>
    <w:p w:rsidR="00434AFA" w:rsidRPr="005B5142" w:rsidRDefault="00434AFA" w:rsidP="00434AFA">
      <w:pPr>
        <w:tabs>
          <w:tab w:val="left" w:pos="3420"/>
        </w:tabs>
        <w:rPr>
          <w:rFonts w:asciiTheme="minorHAnsi" w:eastAsia="Calibri" w:hAnsiTheme="minorHAnsi"/>
          <w:b/>
          <w:bCs/>
          <w:sz w:val="16"/>
        </w:rPr>
      </w:pPr>
      <w:r w:rsidRPr="005B5142">
        <w:rPr>
          <w:rFonts w:asciiTheme="minorHAnsi" w:hAnsiTheme="minorHAnsi"/>
          <w:b/>
          <w:bCs/>
          <w:sz w:val="26"/>
          <w:u w:val="single"/>
        </w:rPr>
        <w:t>Allen, 2008</w:t>
      </w:r>
      <w:r w:rsidRPr="005B5142">
        <w:rPr>
          <w:rFonts w:asciiTheme="minorHAnsi" w:hAnsiTheme="minorHAnsi"/>
          <w:bCs/>
          <w:sz w:val="16"/>
        </w:rPr>
        <w:t xml:space="preserve"> (Admiral Thad, U.S. Coast Guard, “Friend or Foe? Tough to Tell”, U.S. Naval Institute, </w:t>
      </w:r>
      <w:hyperlink r:id="rId14" w:history="1">
        <w:r w:rsidRPr="005B5142">
          <w:rPr>
            <w:rStyle w:val="Hyperlink"/>
            <w:rFonts w:asciiTheme="minorHAnsi" w:hAnsiTheme="minorHAnsi"/>
            <w:bCs/>
            <w:sz w:val="16"/>
          </w:rPr>
          <w:t>www.pacnwest.org/docs/friendorfoe.pdf</w:t>
        </w:r>
      </w:hyperlink>
      <w:r w:rsidRPr="005B5142">
        <w:rPr>
          <w:rFonts w:asciiTheme="minorHAnsi" w:hAnsiTheme="minorHAnsi"/>
          <w:bCs/>
          <w:sz w:val="16"/>
        </w:rPr>
        <w:t>)</w:t>
      </w:r>
    </w:p>
    <w:p w:rsidR="00434AFA" w:rsidRPr="005B5142" w:rsidRDefault="00434AFA" w:rsidP="00434AFA">
      <w:pPr>
        <w:tabs>
          <w:tab w:val="left" w:pos="3420"/>
        </w:tabs>
        <w:rPr>
          <w:rFonts w:asciiTheme="minorHAnsi" w:hAnsiTheme="minorHAnsi"/>
          <w:sz w:val="16"/>
          <w:szCs w:val="14"/>
        </w:rPr>
      </w:pPr>
      <w:r w:rsidRPr="005B5142">
        <w:rPr>
          <w:rFonts w:asciiTheme="minorHAnsi" w:hAnsiTheme="minorHAnsi"/>
          <w:sz w:val="16"/>
          <w:szCs w:val="14"/>
        </w:rPr>
        <w:t xml:space="preserve">Some Americans take for granted how the shelves remain stocked at Target, Wal-Mart, and their local grocery store. </w:t>
      </w:r>
      <w:r w:rsidRPr="005B5142">
        <w:rPr>
          <w:rFonts w:asciiTheme="minorHAnsi" w:hAnsiTheme="minorHAnsi"/>
          <w:b/>
          <w:bCs/>
          <w:highlight w:val="green"/>
          <w:u w:val="single"/>
        </w:rPr>
        <w:t>More than 80 percent of the world’s trade is transported by merchant vessels</w:t>
      </w:r>
      <w:r w:rsidRPr="005B5142">
        <w:rPr>
          <w:rFonts w:asciiTheme="minorHAnsi" w:hAnsiTheme="minorHAnsi"/>
          <w:sz w:val="16"/>
          <w:szCs w:val="14"/>
        </w:rPr>
        <w:t xml:space="preserve">.2 </w:t>
      </w:r>
      <w:r w:rsidRPr="005B5142">
        <w:rPr>
          <w:rFonts w:asciiTheme="minorHAnsi" w:hAnsiTheme="minorHAnsi"/>
          <w:b/>
          <w:bCs/>
          <w:u w:val="single"/>
        </w:rPr>
        <w:t>The United States Marine Transportation System</w:t>
      </w:r>
      <w:r w:rsidRPr="005B5142">
        <w:rPr>
          <w:rFonts w:asciiTheme="minorHAnsi" w:hAnsiTheme="minorHAnsi"/>
          <w:sz w:val="16"/>
          <w:szCs w:val="14"/>
        </w:rPr>
        <w:t xml:space="preserve"> (MTS), a complex combination of waterways, ports, terminals, inter-modal connections, vessels, people, and support services that intertwines the public and private sectors </w:t>
      </w:r>
      <w:r w:rsidRPr="005B5142">
        <w:rPr>
          <w:rFonts w:asciiTheme="minorHAnsi" w:hAnsiTheme="minorHAnsi"/>
          <w:b/>
          <w:bCs/>
          <w:highlight w:val="green"/>
          <w:u w:val="single"/>
        </w:rPr>
        <w:t xml:space="preserve">is the </w:t>
      </w:r>
      <w:r w:rsidRPr="005B5142">
        <w:rPr>
          <w:rFonts w:asciiTheme="minorHAnsi" w:hAnsiTheme="minorHAnsi"/>
          <w:b/>
          <w:iCs/>
          <w:highlight w:val="green"/>
          <w:u w:val="single"/>
          <w:bdr w:val="single" w:sz="18" w:space="0" w:color="auto" w:frame="1"/>
        </w:rPr>
        <w:t>lifeblood</w:t>
      </w:r>
      <w:r w:rsidRPr="005B5142">
        <w:rPr>
          <w:rFonts w:asciiTheme="minorHAnsi" w:hAnsiTheme="minorHAnsi"/>
          <w:b/>
          <w:bCs/>
          <w:highlight w:val="green"/>
          <w:u w:val="single"/>
        </w:rPr>
        <w:t xml:space="preserve"> of our national economy</w:t>
      </w:r>
      <w:r w:rsidRPr="005B5142">
        <w:rPr>
          <w:rFonts w:asciiTheme="minorHAnsi" w:hAnsiTheme="minorHAnsi"/>
          <w:sz w:val="16"/>
          <w:szCs w:val="14"/>
          <w:highlight w:val="green"/>
        </w:rPr>
        <w:t>.</w:t>
      </w:r>
      <w:r w:rsidRPr="005B5142">
        <w:rPr>
          <w:rFonts w:asciiTheme="minorHAnsi" w:hAnsiTheme="minorHAnsi"/>
          <w:sz w:val="16"/>
          <w:szCs w:val="14"/>
        </w:rPr>
        <w:t xml:space="preserve"> </w:t>
      </w:r>
      <w:r w:rsidRPr="005B5142">
        <w:rPr>
          <w:rFonts w:asciiTheme="minorHAnsi" w:hAnsiTheme="minorHAnsi"/>
          <w:b/>
          <w:bCs/>
          <w:u w:val="single"/>
        </w:rPr>
        <w:t xml:space="preserve">Since the United States is the world’s leading maritime trading nation, accounting for nearly 20 percent of the annual ocean-borne overseas trade, </w:t>
      </w:r>
      <w:r w:rsidRPr="005B5142">
        <w:rPr>
          <w:rFonts w:asciiTheme="minorHAnsi" w:hAnsiTheme="minorHAnsi"/>
          <w:b/>
          <w:bCs/>
          <w:highlight w:val="green"/>
          <w:u w:val="single"/>
        </w:rPr>
        <w:t xml:space="preserve">our MTS also </w:t>
      </w:r>
      <w:r w:rsidRPr="005B5142">
        <w:rPr>
          <w:rFonts w:asciiTheme="minorHAnsi" w:hAnsiTheme="minorHAnsi"/>
          <w:b/>
          <w:iCs/>
          <w:highlight w:val="green"/>
          <w:u w:val="single"/>
          <w:bdr w:val="single" w:sz="18" w:space="0" w:color="auto" w:frame="1"/>
        </w:rPr>
        <w:t>fuels the global economy</w:t>
      </w:r>
      <w:r w:rsidRPr="005B5142">
        <w:rPr>
          <w:rFonts w:asciiTheme="minorHAnsi" w:hAnsiTheme="minorHAnsi"/>
          <w:sz w:val="16"/>
          <w:szCs w:val="14"/>
        </w:rPr>
        <w:t xml:space="preserve">.3 As the MTS has grown in global importance, its inherent vulnerabilities have also increased. Nearly 700 ships arrive in U.S. ports each day, and nearly 8,000 foreign flag ships, manned by 200,000 foreign mariners, enter U.S. ports every year.4 Annually, the nation’s 326 ports handle more than $700 billion in merchandise while the cruise line industry and its passengers contribute another $35 billion in spending.5 </w:t>
      </w:r>
      <w:r w:rsidRPr="005B5142">
        <w:rPr>
          <w:rFonts w:asciiTheme="minorHAnsi" w:hAnsiTheme="minorHAnsi"/>
          <w:b/>
          <w:bCs/>
          <w:u w:val="single"/>
        </w:rPr>
        <w:t>Overall, the MTS supports a global chain of economic activity that contributes more than $700 billion to our national economy each year</w:t>
      </w:r>
      <w:r w:rsidRPr="005B5142">
        <w:rPr>
          <w:rFonts w:asciiTheme="minorHAnsi" w:hAnsiTheme="minorHAnsi"/>
          <w:sz w:val="16"/>
          <w:szCs w:val="14"/>
        </w:rPr>
        <w:t xml:space="preserve">.6 </w:t>
      </w:r>
      <w:r w:rsidRPr="005B5142">
        <w:rPr>
          <w:rFonts w:asciiTheme="minorHAnsi" w:hAnsiTheme="minorHAnsi"/>
          <w:b/>
          <w:bCs/>
          <w:highlight w:val="green"/>
          <w:u w:val="single"/>
        </w:rPr>
        <w:t>This enormous level of activity results in the MTS operating within extremely tight tolerances</w:t>
      </w:r>
      <w:r w:rsidRPr="005B5142">
        <w:rPr>
          <w:rFonts w:asciiTheme="minorHAnsi" w:hAnsiTheme="minorHAnsi"/>
          <w:b/>
          <w:bCs/>
          <w:u w:val="single"/>
        </w:rPr>
        <w:t>, and with limited ability to deal with disruptions.</w:t>
      </w:r>
      <w:r w:rsidRPr="005B5142">
        <w:rPr>
          <w:rFonts w:asciiTheme="minorHAnsi" w:hAnsiTheme="minorHAnsi"/>
          <w:sz w:val="16"/>
          <w:szCs w:val="14"/>
        </w:rPr>
        <w:t xml:space="preserve"> </w:t>
      </w:r>
      <w:r w:rsidRPr="005B5142">
        <w:rPr>
          <w:rFonts w:asciiTheme="minorHAnsi" w:hAnsiTheme="minorHAnsi"/>
          <w:sz w:val="16"/>
          <w:szCs w:val="10"/>
        </w:rPr>
        <w:t xml:space="preserve">When the port of Los Angeles/Long Beach closed because of a labor dispute in 2003, the cost to the American economy was approximately $1 billion per day for the first five days with the price tag rising sharply thereafter.7 To safeguard the MTS, the Coast Guard has worked with other Department of Homeland Security (DHS) components to produce the Small Vessel Security Strategy (SVSS). The Small Vessel Security Strategy (SVSS) The SVSS was built on prior research efforts and combined with private sector input from the 256 attendees at the June 2007 National Small Vessel Security Summit held in Arlington, Virginia. It uses a risk-based approach by first considering the vulnerabilities, likelihood, and consequences of a small vessel attack in a specific port. Once the risk is determined, appropriate resources can be allocated and security measures can be implemented. The SVSS engenders a spirit of international as well as public and private sector cooperation. It also creates a framework to enhance our maritime security posture and increases our level of awareness to that already achieved by much of the international community. Immediately after 9/11, the International Maritime Organization (IMO) focused on regulating cargo containers and enhancing the security of large commercial vessels (over 300 gross tons on international voyages) and port facilities. To meet this challenge, the United States was a major proponent of the International Ship and Port Facility Security (ISPS) Code that revolutionized maritime security protocols. In 2004 148 nations approved the ISPS Code. Recognizing that a security gap still existed within the maritime domain, our nation, in conjunction with representatives from the United Kingdom and Japan, presented a small vessel threat briefing to the IMO’s Maritime Safety Committee (MSC) in 2007. This briefing addressed vessels not covered by the ISPS. To ensure a robust analysis, the briefing specifically included the private-sector input collected during the Small Vessel Security Summit. The committee appointed an international Correspondence Group, comprised of 38 voluntary member governments and 8 nongovernmental associations, to study small vessel security and submit proposed guidelines. The unprecedented number of participants underscored the seriousness of global concern. The Coast Guard has been an integral part of the Correspondence Group, and we expect the guidelines to be adopted at the MSC’s next session in November 2008. Even though the guidelines are voluntary, they reflect international consensus on small vessel security practices. Nations that follow the guidelines raise their status as favorable trading partners, so it will encourage self- correcting behavior. Once the guidelines are approved, the Coast Guard will work with DHS to incorporate them into an implementation plan for the United States. Not content to wait, some nations have already implemented their own safeguards. Singapore, home of one of the world’s busiest ports, is adjacent to two of the most heavily trafficked waterways in the world; the Singapore and Malacca straits. More than 1,000 vessels per day transit these two natural shipping choke points, making them both essential to the global supply chain and a </w:t>
      </w:r>
      <w:proofErr w:type="spellStart"/>
      <w:r w:rsidRPr="005B5142">
        <w:rPr>
          <w:rFonts w:asciiTheme="minorHAnsi" w:hAnsiTheme="minorHAnsi"/>
          <w:sz w:val="16"/>
          <w:szCs w:val="10"/>
        </w:rPr>
        <w:t>nearpefect</w:t>
      </w:r>
      <w:proofErr w:type="spellEnd"/>
      <w:r w:rsidRPr="005B5142">
        <w:rPr>
          <w:rFonts w:asciiTheme="minorHAnsi" w:hAnsiTheme="minorHAnsi"/>
          <w:sz w:val="16"/>
          <w:szCs w:val="10"/>
        </w:rPr>
        <w:t xml:space="preserve"> setting for a small vessel attack. To reduce that threat, Singapore has required all non-SOLAS-covered vessels within its port to carry a low- cost transponder that transmits the vessel’s identification and intended movement. By combining AIS data with information gleaned from the small vessel transponders, Singapore estimates it will be able to monitor 98 percent of the vessels within its waterways.8 While this type of monitoring heightens privacy concerns, the added situational awareness allows law enforcement agencies to identify high-risk vessels and detect anomalies in shipping patterns, two key aspects of a risk-based approach to maritime security. Based on lessons from previous incidents and security efforts throughout the international community, the SVSS addresses four key risk scenarios from small vessels: • Domestic use of WBIEDs; • Conveyance for smuggling weapons (including WMDs); Conveyance for smuggling terrorists; and • Waterborne platform for conducting a stand-off attack, e.g. man-portable air-defense system (</w:t>
      </w:r>
      <w:proofErr w:type="spellStart"/>
      <w:r w:rsidRPr="005B5142">
        <w:rPr>
          <w:rFonts w:asciiTheme="minorHAnsi" w:hAnsiTheme="minorHAnsi"/>
          <w:sz w:val="16"/>
          <w:szCs w:val="10"/>
        </w:rPr>
        <w:t>ManPADS</w:t>
      </w:r>
      <w:proofErr w:type="spellEnd"/>
      <w:r w:rsidRPr="005B5142">
        <w:rPr>
          <w:rFonts w:asciiTheme="minorHAnsi" w:hAnsiTheme="minorHAnsi"/>
          <w:sz w:val="16"/>
          <w:szCs w:val="10"/>
        </w:rPr>
        <w:t xml:space="preserve">). More Eyes and Ears </w:t>
      </w:r>
      <w:proofErr w:type="gramStart"/>
      <w:r w:rsidRPr="005B5142">
        <w:rPr>
          <w:rFonts w:asciiTheme="minorHAnsi" w:hAnsiTheme="minorHAnsi"/>
          <w:sz w:val="16"/>
          <w:szCs w:val="10"/>
        </w:rPr>
        <w:t>A</w:t>
      </w:r>
      <w:proofErr w:type="gramEnd"/>
      <w:r w:rsidRPr="005B5142">
        <w:rPr>
          <w:rFonts w:asciiTheme="minorHAnsi" w:hAnsiTheme="minorHAnsi"/>
          <w:sz w:val="16"/>
          <w:szCs w:val="10"/>
        </w:rPr>
        <w:t xml:space="preserve"> small vessel attack can range from a simple improvised explosive device to a weapon of mass destruction</w:t>
      </w:r>
      <w:r w:rsidRPr="005B5142">
        <w:rPr>
          <w:rFonts w:asciiTheme="minorHAnsi" w:hAnsiTheme="minorHAnsi"/>
          <w:sz w:val="16"/>
          <w:szCs w:val="14"/>
        </w:rPr>
        <w:t xml:space="preserve">. </w:t>
      </w:r>
      <w:r w:rsidRPr="005B5142">
        <w:rPr>
          <w:rFonts w:asciiTheme="minorHAnsi" w:hAnsiTheme="minorHAnsi"/>
          <w:b/>
          <w:bCs/>
          <w:highlight w:val="green"/>
          <w:u w:val="single"/>
        </w:rPr>
        <w:t>A WMD would have obvious catastrophic implications</w:t>
      </w:r>
      <w:r w:rsidRPr="005B5142">
        <w:rPr>
          <w:rFonts w:asciiTheme="minorHAnsi" w:hAnsiTheme="minorHAnsi"/>
          <w:b/>
          <w:bCs/>
          <w:u w:val="single"/>
        </w:rPr>
        <w:t xml:space="preserve"> but even a garage-built bomb or a small-arms attack could force a port to shut down and have long-term economic and security ramifications.</w:t>
      </w:r>
      <w:r w:rsidRPr="005B5142">
        <w:rPr>
          <w:rFonts w:asciiTheme="minorHAnsi" w:hAnsiTheme="minorHAnsi"/>
          <w:sz w:val="16"/>
          <w:szCs w:val="14"/>
        </w:rPr>
        <w:t xml:space="preserve"> A small vessel could also be used to smuggle terrorists into the country. In 2007, approximately 5,000 illegal immigrants success- fully arrived on our shores and most were transported via small craft. There are a variety of threats from small vessels to our security, so we need a fresh approach to risk mitigation. Our Economic Lifeblood We rely on our Marine Transportation System to keep the shelves stocked at Target, Wal-Mart, and our local grocery store. </w:t>
      </w:r>
      <w:r w:rsidRPr="005B5142">
        <w:rPr>
          <w:rFonts w:asciiTheme="minorHAnsi" w:hAnsiTheme="minorHAnsi"/>
          <w:b/>
          <w:bCs/>
          <w:highlight w:val="green"/>
          <w:u w:val="single"/>
        </w:rPr>
        <w:t>An attack</w:t>
      </w:r>
      <w:r w:rsidRPr="005B5142">
        <w:rPr>
          <w:rFonts w:asciiTheme="minorHAnsi" w:hAnsiTheme="minorHAnsi"/>
          <w:b/>
          <w:bCs/>
          <w:u w:val="single"/>
        </w:rPr>
        <w:t xml:space="preserve"> on a vessel in one of our ports</w:t>
      </w:r>
      <w:r w:rsidRPr="005B5142">
        <w:rPr>
          <w:rFonts w:asciiTheme="minorHAnsi" w:hAnsiTheme="minorHAnsi"/>
          <w:sz w:val="16"/>
          <w:szCs w:val="14"/>
        </w:rPr>
        <w:t xml:space="preserve">, such as Los Angeles/Long Beach, </w:t>
      </w:r>
      <w:r w:rsidRPr="005B5142">
        <w:rPr>
          <w:rFonts w:asciiTheme="minorHAnsi" w:hAnsiTheme="minorHAnsi"/>
          <w:b/>
          <w:bCs/>
          <w:highlight w:val="green"/>
          <w:u w:val="single"/>
        </w:rPr>
        <w:t>could result in the port shutting down and spreading anxiety throughout the global financial marketplace</w:t>
      </w:r>
      <w:r w:rsidRPr="005B5142">
        <w:rPr>
          <w:rFonts w:asciiTheme="minorHAnsi" w:hAnsiTheme="minorHAnsi"/>
          <w:sz w:val="16"/>
          <w:szCs w:val="14"/>
        </w:rPr>
        <w:t>.</w:t>
      </w:r>
    </w:p>
    <w:p w:rsidR="00434AFA" w:rsidRPr="005B5142" w:rsidRDefault="00434AFA" w:rsidP="00434AFA">
      <w:pPr>
        <w:keepNext/>
        <w:keepLines/>
        <w:tabs>
          <w:tab w:val="left" w:pos="360"/>
        </w:tabs>
        <w:spacing w:before="200"/>
        <w:outlineLvl w:val="3"/>
        <w:rPr>
          <w:rFonts w:asciiTheme="minorHAnsi" w:eastAsia="Times New Roman" w:hAnsiTheme="minorHAnsi"/>
          <w:b/>
          <w:bCs/>
          <w:iCs/>
          <w:sz w:val="26"/>
        </w:rPr>
      </w:pPr>
      <w:r w:rsidRPr="005B5142">
        <w:rPr>
          <w:rFonts w:asciiTheme="minorHAnsi" w:eastAsia="Times New Roman" w:hAnsiTheme="minorHAnsi"/>
          <w:b/>
          <w:bCs/>
          <w:iCs/>
          <w:sz w:val="26"/>
        </w:rPr>
        <w:t xml:space="preserve">The best studies prove economic collapse causes war </w:t>
      </w:r>
    </w:p>
    <w:p w:rsidR="00434AFA" w:rsidRPr="005B5142" w:rsidRDefault="00434AFA" w:rsidP="00434AFA">
      <w:pPr>
        <w:tabs>
          <w:tab w:val="left" w:pos="360"/>
        </w:tabs>
        <w:rPr>
          <w:rFonts w:asciiTheme="minorHAnsi" w:eastAsia="Calibri" w:hAnsiTheme="minorHAnsi"/>
          <w:sz w:val="16"/>
          <w:szCs w:val="16"/>
        </w:rPr>
      </w:pPr>
      <w:r w:rsidRPr="005B5142">
        <w:rPr>
          <w:rFonts w:asciiTheme="minorHAnsi" w:hAnsiTheme="minorHAnsi"/>
          <w:b/>
          <w:bCs/>
          <w:sz w:val="26"/>
          <w:highlight w:val="green"/>
          <w:u w:val="single"/>
        </w:rPr>
        <w:t>Royal, 2010</w:t>
      </w:r>
      <w:r w:rsidRPr="005B5142">
        <w:rPr>
          <w:rFonts w:asciiTheme="minorHAnsi" w:hAnsiTheme="minorHAnsi"/>
          <w:b/>
          <w:sz w:val="16"/>
        </w:rPr>
        <w:t xml:space="preserve"> </w:t>
      </w:r>
      <w:r w:rsidRPr="005B5142">
        <w:rPr>
          <w:rFonts w:asciiTheme="minorHAnsi" w:hAnsiTheme="minorHAnsi"/>
          <w:sz w:val="16"/>
        </w:rPr>
        <w:t>(</w:t>
      </w:r>
      <w:proofErr w:type="spellStart"/>
      <w:r w:rsidRPr="005B5142">
        <w:rPr>
          <w:rFonts w:asciiTheme="minorHAnsi" w:hAnsiTheme="minorHAnsi"/>
          <w:sz w:val="16"/>
        </w:rPr>
        <w:t>Jedediah</w:t>
      </w:r>
      <w:proofErr w:type="spellEnd"/>
      <w:r w:rsidRPr="005B5142">
        <w:rPr>
          <w:rFonts w:asciiTheme="minorHAnsi" w:hAnsiTheme="minorHAnsi"/>
          <w:sz w:val="16"/>
        </w:rPr>
        <w:t>, Director of Cooperative Threat Reduction at the U.S. Department of Defense</w:t>
      </w:r>
      <w:r w:rsidRPr="005B5142">
        <w:rPr>
          <w:rFonts w:asciiTheme="minorHAnsi" w:hAnsiTheme="minorHAnsi"/>
          <w:sz w:val="16"/>
          <w:szCs w:val="16"/>
        </w:rPr>
        <w:t xml:space="preserve">, Economic Integration, Economic Signaling and the Problem of Economic Crises, in Economics of War and Peace: Economic, Legal and Political Perspectives, ed. Goldsmith and </w:t>
      </w:r>
      <w:proofErr w:type="spellStart"/>
      <w:r w:rsidRPr="005B5142">
        <w:rPr>
          <w:rFonts w:asciiTheme="minorHAnsi" w:hAnsiTheme="minorHAnsi"/>
          <w:sz w:val="16"/>
          <w:szCs w:val="16"/>
        </w:rPr>
        <w:t>Brauer</w:t>
      </w:r>
      <w:proofErr w:type="spellEnd"/>
      <w:r w:rsidRPr="005B5142">
        <w:rPr>
          <w:rFonts w:asciiTheme="minorHAnsi" w:hAnsiTheme="minorHAnsi"/>
          <w:sz w:val="16"/>
          <w:szCs w:val="16"/>
        </w:rPr>
        <w:t>, p. 213-215)</w:t>
      </w:r>
    </w:p>
    <w:p w:rsidR="00434AFA" w:rsidRPr="005B5142" w:rsidRDefault="00434AFA" w:rsidP="00434AFA">
      <w:pPr>
        <w:tabs>
          <w:tab w:val="left" w:pos="360"/>
        </w:tabs>
        <w:rPr>
          <w:rFonts w:asciiTheme="minorHAnsi" w:hAnsiTheme="minorHAnsi"/>
        </w:rPr>
      </w:pPr>
    </w:p>
    <w:p w:rsidR="00434AFA" w:rsidRPr="005B5142" w:rsidRDefault="00434AFA" w:rsidP="00434AFA">
      <w:pPr>
        <w:tabs>
          <w:tab w:val="left" w:pos="360"/>
        </w:tabs>
        <w:rPr>
          <w:rFonts w:asciiTheme="minorHAnsi" w:hAnsiTheme="minorHAnsi"/>
          <w:b/>
          <w:sz w:val="16"/>
          <w:u w:val="single"/>
        </w:rPr>
      </w:pPr>
      <w:r w:rsidRPr="005B5142">
        <w:rPr>
          <w:rFonts w:asciiTheme="minorHAnsi" w:hAnsiTheme="minorHAnsi"/>
          <w:b/>
          <w:bCs/>
          <w:u w:val="single"/>
        </w:rPr>
        <w:t xml:space="preserve">Less intuitive is how </w:t>
      </w:r>
      <w:r w:rsidRPr="005B5142">
        <w:rPr>
          <w:rFonts w:asciiTheme="minorHAnsi" w:hAnsiTheme="minorHAnsi"/>
          <w:b/>
          <w:bCs/>
          <w:highlight w:val="green"/>
          <w:u w:val="single"/>
        </w:rPr>
        <w:t>periods of economic decline</w:t>
      </w:r>
      <w:r w:rsidRPr="005B5142">
        <w:rPr>
          <w:rFonts w:asciiTheme="minorHAnsi" w:hAnsiTheme="minorHAnsi"/>
          <w:b/>
          <w:bCs/>
          <w:u w:val="single"/>
        </w:rPr>
        <w:t xml:space="preserve"> may </w:t>
      </w:r>
      <w:r w:rsidRPr="005B5142">
        <w:rPr>
          <w:rFonts w:asciiTheme="minorHAnsi" w:hAnsiTheme="minorHAnsi"/>
          <w:b/>
          <w:bCs/>
          <w:highlight w:val="green"/>
          <w:u w:val="single"/>
        </w:rPr>
        <w:t>increase the likelihood of external conflict</w:t>
      </w:r>
      <w:r w:rsidRPr="005B5142">
        <w:rPr>
          <w:rFonts w:asciiTheme="minorHAnsi" w:hAnsiTheme="minorHAnsi"/>
          <w:sz w:val="16"/>
        </w:rPr>
        <w:t xml:space="preserve">. Political science literature has contributed a moderate degree of attention to the impact of economic decline and the security and </w:t>
      </w:r>
      <w:proofErr w:type="spellStart"/>
      <w:r w:rsidRPr="005B5142">
        <w:rPr>
          <w:rFonts w:asciiTheme="minorHAnsi" w:hAnsiTheme="minorHAnsi"/>
          <w:sz w:val="16"/>
        </w:rPr>
        <w:t>defence</w:t>
      </w:r>
      <w:proofErr w:type="spellEnd"/>
      <w:r w:rsidRPr="005B5142">
        <w:rPr>
          <w:rFonts w:asciiTheme="minorHAnsi" w:hAnsiTheme="minorHAnsi"/>
          <w:sz w:val="16"/>
        </w:rPr>
        <w:t xml:space="preserve"> </w:t>
      </w:r>
      <w:proofErr w:type="spellStart"/>
      <w:r w:rsidRPr="005B5142">
        <w:rPr>
          <w:rFonts w:asciiTheme="minorHAnsi" w:hAnsiTheme="minorHAnsi"/>
          <w:sz w:val="16"/>
        </w:rPr>
        <w:t>behaviour</w:t>
      </w:r>
      <w:proofErr w:type="spellEnd"/>
      <w:r w:rsidRPr="005B5142">
        <w:rPr>
          <w:rFonts w:asciiTheme="minorHAnsi" w:hAnsiTheme="minorHAnsi"/>
          <w:sz w:val="16"/>
        </w:rPr>
        <w:t xml:space="preserve"> of interdependent stales. Research in this vein has been considered at systemic, dyadic and national levels. Several notable contributions follow. First, on the systemic level. </w:t>
      </w:r>
      <w:proofErr w:type="spellStart"/>
      <w:r w:rsidRPr="005B5142">
        <w:rPr>
          <w:rFonts w:asciiTheme="minorHAnsi" w:hAnsiTheme="minorHAnsi"/>
          <w:sz w:val="16"/>
        </w:rPr>
        <w:t>Pollins</w:t>
      </w:r>
      <w:proofErr w:type="spellEnd"/>
      <w:r w:rsidRPr="005B5142">
        <w:rPr>
          <w:rFonts w:asciiTheme="minorHAnsi" w:hAnsiTheme="minorHAnsi"/>
          <w:sz w:val="16"/>
        </w:rPr>
        <w:t xml:space="preserve"> (20081 advances </w:t>
      </w:r>
      <w:proofErr w:type="spellStart"/>
      <w:r w:rsidRPr="005B5142">
        <w:rPr>
          <w:rFonts w:asciiTheme="minorHAnsi" w:hAnsiTheme="minorHAnsi"/>
          <w:sz w:val="16"/>
        </w:rPr>
        <w:t>Modclski</w:t>
      </w:r>
      <w:proofErr w:type="spellEnd"/>
      <w:r w:rsidRPr="005B5142">
        <w:rPr>
          <w:rFonts w:asciiTheme="minorHAnsi" w:hAnsiTheme="minorHAnsi"/>
          <w:sz w:val="16"/>
        </w:rPr>
        <w:t xml:space="preserve"> and Thompson's (1996) work on leadership cycle theory, finding that </w:t>
      </w:r>
      <w:r w:rsidRPr="005B5142">
        <w:rPr>
          <w:rFonts w:asciiTheme="minorHAnsi" w:hAnsiTheme="minorHAnsi"/>
          <w:b/>
          <w:bCs/>
          <w:u w:val="single"/>
        </w:rPr>
        <w:t>rhythms in the global economy are associated with the rise and fall of a pre-eminent power and the often bloody transition from one pre-eminent leader to the next</w:t>
      </w:r>
      <w:r w:rsidRPr="005B5142">
        <w:rPr>
          <w:rFonts w:asciiTheme="minorHAnsi" w:hAnsiTheme="minorHAnsi"/>
          <w:sz w:val="16"/>
        </w:rPr>
        <w:t xml:space="preserve">. As such, </w:t>
      </w:r>
      <w:r w:rsidRPr="005B5142">
        <w:rPr>
          <w:rFonts w:asciiTheme="minorHAnsi" w:hAnsiTheme="minorHAnsi"/>
          <w:b/>
          <w:bCs/>
          <w:u w:val="single"/>
        </w:rPr>
        <w:t xml:space="preserve">exogenous shocks such as </w:t>
      </w:r>
      <w:r w:rsidRPr="005B5142">
        <w:rPr>
          <w:rFonts w:asciiTheme="minorHAnsi" w:hAnsiTheme="minorHAnsi"/>
          <w:b/>
          <w:bCs/>
          <w:highlight w:val="green"/>
          <w:u w:val="single"/>
        </w:rPr>
        <w:t>economic crises</w:t>
      </w:r>
      <w:r w:rsidRPr="005B5142">
        <w:rPr>
          <w:rFonts w:asciiTheme="minorHAnsi" w:hAnsiTheme="minorHAnsi"/>
          <w:b/>
          <w:bCs/>
          <w:u w:val="single"/>
        </w:rPr>
        <w:t xml:space="preserve"> could usher in a redistribution of relative power</w:t>
      </w:r>
      <w:r w:rsidRPr="005B5142">
        <w:rPr>
          <w:rFonts w:asciiTheme="minorHAnsi" w:hAnsiTheme="minorHAnsi"/>
          <w:sz w:val="16"/>
        </w:rPr>
        <w:t xml:space="preserve"> (see also Gilpin. 19SJ) </w:t>
      </w:r>
      <w:r w:rsidRPr="005B5142">
        <w:rPr>
          <w:rFonts w:asciiTheme="minorHAnsi" w:hAnsiTheme="minorHAnsi"/>
          <w:b/>
          <w:bCs/>
          <w:u w:val="single"/>
        </w:rPr>
        <w:t xml:space="preserve">that </w:t>
      </w:r>
      <w:r w:rsidRPr="005B5142">
        <w:rPr>
          <w:rFonts w:asciiTheme="minorHAnsi" w:hAnsiTheme="minorHAnsi"/>
          <w:b/>
          <w:bCs/>
          <w:highlight w:val="green"/>
          <w:u w:val="single"/>
        </w:rPr>
        <w:t>lead</w:t>
      </w:r>
      <w:r w:rsidRPr="005B5142">
        <w:rPr>
          <w:rFonts w:asciiTheme="minorHAnsi" w:hAnsiTheme="minorHAnsi"/>
          <w:b/>
          <w:bCs/>
          <w:u w:val="single"/>
        </w:rPr>
        <w:t xml:space="preserve">s </w:t>
      </w:r>
      <w:r w:rsidRPr="005B5142">
        <w:rPr>
          <w:rFonts w:asciiTheme="minorHAnsi" w:hAnsiTheme="minorHAnsi"/>
          <w:b/>
          <w:bCs/>
          <w:highlight w:val="green"/>
          <w:u w:val="single"/>
        </w:rPr>
        <w:t>to uncertainty about power balances, increasing the risk of miscalculation</w:t>
      </w:r>
      <w:r w:rsidRPr="005B5142">
        <w:rPr>
          <w:rFonts w:asciiTheme="minorHAnsi" w:hAnsiTheme="minorHAnsi"/>
          <w:sz w:val="16"/>
        </w:rPr>
        <w:t xml:space="preserve"> (</w:t>
      </w:r>
      <w:proofErr w:type="spellStart"/>
      <w:r w:rsidRPr="005B5142">
        <w:rPr>
          <w:rFonts w:asciiTheme="minorHAnsi" w:hAnsiTheme="minorHAnsi"/>
          <w:sz w:val="16"/>
        </w:rPr>
        <w:t>Fcaron</w:t>
      </w:r>
      <w:proofErr w:type="spellEnd"/>
      <w:r w:rsidRPr="005B5142">
        <w:rPr>
          <w:rFonts w:asciiTheme="minorHAnsi" w:hAnsiTheme="minorHAnsi"/>
          <w:sz w:val="16"/>
        </w:rPr>
        <w:t xml:space="preserve">. 1995). Alternatively, </w:t>
      </w:r>
      <w:r w:rsidRPr="005B5142">
        <w:rPr>
          <w:rFonts w:asciiTheme="minorHAnsi" w:hAnsiTheme="minorHAnsi"/>
          <w:b/>
          <w:bCs/>
          <w:u w:val="single"/>
        </w:rPr>
        <w:t>even a relatively certain redistribution of power could lead to a permissive environment for conflict as a rising power may seek to challenge a declining power</w:t>
      </w:r>
      <w:r w:rsidRPr="005B5142">
        <w:rPr>
          <w:rFonts w:asciiTheme="minorHAnsi" w:hAnsiTheme="minorHAnsi"/>
          <w:sz w:val="16"/>
        </w:rPr>
        <w:t xml:space="preserve"> (Werner. 1999). Separately. </w:t>
      </w:r>
      <w:proofErr w:type="spellStart"/>
      <w:r w:rsidRPr="005B5142">
        <w:rPr>
          <w:rFonts w:asciiTheme="minorHAnsi" w:hAnsiTheme="minorHAnsi"/>
          <w:sz w:val="16"/>
        </w:rPr>
        <w:t>Pollins</w:t>
      </w:r>
      <w:proofErr w:type="spellEnd"/>
      <w:r w:rsidRPr="005B5142">
        <w:rPr>
          <w:rFonts w:asciiTheme="minorHAnsi" w:hAnsiTheme="minorHAnsi"/>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5B5142">
        <w:rPr>
          <w:rFonts w:asciiTheme="minorHAnsi" w:hAnsiTheme="minorHAnsi"/>
          <w:sz w:val="16"/>
        </w:rPr>
        <w:t>behaviour</w:t>
      </w:r>
      <w:proofErr w:type="spellEnd"/>
      <w:r w:rsidRPr="005B5142">
        <w:rPr>
          <w:rFonts w:asciiTheme="minorHAnsi" w:hAnsiTheme="minorHAnsi"/>
          <w:sz w:val="16"/>
        </w:rPr>
        <w:t xml:space="preserve"> of states. He argues that interdependent states </w:t>
      </w:r>
      <w:proofErr w:type="spellStart"/>
      <w:r w:rsidRPr="005B5142">
        <w:rPr>
          <w:rFonts w:asciiTheme="minorHAnsi" w:hAnsiTheme="minorHAnsi"/>
          <w:sz w:val="16"/>
        </w:rPr>
        <w:t>arc</w:t>
      </w:r>
      <w:proofErr w:type="spellEnd"/>
      <w:r w:rsidRPr="005B5142">
        <w:rPr>
          <w:rFonts w:asciiTheme="minorHAnsi" w:hAnsiTheme="minorHAnsi"/>
          <w:sz w:val="16"/>
        </w:rPr>
        <w:t xml:space="preserve"> likely to gain pacific benefits from trade so long as they have an optimistic view of future trade relations. However, </w:t>
      </w:r>
      <w:r w:rsidRPr="005B5142">
        <w:rPr>
          <w:rFonts w:asciiTheme="minorHAnsi" w:hAnsiTheme="minorHAnsi"/>
          <w:b/>
          <w:bCs/>
          <w:highlight w:val="green"/>
          <w:u w:val="single"/>
        </w:rPr>
        <w:t>if the expectations of future trade decline</w:t>
      </w:r>
      <w:r w:rsidRPr="005B5142">
        <w:rPr>
          <w:rFonts w:asciiTheme="minorHAnsi" w:hAnsiTheme="minorHAnsi"/>
          <w:sz w:val="16"/>
          <w:highlight w:val="green"/>
        </w:rPr>
        <w:t xml:space="preserve">, </w:t>
      </w:r>
      <w:r w:rsidRPr="005B5142">
        <w:rPr>
          <w:rFonts w:asciiTheme="minorHAnsi" w:hAnsiTheme="minorHAnsi"/>
          <w:b/>
          <w:bCs/>
          <w:highlight w:val="green"/>
          <w:u w:val="single"/>
        </w:rPr>
        <w:t>particularly for difficult to replace items such as energy resources</w:t>
      </w:r>
      <w:r w:rsidRPr="005B5142">
        <w:rPr>
          <w:rFonts w:asciiTheme="minorHAnsi" w:hAnsiTheme="minorHAnsi"/>
          <w:sz w:val="16"/>
          <w:highlight w:val="green"/>
        </w:rPr>
        <w:t xml:space="preserve">, </w:t>
      </w:r>
      <w:r w:rsidRPr="005B5142">
        <w:rPr>
          <w:rFonts w:asciiTheme="minorHAnsi" w:hAnsiTheme="minorHAnsi"/>
          <w:b/>
          <w:bCs/>
          <w:highlight w:val="green"/>
          <w:u w:val="single"/>
        </w:rPr>
        <w:t>the likelihood for conflict increases</w:t>
      </w:r>
      <w:r w:rsidRPr="005B5142">
        <w:rPr>
          <w:rFonts w:asciiTheme="minorHAnsi" w:hAnsiTheme="minorHAnsi"/>
          <w:sz w:val="16"/>
        </w:rPr>
        <w:t xml:space="preserve">, </w:t>
      </w:r>
      <w:r w:rsidRPr="005B5142">
        <w:rPr>
          <w:rFonts w:asciiTheme="minorHAnsi" w:hAnsiTheme="minorHAnsi"/>
          <w:b/>
          <w:bCs/>
          <w:u w:val="single"/>
        </w:rPr>
        <w:t xml:space="preserve">as </w:t>
      </w:r>
      <w:r w:rsidRPr="005B5142">
        <w:rPr>
          <w:rFonts w:asciiTheme="minorHAnsi" w:hAnsiTheme="minorHAnsi"/>
          <w:b/>
          <w:bCs/>
          <w:highlight w:val="green"/>
          <w:u w:val="single"/>
        </w:rPr>
        <w:t>states will be inclined</w:t>
      </w:r>
      <w:r w:rsidRPr="005B5142">
        <w:rPr>
          <w:rFonts w:asciiTheme="minorHAnsi" w:hAnsiTheme="minorHAnsi"/>
          <w:b/>
          <w:bCs/>
          <w:u w:val="single"/>
        </w:rPr>
        <w:t xml:space="preserve"> </w:t>
      </w:r>
      <w:r w:rsidRPr="005B5142">
        <w:rPr>
          <w:rFonts w:asciiTheme="minorHAnsi" w:hAnsiTheme="minorHAnsi"/>
          <w:b/>
          <w:bCs/>
          <w:highlight w:val="green"/>
          <w:u w:val="single"/>
        </w:rPr>
        <w:t>to use force to gain access</w:t>
      </w:r>
      <w:r w:rsidRPr="005B5142">
        <w:rPr>
          <w:rFonts w:asciiTheme="minorHAnsi" w:hAnsiTheme="minorHAnsi"/>
          <w:b/>
          <w:bCs/>
          <w:u w:val="single"/>
        </w:rPr>
        <w:t xml:space="preserve"> to those resources</w:t>
      </w:r>
      <w:r w:rsidRPr="005B5142">
        <w:rPr>
          <w:rFonts w:asciiTheme="minorHAnsi" w:hAnsiTheme="minorHAnsi"/>
          <w:sz w:val="16"/>
        </w:rPr>
        <w:t xml:space="preserve">. Crises could potentially be the trigger for decreased trade expectations either on its own or because it triggers protectionist moves by interdependent states.4 </w:t>
      </w:r>
      <w:proofErr w:type="gramStart"/>
      <w:r w:rsidRPr="005B5142">
        <w:rPr>
          <w:rFonts w:asciiTheme="minorHAnsi" w:hAnsiTheme="minorHAnsi"/>
          <w:sz w:val="16"/>
        </w:rPr>
        <w:t>Third</w:t>
      </w:r>
      <w:proofErr w:type="gramEnd"/>
      <w:r w:rsidRPr="005B5142">
        <w:rPr>
          <w:rFonts w:asciiTheme="minorHAnsi" w:hAnsiTheme="minorHAnsi"/>
          <w:sz w:val="16"/>
        </w:rPr>
        <w:t xml:space="preserve">, </w:t>
      </w:r>
      <w:r w:rsidRPr="005B5142">
        <w:rPr>
          <w:rFonts w:asciiTheme="minorHAnsi" w:hAnsiTheme="minorHAnsi"/>
          <w:b/>
          <w:bCs/>
          <w:u w:val="single"/>
        </w:rPr>
        <w:t>others</w:t>
      </w:r>
      <w:r w:rsidRPr="005B5142">
        <w:rPr>
          <w:rFonts w:asciiTheme="minorHAnsi" w:hAnsiTheme="minorHAnsi"/>
          <w:sz w:val="16"/>
        </w:rPr>
        <w:t xml:space="preserve"> </w:t>
      </w:r>
      <w:r w:rsidRPr="005B5142">
        <w:rPr>
          <w:rFonts w:asciiTheme="minorHAnsi" w:hAnsiTheme="minorHAnsi"/>
          <w:b/>
          <w:bCs/>
          <w:u w:val="single"/>
        </w:rPr>
        <w:t>have considered the link between economic decline and external armed conflict at a national level</w:t>
      </w:r>
      <w:r w:rsidRPr="005B5142">
        <w:rPr>
          <w:rFonts w:asciiTheme="minorHAnsi" w:hAnsiTheme="minorHAnsi"/>
          <w:sz w:val="16"/>
        </w:rPr>
        <w:t xml:space="preserve">. Mom berg and </w:t>
      </w:r>
      <w:r w:rsidRPr="005B5142">
        <w:rPr>
          <w:rFonts w:asciiTheme="minorHAnsi" w:hAnsiTheme="minorHAnsi"/>
          <w:b/>
          <w:bCs/>
          <w:highlight w:val="green"/>
          <w:u w:val="single"/>
        </w:rPr>
        <w:t>Hess</w:t>
      </w:r>
      <w:r w:rsidRPr="005B5142">
        <w:rPr>
          <w:rFonts w:asciiTheme="minorHAnsi" w:hAnsiTheme="minorHAnsi"/>
          <w:sz w:val="16"/>
        </w:rPr>
        <w:t xml:space="preserve"> (2002) </w:t>
      </w:r>
      <w:r w:rsidRPr="005B5142">
        <w:rPr>
          <w:rFonts w:asciiTheme="minorHAnsi" w:hAnsiTheme="minorHAnsi"/>
          <w:b/>
          <w:bCs/>
          <w:highlight w:val="green"/>
          <w:u w:val="single"/>
        </w:rPr>
        <w:t>find a strong correlation between internal conflict and external conflict</w:t>
      </w:r>
      <w:r w:rsidRPr="005B5142">
        <w:rPr>
          <w:rFonts w:asciiTheme="minorHAnsi" w:hAnsiTheme="minorHAnsi"/>
          <w:sz w:val="16"/>
          <w:highlight w:val="green"/>
        </w:rPr>
        <w:t xml:space="preserve">, </w:t>
      </w:r>
      <w:r w:rsidRPr="005B5142">
        <w:rPr>
          <w:rFonts w:asciiTheme="minorHAnsi" w:hAnsiTheme="minorHAnsi"/>
          <w:b/>
          <w:bCs/>
          <w:highlight w:val="green"/>
          <w:u w:val="single"/>
        </w:rPr>
        <w:t>particularly during periods of economic downturn</w:t>
      </w:r>
      <w:r w:rsidRPr="005B5142">
        <w:rPr>
          <w:rFonts w:asciiTheme="minorHAnsi" w:hAnsiTheme="minorHAnsi"/>
          <w:sz w:val="16"/>
        </w:rPr>
        <w:t xml:space="preserve">. They write. </w:t>
      </w:r>
      <w:r w:rsidRPr="005B5142">
        <w:rPr>
          <w:rFonts w:asciiTheme="minorHAnsi" w:hAnsiTheme="minorHAnsi"/>
          <w:b/>
          <w:bCs/>
          <w:u w:val="single"/>
        </w:rPr>
        <w:t>The linkage, between internal and external conflict and prosperity are strong and mutually reinforcing</w:t>
      </w:r>
      <w:r w:rsidRPr="005B5142">
        <w:rPr>
          <w:rFonts w:asciiTheme="minorHAnsi" w:hAnsiTheme="minorHAnsi"/>
          <w:sz w:val="16"/>
        </w:rPr>
        <w:t xml:space="preserve">. </w:t>
      </w:r>
      <w:r w:rsidRPr="005B5142">
        <w:rPr>
          <w:rFonts w:asciiTheme="minorHAnsi" w:hAnsiTheme="minorHAnsi"/>
          <w:b/>
          <w:bCs/>
          <w:u w:val="single"/>
        </w:rPr>
        <w:t xml:space="preserve">Economic conflict lends to spawn internal conflict, which in turn returns the </w:t>
      </w:r>
      <w:proofErr w:type="spellStart"/>
      <w:r w:rsidRPr="005B5142">
        <w:rPr>
          <w:rFonts w:asciiTheme="minorHAnsi" w:hAnsiTheme="minorHAnsi"/>
          <w:b/>
          <w:bCs/>
          <w:u w:val="single"/>
        </w:rPr>
        <w:t>favour</w:t>
      </w:r>
      <w:proofErr w:type="spellEnd"/>
      <w:r w:rsidRPr="005B5142">
        <w:rPr>
          <w:rFonts w:asciiTheme="minorHAnsi" w:hAnsiTheme="minorHAnsi"/>
          <w:sz w:val="16"/>
        </w:rPr>
        <w:t xml:space="preserve">. Moreover, </w:t>
      </w:r>
      <w:r w:rsidRPr="005B5142">
        <w:rPr>
          <w:rFonts w:asciiTheme="minorHAnsi" w:hAnsiTheme="minorHAnsi"/>
          <w:b/>
          <w:bCs/>
          <w:u w:val="single"/>
        </w:rPr>
        <w:t>the presence of a recession tends to amplify the extent to which international and external conflicts self-reinforce each other</w:t>
      </w:r>
      <w:r w:rsidRPr="005B5142">
        <w:rPr>
          <w:rFonts w:asciiTheme="minorHAnsi" w:hAnsiTheme="minorHAnsi"/>
          <w:sz w:val="16"/>
        </w:rPr>
        <w:t xml:space="preserve"> (</w:t>
      </w:r>
      <w:proofErr w:type="spellStart"/>
      <w:r w:rsidRPr="005B5142">
        <w:rPr>
          <w:rFonts w:asciiTheme="minorHAnsi" w:hAnsiTheme="minorHAnsi"/>
          <w:sz w:val="16"/>
        </w:rPr>
        <w:t>Hlomhen</w:t>
      </w:r>
      <w:proofErr w:type="spellEnd"/>
      <w:r w:rsidRPr="005B5142">
        <w:rPr>
          <w:rFonts w:asciiTheme="minorHAnsi" w:hAnsiTheme="minorHAnsi"/>
          <w:sz w:val="16"/>
        </w:rPr>
        <w:t xml:space="preserve">? &amp; Hess. 2(102. p. X9&gt; </w:t>
      </w:r>
      <w:r w:rsidRPr="005B5142">
        <w:rPr>
          <w:rFonts w:asciiTheme="minorHAnsi" w:hAnsiTheme="minorHAnsi"/>
          <w:b/>
          <w:bCs/>
          <w:u w:val="single"/>
        </w:rPr>
        <w:t>Economic decline has also been linked with an increase in the likelihood of terrorism</w:t>
      </w:r>
      <w:r w:rsidRPr="005B5142">
        <w:rPr>
          <w:rFonts w:asciiTheme="minorHAnsi" w:hAnsiTheme="minorHAnsi"/>
          <w:sz w:val="16"/>
        </w:rPr>
        <w:t xml:space="preserve"> (</w:t>
      </w:r>
      <w:proofErr w:type="spellStart"/>
      <w:r w:rsidRPr="005B5142">
        <w:rPr>
          <w:rFonts w:asciiTheme="minorHAnsi" w:hAnsiTheme="minorHAnsi"/>
          <w:sz w:val="16"/>
        </w:rPr>
        <w:t>Blombcrg</w:t>
      </w:r>
      <w:proofErr w:type="spellEnd"/>
      <w:r w:rsidRPr="005B5142">
        <w:rPr>
          <w:rFonts w:asciiTheme="minorHAnsi" w:hAnsiTheme="minorHAnsi"/>
          <w:sz w:val="16"/>
        </w:rPr>
        <w:t xml:space="preserve">. Hess. &amp; </w:t>
      </w:r>
      <w:proofErr w:type="gramStart"/>
      <w:r w:rsidRPr="005B5142">
        <w:rPr>
          <w:rFonts w:asciiTheme="minorHAnsi" w:hAnsiTheme="minorHAnsi"/>
          <w:sz w:val="16"/>
        </w:rPr>
        <w:t>Wee</w:t>
      </w:r>
      <w:proofErr w:type="gramEnd"/>
      <w:r w:rsidRPr="005B5142">
        <w:rPr>
          <w:rFonts w:asciiTheme="minorHAnsi" w:hAnsiTheme="minorHAnsi"/>
          <w:sz w:val="16"/>
        </w:rPr>
        <w:t xml:space="preserve"> </w:t>
      </w:r>
      <w:proofErr w:type="spellStart"/>
      <w:r w:rsidRPr="005B5142">
        <w:rPr>
          <w:rFonts w:asciiTheme="minorHAnsi" w:hAnsiTheme="minorHAnsi"/>
          <w:sz w:val="16"/>
        </w:rPr>
        <w:t>ra</w:t>
      </w:r>
      <w:proofErr w:type="spellEnd"/>
      <w:r w:rsidRPr="005B5142">
        <w:rPr>
          <w:rFonts w:asciiTheme="minorHAnsi" w:hAnsiTheme="minorHAnsi"/>
          <w:sz w:val="16"/>
        </w:rPr>
        <w:t xml:space="preserve"> pan </w:t>
      </w:r>
      <w:proofErr w:type="spellStart"/>
      <w:r w:rsidRPr="005B5142">
        <w:rPr>
          <w:rFonts w:asciiTheme="minorHAnsi" w:hAnsiTheme="minorHAnsi"/>
          <w:sz w:val="16"/>
        </w:rPr>
        <w:t>a</w:t>
      </w:r>
      <w:proofErr w:type="spellEnd"/>
      <w:r w:rsidRPr="005B5142">
        <w:rPr>
          <w:rFonts w:asciiTheme="minorHAnsi" w:hAnsiTheme="minorHAnsi"/>
          <w:sz w:val="16"/>
        </w:rPr>
        <w:t xml:space="preserve">, 2004). </w:t>
      </w:r>
      <w:proofErr w:type="gramStart"/>
      <w:r w:rsidRPr="005B5142">
        <w:rPr>
          <w:rFonts w:asciiTheme="minorHAnsi" w:hAnsiTheme="minorHAnsi"/>
          <w:b/>
          <w:bCs/>
          <w:u w:val="single"/>
        </w:rPr>
        <w:t>which</w:t>
      </w:r>
      <w:proofErr w:type="gramEnd"/>
      <w:r w:rsidRPr="005B5142">
        <w:rPr>
          <w:rFonts w:asciiTheme="minorHAnsi" w:hAnsiTheme="minorHAnsi"/>
          <w:b/>
          <w:bCs/>
          <w:u w:val="single"/>
        </w:rPr>
        <w:t xml:space="preserve"> has the capacity to spill across borders and lead to external tensions</w:t>
      </w:r>
      <w:r w:rsidRPr="005B5142">
        <w:rPr>
          <w:rFonts w:asciiTheme="minorHAnsi" w:hAnsiTheme="minorHAnsi"/>
          <w:sz w:val="16"/>
        </w:rPr>
        <w:t xml:space="preserve">. Furthermore, crises generally reduce the popularity of a sitting government. </w:t>
      </w:r>
      <w:r w:rsidRPr="005B5142">
        <w:rPr>
          <w:rFonts w:asciiTheme="minorHAnsi" w:hAnsiTheme="minorHAnsi"/>
          <w:b/>
          <w:bCs/>
          <w:highlight w:val="green"/>
          <w:u w:val="single"/>
        </w:rPr>
        <w:t>"Diversionary theory" suggests that, when facing unpopularity arising from economic decline, sitting governments have increased incentives to fabricate external military conflicts</w:t>
      </w:r>
      <w:r w:rsidRPr="005B5142">
        <w:rPr>
          <w:rFonts w:asciiTheme="minorHAnsi" w:hAnsiTheme="minorHAnsi"/>
          <w:b/>
          <w:bCs/>
          <w:u w:val="single"/>
        </w:rPr>
        <w:t xml:space="preserve"> to create a 'rally around the flag' effect</w:t>
      </w:r>
      <w:r w:rsidRPr="005B5142">
        <w:rPr>
          <w:rFonts w:asciiTheme="minorHAnsi" w:hAnsiTheme="minorHAnsi"/>
          <w:sz w:val="16"/>
        </w:rPr>
        <w:t xml:space="preserve">. Wang (1996), </w:t>
      </w:r>
      <w:proofErr w:type="spellStart"/>
      <w:r w:rsidRPr="005B5142">
        <w:rPr>
          <w:rFonts w:asciiTheme="minorHAnsi" w:hAnsiTheme="minorHAnsi"/>
          <w:sz w:val="16"/>
        </w:rPr>
        <w:t>DcRoucn</w:t>
      </w:r>
      <w:proofErr w:type="spellEnd"/>
      <w:r w:rsidRPr="005B5142">
        <w:rPr>
          <w:rFonts w:asciiTheme="minorHAnsi" w:hAnsiTheme="minorHAnsi"/>
          <w:sz w:val="16"/>
        </w:rPr>
        <w:t xml:space="preserve"> (1995), and </w:t>
      </w:r>
      <w:proofErr w:type="spellStart"/>
      <w:r w:rsidRPr="005B5142">
        <w:rPr>
          <w:rFonts w:asciiTheme="minorHAnsi" w:hAnsiTheme="minorHAnsi"/>
          <w:sz w:val="16"/>
        </w:rPr>
        <w:t>Blombcrg</w:t>
      </w:r>
      <w:proofErr w:type="spellEnd"/>
      <w:r w:rsidRPr="005B5142">
        <w:rPr>
          <w:rFonts w:asciiTheme="minorHAnsi" w:hAnsiTheme="minorHAnsi"/>
          <w:sz w:val="16"/>
        </w:rPr>
        <w:t xml:space="preserve">. Hess, and Thacker (2006) find supporting evidence showing that economic decline and use of force arc at least </w:t>
      </w:r>
      <w:proofErr w:type="spellStart"/>
      <w:r w:rsidRPr="005B5142">
        <w:rPr>
          <w:rFonts w:asciiTheme="minorHAnsi" w:hAnsiTheme="minorHAnsi"/>
          <w:sz w:val="16"/>
        </w:rPr>
        <w:t>indirecti</w:t>
      </w:r>
      <w:proofErr w:type="spellEnd"/>
      <w:r w:rsidRPr="005B5142">
        <w:rPr>
          <w:rFonts w:asciiTheme="minorHAnsi" w:hAnsiTheme="minorHAnsi"/>
          <w:sz w:val="16"/>
        </w:rPr>
        <w:t xml:space="preserve">) correlated. </w:t>
      </w:r>
      <w:proofErr w:type="spellStart"/>
      <w:r w:rsidRPr="005B5142">
        <w:rPr>
          <w:rFonts w:asciiTheme="minorHAnsi" w:hAnsiTheme="minorHAnsi"/>
          <w:sz w:val="16"/>
        </w:rPr>
        <w:t>Gelpi</w:t>
      </w:r>
      <w:proofErr w:type="spellEnd"/>
      <w:r w:rsidRPr="005B5142">
        <w:rPr>
          <w:rFonts w:asciiTheme="minorHAnsi" w:hAnsiTheme="minorHAnsi"/>
          <w:sz w:val="16"/>
        </w:rPr>
        <w:t xml:space="preserve"> (1997). Miller (1999). and Kisangani and Pickering (2009) suggest that </w:t>
      </w:r>
      <w:proofErr w:type="spellStart"/>
      <w:r w:rsidRPr="005B5142">
        <w:rPr>
          <w:rFonts w:asciiTheme="minorHAnsi" w:hAnsiTheme="minorHAnsi"/>
          <w:sz w:val="16"/>
        </w:rPr>
        <w:t>Ihe</w:t>
      </w:r>
      <w:proofErr w:type="spellEnd"/>
      <w:r w:rsidRPr="005B5142">
        <w:rPr>
          <w:rFonts w:asciiTheme="minorHAnsi" w:hAnsiTheme="minorHAnsi"/>
          <w:sz w:val="16"/>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5B5142">
        <w:rPr>
          <w:rFonts w:asciiTheme="minorHAnsi" w:hAnsiTheme="minorHAnsi"/>
          <w:sz w:val="16"/>
        </w:rPr>
        <w:t>DeRouen</w:t>
      </w:r>
      <w:proofErr w:type="spellEnd"/>
      <w:r w:rsidRPr="005B5142">
        <w:rPr>
          <w:rFonts w:asciiTheme="minorHAnsi" w:hAnsiTheme="minorHAnsi"/>
          <w:sz w:val="16"/>
        </w:rPr>
        <w:t xml:space="preserve"> (2000) has provided evidence showing that periods of weak economic performance in the United States, and thus weak Presidential popularity, are statistically linked </w:t>
      </w:r>
      <w:proofErr w:type="spellStart"/>
      <w:r w:rsidRPr="005B5142">
        <w:rPr>
          <w:rFonts w:asciiTheme="minorHAnsi" w:hAnsiTheme="minorHAnsi"/>
          <w:sz w:val="16"/>
        </w:rPr>
        <w:t>lo</w:t>
      </w:r>
      <w:proofErr w:type="spellEnd"/>
      <w:r w:rsidRPr="005B5142">
        <w:rPr>
          <w:rFonts w:asciiTheme="minorHAnsi" w:hAnsiTheme="minorHAnsi"/>
          <w:sz w:val="16"/>
        </w:rPr>
        <w:t xml:space="preserve"> an increase in the use of force. In summary, </w:t>
      </w:r>
      <w:proofErr w:type="spellStart"/>
      <w:r w:rsidRPr="005B5142">
        <w:rPr>
          <w:rFonts w:asciiTheme="minorHAnsi" w:hAnsiTheme="minorHAnsi"/>
          <w:sz w:val="16"/>
        </w:rPr>
        <w:t>rcccni</w:t>
      </w:r>
      <w:proofErr w:type="spellEnd"/>
      <w:r w:rsidRPr="005B5142">
        <w:rPr>
          <w:rFonts w:asciiTheme="minorHAnsi" w:hAnsiTheme="minorHAnsi"/>
          <w:sz w:val="16"/>
        </w:rPr>
        <w:t xml:space="preserve"> </w:t>
      </w:r>
      <w:r w:rsidRPr="005B5142">
        <w:rPr>
          <w:rFonts w:asciiTheme="minorHAnsi" w:hAnsiTheme="minorHAnsi"/>
          <w:b/>
          <w:bCs/>
          <w:u w:val="single"/>
        </w:rPr>
        <w:t>economic scholarship positively correlates economic integration with an increase in the frequency of economic crises</w:t>
      </w:r>
      <w:r w:rsidRPr="005B5142">
        <w:rPr>
          <w:rFonts w:asciiTheme="minorHAnsi" w:hAnsiTheme="minorHAnsi"/>
          <w:sz w:val="16"/>
        </w:rPr>
        <w:t xml:space="preserve">, </w:t>
      </w:r>
      <w:r w:rsidRPr="005B5142">
        <w:rPr>
          <w:rFonts w:asciiTheme="minorHAnsi" w:hAnsiTheme="minorHAnsi"/>
          <w:b/>
          <w:bCs/>
          <w:u w:val="single"/>
        </w:rPr>
        <w:t>whereas political science scholarship links economic decline with external conflict</w:t>
      </w:r>
      <w:r w:rsidRPr="005B5142">
        <w:rPr>
          <w:rFonts w:asciiTheme="minorHAnsi" w:hAnsiTheme="minorHAnsi"/>
          <w:sz w:val="16"/>
        </w:rPr>
        <w:t xml:space="preserve"> al systemic, dyadic and national levels.' This implied connection between integration, crises and armed conflict has not featured prominently in the economic-security debate and deserves more attention.</w:t>
      </w:r>
    </w:p>
    <w:p w:rsidR="009C0825" w:rsidRPr="005B5142" w:rsidRDefault="009C0825" w:rsidP="009C0825">
      <w:pPr>
        <w:rPr>
          <w:rFonts w:asciiTheme="minorHAnsi" w:hAnsiTheme="minorHAnsi"/>
        </w:rPr>
      </w:pPr>
    </w:p>
    <w:p w:rsidR="00434AFA" w:rsidRPr="005B5142" w:rsidRDefault="00434AFA" w:rsidP="00A777CF">
      <w:pPr>
        <w:pStyle w:val="Heading3"/>
        <w:rPr>
          <w:rFonts w:asciiTheme="minorHAnsi" w:hAnsiTheme="minorHAnsi"/>
        </w:rPr>
      </w:pPr>
      <w:r w:rsidRPr="005B5142">
        <w:rPr>
          <w:rFonts w:asciiTheme="minorHAnsi" w:hAnsiTheme="minorHAnsi"/>
        </w:rPr>
        <w:t>--- Ext. LOST Causes Terror</w:t>
      </w:r>
    </w:p>
    <w:p w:rsidR="00434AFA" w:rsidRPr="005B5142" w:rsidRDefault="00434AFA" w:rsidP="00E26B8C">
      <w:pPr>
        <w:pStyle w:val="Heading4"/>
        <w:rPr>
          <w:rFonts w:asciiTheme="minorHAnsi" w:hAnsiTheme="minorHAnsi"/>
        </w:rPr>
      </w:pPr>
      <w:r w:rsidRPr="005B5142">
        <w:rPr>
          <w:rFonts w:asciiTheme="minorHAnsi" w:hAnsiTheme="minorHAnsi"/>
        </w:rPr>
        <w:t>Ratifying LOST prevents US to pursue terrorists</w:t>
      </w:r>
    </w:p>
    <w:p w:rsidR="00434AFA" w:rsidRPr="005B5142" w:rsidRDefault="00434AFA" w:rsidP="00434AFA">
      <w:pPr>
        <w:rPr>
          <w:rFonts w:asciiTheme="minorHAnsi" w:hAnsiTheme="minorHAnsi"/>
          <w:b/>
          <w:bCs/>
          <w:sz w:val="26"/>
          <w:u w:val="single"/>
        </w:rPr>
      </w:pPr>
      <w:r w:rsidRPr="005B5142">
        <w:rPr>
          <w:rStyle w:val="Style13ptBold"/>
          <w:rFonts w:asciiTheme="minorHAnsi" w:hAnsiTheme="minorHAnsi"/>
        </w:rPr>
        <w:t xml:space="preserve">Ridenour 06 </w:t>
      </w:r>
      <w:r w:rsidRPr="005B5142">
        <w:rPr>
          <w:rFonts w:asciiTheme="minorHAnsi" w:hAnsiTheme="minorHAnsi"/>
          <w:sz w:val="16"/>
        </w:rPr>
        <w:t xml:space="preserve">(David, president of The National Center for Public Policy Research, “Ratification of the Law of the Sea Treaty: A Not-So-Innocent Passage”, </w:t>
      </w:r>
      <w:hyperlink r:id="rId15" w:history="1">
        <w:r w:rsidRPr="005B5142">
          <w:rPr>
            <w:rStyle w:val="Hyperlink"/>
            <w:rFonts w:asciiTheme="minorHAnsi" w:hAnsiTheme="minorHAnsi"/>
            <w:sz w:val="16"/>
          </w:rPr>
          <w:t>http://www.nationalcenter.org/NPA542LawoftheSeaTreaty.html</w:t>
        </w:r>
      </w:hyperlink>
      <w:r w:rsidRPr="005B5142">
        <w:rPr>
          <w:rFonts w:asciiTheme="minorHAnsi" w:hAnsiTheme="minorHAnsi"/>
          <w:sz w:val="16"/>
        </w:rPr>
        <w:t>)</w:t>
      </w:r>
      <w:r w:rsidRPr="005B5142">
        <w:rPr>
          <w:rStyle w:val="Style13ptBold"/>
          <w:rFonts w:asciiTheme="minorHAnsi" w:hAnsiTheme="minorHAnsi"/>
        </w:rPr>
        <w:t xml:space="preserve"> </w:t>
      </w:r>
    </w:p>
    <w:p w:rsidR="00434AFA" w:rsidRPr="005B5142" w:rsidRDefault="00434AFA" w:rsidP="00434AFA">
      <w:pPr>
        <w:rPr>
          <w:rFonts w:asciiTheme="minorHAnsi" w:hAnsiTheme="minorHAnsi"/>
          <w:sz w:val="16"/>
        </w:rPr>
      </w:pPr>
      <w:r w:rsidRPr="005B5142">
        <w:rPr>
          <w:rStyle w:val="StyleUnderline"/>
          <w:rFonts w:asciiTheme="minorHAnsi" w:hAnsiTheme="minorHAnsi"/>
        </w:rPr>
        <w:t xml:space="preserve">Opponents of the treaty also contend that it could </w:t>
      </w:r>
      <w:r w:rsidRPr="005B5142">
        <w:rPr>
          <w:rStyle w:val="Emphasis"/>
          <w:rFonts w:asciiTheme="minorHAnsi" w:hAnsiTheme="minorHAnsi"/>
        </w:rPr>
        <w:t>inhibit the U.S.'s ability to pursue international terrorists and prevent the transportation of weapons of mass destruction on the sea</w:t>
      </w:r>
      <w:r w:rsidRPr="005B5142">
        <w:rPr>
          <w:rFonts w:asciiTheme="minorHAnsi" w:hAnsiTheme="minorHAnsi"/>
        </w:rPr>
        <w:t xml:space="preserve">.14 </w:t>
      </w:r>
      <w:proofErr w:type="gramStart"/>
      <w:r w:rsidRPr="005B5142">
        <w:rPr>
          <w:rStyle w:val="Emphasis"/>
          <w:rFonts w:asciiTheme="minorHAnsi" w:hAnsiTheme="minorHAnsi"/>
        </w:rPr>
        <w:t>They</w:t>
      </w:r>
      <w:proofErr w:type="gramEnd"/>
      <w:r w:rsidRPr="005B5142">
        <w:rPr>
          <w:rStyle w:val="Emphasis"/>
          <w:rFonts w:asciiTheme="minorHAnsi" w:hAnsiTheme="minorHAnsi"/>
        </w:rPr>
        <w:t xml:space="preserve"> appear to be correct</w:t>
      </w:r>
      <w:r w:rsidRPr="005B5142">
        <w:rPr>
          <w:rFonts w:asciiTheme="minorHAnsi" w:hAnsiTheme="minorHAnsi"/>
        </w:rPr>
        <w:t xml:space="preserve">. </w:t>
      </w:r>
      <w:r w:rsidRPr="005B5142">
        <w:rPr>
          <w:rFonts w:asciiTheme="minorHAnsi" w:hAnsiTheme="minorHAnsi"/>
          <w:sz w:val="12"/>
        </w:rPr>
        <w:t xml:space="preserve"> </w:t>
      </w:r>
      <w:r w:rsidRPr="005B5142">
        <w:rPr>
          <w:rStyle w:val="StyleUnderline"/>
          <w:rFonts w:asciiTheme="minorHAnsi" w:hAnsiTheme="minorHAnsi"/>
        </w:rPr>
        <w:t>Article 110 of the Law of the Sea Treaty specifies military ships are "not justified in boarding</w:t>
      </w:r>
      <w:r w:rsidRPr="005B5142">
        <w:rPr>
          <w:rFonts w:asciiTheme="minorHAnsi" w:hAnsiTheme="minorHAnsi"/>
          <w:sz w:val="16"/>
        </w:rPr>
        <w:t xml:space="preserve"> [</w:t>
      </w:r>
      <w:r w:rsidRPr="005B5142">
        <w:rPr>
          <w:rStyle w:val="StyleUnderline"/>
          <w:rFonts w:asciiTheme="minorHAnsi" w:hAnsiTheme="minorHAnsi"/>
        </w:rPr>
        <w:t>a foreign ship]</w:t>
      </w:r>
      <w:r w:rsidRPr="005B5142">
        <w:rPr>
          <w:rFonts w:asciiTheme="minorHAnsi" w:hAnsiTheme="minorHAnsi"/>
          <w:sz w:val="16"/>
        </w:rPr>
        <w:t xml:space="preserve"> </w:t>
      </w:r>
      <w:r w:rsidRPr="005B5142">
        <w:rPr>
          <w:rStyle w:val="StyleUnderline"/>
          <w:rFonts w:asciiTheme="minorHAnsi" w:hAnsiTheme="minorHAnsi"/>
        </w:rPr>
        <w:t xml:space="preserve">unless there is reasonable grounds </w:t>
      </w:r>
      <w:r w:rsidRPr="005B5142">
        <w:rPr>
          <w:rFonts w:asciiTheme="minorHAnsi" w:hAnsiTheme="minorHAnsi"/>
          <w:sz w:val="16"/>
        </w:rPr>
        <w:t>for suspecting that: (a) the ship is engaged in piracy; (b) the ship is engaged in the slave trade; (c) the ship is engaged in unauthorized broadcasting...; (d) the ship is without nationality or (e) ...the ship is, in reality, of the same nationality as the warship." Boarding of ships involved in the illicit drug trade is also permitted.15</w:t>
      </w:r>
      <w:r w:rsidRPr="005B5142">
        <w:rPr>
          <w:rFonts w:asciiTheme="minorHAnsi" w:hAnsiTheme="minorHAnsi"/>
          <w:sz w:val="12"/>
        </w:rPr>
        <w:t xml:space="preserve"> </w:t>
      </w:r>
      <w:r w:rsidRPr="005B5142">
        <w:rPr>
          <w:rFonts w:asciiTheme="minorHAnsi" w:hAnsiTheme="minorHAnsi"/>
          <w:sz w:val="16"/>
          <w:szCs w:val="16"/>
        </w:rPr>
        <w:t>Note that boarding of ships engaged in "unauthorized broadcasts" is considered to be justified, but boarding ships carrying terrorists or weapons of mass destruction is not.</w:t>
      </w:r>
      <w:r w:rsidRPr="005B5142">
        <w:rPr>
          <w:rFonts w:asciiTheme="minorHAnsi" w:hAnsiTheme="minorHAnsi"/>
          <w:sz w:val="12"/>
          <w:szCs w:val="16"/>
        </w:rPr>
        <w:t xml:space="preserve"> </w:t>
      </w:r>
      <w:r w:rsidRPr="005B5142">
        <w:rPr>
          <w:rFonts w:asciiTheme="minorHAnsi" w:hAnsiTheme="minorHAnsi"/>
          <w:sz w:val="16"/>
          <w:szCs w:val="16"/>
        </w:rPr>
        <w:t>Unauthorized broadcasting, by the way, is not only a justification to board, but for certain countries, a requirement under the treaty.16 Policymakers would be wise to remember that the U.S. has itself engaged in "unauthorized broadcasts," using such vessels as the Coastal Messenger, a mobile transmitting station for Voice of America broadcasts behind the Iron Curtain during the 1950s and 1960s.17</w:t>
      </w:r>
      <w:r w:rsidRPr="005B5142">
        <w:rPr>
          <w:rFonts w:asciiTheme="minorHAnsi" w:hAnsiTheme="minorHAnsi"/>
          <w:sz w:val="12"/>
          <w:szCs w:val="16"/>
        </w:rPr>
        <w:t xml:space="preserve"> </w:t>
      </w:r>
      <w:r w:rsidRPr="005B5142">
        <w:rPr>
          <w:rStyle w:val="StyleUnderline"/>
          <w:rFonts w:asciiTheme="minorHAnsi" w:hAnsiTheme="minorHAnsi"/>
        </w:rPr>
        <w:t>The treaty does permit states to pursue, apprehend and board ships for violation of other laws and regulations, too, but only if the state is in "hot pursuit" of the ship.</w:t>
      </w:r>
      <w:r w:rsidRPr="005B5142">
        <w:rPr>
          <w:rFonts w:asciiTheme="minorHAnsi" w:hAnsiTheme="minorHAnsi"/>
          <w:sz w:val="16"/>
        </w:rPr>
        <w:t xml:space="preserve"> To qualify as "hot pursuit," such pursuit must begin in the "internal waters, the archipelagic waters, the territorial sea or the contiguous zone of the pursing State, and may only be continued outside the territorial sea or the contiguous zone" if the pursuit has been uninterrupted.18</w:t>
      </w:r>
      <w:r w:rsidRPr="005B5142">
        <w:rPr>
          <w:rFonts w:asciiTheme="minorHAnsi" w:hAnsiTheme="minorHAnsi"/>
          <w:sz w:val="12"/>
        </w:rPr>
        <w:t xml:space="preserve"> </w:t>
      </w:r>
      <w:r w:rsidRPr="005B5142">
        <w:rPr>
          <w:rStyle w:val="StyleUnderline"/>
          <w:rFonts w:asciiTheme="minorHAnsi" w:hAnsiTheme="minorHAnsi"/>
        </w:rPr>
        <w:t>States that detain ships</w:t>
      </w:r>
      <w:r w:rsidRPr="005B5142">
        <w:rPr>
          <w:rFonts w:asciiTheme="minorHAnsi" w:hAnsiTheme="minorHAnsi"/>
          <w:sz w:val="16"/>
        </w:rPr>
        <w:t xml:space="preserve"> for reasons or by means other than those prescribed in the Law of the Sea Treaty </w:t>
      </w:r>
      <w:r w:rsidRPr="005B5142">
        <w:rPr>
          <w:rStyle w:val="StyleUnderline"/>
          <w:rFonts w:asciiTheme="minorHAnsi" w:hAnsiTheme="minorHAnsi"/>
        </w:rPr>
        <w:t>could find their actions subject to review and judgment by the International Tribunal of the Law of the Sea</w:t>
      </w:r>
      <w:r w:rsidRPr="005B5142">
        <w:rPr>
          <w:rFonts w:asciiTheme="minorHAnsi" w:hAnsiTheme="minorHAnsi"/>
          <w:sz w:val="16"/>
        </w:rPr>
        <w:t xml:space="preserve"> (ITLOS) in Hamburg, Germany.</w:t>
      </w:r>
      <w:r w:rsidRPr="005B5142">
        <w:rPr>
          <w:rFonts w:asciiTheme="minorHAnsi" w:hAnsiTheme="minorHAnsi"/>
          <w:sz w:val="12"/>
        </w:rPr>
        <w:t xml:space="preserve"> </w:t>
      </w:r>
      <w:r w:rsidRPr="005B5142">
        <w:rPr>
          <w:rFonts w:asciiTheme="minorHAnsi" w:hAnsiTheme="minorHAnsi"/>
          <w:sz w:val="16"/>
          <w:szCs w:val="16"/>
        </w:rPr>
        <w:t xml:space="preserve">The Law of the Sea Treaty normally gives states the option, by mutual consent, of choosing between ITLOS, the International Court of Justice or "arbitral tribunals" to settle their disputes. When agreement between the states involved in the dispute </w:t>
      </w:r>
      <w:proofErr w:type="spellStart"/>
      <w:r w:rsidRPr="005B5142">
        <w:rPr>
          <w:rFonts w:asciiTheme="minorHAnsi" w:hAnsiTheme="minorHAnsi"/>
          <w:sz w:val="16"/>
          <w:szCs w:val="16"/>
        </w:rPr>
        <w:t>can not</w:t>
      </w:r>
      <w:proofErr w:type="spellEnd"/>
      <w:r w:rsidRPr="005B5142">
        <w:rPr>
          <w:rFonts w:asciiTheme="minorHAnsi" w:hAnsiTheme="minorHAnsi"/>
          <w:sz w:val="16"/>
          <w:szCs w:val="16"/>
        </w:rPr>
        <w:t xml:space="preserve"> be reached, an arbitral tribunal would be given jurisdiction in the case.</w:t>
      </w:r>
      <w:r w:rsidRPr="005B5142">
        <w:rPr>
          <w:rFonts w:asciiTheme="minorHAnsi" w:hAnsiTheme="minorHAnsi"/>
          <w:sz w:val="12"/>
          <w:szCs w:val="16"/>
        </w:rPr>
        <w:t xml:space="preserve"> </w:t>
      </w:r>
      <w:r w:rsidRPr="005B5142">
        <w:rPr>
          <w:rStyle w:val="StyleUnderline"/>
          <w:rFonts w:asciiTheme="minorHAnsi" w:hAnsiTheme="minorHAnsi"/>
        </w:rPr>
        <w:t>When provisional measures are sought</w:t>
      </w:r>
      <w:r w:rsidRPr="005B5142">
        <w:rPr>
          <w:rFonts w:asciiTheme="minorHAnsi" w:hAnsiTheme="minorHAnsi"/>
          <w:sz w:val="16"/>
        </w:rPr>
        <w:t xml:space="preserve">, however - as they likely would be when ships are detained - </w:t>
      </w:r>
      <w:r w:rsidRPr="005B5142">
        <w:rPr>
          <w:rStyle w:val="StyleUnderline"/>
          <w:rFonts w:asciiTheme="minorHAnsi" w:hAnsiTheme="minorHAnsi"/>
        </w:rPr>
        <w:t>the rules are different</w:t>
      </w:r>
      <w:r w:rsidRPr="005B5142">
        <w:rPr>
          <w:rFonts w:asciiTheme="minorHAnsi" w:hAnsiTheme="minorHAnsi"/>
          <w:sz w:val="16"/>
        </w:rPr>
        <w:t xml:space="preserve">. Provisional measures are akin to temporary injunctions - orders requiring one to do something or cease doing something - in the interest of preventing irreparable harm. </w:t>
      </w:r>
      <w:r w:rsidRPr="005B5142">
        <w:rPr>
          <w:rStyle w:val="StyleUnderline"/>
          <w:rFonts w:asciiTheme="minorHAnsi" w:hAnsiTheme="minorHAnsi"/>
        </w:rPr>
        <w:t xml:space="preserve">Article 290, paragraph 5 of the Law of the Sea Treaty specifies that ITLOS would automatically adjudicate such disputes when states </w:t>
      </w:r>
      <w:proofErr w:type="spellStart"/>
      <w:r w:rsidRPr="005B5142">
        <w:rPr>
          <w:rStyle w:val="StyleUnderline"/>
          <w:rFonts w:asciiTheme="minorHAnsi" w:hAnsiTheme="minorHAnsi"/>
        </w:rPr>
        <w:t>can not</w:t>
      </w:r>
      <w:proofErr w:type="spellEnd"/>
      <w:r w:rsidRPr="005B5142">
        <w:rPr>
          <w:rStyle w:val="StyleUnderline"/>
          <w:rFonts w:asciiTheme="minorHAnsi" w:hAnsiTheme="minorHAnsi"/>
        </w:rPr>
        <w:t xml:space="preserve"> reach agreement on the method of adjudication or arbitration "within two weeks from the date of the request for provisional measures</w:t>
      </w:r>
      <w:r w:rsidRPr="005B5142">
        <w:rPr>
          <w:rFonts w:asciiTheme="minorHAnsi" w:hAnsiTheme="minorHAnsi"/>
          <w:sz w:val="16"/>
        </w:rPr>
        <w:t>."19</w:t>
      </w:r>
    </w:p>
    <w:p w:rsidR="00434AFA" w:rsidRPr="005B5142" w:rsidRDefault="00434AFA" w:rsidP="00434AFA">
      <w:pPr>
        <w:rPr>
          <w:rFonts w:asciiTheme="minorHAnsi" w:hAnsiTheme="minorHAnsi"/>
        </w:rPr>
      </w:pPr>
    </w:p>
    <w:p w:rsidR="00434AFA" w:rsidRPr="005B5142" w:rsidRDefault="00434AFA" w:rsidP="00A777CF">
      <w:pPr>
        <w:pStyle w:val="Heading3"/>
        <w:rPr>
          <w:rFonts w:asciiTheme="minorHAnsi" w:hAnsiTheme="minorHAnsi"/>
        </w:rPr>
      </w:pPr>
      <w:r w:rsidRPr="005B5142">
        <w:rPr>
          <w:rFonts w:asciiTheme="minorHAnsi" w:hAnsiTheme="minorHAnsi"/>
        </w:rPr>
        <w:t>--- Ext. Maritime Terror Bad</w:t>
      </w:r>
    </w:p>
    <w:p w:rsidR="00434AFA" w:rsidRPr="005B5142" w:rsidRDefault="00434AFA" w:rsidP="00434AFA">
      <w:pPr>
        <w:rPr>
          <w:rFonts w:asciiTheme="minorHAnsi" w:hAnsiTheme="minorHAnsi"/>
          <w:sz w:val="16"/>
        </w:rPr>
      </w:pPr>
      <w:r w:rsidRPr="005B5142">
        <w:rPr>
          <w:rStyle w:val="Heading4Char"/>
          <w:rFonts w:asciiTheme="minorHAnsi" w:hAnsiTheme="minorHAnsi"/>
        </w:rPr>
        <w:t xml:space="preserve">That’s key to prevent </w:t>
      </w:r>
      <w:proofErr w:type="spellStart"/>
      <w:r w:rsidRPr="005B5142">
        <w:rPr>
          <w:rStyle w:val="Heading4Char"/>
          <w:rFonts w:asciiTheme="minorHAnsi" w:hAnsiTheme="minorHAnsi"/>
        </w:rPr>
        <w:t>latin</w:t>
      </w:r>
      <w:proofErr w:type="spellEnd"/>
      <w:r w:rsidRPr="005B5142">
        <w:rPr>
          <w:rStyle w:val="Heading4Char"/>
          <w:rFonts w:asciiTheme="minorHAnsi" w:hAnsiTheme="minorHAnsi"/>
        </w:rPr>
        <w:t xml:space="preserve"> American instability, bioterror, and LNG attacks</w:t>
      </w:r>
      <w:r w:rsidRPr="005B5142">
        <w:rPr>
          <w:rFonts w:asciiTheme="minorHAnsi" w:hAnsiTheme="minorHAnsi"/>
          <w:sz w:val="16"/>
        </w:rPr>
        <w:t xml:space="preserve"> </w:t>
      </w:r>
      <w:r w:rsidRPr="005B5142">
        <w:rPr>
          <w:rFonts w:asciiTheme="minorHAnsi" w:hAnsiTheme="minorHAnsi"/>
          <w:sz w:val="16"/>
        </w:rPr>
        <w:br/>
      </w:r>
      <w:r w:rsidRPr="005B5142">
        <w:rPr>
          <w:rStyle w:val="Style13ptBold"/>
          <w:rFonts w:asciiTheme="minorHAnsi" w:hAnsiTheme="minorHAnsi"/>
        </w:rPr>
        <w:t>Flynn and Bryan 01</w:t>
      </w:r>
      <w:r w:rsidRPr="005B5142">
        <w:rPr>
          <w:rFonts w:asciiTheme="minorHAnsi" w:hAnsiTheme="minorHAnsi"/>
          <w:sz w:val="16"/>
        </w:rPr>
        <w:t xml:space="preserve">(Stephen, Senior Fellow @ CFR and Commander in US Coast Guard, and Anthony, Dir. North-South Center’s Caribbean Program, “Terrorism, Porous Borders, and Homeland Security: The Case for U.S.-Caribbean Cooperation” October 21, 2001, </w:t>
      </w:r>
      <w:proofErr w:type="spellStart"/>
      <w:r w:rsidRPr="005B5142">
        <w:rPr>
          <w:rFonts w:asciiTheme="minorHAnsi" w:hAnsiTheme="minorHAnsi"/>
          <w:sz w:val="16"/>
        </w:rPr>
        <w:t>pg</w:t>
      </w:r>
      <w:proofErr w:type="spellEnd"/>
      <w:r w:rsidRPr="005B5142">
        <w:rPr>
          <w:rFonts w:asciiTheme="minorHAnsi" w:hAnsiTheme="minorHAnsi"/>
          <w:sz w:val="16"/>
        </w:rPr>
        <w:t xml:space="preserve"> online @ CFR)</w:t>
      </w:r>
    </w:p>
    <w:p w:rsidR="00434AFA" w:rsidRPr="005B5142" w:rsidRDefault="00434AFA" w:rsidP="00434AFA">
      <w:pPr>
        <w:rPr>
          <w:rFonts w:asciiTheme="minorHAnsi" w:hAnsiTheme="minorHAnsi"/>
          <w:b/>
          <w:u w:val="single"/>
        </w:rPr>
      </w:pPr>
      <w:r w:rsidRPr="005B5142">
        <w:rPr>
          <w:rFonts w:asciiTheme="minorHAnsi" w:hAnsiTheme="minorHAnsi"/>
          <w:b/>
          <w:u w:val="single"/>
        </w:rPr>
        <w:t>Terrorist acts can take place anywhere. The Caribbean is no exception.</w:t>
      </w:r>
      <w:r w:rsidRPr="005B5142">
        <w:rPr>
          <w:rFonts w:asciiTheme="minorHAnsi" w:hAnsiTheme="minorHAnsi"/>
          <w:sz w:val="16"/>
        </w:rPr>
        <w:t xml:space="preserve"> Already </w:t>
      </w:r>
      <w:r w:rsidRPr="005B5142">
        <w:rPr>
          <w:rFonts w:asciiTheme="minorHAnsi" w:hAnsiTheme="minorHAnsi"/>
          <w:b/>
          <w:highlight w:val="green"/>
          <w:u w:val="single"/>
        </w:rPr>
        <w:t>the linkages between drug trafficking and terrorism are clear in</w:t>
      </w:r>
      <w:r w:rsidRPr="005B5142">
        <w:rPr>
          <w:rFonts w:asciiTheme="minorHAnsi" w:hAnsiTheme="minorHAnsi"/>
          <w:b/>
          <w:u w:val="single"/>
        </w:rPr>
        <w:t xml:space="preserve"> countries like Colombia and Peru</w:t>
      </w:r>
      <w:r w:rsidRPr="005B5142">
        <w:rPr>
          <w:rFonts w:asciiTheme="minorHAnsi" w:hAnsiTheme="minorHAnsi"/>
          <w:sz w:val="16"/>
        </w:rPr>
        <w:t xml:space="preserve">, and such </w:t>
      </w:r>
      <w:r w:rsidRPr="005B5142">
        <w:rPr>
          <w:rFonts w:asciiTheme="minorHAnsi" w:hAnsiTheme="minorHAnsi"/>
          <w:b/>
          <w:u w:val="single"/>
        </w:rPr>
        <w:t xml:space="preserve">connections have similar potential in </w:t>
      </w:r>
      <w:r w:rsidRPr="005B5142">
        <w:rPr>
          <w:rFonts w:asciiTheme="minorHAnsi" w:hAnsiTheme="minorHAnsi"/>
          <w:b/>
          <w:highlight w:val="green"/>
          <w:u w:val="single"/>
        </w:rPr>
        <w:t>the Caribbean</w:t>
      </w:r>
      <w:r w:rsidRPr="005B5142">
        <w:rPr>
          <w:rFonts w:asciiTheme="minorHAnsi" w:hAnsiTheme="minorHAnsi"/>
          <w:b/>
          <w:u w:val="single"/>
        </w:rPr>
        <w:t xml:space="preserve">. </w:t>
      </w:r>
      <w:r w:rsidRPr="005B5142">
        <w:rPr>
          <w:rFonts w:asciiTheme="minorHAnsi" w:hAnsiTheme="minorHAnsi"/>
          <w:b/>
          <w:highlight w:val="green"/>
          <w:u w:val="single"/>
        </w:rPr>
        <w:t>The security of</w:t>
      </w:r>
      <w:r w:rsidRPr="005B5142">
        <w:rPr>
          <w:rFonts w:asciiTheme="minorHAnsi" w:hAnsiTheme="minorHAnsi"/>
          <w:b/>
          <w:u w:val="single"/>
        </w:rPr>
        <w:t xml:space="preserve"> major </w:t>
      </w:r>
      <w:r w:rsidRPr="005B5142">
        <w:rPr>
          <w:rFonts w:asciiTheme="minorHAnsi" w:hAnsiTheme="minorHAnsi"/>
          <w:b/>
          <w:highlight w:val="green"/>
          <w:u w:val="single"/>
        </w:rPr>
        <w:t>industrial complexes</w:t>
      </w:r>
      <w:r w:rsidRPr="005B5142">
        <w:rPr>
          <w:rFonts w:asciiTheme="minorHAnsi" w:hAnsiTheme="minorHAnsi"/>
          <w:b/>
          <w:u w:val="single"/>
        </w:rPr>
        <w:t xml:space="preserve"> in some Caribbean countries </w:t>
      </w:r>
      <w:r w:rsidRPr="005B5142">
        <w:rPr>
          <w:rFonts w:asciiTheme="minorHAnsi" w:hAnsiTheme="minorHAnsi"/>
          <w:b/>
          <w:highlight w:val="green"/>
          <w:u w:val="single"/>
        </w:rPr>
        <w:t>is vital.</w:t>
      </w:r>
      <w:r w:rsidRPr="005B5142">
        <w:rPr>
          <w:rFonts w:asciiTheme="minorHAnsi" w:hAnsiTheme="minorHAnsi"/>
          <w:b/>
          <w:u w:val="single"/>
        </w:rPr>
        <w:t xml:space="preserve"> Petroleum refineries and major industrial estates in Trinidad</w:t>
      </w:r>
      <w:r w:rsidRPr="005B5142">
        <w:rPr>
          <w:rFonts w:asciiTheme="minorHAnsi" w:hAnsiTheme="minorHAnsi"/>
          <w:sz w:val="16"/>
        </w:rPr>
        <w:t xml:space="preserve">, which host more than 100 companies that produce the majority of the world’s methanol, ammonium </w:t>
      </w:r>
      <w:proofErr w:type="spellStart"/>
      <w:r w:rsidRPr="005B5142">
        <w:rPr>
          <w:rFonts w:asciiTheme="minorHAnsi" w:hAnsiTheme="minorHAnsi"/>
          <w:sz w:val="16"/>
        </w:rPr>
        <w:t>sulphate</w:t>
      </w:r>
      <w:proofErr w:type="spellEnd"/>
      <w:r w:rsidRPr="005B5142">
        <w:rPr>
          <w:rFonts w:asciiTheme="minorHAnsi" w:hAnsiTheme="minorHAnsi"/>
          <w:sz w:val="16"/>
        </w:rPr>
        <w:t xml:space="preserve">, </w:t>
      </w:r>
      <w:r w:rsidRPr="005B5142">
        <w:rPr>
          <w:rFonts w:asciiTheme="minorHAnsi" w:hAnsiTheme="minorHAnsi"/>
          <w:b/>
          <w:u w:val="single"/>
        </w:rPr>
        <w:t xml:space="preserve">and </w:t>
      </w:r>
      <w:r w:rsidRPr="005B5142">
        <w:rPr>
          <w:rFonts w:asciiTheme="minorHAnsi" w:hAnsiTheme="minorHAnsi"/>
          <w:b/>
          <w:highlight w:val="green"/>
          <w:u w:val="single"/>
        </w:rPr>
        <w:t>40 percent of U.S. imports of</w:t>
      </w:r>
      <w:r w:rsidRPr="005B5142">
        <w:rPr>
          <w:rFonts w:asciiTheme="minorHAnsi" w:hAnsiTheme="minorHAnsi"/>
          <w:b/>
          <w:u w:val="single"/>
        </w:rPr>
        <w:t xml:space="preserve"> liquefied natural gas (</w:t>
      </w:r>
      <w:r w:rsidRPr="005B5142">
        <w:rPr>
          <w:rFonts w:asciiTheme="minorHAnsi" w:hAnsiTheme="minorHAnsi"/>
          <w:b/>
          <w:highlight w:val="green"/>
          <w:u w:val="single"/>
        </w:rPr>
        <w:t>LNG), are vulnerable</w:t>
      </w:r>
      <w:r w:rsidRPr="005B5142">
        <w:rPr>
          <w:rFonts w:asciiTheme="minorHAnsi" w:hAnsiTheme="minorHAnsi"/>
          <w:b/>
          <w:u w:val="single"/>
        </w:rPr>
        <w:t xml:space="preserve"> targets.</w:t>
      </w:r>
      <w:r w:rsidRPr="005B5142">
        <w:rPr>
          <w:rFonts w:asciiTheme="minorHAnsi" w:hAnsiTheme="minorHAnsi"/>
          <w:sz w:val="16"/>
        </w:rPr>
        <w:t xml:space="preserve"> Unfortunately, as experience has shown in Africa, the Middle East, and Latin America</w:t>
      </w:r>
      <w:r w:rsidRPr="005B5142">
        <w:rPr>
          <w:rFonts w:asciiTheme="minorHAnsi" w:hAnsiTheme="minorHAnsi"/>
          <w:b/>
          <w:u w:val="single"/>
        </w:rPr>
        <w:t xml:space="preserve">, </w:t>
      </w:r>
      <w:r w:rsidRPr="005B5142">
        <w:rPr>
          <w:rFonts w:asciiTheme="minorHAnsi" w:hAnsiTheme="minorHAnsi"/>
          <w:b/>
          <w:highlight w:val="green"/>
          <w:u w:val="single"/>
        </w:rPr>
        <w:t>terrorists are likely to strike at U.S</w:t>
      </w:r>
      <w:r w:rsidRPr="005B5142">
        <w:rPr>
          <w:rFonts w:asciiTheme="minorHAnsi" w:hAnsiTheme="minorHAnsi"/>
          <w:b/>
          <w:u w:val="single"/>
        </w:rPr>
        <w:t xml:space="preserve">. and European </w:t>
      </w:r>
      <w:r w:rsidRPr="005B5142">
        <w:rPr>
          <w:rFonts w:asciiTheme="minorHAnsi" w:hAnsiTheme="minorHAnsi"/>
          <w:b/>
          <w:highlight w:val="green"/>
          <w:u w:val="single"/>
        </w:rPr>
        <w:t>interests in Caribbean countries</w:t>
      </w:r>
      <w:r w:rsidRPr="005B5142">
        <w:rPr>
          <w:rFonts w:asciiTheme="minorHAnsi" w:hAnsiTheme="minorHAnsi"/>
          <w:b/>
          <w:u w:val="single"/>
        </w:rPr>
        <w:t xml:space="preserve">. </w:t>
      </w:r>
      <w:r w:rsidRPr="005B5142">
        <w:rPr>
          <w:rFonts w:asciiTheme="minorHAnsi" w:hAnsiTheme="minorHAnsi"/>
          <w:b/>
          <w:highlight w:val="green"/>
          <w:u w:val="single"/>
        </w:rPr>
        <w:t>Security issues become</w:t>
      </w:r>
      <w:r w:rsidRPr="005B5142">
        <w:rPr>
          <w:rFonts w:asciiTheme="minorHAnsi" w:hAnsiTheme="minorHAnsi"/>
          <w:b/>
          <w:u w:val="single"/>
        </w:rPr>
        <w:t xml:space="preserve"> even </w:t>
      </w:r>
      <w:r w:rsidRPr="005B5142">
        <w:rPr>
          <w:rFonts w:asciiTheme="minorHAnsi" w:hAnsiTheme="minorHAnsi"/>
          <w:b/>
          <w:highlight w:val="green"/>
          <w:u w:val="single"/>
        </w:rPr>
        <w:t>more critical when one considers the</w:t>
      </w:r>
      <w:r w:rsidRPr="005B5142">
        <w:rPr>
          <w:rFonts w:asciiTheme="minorHAnsi" w:hAnsiTheme="minorHAnsi"/>
          <w:b/>
          <w:u w:val="single"/>
        </w:rPr>
        <w:t xml:space="preserve"> possible </w:t>
      </w:r>
      <w:r w:rsidRPr="005B5142">
        <w:rPr>
          <w:rFonts w:asciiTheme="minorHAnsi" w:hAnsiTheme="minorHAnsi"/>
          <w:b/>
          <w:highlight w:val="green"/>
          <w:u w:val="single"/>
        </w:rPr>
        <w:t>use of</w:t>
      </w:r>
      <w:r w:rsidRPr="005B5142">
        <w:rPr>
          <w:rFonts w:asciiTheme="minorHAnsi" w:hAnsiTheme="minorHAnsi"/>
          <w:b/>
          <w:u w:val="single"/>
        </w:rPr>
        <w:t xml:space="preserve"> Caribbean </w:t>
      </w:r>
      <w:r w:rsidRPr="005B5142">
        <w:rPr>
          <w:rFonts w:asciiTheme="minorHAnsi" w:hAnsiTheme="minorHAnsi"/>
          <w:b/>
          <w:highlight w:val="green"/>
          <w:u w:val="single"/>
        </w:rPr>
        <w:t>countries by terrorists</w:t>
      </w:r>
      <w:r w:rsidRPr="005B5142">
        <w:rPr>
          <w:rFonts w:asciiTheme="minorHAnsi" w:hAnsiTheme="minorHAnsi"/>
          <w:b/>
          <w:u w:val="single"/>
        </w:rPr>
        <w:t xml:space="preserve"> as bases from which </w:t>
      </w:r>
      <w:r w:rsidRPr="005B5142">
        <w:rPr>
          <w:rFonts w:asciiTheme="minorHAnsi" w:hAnsiTheme="minorHAnsi"/>
          <w:b/>
          <w:highlight w:val="green"/>
          <w:u w:val="single"/>
        </w:rPr>
        <w:t>to attack the U</w:t>
      </w:r>
      <w:r w:rsidRPr="005B5142">
        <w:rPr>
          <w:rFonts w:asciiTheme="minorHAnsi" w:hAnsiTheme="minorHAnsi"/>
          <w:b/>
          <w:u w:val="single"/>
        </w:rPr>
        <w:t xml:space="preserve">nited </w:t>
      </w:r>
      <w:r w:rsidRPr="005B5142">
        <w:rPr>
          <w:rFonts w:asciiTheme="minorHAnsi" w:hAnsiTheme="minorHAnsi"/>
          <w:b/>
          <w:highlight w:val="green"/>
          <w:u w:val="single"/>
        </w:rPr>
        <w:t>S</w:t>
      </w:r>
      <w:r w:rsidRPr="005B5142">
        <w:rPr>
          <w:rFonts w:asciiTheme="minorHAnsi" w:hAnsiTheme="minorHAnsi"/>
          <w:b/>
          <w:u w:val="single"/>
        </w:rPr>
        <w:t>tates</w:t>
      </w:r>
      <w:r w:rsidRPr="005B5142">
        <w:rPr>
          <w:rFonts w:asciiTheme="minorHAnsi" w:hAnsiTheme="minorHAnsi"/>
          <w:sz w:val="16"/>
        </w:rPr>
        <w:t>. An airliner hijacked after departure from an airport in the northern Caribbean or the Bahamas can be flying over South Florida in less than an hour</w:t>
      </w:r>
      <w:r w:rsidRPr="005B5142">
        <w:rPr>
          <w:rFonts w:asciiTheme="minorHAnsi" w:hAnsiTheme="minorHAnsi"/>
          <w:b/>
          <w:u w:val="single"/>
        </w:rPr>
        <w:t xml:space="preserve">. </w:t>
      </w:r>
      <w:r w:rsidRPr="005B5142">
        <w:rPr>
          <w:rFonts w:asciiTheme="minorHAnsi" w:hAnsiTheme="minorHAnsi"/>
          <w:b/>
          <w:highlight w:val="green"/>
          <w:u w:val="single"/>
        </w:rPr>
        <w:t>Terrorists can sabotage</w:t>
      </w:r>
      <w:r w:rsidRPr="005B5142">
        <w:rPr>
          <w:rFonts w:asciiTheme="minorHAnsi" w:hAnsiTheme="minorHAnsi"/>
          <w:b/>
          <w:u w:val="single"/>
        </w:rPr>
        <w:t xml:space="preserve"> or seize control of </w:t>
      </w:r>
      <w:r w:rsidRPr="005B5142">
        <w:rPr>
          <w:rFonts w:asciiTheme="minorHAnsi" w:hAnsiTheme="minorHAnsi"/>
          <w:b/>
          <w:highlight w:val="green"/>
          <w:u w:val="single"/>
        </w:rPr>
        <w:t>a cruise ship</w:t>
      </w:r>
      <w:r w:rsidRPr="005B5142">
        <w:rPr>
          <w:rFonts w:asciiTheme="minorHAnsi" w:hAnsiTheme="minorHAnsi"/>
          <w:b/>
          <w:u w:val="single"/>
        </w:rPr>
        <w:t xml:space="preserve"> after the vessel leaves a Caribbean port. Moreover, </w:t>
      </w:r>
      <w:r w:rsidRPr="005B5142">
        <w:rPr>
          <w:rFonts w:asciiTheme="minorHAnsi" w:hAnsiTheme="minorHAnsi"/>
          <w:b/>
          <w:highlight w:val="green"/>
          <w:u w:val="single"/>
        </w:rPr>
        <w:t>terrorists with false passports</w:t>
      </w:r>
      <w:r w:rsidRPr="005B5142">
        <w:rPr>
          <w:rFonts w:asciiTheme="minorHAnsi" w:hAnsiTheme="minorHAnsi"/>
          <w:b/>
          <w:u w:val="single"/>
        </w:rPr>
        <w:t xml:space="preserve"> and visas issued in the Caribbean </w:t>
      </w:r>
      <w:r w:rsidRPr="005B5142">
        <w:rPr>
          <w:rFonts w:asciiTheme="minorHAnsi" w:hAnsiTheme="minorHAnsi"/>
          <w:b/>
          <w:highlight w:val="green"/>
          <w:u w:val="single"/>
        </w:rPr>
        <w:t>may be able to</w:t>
      </w:r>
      <w:r w:rsidRPr="005B5142">
        <w:rPr>
          <w:rFonts w:asciiTheme="minorHAnsi" w:hAnsiTheme="minorHAnsi"/>
          <w:b/>
          <w:u w:val="single"/>
        </w:rPr>
        <w:t xml:space="preserve"> </w:t>
      </w:r>
      <w:r w:rsidRPr="005B5142">
        <w:rPr>
          <w:rFonts w:asciiTheme="minorHAnsi" w:hAnsiTheme="minorHAnsi"/>
          <w:b/>
          <w:highlight w:val="green"/>
          <w:u w:val="single"/>
        </w:rPr>
        <w:t>move</w:t>
      </w:r>
      <w:r w:rsidRPr="005B5142">
        <w:rPr>
          <w:rFonts w:asciiTheme="minorHAnsi" w:hAnsiTheme="minorHAnsi"/>
          <w:b/>
          <w:u w:val="single"/>
        </w:rPr>
        <w:t xml:space="preserve"> easily </w:t>
      </w:r>
      <w:r w:rsidRPr="005B5142">
        <w:rPr>
          <w:rFonts w:asciiTheme="minorHAnsi" w:hAnsiTheme="minorHAnsi"/>
          <w:b/>
          <w:highlight w:val="green"/>
          <w:u w:val="single"/>
        </w:rPr>
        <w:t>through passport controls</w:t>
      </w:r>
      <w:r w:rsidRPr="005B5142">
        <w:rPr>
          <w:rFonts w:asciiTheme="minorHAnsi" w:hAnsiTheme="minorHAnsi"/>
          <w:b/>
          <w:u w:val="single"/>
        </w:rPr>
        <w:t xml:space="preserve"> in Canada or the United States</w:t>
      </w:r>
      <w:r w:rsidRPr="005B5142">
        <w:rPr>
          <w:rFonts w:asciiTheme="minorHAnsi" w:hAnsiTheme="minorHAnsi"/>
          <w:sz w:val="16"/>
        </w:rPr>
        <w:t xml:space="preserve">. (To help counter this possibility, some countries have suspended "economic citizenship" programs to ensure that known terrorists have not been inadvertently granted such citizenship.) Again, </w:t>
      </w:r>
      <w:r w:rsidRPr="005B5142">
        <w:rPr>
          <w:rFonts w:asciiTheme="minorHAnsi" w:hAnsiTheme="minorHAnsi"/>
          <w:b/>
          <w:highlight w:val="green"/>
          <w:u w:val="single"/>
        </w:rPr>
        <w:t>Caribbean countries are</w:t>
      </w:r>
      <w:r w:rsidRPr="005B5142">
        <w:rPr>
          <w:rFonts w:asciiTheme="minorHAnsi" w:hAnsiTheme="minorHAnsi"/>
          <w:b/>
          <w:u w:val="single"/>
        </w:rPr>
        <w:t xml:space="preserve"> as </w:t>
      </w:r>
      <w:r w:rsidRPr="005B5142">
        <w:rPr>
          <w:rFonts w:asciiTheme="minorHAnsi" w:hAnsiTheme="minorHAnsi"/>
          <w:b/>
          <w:highlight w:val="green"/>
          <w:u w:val="single"/>
        </w:rPr>
        <w:t>vulnerable a</w:t>
      </w:r>
      <w:r w:rsidRPr="005B5142">
        <w:rPr>
          <w:rFonts w:asciiTheme="minorHAnsi" w:hAnsiTheme="minorHAnsi"/>
          <w:b/>
          <w:u w:val="single"/>
        </w:rPr>
        <w:t xml:space="preserve">s anywhere else </w:t>
      </w:r>
      <w:r w:rsidRPr="005B5142">
        <w:rPr>
          <w:rFonts w:asciiTheme="minorHAnsi" w:hAnsiTheme="minorHAnsi"/>
          <w:b/>
          <w:highlight w:val="green"/>
          <w:u w:val="single"/>
        </w:rPr>
        <w:t>to</w:t>
      </w:r>
      <w:r w:rsidRPr="005B5142">
        <w:rPr>
          <w:rFonts w:asciiTheme="minorHAnsi" w:hAnsiTheme="minorHAnsi"/>
          <w:b/>
          <w:u w:val="single"/>
        </w:rPr>
        <w:t xml:space="preserve"> the </w:t>
      </w:r>
      <w:r w:rsidRPr="005B5142">
        <w:rPr>
          <w:rFonts w:asciiTheme="minorHAnsi" w:hAnsiTheme="minorHAnsi"/>
          <w:b/>
          <w:highlight w:val="green"/>
          <w:u w:val="single"/>
        </w:rPr>
        <w:t>clandestine manufacture</w:t>
      </w:r>
      <w:r w:rsidRPr="005B5142">
        <w:rPr>
          <w:rFonts w:asciiTheme="minorHAnsi" w:hAnsiTheme="minorHAnsi"/>
          <w:b/>
          <w:u w:val="single"/>
        </w:rPr>
        <w:t xml:space="preserve"> </w:t>
      </w:r>
      <w:r w:rsidRPr="005B5142">
        <w:rPr>
          <w:rFonts w:asciiTheme="minorHAnsi" w:hAnsiTheme="minorHAnsi"/>
          <w:b/>
          <w:highlight w:val="green"/>
          <w:u w:val="single"/>
        </w:rPr>
        <w:t>and deployment of biological weapons</w:t>
      </w:r>
      <w:r w:rsidRPr="005B5142">
        <w:rPr>
          <w:rFonts w:asciiTheme="minorHAnsi" w:hAnsiTheme="minorHAnsi"/>
          <w:b/>
          <w:u w:val="single"/>
        </w:rPr>
        <w:t xml:space="preserve"> within national borders. </w:t>
      </w:r>
    </w:p>
    <w:p w:rsidR="00434AFA" w:rsidRPr="005B5142" w:rsidRDefault="00434AFA" w:rsidP="00434AFA">
      <w:pPr>
        <w:rPr>
          <w:rFonts w:asciiTheme="minorHAnsi" w:hAnsiTheme="minorHAnsi"/>
          <w:sz w:val="16"/>
        </w:rPr>
      </w:pPr>
    </w:p>
    <w:p w:rsidR="00434AFA" w:rsidRPr="005B5142" w:rsidRDefault="00434AFA" w:rsidP="00E26B8C">
      <w:pPr>
        <w:pStyle w:val="Heading4"/>
        <w:rPr>
          <w:rFonts w:asciiTheme="minorHAnsi" w:hAnsiTheme="minorHAnsi"/>
        </w:rPr>
      </w:pPr>
      <w:r w:rsidRPr="005B5142">
        <w:rPr>
          <w:rFonts w:asciiTheme="minorHAnsi" w:hAnsiTheme="minorHAnsi"/>
        </w:rPr>
        <w:t xml:space="preserve">Bioterror causes extinction </w:t>
      </w:r>
    </w:p>
    <w:p w:rsidR="00434AFA" w:rsidRPr="005B5142" w:rsidRDefault="00434AFA" w:rsidP="00434AFA">
      <w:pPr>
        <w:rPr>
          <w:rFonts w:asciiTheme="minorHAnsi" w:hAnsiTheme="minorHAnsi"/>
          <w:sz w:val="16"/>
        </w:rPr>
      </w:pPr>
      <w:r w:rsidRPr="005B5142">
        <w:rPr>
          <w:rStyle w:val="Style13ptBold"/>
          <w:rFonts w:asciiTheme="minorHAnsi" w:hAnsiTheme="minorHAnsi"/>
        </w:rPr>
        <w:t>Sandberg et al 8</w:t>
      </w:r>
      <w:r w:rsidRPr="005B5142">
        <w:rPr>
          <w:rFonts w:asciiTheme="minorHAnsi" w:hAnsiTheme="minorHAnsi"/>
          <w:sz w:val="16"/>
        </w:rPr>
        <w:t xml:space="preserve">—Research Fellow at the Future of Humanity Institute at Oxford University. PhD in computation neuroscience, Stockholm—AND—Jason G. Matheny—PhD candidate in Health Policy and Management at Johns Hopkins. </w:t>
      </w:r>
      <w:proofErr w:type="gramStart"/>
      <w:r w:rsidRPr="005B5142">
        <w:rPr>
          <w:rFonts w:asciiTheme="minorHAnsi" w:hAnsiTheme="minorHAnsi"/>
          <w:sz w:val="16"/>
        </w:rPr>
        <w:t>special</w:t>
      </w:r>
      <w:proofErr w:type="gramEnd"/>
      <w:r w:rsidRPr="005B5142">
        <w:rPr>
          <w:rFonts w:asciiTheme="minorHAnsi" w:hAnsiTheme="minorHAnsi"/>
          <w:sz w:val="16"/>
        </w:rPr>
        <w:t xml:space="preserve"> consultant to the Center for Biosecurity at the University of Pittsburgh—AND—Milan M. </w:t>
      </w:r>
      <w:proofErr w:type="spellStart"/>
      <w:r w:rsidRPr="005B5142">
        <w:rPr>
          <w:rFonts w:asciiTheme="minorHAnsi" w:hAnsiTheme="minorHAnsi"/>
          <w:sz w:val="16"/>
        </w:rPr>
        <w:t>Ćirković</w:t>
      </w:r>
      <w:proofErr w:type="spellEnd"/>
      <w:r w:rsidRPr="005B5142">
        <w:rPr>
          <w:rFonts w:asciiTheme="minorHAnsi" w:hAnsiTheme="minorHAnsi"/>
          <w:sz w:val="16"/>
        </w:rPr>
        <w:t>—senior research associate at the Astronomical Observatory of Belgrade. Assistant professor of physics at the University of Novi Sad. (Anders, How can we reduce the risk of human extinction</w:t>
      </w:r>
      <w:proofErr w:type="gramStart"/>
      <w:r w:rsidRPr="005B5142">
        <w:rPr>
          <w:rFonts w:asciiTheme="minorHAnsi" w:hAnsiTheme="minorHAnsi"/>
          <w:sz w:val="16"/>
        </w:rPr>
        <w:t>?,</w:t>
      </w:r>
      <w:proofErr w:type="gramEnd"/>
      <w:r w:rsidRPr="005B5142">
        <w:rPr>
          <w:rFonts w:asciiTheme="minorHAnsi" w:hAnsiTheme="minorHAnsi"/>
          <w:sz w:val="16"/>
        </w:rPr>
        <w:t xml:space="preserve"> 9 September 2008, http://www.thebulletin.org/web-edition/features/how-can-we-reduce-the-risk-of-human-extinction)</w:t>
      </w:r>
    </w:p>
    <w:p w:rsidR="00434AFA" w:rsidRPr="005B5142" w:rsidRDefault="00434AFA" w:rsidP="00434AFA">
      <w:pPr>
        <w:rPr>
          <w:rFonts w:asciiTheme="minorHAnsi" w:hAnsiTheme="minorHAnsi"/>
          <w:sz w:val="16"/>
          <w:szCs w:val="20"/>
        </w:rPr>
      </w:pPr>
    </w:p>
    <w:p w:rsidR="00434AFA" w:rsidRPr="005B5142" w:rsidRDefault="00434AFA" w:rsidP="00434AFA">
      <w:pPr>
        <w:rPr>
          <w:rFonts w:asciiTheme="minorHAnsi" w:hAnsiTheme="minorHAnsi"/>
          <w:sz w:val="16"/>
          <w:szCs w:val="20"/>
        </w:rPr>
      </w:pPr>
      <w:r w:rsidRPr="005B5142">
        <w:rPr>
          <w:rFonts w:asciiTheme="minorHAnsi" w:hAnsiTheme="minorHAnsi"/>
          <w:sz w:val="16"/>
          <w:szCs w:val="20"/>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t>
      </w:r>
      <w:r w:rsidRPr="005B5142">
        <w:rPr>
          <w:rFonts w:asciiTheme="minorHAnsi" w:hAnsiTheme="minorHAnsi"/>
          <w:b/>
          <w:szCs w:val="28"/>
          <w:u w:val="single"/>
        </w:rPr>
        <w:t xml:space="preserve">We </w:t>
      </w:r>
      <w:r w:rsidRPr="005B5142">
        <w:rPr>
          <w:rFonts w:asciiTheme="minorHAnsi" w:hAnsiTheme="minorHAnsi"/>
          <w:sz w:val="16"/>
          <w:szCs w:val="20"/>
        </w:rPr>
        <w:t xml:space="preserve">may </w:t>
      </w:r>
      <w:r w:rsidRPr="005B5142">
        <w:rPr>
          <w:rFonts w:asciiTheme="minorHAnsi" w:hAnsiTheme="minorHAnsi"/>
          <w:b/>
          <w:szCs w:val="28"/>
          <w:u w:val="single"/>
        </w:rPr>
        <w:t>face even greater risks from emerging technologies</w:t>
      </w:r>
      <w:r w:rsidRPr="005B5142">
        <w:rPr>
          <w:rFonts w:asciiTheme="minorHAnsi" w:hAnsiTheme="minorHAnsi"/>
          <w:sz w:val="16"/>
          <w:szCs w:val="20"/>
        </w:rPr>
        <w:t xml:space="preserve">. </w:t>
      </w:r>
      <w:r w:rsidRPr="005B5142">
        <w:rPr>
          <w:rFonts w:asciiTheme="minorHAnsi" w:hAnsiTheme="minorHAnsi"/>
          <w:b/>
          <w:szCs w:val="28"/>
          <w:highlight w:val="green"/>
          <w:u w:val="single"/>
        </w:rPr>
        <w:t>Advances in synthetic biology might make it possible to engineer pathogens capable of extinction</w:t>
      </w:r>
      <w:r w:rsidRPr="005B5142">
        <w:rPr>
          <w:rFonts w:asciiTheme="minorHAnsi" w:hAnsiTheme="minorHAnsi"/>
          <w:sz w:val="16"/>
          <w:szCs w:val="20"/>
        </w:rPr>
        <w:t xml:space="preserve">-level pandemics. The knowledge, equipment, and materials needed to engineer pathogens are more accessible than those needed to build nuclear weapons. And </w:t>
      </w:r>
      <w:r w:rsidRPr="005B5142">
        <w:rPr>
          <w:rFonts w:asciiTheme="minorHAnsi" w:hAnsiTheme="minorHAnsi"/>
          <w:b/>
          <w:szCs w:val="28"/>
          <w:u w:val="single"/>
        </w:rPr>
        <w:t>unlike other weapons</w:t>
      </w:r>
      <w:r w:rsidRPr="005B5142">
        <w:rPr>
          <w:rFonts w:asciiTheme="minorHAnsi" w:hAnsiTheme="minorHAnsi"/>
          <w:sz w:val="16"/>
          <w:szCs w:val="20"/>
        </w:rPr>
        <w:t xml:space="preserve">, </w:t>
      </w:r>
      <w:r w:rsidRPr="005B5142">
        <w:rPr>
          <w:rFonts w:asciiTheme="minorHAnsi" w:hAnsiTheme="minorHAnsi"/>
          <w:b/>
          <w:szCs w:val="28"/>
          <w:highlight w:val="green"/>
          <w:u w:val="single"/>
        </w:rPr>
        <w:t>pathogens are self-replicating</w:t>
      </w:r>
      <w:r w:rsidRPr="005B5142">
        <w:rPr>
          <w:rFonts w:asciiTheme="minorHAnsi" w:hAnsiTheme="minorHAnsi"/>
          <w:sz w:val="16"/>
          <w:szCs w:val="20"/>
          <w:highlight w:val="green"/>
        </w:rPr>
        <w:t>,</w:t>
      </w:r>
      <w:r w:rsidRPr="005B5142">
        <w:rPr>
          <w:rFonts w:asciiTheme="minorHAnsi" w:hAnsiTheme="minorHAnsi"/>
          <w:sz w:val="16"/>
          <w:szCs w:val="20"/>
        </w:rPr>
        <w:t xml:space="preserve"> </w:t>
      </w:r>
      <w:r w:rsidRPr="005B5142">
        <w:rPr>
          <w:rFonts w:asciiTheme="minorHAnsi" w:hAnsiTheme="minorHAnsi"/>
          <w:b/>
          <w:szCs w:val="28"/>
          <w:highlight w:val="green"/>
          <w:u w:val="single"/>
        </w:rPr>
        <w:t>allowing a small arsenal to become exponentially destructive</w:t>
      </w:r>
      <w:r w:rsidRPr="005B5142">
        <w:rPr>
          <w:rFonts w:asciiTheme="minorHAnsi" w:hAnsiTheme="minorHAnsi"/>
          <w:sz w:val="16"/>
          <w:szCs w:val="20"/>
          <w:highlight w:val="green"/>
        </w:rPr>
        <w:t>.</w:t>
      </w:r>
      <w:r w:rsidRPr="005B5142">
        <w:rPr>
          <w:rFonts w:asciiTheme="minorHAnsi" w:hAnsiTheme="minorHAnsi"/>
          <w:sz w:val="16"/>
          <w:szCs w:val="20"/>
        </w:rPr>
        <w:t xml:space="preserve"> Pathogens have been implicated in the extinctions of many wild species. </w:t>
      </w:r>
      <w:r w:rsidRPr="005B5142">
        <w:rPr>
          <w:rFonts w:asciiTheme="minorHAnsi" w:hAnsiTheme="minorHAnsi"/>
          <w:b/>
          <w:szCs w:val="28"/>
          <w:u w:val="single"/>
        </w:rPr>
        <w:t>Although most pandemics "fade out"</w:t>
      </w:r>
      <w:r w:rsidRPr="005B5142">
        <w:rPr>
          <w:rFonts w:asciiTheme="minorHAnsi" w:hAnsiTheme="minorHAnsi"/>
          <w:sz w:val="16"/>
          <w:szCs w:val="20"/>
        </w:rPr>
        <w:t xml:space="preserve"> by reducing the density of susceptible populations, </w:t>
      </w:r>
      <w:r w:rsidRPr="005B5142">
        <w:rPr>
          <w:rFonts w:asciiTheme="minorHAnsi" w:hAnsiTheme="minorHAnsi"/>
          <w:b/>
          <w:szCs w:val="28"/>
          <w:highlight w:val="green"/>
          <w:u w:val="single"/>
        </w:rPr>
        <w:t>pathogens with wide host ranges</w:t>
      </w:r>
      <w:r w:rsidRPr="005B5142">
        <w:rPr>
          <w:rFonts w:asciiTheme="minorHAnsi" w:hAnsiTheme="minorHAnsi"/>
          <w:sz w:val="16"/>
          <w:szCs w:val="20"/>
        </w:rPr>
        <w:t xml:space="preserve"> in multiple species </w:t>
      </w:r>
      <w:r w:rsidRPr="005B5142">
        <w:rPr>
          <w:rFonts w:asciiTheme="minorHAnsi" w:hAnsiTheme="minorHAnsi"/>
          <w:b/>
          <w:szCs w:val="28"/>
          <w:highlight w:val="green"/>
          <w:u w:val="single"/>
        </w:rPr>
        <w:t>can reach</w:t>
      </w:r>
      <w:r w:rsidRPr="005B5142">
        <w:rPr>
          <w:rFonts w:asciiTheme="minorHAnsi" w:hAnsiTheme="minorHAnsi"/>
          <w:sz w:val="16"/>
          <w:szCs w:val="20"/>
        </w:rPr>
        <w:t xml:space="preserve"> even </w:t>
      </w:r>
      <w:r w:rsidRPr="005B5142">
        <w:rPr>
          <w:rFonts w:asciiTheme="minorHAnsi" w:hAnsiTheme="minorHAnsi"/>
          <w:b/>
          <w:szCs w:val="28"/>
          <w:highlight w:val="green"/>
          <w:u w:val="single"/>
        </w:rPr>
        <w:t>isolated individuals</w:t>
      </w:r>
      <w:r w:rsidRPr="005B5142">
        <w:rPr>
          <w:rFonts w:asciiTheme="minorHAnsi" w:hAnsiTheme="minorHAnsi"/>
          <w:sz w:val="16"/>
          <w:szCs w:val="20"/>
        </w:rPr>
        <w:t xml:space="preserve">. The intentional or unintentional </w:t>
      </w:r>
      <w:r w:rsidRPr="005B5142">
        <w:rPr>
          <w:rFonts w:asciiTheme="minorHAnsi" w:hAnsiTheme="minorHAnsi"/>
          <w:b/>
          <w:szCs w:val="28"/>
          <w:highlight w:val="green"/>
          <w:u w:val="single"/>
        </w:rPr>
        <w:t>release of engineered pathogens</w:t>
      </w:r>
      <w:r w:rsidRPr="005B5142">
        <w:rPr>
          <w:rFonts w:asciiTheme="minorHAnsi" w:hAnsiTheme="minorHAnsi"/>
          <w:sz w:val="16"/>
          <w:szCs w:val="20"/>
        </w:rPr>
        <w:t xml:space="preserve"> with high transmissibility, latency, and lethality </w:t>
      </w:r>
      <w:r w:rsidRPr="005B5142">
        <w:rPr>
          <w:rFonts w:asciiTheme="minorHAnsi" w:hAnsiTheme="minorHAnsi"/>
          <w:b/>
          <w:szCs w:val="28"/>
          <w:highlight w:val="green"/>
          <w:u w:val="single"/>
        </w:rPr>
        <w:t>might be capable of causing human extinction</w:t>
      </w:r>
      <w:r w:rsidRPr="005B5142">
        <w:rPr>
          <w:rFonts w:asciiTheme="minorHAnsi" w:hAnsiTheme="minorHAnsi"/>
          <w:sz w:val="16"/>
          <w:szCs w:val="20"/>
        </w:rPr>
        <w:t xml:space="preserve">. While such an event seems unlikely today, </w:t>
      </w:r>
      <w:r w:rsidRPr="005B5142">
        <w:rPr>
          <w:rFonts w:asciiTheme="minorHAnsi" w:hAnsiTheme="minorHAnsi"/>
          <w:b/>
          <w:szCs w:val="28"/>
          <w:u w:val="single"/>
        </w:rPr>
        <w:t>the likelihood may increase as biotechnologies</w:t>
      </w:r>
      <w:r w:rsidRPr="005B5142">
        <w:rPr>
          <w:rFonts w:asciiTheme="minorHAnsi" w:hAnsiTheme="minorHAnsi"/>
          <w:sz w:val="16"/>
          <w:szCs w:val="20"/>
        </w:rPr>
        <w:t xml:space="preserve"> continue to </w:t>
      </w:r>
      <w:r w:rsidRPr="005B5142">
        <w:rPr>
          <w:rFonts w:asciiTheme="minorHAnsi" w:hAnsiTheme="minorHAnsi"/>
          <w:b/>
          <w:szCs w:val="28"/>
          <w:u w:val="single"/>
        </w:rPr>
        <w:t xml:space="preserve">improve </w:t>
      </w:r>
      <w:r w:rsidRPr="005B5142">
        <w:rPr>
          <w:rFonts w:asciiTheme="minorHAnsi" w:hAnsiTheme="minorHAnsi"/>
          <w:sz w:val="16"/>
          <w:szCs w:val="20"/>
        </w:rPr>
        <w:t>at a rate rivaling Moore's Law.</w:t>
      </w:r>
    </w:p>
    <w:p w:rsidR="00434AFA" w:rsidRPr="005B5142" w:rsidRDefault="00434AFA" w:rsidP="00434AFA">
      <w:pPr>
        <w:pStyle w:val="Nothing"/>
        <w:rPr>
          <w:rFonts w:asciiTheme="minorHAnsi" w:hAnsiTheme="minorHAnsi"/>
        </w:rPr>
      </w:pPr>
    </w:p>
    <w:p w:rsidR="00434AFA" w:rsidRPr="005B5142" w:rsidRDefault="00434AFA" w:rsidP="00E26B8C">
      <w:pPr>
        <w:pStyle w:val="Heading4"/>
        <w:rPr>
          <w:rFonts w:asciiTheme="minorHAnsi" w:hAnsiTheme="minorHAnsi"/>
        </w:rPr>
      </w:pPr>
      <w:r w:rsidRPr="005B5142">
        <w:rPr>
          <w:rFonts w:asciiTheme="minorHAnsi" w:hAnsiTheme="minorHAnsi"/>
        </w:rPr>
        <w:t>LNG attacks outweigh nuclear explosions</w:t>
      </w:r>
    </w:p>
    <w:p w:rsidR="00434AFA" w:rsidRPr="005B5142" w:rsidRDefault="00434AFA" w:rsidP="00434AFA">
      <w:pPr>
        <w:rPr>
          <w:rFonts w:asciiTheme="minorHAnsi" w:hAnsiTheme="minorHAnsi"/>
          <w:sz w:val="16"/>
        </w:rPr>
      </w:pPr>
      <w:proofErr w:type="spellStart"/>
      <w:r w:rsidRPr="005B5142">
        <w:rPr>
          <w:rStyle w:val="Style13ptBold"/>
          <w:rFonts w:asciiTheme="minorHAnsi" w:hAnsiTheme="minorHAnsi"/>
        </w:rPr>
        <w:t>Lovins</w:t>
      </w:r>
      <w:proofErr w:type="spellEnd"/>
      <w:r w:rsidRPr="005B5142">
        <w:rPr>
          <w:rStyle w:val="Style13ptBold"/>
          <w:rFonts w:asciiTheme="minorHAnsi" w:hAnsiTheme="minorHAnsi"/>
        </w:rPr>
        <w:t xml:space="preserve"> and </w:t>
      </w:r>
      <w:proofErr w:type="spellStart"/>
      <w:r w:rsidRPr="005B5142">
        <w:rPr>
          <w:rStyle w:val="Style13ptBold"/>
          <w:rFonts w:asciiTheme="minorHAnsi" w:hAnsiTheme="minorHAnsi"/>
        </w:rPr>
        <w:t>Lovins</w:t>
      </w:r>
      <w:proofErr w:type="spellEnd"/>
      <w:r w:rsidRPr="005B5142">
        <w:rPr>
          <w:rStyle w:val="Style13ptBold"/>
          <w:rFonts w:asciiTheme="minorHAnsi" w:hAnsiTheme="minorHAnsi"/>
        </w:rPr>
        <w:t xml:space="preserve"> 01</w:t>
      </w:r>
      <w:r w:rsidRPr="005B5142">
        <w:rPr>
          <w:rFonts w:asciiTheme="minorHAnsi" w:hAnsiTheme="minorHAnsi"/>
          <w:sz w:val="16"/>
        </w:rPr>
        <w:t xml:space="preserve">(Amory </w:t>
      </w:r>
      <w:proofErr w:type="spellStart"/>
      <w:r w:rsidRPr="005B5142">
        <w:rPr>
          <w:rFonts w:asciiTheme="minorHAnsi" w:hAnsiTheme="minorHAnsi"/>
          <w:sz w:val="16"/>
        </w:rPr>
        <w:t>Lovins</w:t>
      </w:r>
      <w:proofErr w:type="spellEnd"/>
      <w:r w:rsidRPr="005B5142">
        <w:rPr>
          <w:rFonts w:asciiTheme="minorHAnsi" w:hAnsiTheme="minorHAnsi"/>
          <w:sz w:val="16"/>
        </w:rPr>
        <w:t xml:space="preserve">- Co-Founder of Rocky Mountain Institute </w:t>
      </w:r>
      <w:proofErr w:type="gramStart"/>
      <w:r w:rsidRPr="005B5142">
        <w:rPr>
          <w:rFonts w:asciiTheme="minorHAnsi" w:hAnsiTheme="minorHAnsi"/>
          <w:sz w:val="16"/>
        </w:rPr>
        <w:t>and  six</w:t>
      </w:r>
      <w:proofErr w:type="gramEnd"/>
      <w:r w:rsidRPr="005B5142">
        <w:rPr>
          <w:rFonts w:asciiTheme="minorHAnsi" w:hAnsiTheme="minorHAnsi"/>
          <w:sz w:val="16"/>
        </w:rPr>
        <w:t xml:space="preserve"> honorary doctorates and numerous major awards, including a 1997 Heinz Award, a 1993 MacArthur Fellowship, and the Onassis Foundation’s first Delphi Prize in 1989, and with Hunter </w:t>
      </w:r>
      <w:proofErr w:type="spellStart"/>
      <w:r w:rsidRPr="005B5142">
        <w:rPr>
          <w:rFonts w:asciiTheme="minorHAnsi" w:hAnsiTheme="minorHAnsi"/>
          <w:sz w:val="16"/>
        </w:rPr>
        <w:t>Lovins</w:t>
      </w:r>
      <w:proofErr w:type="spellEnd"/>
      <w:r w:rsidRPr="005B5142">
        <w:rPr>
          <w:rFonts w:asciiTheme="minorHAnsi" w:hAnsiTheme="minorHAnsi"/>
          <w:sz w:val="16"/>
        </w:rPr>
        <w:t xml:space="preserve"> he has shared a 1999 Lindbergh Award, a 1993 Nissan Prize, a 1983 Right Livelihood Award , Hunter </w:t>
      </w:r>
      <w:proofErr w:type="spellStart"/>
      <w:r w:rsidRPr="005B5142">
        <w:rPr>
          <w:rFonts w:asciiTheme="minorHAnsi" w:hAnsiTheme="minorHAnsi"/>
          <w:sz w:val="16"/>
        </w:rPr>
        <w:t>Lovins</w:t>
      </w:r>
      <w:proofErr w:type="spellEnd"/>
      <w:r w:rsidRPr="005B5142">
        <w:rPr>
          <w:rFonts w:asciiTheme="minorHAnsi" w:hAnsiTheme="minorHAnsi"/>
          <w:sz w:val="16"/>
        </w:rPr>
        <w:t xml:space="preserve">-  a former co-CEO of Rocky Mountain Institute, a Colorado-based nonprofit resource policy think tank. She holds a BA from </w:t>
      </w:r>
      <w:proofErr w:type="spellStart"/>
      <w:r w:rsidRPr="005B5142">
        <w:rPr>
          <w:rFonts w:asciiTheme="minorHAnsi" w:hAnsiTheme="minorHAnsi"/>
          <w:sz w:val="16"/>
        </w:rPr>
        <w:t>Pitzer</w:t>
      </w:r>
      <w:proofErr w:type="spellEnd"/>
      <w:r w:rsidRPr="005B5142">
        <w:rPr>
          <w:rFonts w:asciiTheme="minorHAnsi" w:hAnsiTheme="minorHAnsi"/>
          <w:sz w:val="16"/>
        </w:rPr>
        <w:t xml:space="preserve"> College, a JD from Loyola University School of Law with the Alumni Award for Outstanding Service to the School, and an honorary LHD from the University of Maine. “Brittle Power”- 2001 update and re-release of 1982 book. </w:t>
      </w:r>
      <w:proofErr w:type="spellStart"/>
      <w:r w:rsidRPr="005B5142">
        <w:rPr>
          <w:rFonts w:asciiTheme="minorHAnsi" w:hAnsiTheme="minorHAnsi"/>
          <w:sz w:val="16"/>
        </w:rPr>
        <w:t>Pg</w:t>
      </w:r>
      <w:proofErr w:type="spellEnd"/>
      <w:r w:rsidRPr="005B5142">
        <w:rPr>
          <w:rFonts w:asciiTheme="minorHAnsi" w:hAnsiTheme="minorHAnsi"/>
          <w:sz w:val="16"/>
        </w:rPr>
        <w:t xml:space="preserve"> 87-88)</w:t>
      </w:r>
    </w:p>
    <w:p w:rsidR="00434AFA" w:rsidRPr="005B5142" w:rsidRDefault="00434AFA" w:rsidP="00434AFA">
      <w:pPr>
        <w:pStyle w:val="Nothing"/>
        <w:rPr>
          <w:rFonts w:asciiTheme="minorHAnsi" w:hAnsiTheme="minorHAnsi"/>
        </w:rPr>
      </w:pPr>
    </w:p>
    <w:p w:rsidR="00434AFA" w:rsidRPr="005B5142" w:rsidRDefault="00434AFA" w:rsidP="00434AFA">
      <w:pPr>
        <w:rPr>
          <w:rFonts w:asciiTheme="minorHAnsi" w:hAnsiTheme="minorHAnsi"/>
          <w:b/>
          <w:u w:val="single"/>
        </w:rPr>
      </w:pPr>
      <w:r w:rsidRPr="005B5142">
        <w:rPr>
          <w:rFonts w:asciiTheme="minorHAnsi" w:hAnsiTheme="minorHAnsi"/>
          <w:sz w:val="16"/>
        </w:rPr>
        <w:t>LNG is less than half as dense as water, so a cubic meter of LNG (the usual unit of measure) weighs just over half a ton.1 LNG contains about thirty per</w:t>
      </w:r>
      <w:proofErr w:type="gramStart"/>
      <w:r w:rsidRPr="005B5142">
        <w:rPr>
          <w:rFonts w:asciiTheme="minorHAnsi" w:hAnsiTheme="minorHAnsi"/>
          <w:sz w:val="16"/>
        </w:rPr>
        <w:t>-  cent</w:t>
      </w:r>
      <w:proofErr w:type="gramEnd"/>
      <w:r w:rsidRPr="005B5142">
        <w:rPr>
          <w:rFonts w:asciiTheme="minorHAnsi" w:hAnsiTheme="minorHAnsi"/>
          <w:sz w:val="16"/>
        </w:rPr>
        <w:t xml:space="preserve"> less energy per cubic meter than oil, but is potentially far more hazardous.2 Burning oil cannot spread very far on land or water, but </w:t>
      </w:r>
      <w:r w:rsidRPr="005B5142">
        <w:rPr>
          <w:rFonts w:asciiTheme="minorHAnsi" w:hAnsiTheme="minorHAnsi"/>
          <w:b/>
          <w:u w:val="single"/>
        </w:rPr>
        <w:t xml:space="preserve">a cubic meter of spilled LNG </w:t>
      </w:r>
      <w:r w:rsidRPr="005B5142">
        <w:rPr>
          <w:rFonts w:asciiTheme="minorHAnsi" w:hAnsiTheme="minorHAnsi"/>
          <w:sz w:val="16"/>
        </w:rPr>
        <w:t xml:space="preserve">rapidly </w:t>
      </w:r>
      <w:r w:rsidRPr="005B5142">
        <w:rPr>
          <w:rFonts w:asciiTheme="minorHAnsi" w:hAnsiTheme="minorHAnsi"/>
          <w:b/>
          <w:u w:val="single"/>
        </w:rPr>
        <w:t>boils into about six hundred twenty cubic meters of pure natural gas</w:t>
      </w:r>
      <w:r w:rsidRPr="005B5142">
        <w:rPr>
          <w:rFonts w:asciiTheme="minorHAnsi" w:hAnsiTheme="minorHAnsi"/>
          <w:sz w:val="16"/>
        </w:rPr>
        <w:t xml:space="preserve">, which in turn mixes with surrounding air. Mixtures of between about five and fourteen percent natural gas in air are flammable. Thus a single cubic meter of spilled LNG can make up to twelve thousand four hundred cubic meters of flammable gas-air mixture. </w:t>
      </w:r>
      <w:r w:rsidRPr="005B5142">
        <w:rPr>
          <w:rFonts w:asciiTheme="minorHAnsi" w:hAnsiTheme="minorHAnsi"/>
          <w:b/>
          <w:u w:val="single"/>
        </w:rPr>
        <w:t xml:space="preserve">A </w:t>
      </w:r>
      <w:r w:rsidRPr="005B5142">
        <w:rPr>
          <w:rFonts w:asciiTheme="minorHAnsi" w:hAnsiTheme="minorHAnsi"/>
          <w:sz w:val="16"/>
        </w:rPr>
        <w:t xml:space="preserve">single modern </w:t>
      </w:r>
      <w:r w:rsidRPr="005B5142">
        <w:rPr>
          <w:rFonts w:asciiTheme="minorHAnsi" w:hAnsiTheme="minorHAnsi"/>
          <w:b/>
          <w:u w:val="single"/>
        </w:rPr>
        <w:t>LNG tanker</w:t>
      </w:r>
      <w:r w:rsidRPr="005B5142">
        <w:rPr>
          <w:rFonts w:asciiTheme="minorHAnsi" w:hAnsiTheme="minorHAnsi"/>
          <w:sz w:val="16"/>
        </w:rPr>
        <w:t xml:space="preserve"> typically </w:t>
      </w:r>
      <w:r w:rsidRPr="005B5142">
        <w:rPr>
          <w:rFonts w:asciiTheme="minorHAnsi" w:hAnsiTheme="minorHAnsi"/>
          <w:b/>
          <w:u w:val="single"/>
        </w:rPr>
        <w:t>holds one hundred</w:t>
      </w:r>
      <w:r w:rsidRPr="005B5142">
        <w:rPr>
          <w:rFonts w:asciiTheme="minorHAnsi" w:hAnsiTheme="minorHAnsi"/>
          <w:sz w:val="16"/>
        </w:rPr>
        <w:t xml:space="preserve"> twenty-five thousand </w:t>
      </w:r>
      <w:r w:rsidRPr="005B5142">
        <w:rPr>
          <w:rFonts w:asciiTheme="minorHAnsi" w:hAnsiTheme="minorHAnsi"/>
          <w:b/>
          <w:u w:val="single"/>
        </w:rPr>
        <w:t>cubic meters of LNG</w:t>
      </w:r>
      <w:r w:rsidRPr="005B5142">
        <w:rPr>
          <w:rFonts w:asciiTheme="minorHAnsi" w:hAnsiTheme="minorHAnsi"/>
          <w:sz w:val="16"/>
        </w:rPr>
        <w:t xml:space="preserve">, equivalent to twenty-seven hundred million cubic feet of natural gas. That gas can form between about twenty and fifty billion cubic feet of flammable gas-air mixture—several hundred times the volume of the Great Pyramid of Cheops. About </w:t>
      </w:r>
      <w:r w:rsidRPr="005B5142">
        <w:rPr>
          <w:rFonts w:asciiTheme="minorHAnsi" w:hAnsiTheme="minorHAnsi"/>
          <w:b/>
          <w:highlight w:val="green"/>
          <w:u w:val="single"/>
        </w:rPr>
        <w:t>nine percent of</w:t>
      </w:r>
      <w:r w:rsidRPr="005B5142">
        <w:rPr>
          <w:rFonts w:asciiTheme="minorHAnsi" w:hAnsiTheme="minorHAnsi"/>
          <w:b/>
          <w:u w:val="single"/>
        </w:rPr>
        <w:t xml:space="preserve"> such </w:t>
      </w:r>
      <w:r w:rsidRPr="005B5142">
        <w:rPr>
          <w:rFonts w:asciiTheme="minorHAnsi" w:hAnsiTheme="minorHAnsi"/>
          <w:b/>
          <w:highlight w:val="green"/>
          <w:u w:val="single"/>
        </w:rPr>
        <w:t xml:space="preserve">a </w:t>
      </w:r>
      <w:proofErr w:type="spellStart"/>
      <w:r w:rsidRPr="005B5142">
        <w:rPr>
          <w:rFonts w:asciiTheme="minorHAnsi" w:hAnsiTheme="minorHAnsi"/>
          <w:b/>
          <w:highlight w:val="green"/>
          <w:u w:val="single"/>
        </w:rPr>
        <w:t>tankerload</w:t>
      </w:r>
      <w:proofErr w:type="spellEnd"/>
      <w:r w:rsidRPr="005B5142">
        <w:rPr>
          <w:rFonts w:asciiTheme="minorHAnsi" w:hAnsiTheme="minorHAnsi"/>
          <w:b/>
          <w:highlight w:val="green"/>
          <w:u w:val="single"/>
        </w:rPr>
        <w:t xml:space="preserve"> of LNG will</w:t>
      </w:r>
      <w:r w:rsidRPr="005B5142">
        <w:rPr>
          <w:rFonts w:asciiTheme="minorHAnsi" w:hAnsiTheme="minorHAnsi"/>
          <w:b/>
          <w:u w:val="single"/>
        </w:rPr>
        <w:t xml:space="preserve"> probably</w:t>
      </w:r>
      <w:r w:rsidRPr="005B5142">
        <w:rPr>
          <w:rFonts w:asciiTheme="minorHAnsi" w:hAnsiTheme="minorHAnsi"/>
          <w:sz w:val="16"/>
        </w:rPr>
        <w:t xml:space="preserve">, if spilled onto water, </w:t>
      </w:r>
      <w:r w:rsidRPr="005B5142">
        <w:rPr>
          <w:rFonts w:asciiTheme="minorHAnsi" w:hAnsiTheme="minorHAnsi"/>
          <w:b/>
          <w:highlight w:val="green"/>
          <w:u w:val="single"/>
        </w:rPr>
        <w:t>boil to gas</w:t>
      </w:r>
      <w:r w:rsidRPr="005B5142">
        <w:rPr>
          <w:rFonts w:asciiTheme="minorHAnsi" w:hAnsiTheme="minorHAnsi"/>
          <w:b/>
          <w:u w:val="single"/>
        </w:rPr>
        <w:t xml:space="preserve"> in about five minutes</w:t>
      </w:r>
      <w:r w:rsidRPr="005B5142">
        <w:rPr>
          <w:rFonts w:asciiTheme="minorHAnsi" w:hAnsiTheme="minorHAnsi"/>
          <w:sz w:val="16"/>
        </w:rPr>
        <w:t xml:space="preserve">.3 (It does not matter how cold the water is; it will be at least two hundred twenty-eight Fahrenheit degrees hotter than the LNG, which it will therefore cause to boil violently.) </w:t>
      </w:r>
      <w:r w:rsidRPr="005B5142">
        <w:rPr>
          <w:rFonts w:asciiTheme="minorHAnsi" w:hAnsiTheme="minorHAnsi"/>
          <w:b/>
          <w:highlight w:val="green"/>
          <w:u w:val="single"/>
        </w:rPr>
        <w:t>The resulting gas</w:t>
      </w:r>
      <w:r w:rsidRPr="005B5142">
        <w:rPr>
          <w:rFonts w:asciiTheme="minorHAnsi" w:hAnsiTheme="minorHAnsi"/>
          <w:b/>
          <w:u w:val="single"/>
        </w:rPr>
        <w:t>,</w:t>
      </w:r>
      <w:r w:rsidRPr="005B5142">
        <w:rPr>
          <w:rFonts w:asciiTheme="minorHAnsi" w:hAnsiTheme="minorHAnsi"/>
          <w:sz w:val="16"/>
        </w:rPr>
        <w:t xml:space="preserve"> however, will be so cold that it </w:t>
      </w:r>
      <w:r w:rsidRPr="005B5142">
        <w:rPr>
          <w:rFonts w:asciiTheme="minorHAnsi" w:hAnsiTheme="minorHAnsi"/>
          <w:sz w:val="16"/>
          <w:highlight w:val="green"/>
        </w:rPr>
        <w:t>w</w:t>
      </w:r>
      <w:r w:rsidRPr="005B5142">
        <w:rPr>
          <w:rFonts w:asciiTheme="minorHAnsi" w:hAnsiTheme="minorHAnsi"/>
          <w:b/>
          <w:highlight w:val="green"/>
          <w:u w:val="single"/>
        </w:rPr>
        <w:t>ill</w:t>
      </w:r>
      <w:r w:rsidRPr="005B5142">
        <w:rPr>
          <w:rFonts w:asciiTheme="minorHAnsi" w:hAnsiTheme="minorHAnsi"/>
          <w:b/>
          <w:u w:val="single"/>
        </w:rPr>
        <w:t xml:space="preserve"> still be denser than air</w:t>
      </w:r>
      <w:r w:rsidRPr="005B5142">
        <w:rPr>
          <w:rFonts w:asciiTheme="minorHAnsi" w:hAnsiTheme="minorHAnsi"/>
          <w:sz w:val="16"/>
        </w:rPr>
        <w:t xml:space="preserve">. </w:t>
      </w:r>
      <w:r w:rsidRPr="005B5142">
        <w:rPr>
          <w:rFonts w:asciiTheme="minorHAnsi" w:hAnsiTheme="minorHAnsi"/>
          <w:b/>
          <w:u w:val="single"/>
        </w:rPr>
        <w:t xml:space="preserve">It will therefore </w:t>
      </w:r>
      <w:r w:rsidRPr="005B5142">
        <w:rPr>
          <w:rFonts w:asciiTheme="minorHAnsi" w:hAnsiTheme="minorHAnsi"/>
          <w:b/>
          <w:highlight w:val="green"/>
          <w:u w:val="single"/>
        </w:rPr>
        <w:t>flow in a cloud</w:t>
      </w:r>
      <w:r w:rsidRPr="005B5142">
        <w:rPr>
          <w:rFonts w:asciiTheme="minorHAnsi" w:hAnsiTheme="minorHAnsi"/>
          <w:b/>
          <w:u w:val="single"/>
        </w:rPr>
        <w:t xml:space="preserve"> or plume </w:t>
      </w:r>
      <w:r w:rsidRPr="005B5142">
        <w:rPr>
          <w:rFonts w:asciiTheme="minorHAnsi" w:hAnsiTheme="minorHAnsi"/>
          <w:b/>
          <w:highlight w:val="green"/>
          <w:u w:val="single"/>
        </w:rPr>
        <w:t>along the surface until it reaches an ignition source</w:t>
      </w:r>
      <w:r w:rsidRPr="005B5142">
        <w:rPr>
          <w:rFonts w:asciiTheme="minorHAnsi" w:hAnsiTheme="minorHAnsi"/>
          <w:sz w:val="16"/>
        </w:rPr>
        <w:t xml:space="preserve">. </w:t>
      </w:r>
      <w:r w:rsidRPr="005B5142">
        <w:rPr>
          <w:rFonts w:asciiTheme="minorHAnsi" w:hAnsiTheme="minorHAnsi"/>
          <w:b/>
          <w:u w:val="single"/>
        </w:rPr>
        <w:t>Such a plume might extend at least three miles downwind from a large tanker spill within ten to twenty minutes.</w:t>
      </w:r>
      <w:r w:rsidRPr="005B5142">
        <w:rPr>
          <w:rFonts w:asciiTheme="minorHAnsi" w:hAnsiTheme="minorHAnsi"/>
          <w:sz w:val="16"/>
        </w:rPr>
        <w:t xml:space="preserve">4 </w:t>
      </w:r>
      <w:proofErr w:type="gramStart"/>
      <w:r w:rsidRPr="005B5142">
        <w:rPr>
          <w:rFonts w:asciiTheme="minorHAnsi" w:hAnsiTheme="minorHAnsi"/>
          <w:sz w:val="16"/>
        </w:rPr>
        <w:t>It</w:t>
      </w:r>
      <w:proofErr w:type="gramEnd"/>
      <w:r w:rsidRPr="005B5142">
        <w:rPr>
          <w:rFonts w:asciiTheme="minorHAnsi" w:hAnsiTheme="minorHAnsi"/>
          <w:sz w:val="16"/>
        </w:rPr>
        <w:t xml:space="preserve"> might ultimately reach much farther—perhaps six to twelve miles.5 If not ignited, the gas is asphyxiating. If ignited, it will burn to completion with a turbulent diffusion flame reminiscent of the 1937 </w:t>
      </w:r>
      <w:proofErr w:type="spellStart"/>
      <w:r w:rsidRPr="005B5142">
        <w:rPr>
          <w:rFonts w:asciiTheme="minorHAnsi" w:hAnsiTheme="minorHAnsi"/>
          <w:sz w:val="16"/>
        </w:rPr>
        <w:t>Hindenberg</w:t>
      </w:r>
      <w:proofErr w:type="spellEnd"/>
      <w:r w:rsidRPr="005B5142">
        <w:rPr>
          <w:rFonts w:asciiTheme="minorHAnsi" w:hAnsiTheme="minorHAnsi"/>
          <w:sz w:val="16"/>
        </w:rPr>
        <w:t xml:space="preserve"> disaster but about a hundred times as big. Such a fireball would burn everything within it, and by its radiant heat would cause third-degree burns and start fires a mile or two away.6 </w:t>
      </w:r>
      <w:r w:rsidRPr="005B5142">
        <w:rPr>
          <w:rFonts w:asciiTheme="minorHAnsi" w:hAnsiTheme="minorHAnsi"/>
          <w:b/>
          <w:highlight w:val="green"/>
          <w:u w:val="single"/>
        </w:rPr>
        <w:t>An LNG fireball can blow through a city</w:t>
      </w:r>
      <w:r w:rsidRPr="005B5142">
        <w:rPr>
          <w:rFonts w:asciiTheme="minorHAnsi" w:hAnsiTheme="minorHAnsi"/>
          <w:b/>
          <w:u w:val="single"/>
        </w:rPr>
        <w:t xml:space="preserve">, creating “a very large number of ignitions and explosions across a wide area. </w:t>
      </w:r>
      <w:r w:rsidRPr="005B5142">
        <w:rPr>
          <w:rFonts w:asciiTheme="minorHAnsi" w:hAnsiTheme="minorHAnsi"/>
          <w:b/>
          <w:highlight w:val="green"/>
          <w:u w:val="single"/>
        </w:rPr>
        <w:t>No present</w:t>
      </w:r>
      <w:r w:rsidRPr="005B5142">
        <w:rPr>
          <w:rFonts w:asciiTheme="minorHAnsi" w:hAnsiTheme="minorHAnsi"/>
          <w:b/>
          <w:u w:val="single"/>
        </w:rPr>
        <w:t xml:space="preserve"> or foreseeable </w:t>
      </w:r>
      <w:r w:rsidRPr="005B5142">
        <w:rPr>
          <w:rFonts w:asciiTheme="minorHAnsi" w:hAnsiTheme="minorHAnsi"/>
          <w:b/>
          <w:highlight w:val="green"/>
          <w:u w:val="single"/>
        </w:rPr>
        <w:t>equipment can put out a</w:t>
      </w:r>
      <w:r w:rsidRPr="005B5142">
        <w:rPr>
          <w:rFonts w:asciiTheme="minorHAnsi" w:hAnsiTheme="minorHAnsi"/>
          <w:b/>
          <w:u w:val="single"/>
        </w:rPr>
        <w:t xml:space="preserve"> very large [</w:t>
      </w:r>
      <w:r w:rsidRPr="005B5142">
        <w:rPr>
          <w:rFonts w:asciiTheme="minorHAnsi" w:hAnsiTheme="minorHAnsi"/>
          <w:b/>
          <w:highlight w:val="green"/>
          <w:u w:val="single"/>
        </w:rPr>
        <w:t>LNG]... fire.”</w:t>
      </w:r>
      <w:r w:rsidRPr="005B5142">
        <w:rPr>
          <w:rFonts w:asciiTheme="minorHAnsi" w:hAnsiTheme="minorHAnsi"/>
          <w:b/>
          <w:u w:val="single"/>
        </w:rPr>
        <w:t xml:space="preserve">7 </w:t>
      </w:r>
      <w:r w:rsidRPr="005B5142">
        <w:rPr>
          <w:rFonts w:asciiTheme="minorHAnsi" w:hAnsiTheme="minorHAnsi"/>
          <w:b/>
          <w:highlight w:val="green"/>
          <w:u w:val="single"/>
        </w:rPr>
        <w:t>The energy content o</w:t>
      </w:r>
      <w:r w:rsidRPr="005B5142">
        <w:rPr>
          <w:rFonts w:asciiTheme="minorHAnsi" w:hAnsiTheme="minorHAnsi"/>
          <w:b/>
          <w:u w:val="single"/>
        </w:rPr>
        <w:t xml:space="preserve">f a single standard LNG tanker (one hundred twenty-five thousand cubic meters) </w:t>
      </w:r>
      <w:r w:rsidRPr="005B5142">
        <w:rPr>
          <w:rFonts w:asciiTheme="minorHAnsi" w:hAnsiTheme="minorHAnsi"/>
          <w:b/>
          <w:highlight w:val="green"/>
          <w:u w:val="single"/>
        </w:rPr>
        <w:t>is equivalent to</w:t>
      </w:r>
      <w:r w:rsidRPr="005B5142">
        <w:rPr>
          <w:rFonts w:asciiTheme="minorHAnsi" w:hAnsiTheme="minorHAnsi"/>
          <w:b/>
          <w:u w:val="single"/>
        </w:rPr>
        <w:t xml:space="preserve"> seven-tenths of a megaton of TNT, or about </w:t>
      </w:r>
      <w:r w:rsidRPr="005B5142">
        <w:rPr>
          <w:rFonts w:asciiTheme="minorHAnsi" w:hAnsiTheme="minorHAnsi"/>
          <w:b/>
          <w:highlight w:val="green"/>
          <w:u w:val="single"/>
        </w:rPr>
        <w:t>fifty-five Hiroshima bombs.</w:t>
      </w:r>
      <w:r w:rsidRPr="005B5142">
        <w:rPr>
          <w:rFonts w:asciiTheme="minorHAnsi" w:hAnsiTheme="minorHAnsi"/>
          <w:b/>
          <w:u w:val="single"/>
        </w:rPr>
        <w:t xml:space="preserve"> </w:t>
      </w:r>
    </w:p>
    <w:p w:rsidR="00434AFA" w:rsidRPr="005B5142" w:rsidRDefault="00434AFA" w:rsidP="00434AFA">
      <w:pPr>
        <w:rPr>
          <w:rFonts w:asciiTheme="minorHAnsi" w:hAnsiTheme="minorHAnsi"/>
        </w:rPr>
      </w:pPr>
    </w:p>
    <w:p w:rsidR="007D1BFF" w:rsidRPr="005B5142" w:rsidRDefault="007D1BFF" w:rsidP="00A777CF">
      <w:pPr>
        <w:pStyle w:val="Heading3"/>
        <w:rPr>
          <w:rFonts w:asciiTheme="minorHAnsi" w:hAnsiTheme="minorHAnsi"/>
        </w:rPr>
      </w:pPr>
    </w:p>
    <w:p w:rsidR="009C0825" w:rsidRPr="005B5142" w:rsidRDefault="009C0825" w:rsidP="00A777CF">
      <w:pPr>
        <w:pStyle w:val="Heading3"/>
        <w:rPr>
          <w:rFonts w:asciiTheme="minorHAnsi" w:hAnsiTheme="minorHAnsi"/>
        </w:rPr>
      </w:pPr>
      <w:r w:rsidRPr="005B5142">
        <w:rPr>
          <w:rFonts w:asciiTheme="minorHAnsi" w:hAnsiTheme="minorHAnsi"/>
        </w:rPr>
        <w:t>Impact – Environment</w:t>
      </w:r>
      <w:r w:rsidR="004902BD" w:rsidRPr="005B5142">
        <w:rPr>
          <w:rFonts w:asciiTheme="minorHAnsi" w:hAnsiTheme="minorHAnsi"/>
        </w:rPr>
        <w:t xml:space="preserve"> </w:t>
      </w:r>
      <w:r w:rsidR="00615FFA" w:rsidRPr="005B5142">
        <w:rPr>
          <w:rFonts w:asciiTheme="minorHAnsi" w:hAnsiTheme="minorHAnsi"/>
        </w:rPr>
        <w:t>Leadership</w:t>
      </w:r>
    </w:p>
    <w:p w:rsidR="009C0825" w:rsidRPr="005B5142" w:rsidRDefault="004902BD" w:rsidP="00E26B8C">
      <w:pPr>
        <w:pStyle w:val="Heading4"/>
        <w:rPr>
          <w:rFonts w:asciiTheme="minorHAnsi" w:hAnsiTheme="minorHAnsi"/>
        </w:rPr>
      </w:pPr>
      <w:r w:rsidRPr="005B5142">
        <w:rPr>
          <w:rFonts w:asciiTheme="minorHAnsi" w:hAnsiTheme="minorHAnsi"/>
        </w:rPr>
        <w:t>Lost collapses US environmental leadership</w:t>
      </w:r>
    </w:p>
    <w:p w:rsidR="004902BD" w:rsidRPr="005B5142" w:rsidRDefault="004902BD" w:rsidP="004902BD">
      <w:pPr>
        <w:rPr>
          <w:rFonts w:asciiTheme="minorHAnsi" w:hAnsiTheme="minorHAnsi"/>
          <w:b/>
          <w:bCs/>
          <w:sz w:val="26"/>
          <w:u w:val="single"/>
        </w:rPr>
      </w:pPr>
      <w:r w:rsidRPr="005B5142">
        <w:rPr>
          <w:rStyle w:val="Style13ptBold"/>
          <w:rFonts w:asciiTheme="minorHAnsi" w:hAnsiTheme="minorHAnsi"/>
        </w:rPr>
        <w:t xml:space="preserve">Ridenour 06 </w:t>
      </w:r>
      <w:r w:rsidRPr="005B5142">
        <w:rPr>
          <w:rFonts w:asciiTheme="minorHAnsi" w:hAnsiTheme="minorHAnsi"/>
          <w:sz w:val="16"/>
        </w:rPr>
        <w:t xml:space="preserve">(David, president of The National Center for Public Policy Research, “Ratification of the Law of the Sea Treaty: A Not-So-Innocent Passage”, </w:t>
      </w:r>
      <w:hyperlink r:id="rId16" w:history="1">
        <w:r w:rsidRPr="005B5142">
          <w:rPr>
            <w:rStyle w:val="Hyperlink"/>
            <w:rFonts w:asciiTheme="minorHAnsi" w:hAnsiTheme="minorHAnsi"/>
            <w:sz w:val="16"/>
          </w:rPr>
          <w:t>http://www.nationalcenter.org/NPA542LawoftheSeaTreaty.html</w:t>
        </w:r>
      </w:hyperlink>
      <w:r w:rsidRPr="005B5142">
        <w:rPr>
          <w:rFonts w:asciiTheme="minorHAnsi" w:hAnsiTheme="minorHAnsi"/>
          <w:sz w:val="16"/>
        </w:rPr>
        <w:t>)</w:t>
      </w:r>
      <w:r w:rsidRPr="005B5142">
        <w:rPr>
          <w:rStyle w:val="Style13ptBold"/>
          <w:rFonts w:asciiTheme="minorHAnsi" w:hAnsiTheme="minorHAnsi"/>
        </w:rPr>
        <w:t xml:space="preserve"> </w:t>
      </w:r>
    </w:p>
    <w:p w:rsidR="007D1BFF" w:rsidRPr="005B5142" w:rsidRDefault="009C0825" w:rsidP="001D5F96">
      <w:pPr>
        <w:rPr>
          <w:rFonts w:asciiTheme="minorHAnsi" w:hAnsiTheme="minorHAnsi"/>
          <w:sz w:val="16"/>
        </w:rPr>
      </w:pPr>
      <w:r w:rsidRPr="005B5142">
        <w:rPr>
          <w:rStyle w:val="StyleUnderline"/>
          <w:rFonts w:asciiTheme="minorHAnsi" w:hAnsiTheme="minorHAnsi"/>
        </w:rPr>
        <w:t>Ratification of the Law of the Sea Treaty appears to carry with it the risk that the United States</w:t>
      </w:r>
      <w:r w:rsidRPr="005B5142">
        <w:rPr>
          <w:rFonts w:asciiTheme="minorHAnsi" w:hAnsiTheme="minorHAnsi"/>
          <w:sz w:val="16"/>
        </w:rPr>
        <w:t xml:space="preserve"> - and other parties to the treaty - </w:t>
      </w:r>
      <w:r w:rsidRPr="005B5142">
        <w:rPr>
          <w:rStyle w:val="Emphasis"/>
          <w:rFonts w:asciiTheme="minorHAnsi" w:hAnsiTheme="minorHAnsi"/>
        </w:rPr>
        <w:t>may lose control of their environmental laws.</w:t>
      </w:r>
      <w:r w:rsidR="004902BD" w:rsidRPr="005B5142">
        <w:rPr>
          <w:rFonts w:asciiTheme="minorHAnsi" w:hAnsiTheme="minorHAnsi"/>
          <w:b/>
          <w:iCs/>
          <w:sz w:val="12"/>
          <w:u w:val="single"/>
          <w:bdr w:val="single" w:sz="18" w:space="0" w:color="auto"/>
        </w:rPr>
        <w:t xml:space="preserve"> </w:t>
      </w:r>
      <w:r w:rsidRPr="005B5142">
        <w:rPr>
          <w:rStyle w:val="StyleUnderline"/>
          <w:rFonts w:asciiTheme="minorHAnsi" w:hAnsiTheme="minorHAnsi"/>
        </w:rPr>
        <w:t>Nations have already attempted to use the Law of the Sea Treaty's environmental provisions to affect the environmental policies of others</w:t>
      </w:r>
      <w:r w:rsidRPr="005B5142">
        <w:rPr>
          <w:rFonts w:asciiTheme="minorHAnsi" w:hAnsiTheme="minorHAnsi"/>
          <w:sz w:val="16"/>
        </w:rPr>
        <w:t>.</w:t>
      </w:r>
      <w:r w:rsidR="004902BD" w:rsidRPr="005B5142">
        <w:rPr>
          <w:rFonts w:asciiTheme="minorHAnsi" w:hAnsiTheme="minorHAnsi"/>
          <w:sz w:val="16"/>
        </w:rPr>
        <w:t xml:space="preserve"> </w:t>
      </w:r>
      <w:r w:rsidRPr="005B5142">
        <w:rPr>
          <w:rFonts w:asciiTheme="minorHAnsi" w:hAnsiTheme="minorHAnsi"/>
          <w:sz w:val="16"/>
        </w:rPr>
        <w:t xml:space="preserve">In 1999, </w:t>
      </w:r>
      <w:r w:rsidRPr="005B5142">
        <w:rPr>
          <w:rStyle w:val="StyleUnderline"/>
          <w:rFonts w:asciiTheme="minorHAnsi" w:hAnsiTheme="minorHAnsi"/>
        </w:rPr>
        <w:t>Australia</w:t>
      </w:r>
      <w:r w:rsidRPr="005B5142">
        <w:rPr>
          <w:rFonts w:asciiTheme="minorHAnsi" w:hAnsiTheme="minorHAnsi"/>
          <w:sz w:val="16"/>
        </w:rPr>
        <w:t xml:space="preserve"> and New Zealand </w:t>
      </w:r>
      <w:r w:rsidRPr="005B5142">
        <w:rPr>
          <w:rStyle w:val="StyleUnderline"/>
          <w:rFonts w:asciiTheme="minorHAnsi" w:hAnsiTheme="minorHAnsi"/>
        </w:rPr>
        <w:t>appealed to the International Tribunal of the Law of the Sea</w:t>
      </w:r>
      <w:r w:rsidRPr="005B5142">
        <w:rPr>
          <w:rFonts w:asciiTheme="minorHAnsi" w:hAnsiTheme="minorHAnsi"/>
          <w:sz w:val="16"/>
        </w:rPr>
        <w:t xml:space="preserve"> (ITLOS) </w:t>
      </w:r>
      <w:r w:rsidRPr="005B5142">
        <w:rPr>
          <w:rStyle w:val="StyleUnderline"/>
          <w:rFonts w:asciiTheme="minorHAnsi" w:hAnsiTheme="minorHAnsi"/>
        </w:rPr>
        <w:t>to shut down Japan's experimental southern blue fin tuna fishing program</w:t>
      </w:r>
      <w:r w:rsidRPr="005B5142">
        <w:rPr>
          <w:rFonts w:asciiTheme="minorHAnsi" w:hAnsiTheme="minorHAnsi"/>
          <w:sz w:val="16"/>
        </w:rPr>
        <w:t>, citing Articles 64 and 116-119.</w:t>
      </w:r>
      <w:r w:rsidR="004902BD" w:rsidRPr="005B5142">
        <w:rPr>
          <w:rFonts w:asciiTheme="minorHAnsi" w:hAnsiTheme="minorHAnsi"/>
          <w:sz w:val="16"/>
        </w:rPr>
        <w:t xml:space="preserve"> </w:t>
      </w:r>
      <w:r w:rsidRPr="005B5142">
        <w:rPr>
          <w:rFonts w:asciiTheme="minorHAnsi" w:hAnsiTheme="minorHAnsi"/>
          <w:sz w:val="16"/>
        </w:rPr>
        <w:t>Although the Tribunal ultimately decided that it lacked jurisdiction in the case, Australia and New Zealand did gain a temporary injunction on the program.36</w:t>
      </w:r>
      <w:r w:rsidR="004902BD" w:rsidRPr="005B5142">
        <w:rPr>
          <w:rFonts w:asciiTheme="minorHAnsi" w:hAnsiTheme="minorHAnsi"/>
          <w:sz w:val="16"/>
        </w:rPr>
        <w:t xml:space="preserve"> </w:t>
      </w:r>
      <w:r w:rsidRPr="005B5142">
        <w:rPr>
          <w:rStyle w:val="StyleUnderline"/>
          <w:rFonts w:asciiTheme="minorHAnsi" w:hAnsiTheme="minorHAnsi"/>
        </w:rPr>
        <w:t xml:space="preserve">More recently, Ireland sought ITLOS's help in forcing the United Kingdom to abandon its planned opening of the </w:t>
      </w:r>
      <w:proofErr w:type="spellStart"/>
      <w:r w:rsidRPr="005B5142">
        <w:rPr>
          <w:rStyle w:val="StyleUnderline"/>
          <w:rFonts w:asciiTheme="minorHAnsi" w:hAnsiTheme="minorHAnsi"/>
        </w:rPr>
        <w:t>Sellafield</w:t>
      </w:r>
      <w:proofErr w:type="spellEnd"/>
      <w:r w:rsidRPr="005B5142">
        <w:rPr>
          <w:rStyle w:val="StyleUnderline"/>
          <w:rFonts w:asciiTheme="minorHAnsi" w:hAnsiTheme="minorHAnsi"/>
        </w:rPr>
        <w:t xml:space="preserve"> MOX plant</w:t>
      </w:r>
      <w:r w:rsidRPr="005B5142">
        <w:rPr>
          <w:rFonts w:asciiTheme="minorHAnsi" w:hAnsiTheme="minorHAnsi"/>
          <w:sz w:val="16"/>
        </w:rPr>
        <w:t>, a nuclear fuel reprocessing plant in northern eastern England, arguing that it would contribute to pollution of the North Sea.</w:t>
      </w:r>
      <w:r w:rsidR="004902BD" w:rsidRPr="005B5142">
        <w:rPr>
          <w:rFonts w:asciiTheme="minorHAnsi" w:hAnsiTheme="minorHAnsi"/>
          <w:sz w:val="16"/>
        </w:rPr>
        <w:t xml:space="preserve"> </w:t>
      </w:r>
      <w:r w:rsidRPr="005B5142">
        <w:rPr>
          <w:rFonts w:asciiTheme="minorHAnsi" w:hAnsiTheme="minorHAnsi"/>
          <w:sz w:val="16"/>
        </w:rPr>
        <w:t>Although ITLOS did not rule in Ireland's favor, it ordered both Ireland and the United Kingdom to enter into consultations.37</w:t>
      </w:r>
    </w:p>
    <w:p w:rsidR="0062222D" w:rsidRPr="005B5142" w:rsidRDefault="0062222D" w:rsidP="0062222D">
      <w:pPr>
        <w:pStyle w:val="Heading4"/>
        <w:rPr>
          <w:rFonts w:asciiTheme="minorHAnsi" w:hAnsiTheme="minorHAnsi"/>
        </w:rPr>
      </w:pPr>
      <w:r w:rsidRPr="005B5142">
        <w:rPr>
          <w:rFonts w:asciiTheme="minorHAnsi" w:hAnsiTheme="minorHAnsi"/>
        </w:rPr>
        <w:t>US is key. No other country can stimulate the global change solutions</w:t>
      </w:r>
    </w:p>
    <w:p w:rsidR="0062222D" w:rsidRPr="005B5142" w:rsidRDefault="0062222D" w:rsidP="0062222D">
      <w:pPr>
        <w:rPr>
          <w:rFonts w:asciiTheme="minorHAnsi" w:hAnsiTheme="minorHAnsi"/>
          <w:sz w:val="16"/>
        </w:rPr>
      </w:pPr>
      <w:proofErr w:type="spellStart"/>
      <w:r w:rsidRPr="005B5142">
        <w:rPr>
          <w:rStyle w:val="Style13ptBold"/>
          <w:rFonts w:asciiTheme="minorHAnsi" w:hAnsiTheme="minorHAnsi"/>
        </w:rPr>
        <w:t>Dernbach</w:t>
      </w:r>
      <w:proofErr w:type="spellEnd"/>
      <w:r w:rsidRPr="005B5142">
        <w:rPr>
          <w:rStyle w:val="Style13ptBold"/>
          <w:rFonts w:asciiTheme="minorHAnsi" w:hAnsiTheme="minorHAnsi"/>
        </w:rPr>
        <w:t xml:space="preserve"> 09 </w:t>
      </w:r>
      <w:r w:rsidRPr="005B5142">
        <w:rPr>
          <w:rFonts w:asciiTheme="minorHAnsi" w:hAnsiTheme="minorHAnsi"/>
          <w:sz w:val="16"/>
        </w:rPr>
        <w:t xml:space="preserve">(John C. </w:t>
      </w:r>
      <w:proofErr w:type="spellStart"/>
      <w:r w:rsidRPr="005B5142">
        <w:rPr>
          <w:rFonts w:asciiTheme="minorHAnsi" w:hAnsiTheme="minorHAnsi"/>
          <w:sz w:val="16"/>
        </w:rPr>
        <w:t>DernbachProfessor</w:t>
      </w:r>
      <w:proofErr w:type="spellEnd"/>
      <w:r w:rsidRPr="005B5142">
        <w:rPr>
          <w:rFonts w:asciiTheme="minorHAnsi" w:hAnsiTheme="minorHAnsi"/>
          <w:sz w:val="16"/>
        </w:rPr>
        <w:t xml:space="preserve"> of Law – Widener University Law School, “Chapter 1: Sustainable </w:t>
      </w:r>
      <w:proofErr w:type="spellStart"/>
      <w:r w:rsidRPr="005B5142">
        <w:rPr>
          <w:rFonts w:asciiTheme="minorHAnsi" w:hAnsiTheme="minorHAnsi"/>
          <w:sz w:val="16"/>
        </w:rPr>
        <w:t>Developme</w:t>
      </w:r>
      <w:proofErr w:type="spellEnd"/>
      <w:r w:rsidRPr="005B5142">
        <w:rPr>
          <w:rFonts w:asciiTheme="minorHAnsi" w:hAnsiTheme="minorHAnsi"/>
          <w:sz w:val="16"/>
        </w:rPr>
        <w:t xml:space="preserve"> and the United States,” Agenda for a Sustainable America, Edited By: John C. </w:t>
      </w:r>
      <w:proofErr w:type="spellStart"/>
      <w:r w:rsidRPr="005B5142">
        <w:rPr>
          <w:rFonts w:asciiTheme="minorHAnsi" w:hAnsiTheme="minorHAnsi"/>
          <w:sz w:val="16"/>
        </w:rPr>
        <w:t>Dernbach</w:t>
      </w:r>
      <w:proofErr w:type="spellEnd"/>
      <w:r w:rsidRPr="005B5142">
        <w:rPr>
          <w:rFonts w:asciiTheme="minorHAnsi" w:hAnsiTheme="minorHAnsi"/>
          <w:sz w:val="16"/>
        </w:rPr>
        <w:t>, January 2009)</w:t>
      </w:r>
    </w:p>
    <w:p w:rsidR="0062222D" w:rsidRPr="005B5142" w:rsidRDefault="0062222D" w:rsidP="0062222D">
      <w:pPr>
        <w:rPr>
          <w:rFonts w:asciiTheme="minorHAnsi" w:eastAsia="Cambria" w:hAnsiTheme="minorHAnsi" w:cs="Times New Roman"/>
          <w:sz w:val="16"/>
        </w:rPr>
      </w:pPr>
      <w:r w:rsidRPr="005B5142">
        <w:rPr>
          <w:rFonts w:asciiTheme="minorHAnsi" w:eastAsia="Cambria" w:hAnsiTheme="minorHAnsi" w:cs="Times New Roman"/>
          <w:b/>
          <w:u w:val="single"/>
        </w:rPr>
        <w:t>The Rio agreements</w:t>
      </w:r>
      <w:r w:rsidRPr="005B5142">
        <w:rPr>
          <w:rFonts w:asciiTheme="minorHAnsi" w:eastAsia="Cambria" w:hAnsiTheme="minorHAnsi" w:cs="Times New Roman"/>
          <w:sz w:val="16"/>
        </w:rPr>
        <w:t xml:space="preserve"> also </w:t>
      </w:r>
      <w:r w:rsidRPr="005B5142">
        <w:rPr>
          <w:rStyle w:val="Emphasis"/>
          <w:rFonts w:asciiTheme="minorHAnsi" w:hAnsiTheme="minorHAnsi"/>
        </w:rPr>
        <w:t>make clear that developed countries must lead the effort to achieve sustainability</w:t>
      </w:r>
      <w:r w:rsidRPr="005B5142">
        <w:rPr>
          <w:rFonts w:asciiTheme="minorHAnsi" w:eastAsia="Cambria" w:hAnsiTheme="minorHAnsi" w:cs="Times New Roman"/>
          <w:sz w:val="16"/>
        </w:rPr>
        <w:t xml:space="preserve">; they </w:t>
      </w:r>
      <w:proofErr w:type="spellStart"/>
      <w:r w:rsidRPr="005B5142">
        <w:rPr>
          <w:rFonts w:asciiTheme="minorHAnsi" w:eastAsia="Cambria" w:hAnsiTheme="minorHAnsi" w:cs="Times New Roman"/>
          <w:sz w:val="16"/>
        </w:rPr>
        <w:t>hav</w:t>
      </w:r>
      <w:proofErr w:type="spellEnd"/>
      <w:r w:rsidRPr="005B5142">
        <w:rPr>
          <w:rFonts w:asciiTheme="minorHAnsi" w:eastAsia="Cambria" w:hAnsiTheme="minorHAnsi" w:cs="Times New Roman"/>
          <w:sz w:val="16"/>
        </w:rPr>
        <w:t xml:space="preserve"> </w:t>
      </w:r>
      <w:proofErr w:type="spellStart"/>
      <w:r w:rsidRPr="005B5142">
        <w:rPr>
          <w:rFonts w:asciiTheme="minorHAnsi" w:eastAsia="Cambria" w:hAnsiTheme="minorHAnsi" w:cs="Times New Roman"/>
          <w:sz w:val="16"/>
        </w:rPr>
        <w:t>e</w:t>
      </w:r>
      <w:proofErr w:type="spellEnd"/>
      <w:r w:rsidRPr="005B5142">
        <w:rPr>
          <w:rFonts w:asciiTheme="minorHAnsi" w:eastAsia="Cambria" w:hAnsiTheme="minorHAnsi" w:cs="Times New Roman"/>
          <w:sz w:val="16"/>
        </w:rPr>
        <w:t xml:space="preserve"> the most resources, the most sophisticated technologies, the greatest know-how—and also the greatest responsibility for causing many of the environmental problems that sustainable development addresses. While all countries have a role to play, developed countries have the greatest responsibility. </w:t>
      </w:r>
      <w:r w:rsidRPr="005B5142">
        <w:rPr>
          <w:rFonts w:asciiTheme="minorHAnsi" w:eastAsia="Cambria" w:hAnsiTheme="minorHAnsi" w:cs="Times New Roman"/>
          <w:b/>
          <w:u w:val="single"/>
        </w:rPr>
        <w:t>And among the developed countries, the dominant nation—in economic</w:t>
      </w:r>
      <w:r w:rsidRPr="005B5142">
        <w:rPr>
          <w:rFonts w:asciiTheme="minorHAnsi" w:eastAsia="Cambria" w:hAnsiTheme="minorHAnsi" w:cs="Times New Roman"/>
          <w:sz w:val="16"/>
        </w:rPr>
        <w:t xml:space="preserve">, military, </w:t>
      </w:r>
      <w:r w:rsidRPr="005B5142">
        <w:rPr>
          <w:rFonts w:asciiTheme="minorHAnsi" w:eastAsia="Cambria" w:hAnsiTheme="minorHAnsi" w:cs="Times New Roman"/>
          <w:b/>
          <w:u w:val="single"/>
        </w:rPr>
        <w:t xml:space="preserve">educational, scientific, and technological terms—is the </w:t>
      </w:r>
      <w:r w:rsidRPr="005B5142">
        <w:rPr>
          <w:rStyle w:val="Emphasis"/>
          <w:rFonts w:asciiTheme="minorHAnsi" w:hAnsiTheme="minorHAnsi"/>
        </w:rPr>
        <w:t>U</w:t>
      </w:r>
      <w:r w:rsidRPr="005B5142">
        <w:rPr>
          <w:rFonts w:asciiTheme="minorHAnsi" w:eastAsia="Cambria" w:hAnsiTheme="minorHAnsi" w:cs="Times New Roman"/>
          <w:sz w:val="16"/>
        </w:rPr>
        <w:t xml:space="preserve">nited </w:t>
      </w:r>
      <w:r w:rsidRPr="005B5142">
        <w:rPr>
          <w:rStyle w:val="Emphasis"/>
          <w:rFonts w:asciiTheme="minorHAnsi" w:hAnsiTheme="minorHAnsi"/>
        </w:rPr>
        <w:t>S</w:t>
      </w:r>
      <w:r w:rsidRPr="005B5142">
        <w:rPr>
          <w:rFonts w:asciiTheme="minorHAnsi" w:eastAsia="Cambria" w:hAnsiTheme="minorHAnsi" w:cs="Times New Roman"/>
          <w:sz w:val="16"/>
        </w:rPr>
        <w:t>tates</w:t>
      </w:r>
      <w:r w:rsidRPr="005B5142">
        <w:rPr>
          <w:rStyle w:val="Emphasis"/>
          <w:rFonts w:asciiTheme="minorHAnsi" w:hAnsiTheme="minorHAnsi"/>
        </w:rPr>
        <w:t>.  This country thus has a major role to play</w:t>
      </w:r>
      <w:r w:rsidRPr="005B5142">
        <w:rPr>
          <w:rFonts w:asciiTheme="minorHAnsi" w:eastAsia="Cambria" w:hAnsiTheme="minorHAnsi" w:cs="Times New Roman"/>
          <w:sz w:val="16"/>
        </w:rPr>
        <w:t xml:space="preserve">. </w:t>
      </w:r>
      <w:r w:rsidRPr="005B5142">
        <w:rPr>
          <w:rFonts w:asciiTheme="minorHAnsi" w:eastAsia="Cambria" w:hAnsiTheme="minorHAnsi" w:cs="Times New Roman"/>
          <w:b/>
          <w:u w:val="single"/>
        </w:rPr>
        <w:t xml:space="preserve">Our nation’s global </w:t>
      </w:r>
      <w:r w:rsidRPr="005B5142">
        <w:rPr>
          <w:rStyle w:val="Emphasis"/>
          <w:rFonts w:asciiTheme="minorHAnsi" w:hAnsiTheme="minorHAnsi"/>
        </w:rPr>
        <w:t xml:space="preserve">energy, ecological, and economic footprint is so large that it is difficult to imagine how the world can achieve sustainability </w:t>
      </w:r>
      <w:proofErr w:type="spellStart"/>
      <w:r w:rsidRPr="005B5142">
        <w:rPr>
          <w:rStyle w:val="Emphasis"/>
          <w:rFonts w:asciiTheme="minorHAnsi" w:hAnsiTheme="minorHAnsi"/>
        </w:rPr>
        <w:t>unlessless</w:t>
      </w:r>
      <w:proofErr w:type="spellEnd"/>
      <w:r w:rsidRPr="005B5142">
        <w:rPr>
          <w:rStyle w:val="Emphasis"/>
          <w:rFonts w:asciiTheme="minorHAnsi" w:hAnsiTheme="minorHAnsi"/>
        </w:rPr>
        <w:t xml:space="preserve"> the U</w:t>
      </w:r>
      <w:r w:rsidRPr="005B5142">
        <w:rPr>
          <w:rFonts w:asciiTheme="minorHAnsi" w:hAnsiTheme="minorHAnsi"/>
          <w:sz w:val="16"/>
        </w:rPr>
        <w:t xml:space="preserve">nited </w:t>
      </w:r>
      <w:r w:rsidRPr="005B5142">
        <w:rPr>
          <w:rStyle w:val="Emphasis"/>
          <w:rFonts w:asciiTheme="minorHAnsi" w:hAnsiTheme="minorHAnsi"/>
        </w:rPr>
        <w:t>S</w:t>
      </w:r>
      <w:r w:rsidRPr="005B5142">
        <w:rPr>
          <w:rFonts w:asciiTheme="minorHAnsi" w:hAnsiTheme="minorHAnsi"/>
          <w:sz w:val="16"/>
        </w:rPr>
        <w:t xml:space="preserve">tates also </w:t>
      </w:r>
      <w:r w:rsidRPr="005B5142">
        <w:rPr>
          <w:rStyle w:val="Emphasis"/>
          <w:rFonts w:asciiTheme="minorHAnsi" w:hAnsiTheme="minorHAnsi"/>
        </w:rPr>
        <w:t>does</w:t>
      </w:r>
      <w:r w:rsidRPr="005B5142">
        <w:rPr>
          <w:rFonts w:asciiTheme="minorHAnsi" w:eastAsia="Cambria" w:hAnsiTheme="minorHAnsi" w:cs="Times New Roman"/>
          <w:sz w:val="16"/>
        </w:rPr>
        <w:t xml:space="preserve">. We can lead or follow, but we are too big to get out of the way. </w:t>
      </w:r>
      <w:r w:rsidRPr="005B5142">
        <w:rPr>
          <w:rFonts w:asciiTheme="minorHAnsi" w:eastAsia="Cambria" w:hAnsiTheme="minorHAnsi" w:cs="Times New Roman"/>
          <w:b/>
          <w:u w:val="single"/>
        </w:rPr>
        <w:t>What we do within our own borders</w:t>
      </w:r>
      <w:r w:rsidRPr="005B5142">
        <w:rPr>
          <w:rFonts w:asciiTheme="minorHAnsi" w:eastAsia="Cambria" w:hAnsiTheme="minorHAnsi" w:cs="Times New Roman"/>
          <w:sz w:val="16"/>
        </w:rPr>
        <w:t xml:space="preserve">, moreover, </w:t>
      </w:r>
      <w:r w:rsidRPr="005B5142">
        <w:rPr>
          <w:rFonts w:asciiTheme="minorHAnsi" w:eastAsia="Cambria" w:hAnsiTheme="minorHAnsi" w:cs="Times New Roman"/>
          <w:b/>
          <w:u w:val="single"/>
        </w:rPr>
        <w:t xml:space="preserve">can influence other countries, both positively and negatively. We can create models of sustainability that are so attractive that </w:t>
      </w:r>
      <w:r w:rsidRPr="005B5142">
        <w:rPr>
          <w:rStyle w:val="Emphasis"/>
          <w:rFonts w:asciiTheme="minorHAnsi" w:hAnsiTheme="minorHAnsi"/>
        </w:rPr>
        <w:t>other countries will want to emulate or improve on them</w:t>
      </w:r>
      <w:r w:rsidRPr="005B5142">
        <w:rPr>
          <w:rFonts w:asciiTheme="minorHAnsi" w:eastAsia="Cambria" w:hAnsiTheme="minorHAnsi" w:cs="Times New Roman"/>
          <w:sz w:val="16"/>
        </w:rPr>
        <w:t xml:space="preserve">. </w:t>
      </w:r>
      <w:r w:rsidRPr="005B5142">
        <w:rPr>
          <w:rFonts w:asciiTheme="minorHAnsi" w:eastAsia="Cambria" w:hAnsiTheme="minorHAnsi" w:cs="Times New Roman"/>
          <w:b/>
          <w:u w:val="single"/>
        </w:rPr>
        <w:t>Or, by appearing</w:t>
      </w:r>
      <w:r w:rsidRPr="005B5142">
        <w:rPr>
          <w:rFonts w:asciiTheme="minorHAnsi" w:eastAsia="Cambria" w:hAnsiTheme="minorHAnsi" w:cs="Times New Roman"/>
          <w:sz w:val="16"/>
        </w:rPr>
        <w:t xml:space="preserve"> fearful or </w:t>
      </w:r>
      <w:r w:rsidRPr="005B5142">
        <w:rPr>
          <w:rFonts w:asciiTheme="minorHAnsi" w:eastAsia="Cambria" w:hAnsiTheme="minorHAnsi" w:cs="Times New Roman"/>
          <w:b/>
          <w:u w:val="single"/>
        </w:rPr>
        <w:t>indifferent in spite of our wealth and power, we can dissuade less wealthy and powerful countries from doing what they</w:t>
      </w:r>
      <w:r w:rsidRPr="005B5142">
        <w:rPr>
          <w:rFonts w:asciiTheme="minorHAnsi" w:eastAsia="Cambria" w:hAnsiTheme="minorHAnsi" w:cs="Times New Roman"/>
          <w:sz w:val="16"/>
        </w:rPr>
        <w:t xml:space="preserve"> also </w:t>
      </w:r>
      <w:r w:rsidRPr="005B5142">
        <w:rPr>
          <w:rFonts w:asciiTheme="minorHAnsi" w:eastAsia="Cambria" w:hAnsiTheme="minorHAnsi" w:cs="Times New Roman"/>
          <w:b/>
          <w:u w:val="single"/>
        </w:rPr>
        <w:t>need to do.</w:t>
      </w:r>
      <w:r w:rsidRPr="005B5142">
        <w:rPr>
          <w:rFonts w:asciiTheme="minorHAnsi" w:eastAsia="Cambria" w:hAnsiTheme="minorHAnsi" w:cs="Times New Roman"/>
          <w:sz w:val="16"/>
        </w:rPr>
        <w:t xml:space="preserve">  </w:t>
      </w:r>
      <w:r w:rsidRPr="005B5142">
        <w:rPr>
          <w:rStyle w:val="Emphasis"/>
          <w:rFonts w:asciiTheme="minorHAnsi" w:hAnsiTheme="minorHAnsi"/>
        </w:rPr>
        <w:t>For better and for worse, the success or failure of the United States in moving toward sustainability will influence and perhaps determine whether the rest of the world succeeds in the project of sustainable development</w:t>
      </w:r>
      <w:r w:rsidRPr="005B5142">
        <w:rPr>
          <w:rFonts w:asciiTheme="minorHAnsi" w:eastAsia="Cambria" w:hAnsiTheme="minorHAnsi" w:cs="Times New Roman"/>
          <w:b/>
          <w:u w:val="single"/>
        </w:rPr>
        <w:t>.</w:t>
      </w:r>
      <w:r w:rsidRPr="005B5142">
        <w:rPr>
          <w:rFonts w:asciiTheme="minorHAnsi" w:eastAsia="Cambria" w:hAnsiTheme="minorHAnsi" w:cs="Times New Roman"/>
          <w:sz w:val="16"/>
        </w:rPr>
        <w:t xml:space="preserve"> The ancient Greek mathematician Archimedes famously said, “If I had a lever big enough, I could move the world.” The United States could be that lever for sustainable development. This book is going to press as the United States is in its sixth year of the war in Iraq, which has undermined America’s standing in the eyes of many. In addition, our status as the “one great superpower” is likely to change with the growth of Chinese and Indian economic and political power and the continuing integration of Europe. </w:t>
      </w:r>
      <w:r w:rsidRPr="005B5142">
        <w:rPr>
          <w:rFonts w:asciiTheme="minorHAnsi" w:eastAsia="Cambria" w:hAnsiTheme="minorHAnsi" w:cs="Times New Roman"/>
          <w:b/>
          <w:u w:val="single"/>
        </w:rPr>
        <w:t xml:space="preserve">Because of America’s global footprint and its history of </w:t>
      </w:r>
      <w:r w:rsidRPr="005B5142">
        <w:rPr>
          <w:rFonts w:asciiTheme="minorHAnsi" w:eastAsia="Cambria" w:hAnsiTheme="minorHAnsi" w:cs="Times New Roman"/>
          <w:sz w:val="16"/>
        </w:rPr>
        <w:t xml:space="preserve">international </w:t>
      </w:r>
      <w:r w:rsidRPr="005B5142">
        <w:rPr>
          <w:rFonts w:asciiTheme="minorHAnsi" w:eastAsia="Cambria" w:hAnsiTheme="minorHAnsi" w:cs="Times New Roman"/>
          <w:b/>
          <w:u w:val="single"/>
        </w:rPr>
        <w:t>leadership on other issues</w:t>
      </w:r>
      <w:r w:rsidRPr="005B5142">
        <w:rPr>
          <w:rFonts w:asciiTheme="minorHAnsi" w:eastAsia="Cambria" w:hAnsiTheme="minorHAnsi" w:cs="Times New Roman"/>
          <w:sz w:val="16"/>
        </w:rPr>
        <w:t xml:space="preserve">, however, </w:t>
      </w:r>
      <w:r w:rsidRPr="005B5142">
        <w:rPr>
          <w:rFonts w:asciiTheme="minorHAnsi" w:eastAsia="Cambria" w:hAnsiTheme="minorHAnsi" w:cs="Times New Roman"/>
          <w:b/>
          <w:u w:val="single"/>
        </w:rPr>
        <w:t>the U</w:t>
      </w:r>
      <w:r w:rsidRPr="005B5142">
        <w:rPr>
          <w:rFonts w:asciiTheme="minorHAnsi" w:eastAsia="Cambria" w:hAnsiTheme="minorHAnsi" w:cs="Times New Roman"/>
          <w:sz w:val="16"/>
        </w:rPr>
        <w:t xml:space="preserve">nited </w:t>
      </w:r>
      <w:r w:rsidRPr="005B5142">
        <w:rPr>
          <w:rFonts w:asciiTheme="minorHAnsi" w:eastAsia="Cambria" w:hAnsiTheme="minorHAnsi" w:cs="Times New Roman"/>
          <w:b/>
          <w:u w:val="single"/>
        </w:rPr>
        <w:t>S</w:t>
      </w:r>
      <w:r w:rsidRPr="005B5142">
        <w:rPr>
          <w:rFonts w:asciiTheme="minorHAnsi" w:eastAsia="Cambria" w:hAnsiTheme="minorHAnsi" w:cs="Times New Roman"/>
          <w:sz w:val="16"/>
        </w:rPr>
        <w:t xml:space="preserve">tates </w:t>
      </w:r>
      <w:r w:rsidRPr="005B5142">
        <w:rPr>
          <w:rFonts w:asciiTheme="minorHAnsi" w:eastAsia="Cambria" w:hAnsiTheme="minorHAnsi" w:cs="Times New Roman"/>
          <w:b/>
          <w:u w:val="single"/>
        </w:rPr>
        <w:t xml:space="preserve">could—and should—take a </w:t>
      </w:r>
      <w:r w:rsidRPr="005B5142">
        <w:rPr>
          <w:rFonts w:asciiTheme="minorHAnsi" w:eastAsia="Cambria" w:hAnsiTheme="minorHAnsi"/>
          <w:b/>
          <w:iCs/>
          <w:u w:val="single"/>
          <w:bdr w:val="single" w:sz="18" w:space="0" w:color="auto"/>
        </w:rPr>
        <w:t>leadership role on sustainable development</w:t>
      </w:r>
      <w:r w:rsidRPr="005B5142">
        <w:rPr>
          <w:rFonts w:asciiTheme="minorHAnsi" w:eastAsia="Cambria" w:hAnsiTheme="minorHAnsi" w:cs="Times New Roman"/>
          <w:sz w:val="16"/>
        </w:rPr>
        <w:t>.</w:t>
      </w:r>
    </w:p>
    <w:p w:rsidR="0062222D" w:rsidRPr="005B5142" w:rsidRDefault="0062222D" w:rsidP="0062222D">
      <w:pPr>
        <w:pStyle w:val="Heading4"/>
        <w:rPr>
          <w:rFonts w:asciiTheme="minorHAnsi" w:hAnsiTheme="minorHAnsi"/>
        </w:rPr>
      </w:pPr>
      <w:r w:rsidRPr="005B5142">
        <w:rPr>
          <w:rFonts w:asciiTheme="minorHAnsi" w:hAnsiTheme="minorHAnsi"/>
        </w:rPr>
        <w:t xml:space="preserve">Warming causes extinction </w:t>
      </w:r>
    </w:p>
    <w:p w:rsidR="0062222D" w:rsidRPr="005B5142" w:rsidRDefault="0062222D" w:rsidP="0062222D">
      <w:pPr>
        <w:rPr>
          <w:rFonts w:asciiTheme="minorHAnsi" w:hAnsiTheme="minorHAnsi"/>
          <w:sz w:val="16"/>
        </w:rPr>
      </w:pPr>
      <w:r w:rsidRPr="005B5142">
        <w:rPr>
          <w:rStyle w:val="Style13ptBold"/>
          <w:rFonts w:asciiTheme="minorHAnsi" w:hAnsiTheme="minorHAnsi"/>
        </w:rPr>
        <w:t>Bushnell 10</w:t>
      </w:r>
      <w:r w:rsidRPr="005B5142">
        <w:rPr>
          <w:rFonts w:asciiTheme="minorHAnsi" w:hAnsiTheme="minorHAnsi"/>
          <w:sz w:val="16"/>
        </w:rPr>
        <w:t xml:space="preserve"> (Dennis, chief scientist at the NASA Langley Research Center, MS in mechanical engineering, recipient of the Lawrence A. Sperry Award, AIAA Fluid and Plasma Dynamics Award, the AIAA Dryden Lectureship, and is the recipient of many NASA Medals for outstanding Scientific Achievement and Leadership. “Conquering Climate Change,” The Futurist, May-June, 2010)</w:t>
      </w:r>
    </w:p>
    <w:p w:rsidR="0062222D" w:rsidRPr="005B5142" w:rsidRDefault="0062222D" w:rsidP="0062222D">
      <w:pPr>
        <w:rPr>
          <w:rFonts w:asciiTheme="minorHAnsi" w:hAnsiTheme="minorHAnsi"/>
        </w:rPr>
      </w:pPr>
      <w:r w:rsidRPr="005B5142">
        <w:rPr>
          <w:rFonts w:asciiTheme="minorHAnsi" w:hAnsiTheme="minorHAnsi"/>
          <w:b/>
          <w:u w:val="single"/>
        </w:rPr>
        <w:t>During the Permian extinction</w:t>
      </w:r>
      <w:r w:rsidRPr="005B5142">
        <w:rPr>
          <w:rFonts w:asciiTheme="minorHAnsi" w:hAnsiTheme="minorHAnsi"/>
          <w:sz w:val="16"/>
          <w:szCs w:val="16"/>
        </w:rPr>
        <w:t>, a number of chain reaction events, or “</w:t>
      </w:r>
      <w:r w:rsidRPr="005B5142">
        <w:rPr>
          <w:rFonts w:asciiTheme="minorHAnsi" w:hAnsiTheme="minorHAnsi"/>
          <w:b/>
          <w:u w:val="single"/>
        </w:rPr>
        <w:t>positive feedbacks</w:t>
      </w:r>
      <w:r w:rsidRPr="005B5142">
        <w:rPr>
          <w:rFonts w:asciiTheme="minorHAnsi" w:hAnsiTheme="minorHAnsi"/>
        </w:rPr>
        <w:t xml:space="preserve">,” </w:t>
      </w:r>
      <w:r w:rsidRPr="005B5142">
        <w:rPr>
          <w:rFonts w:asciiTheme="minorHAnsi" w:hAnsiTheme="minorHAnsi"/>
          <w:b/>
          <w:u w:val="single"/>
        </w:rPr>
        <w:t>resulted in oxygen-depleted oceans</w:t>
      </w:r>
      <w:r w:rsidRPr="005B5142">
        <w:rPr>
          <w:rFonts w:asciiTheme="minorHAnsi" w:hAnsiTheme="minorHAnsi"/>
        </w:rPr>
        <w:t xml:space="preserve">, </w:t>
      </w:r>
      <w:r w:rsidRPr="005B5142">
        <w:rPr>
          <w:rFonts w:asciiTheme="minorHAnsi" w:hAnsiTheme="minorHAnsi"/>
          <w:b/>
          <w:u w:val="single"/>
        </w:rPr>
        <w:t>enabling overgrowth of</w:t>
      </w:r>
      <w:r w:rsidRPr="005B5142">
        <w:rPr>
          <w:rFonts w:asciiTheme="minorHAnsi" w:hAnsiTheme="minorHAnsi"/>
        </w:rPr>
        <w:t xml:space="preserve"> </w:t>
      </w:r>
      <w:r w:rsidRPr="005B5142">
        <w:rPr>
          <w:rFonts w:asciiTheme="minorHAnsi" w:hAnsiTheme="minorHAnsi"/>
          <w:sz w:val="16"/>
          <w:szCs w:val="16"/>
        </w:rPr>
        <w:t xml:space="preserve">certain </w:t>
      </w:r>
      <w:r w:rsidRPr="005B5142">
        <w:rPr>
          <w:rFonts w:asciiTheme="minorHAnsi" w:hAnsiTheme="minorHAnsi"/>
          <w:b/>
          <w:u w:val="single"/>
        </w:rPr>
        <w:t>bacteria, producing</w:t>
      </w:r>
      <w:r w:rsidRPr="005B5142">
        <w:rPr>
          <w:rFonts w:asciiTheme="minorHAnsi" w:hAnsiTheme="minorHAnsi"/>
        </w:rPr>
        <w:t xml:space="preserve"> </w:t>
      </w:r>
      <w:r w:rsidRPr="005B5142">
        <w:rPr>
          <w:rFonts w:asciiTheme="minorHAnsi" w:hAnsiTheme="minorHAnsi"/>
          <w:sz w:val="16"/>
          <w:szCs w:val="16"/>
        </w:rPr>
        <w:t xml:space="preserve">copious amounts of </w:t>
      </w:r>
      <w:r w:rsidRPr="005B5142">
        <w:rPr>
          <w:rFonts w:asciiTheme="minorHAnsi" w:hAnsiTheme="minorHAnsi"/>
          <w:b/>
          <w:u w:val="single"/>
        </w:rPr>
        <w:t>hydrogen sulfide, making the atmosphere toxic, and decimating the ozone layer, all producing species die-off.</w:t>
      </w:r>
      <w:r w:rsidRPr="005B5142">
        <w:rPr>
          <w:rFonts w:asciiTheme="minorHAnsi" w:hAnsiTheme="minorHAnsi"/>
        </w:rPr>
        <w:t xml:space="preserve"> </w:t>
      </w:r>
      <w:r w:rsidRPr="005B5142">
        <w:rPr>
          <w:rFonts w:asciiTheme="minorHAnsi" w:hAnsiTheme="minorHAnsi"/>
          <w:b/>
          <w:u w:val="single"/>
        </w:rPr>
        <w:t xml:space="preserve">The positive feedbacks not yet fully included in the IPCC projections include the release of the massive amounts of fossil </w:t>
      </w:r>
      <w:r w:rsidRPr="005B5142">
        <w:rPr>
          <w:rFonts w:asciiTheme="minorHAnsi" w:hAnsiTheme="minorHAnsi"/>
          <w:sz w:val="16"/>
          <w:szCs w:val="16"/>
          <w:u w:val="single"/>
        </w:rPr>
        <w:t>methane</w:t>
      </w:r>
      <w:r w:rsidRPr="005B5142">
        <w:rPr>
          <w:rFonts w:asciiTheme="minorHAnsi" w:hAnsiTheme="minorHAnsi"/>
          <w:sz w:val="16"/>
          <w:szCs w:val="16"/>
        </w:rPr>
        <w:t xml:space="preserve">, some 20 times worse than CO2 as an accelerator of warming, </w:t>
      </w:r>
      <w:r w:rsidRPr="005B5142">
        <w:rPr>
          <w:rFonts w:asciiTheme="minorHAnsi" w:hAnsiTheme="minorHAnsi"/>
          <w:b/>
          <w:u w:val="single"/>
        </w:rPr>
        <w:t>fossil CO2</w:t>
      </w:r>
      <w:r w:rsidRPr="005B5142">
        <w:rPr>
          <w:rFonts w:asciiTheme="minorHAnsi" w:hAnsiTheme="minorHAnsi"/>
        </w:rPr>
        <w:t xml:space="preserve"> </w:t>
      </w:r>
      <w:r w:rsidRPr="005B5142">
        <w:rPr>
          <w:rFonts w:asciiTheme="minorHAnsi" w:hAnsiTheme="minorHAnsi"/>
          <w:sz w:val="16"/>
          <w:szCs w:val="16"/>
        </w:rPr>
        <w:t>from the tundra and oceans,</w:t>
      </w:r>
      <w:r w:rsidRPr="005B5142">
        <w:rPr>
          <w:rFonts w:asciiTheme="minorHAnsi" w:hAnsiTheme="minorHAnsi"/>
        </w:rPr>
        <w:t xml:space="preserve"> </w:t>
      </w:r>
      <w:r w:rsidRPr="005B5142">
        <w:rPr>
          <w:rFonts w:asciiTheme="minorHAnsi" w:hAnsiTheme="minorHAnsi"/>
          <w:b/>
          <w:u w:val="single"/>
        </w:rPr>
        <w:t>reduced oceanic CO2 uptake</w:t>
      </w:r>
      <w:r w:rsidRPr="005B5142">
        <w:rPr>
          <w:rFonts w:asciiTheme="minorHAnsi" w:hAnsiTheme="minorHAnsi"/>
        </w:rPr>
        <w:t xml:space="preserve"> </w:t>
      </w:r>
      <w:r w:rsidRPr="005B5142">
        <w:rPr>
          <w:rFonts w:asciiTheme="minorHAnsi" w:hAnsiTheme="minorHAnsi"/>
          <w:sz w:val="16"/>
          <w:szCs w:val="16"/>
        </w:rPr>
        <w:t xml:space="preserve">due to higher temperatures, </w:t>
      </w:r>
      <w:r w:rsidRPr="005B5142">
        <w:rPr>
          <w:rFonts w:asciiTheme="minorHAnsi" w:hAnsiTheme="minorHAnsi"/>
          <w:b/>
          <w:u w:val="single"/>
        </w:rPr>
        <w:t>acidification and algae changes</w:t>
      </w:r>
      <w:r w:rsidRPr="005B5142">
        <w:rPr>
          <w:rFonts w:asciiTheme="minorHAnsi" w:hAnsiTheme="minorHAnsi"/>
          <w:sz w:val="16"/>
          <w:szCs w:val="16"/>
        </w:rPr>
        <w:t xml:space="preserve">, changes in the earth’s ability to reflect the sun’s light back into space due to loss of glacier ice, changes in land use, and extensive water evaporation (a greenhouse gas) from temperature increases. </w:t>
      </w:r>
      <w:r w:rsidRPr="005B5142">
        <w:rPr>
          <w:rFonts w:asciiTheme="minorHAnsi" w:hAnsiTheme="minorHAnsi"/>
          <w:b/>
          <w:u w:val="single"/>
        </w:rPr>
        <w:t>The additional effects of these feedbacks increase the projections</w:t>
      </w:r>
      <w:r w:rsidRPr="005B5142">
        <w:rPr>
          <w:rFonts w:asciiTheme="minorHAnsi" w:hAnsiTheme="minorHAnsi"/>
        </w:rPr>
        <w:t xml:space="preserve"> </w:t>
      </w:r>
      <w:r w:rsidRPr="005B5142">
        <w:rPr>
          <w:rFonts w:asciiTheme="minorHAnsi" w:hAnsiTheme="minorHAnsi"/>
          <w:sz w:val="16"/>
          <w:szCs w:val="16"/>
        </w:rPr>
        <w:t xml:space="preserve">from a 4°C–6°C temperature rise by 2100 </w:t>
      </w:r>
      <w:r w:rsidRPr="005B5142">
        <w:rPr>
          <w:rFonts w:asciiTheme="minorHAnsi" w:hAnsiTheme="minorHAnsi"/>
          <w:b/>
          <w:u w:val="single"/>
        </w:rPr>
        <w:t xml:space="preserve">to a </w:t>
      </w:r>
      <w:r w:rsidRPr="005B5142">
        <w:rPr>
          <w:rFonts w:asciiTheme="minorHAnsi" w:hAnsiTheme="minorHAnsi"/>
          <w:b/>
          <w:iCs/>
          <w:u w:val="single"/>
        </w:rPr>
        <w:t>10°C–12°C rise</w:t>
      </w:r>
      <w:r w:rsidRPr="005B5142">
        <w:rPr>
          <w:rFonts w:asciiTheme="minorHAnsi" w:hAnsiTheme="minorHAnsi"/>
          <w:sz w:val="16"/>
          <w:szCs w:val="16"/>
        </w:rPr>
        <w:t xml:space="preserve">, according to some estimates. </w:t>
      </w:r>
      <w:r w:rsidRPr="005B5142">
        <w:rPr>
          <w:rFonts w:asciiTheme="minorHAnsi" w:hAnsiTheme="minorHAnsi"/>
          <w:b/>
          <w:u w:val="single"/>
        </w:rPr>
        <w:t>At those temperatures</w:t>
      </w:r>
      <w:r w:rsidRPr="005B5142">
        <w:rPr>
          <w:rFonts w:asciiTheme="minorHAnsi" w:hAnsiTheme="minorHAnsi"/>
          <w:sz w:val="16"/>
          <w:szCs w:val="16"/>
          <w:u w:val="single"/>
        </w:rPr>
        <w:t>,</w:t>
      </w:r>
      <w:r w:rsidRPr="005B5142">
        <w:rPr>
          <w:rFonts w:asciiTheme="minorHAnsi" w:hAnsiTheme="minorHAnsi"/>
          <w:sz w:val="16"/>
          <w:szCs w:val="16"/>
        </w:rPr>
        <w:t xml:space="preserve"> beyond 2100, </w:t>
      </w:r>
      <w:r w:rsidRPr="005B5142">
        <w:rPr>
          <w:rFonts w:asciiTheme="minorHAnsi" w:hAnsiTheme="minorHAnsi"/>
          <w:b/>
          <w:u w:val="single"/>
        </w:rPr>
        <w:t xml:space="preserve">essentially </w:t>
      </w:r>
      <w:r w:rsidRPr="005B5142">
        <w:rPr>
          <w:rStyle w:val="Emphasis"/>
          <w:rFonts w:asciiTheme="minorHAnsi" w:hAnsiTheme="minorHAnsi"/>
        </w:rPr>
        <w:t>all the ice would melt and the ocean would rise</w:t>
      </w:r>
      <w:r w:rsidRPr="005B5142">
        <w:rPr>
          <w:rFonts w:asciiTheme="minorHAnsi" w:hAnsiTheme="minorHAnsi"/>
          <w:b/>
          <w:u w:val="single"/>
        </w:rPr>
        <w:t xml:space="preserve"> by as much as 75 meters, flooding</w:t>
      </w:r>
      <w:r w:rsidRPr="005B5142">
        <w:rPr>
          <w:rFonts w:asciiTheme="minorHAnsi" w:hAnsiTheme="minorHAnsi"/>
        </w:rPr>
        <w:t xml:space="preserve"> </w:t>
      </w:r>
      <w:r w:rsidRPr="005B5142">
        <w:rPr>
          <w:rFonts w:asciiTheme="minorHAnsi" w:hAnsiTheme="minorHAnsi"/>
          <w:sz w:val="16"/>
          <w:szCs w:val="16"/>
        </w:rPr>
        <w:t xml:space="preserve">the homes of </w:t>
      </w:r>
      <w:r w:rsidRPr="005B5142">
        <w:rPr>
          <w:rFonts w:asciiTheme="minorHAnsi" w:hAnsiTheme="minorHAnsi"/>
          <w:b/>
          <w:u w:val="single"/>
        </w:rPr>
        <w:t>one-third of the global population</w:t>
      </w:r>
      <w:r w:rsidRPr="005B5142">
        <w:rPr>
          <w:rFonts w:asciiTheme="minorHAnsi" w:hAnsiTheme="minorHAnsi"/>
          <w:sz w:val="16"/>
          <w:szCs w:val="16"/>
        </w:rPr>
        <w:t xml:space="preserve">. Between now and then, </w:t>
      </w:r>
      <w:r w:rsidRPr="005B5142">
        <w:rPr>
          <w:rFonts w:asciiTheme="minorHAnsi" w:hAnsiTheme="minorHAnsi"/>
          <w:b/>
          <w:u w:val="single"/>
        </w:rPr>
        <w:t>ocean methane hydrate release could cause major tidal waves, and glacier melting could affect major rivers upon which</w:t>
      </w:r>
      <w:r w:rsidRPr="005B5142">
        <w:rPr>
          <w:rFonts w:asciiTheme="minorHAnsi" w:hAnsiTheme="minorHAnsi"/>
        </w:rPr>
        <w:t xml:space="preserve"> </w:t>
      </w:r>
      <w:r w:rsidRPr="005B5142">
        <w:rPr>
          <w:rFonts w:asciiTheme="minorHAnsi" w:hAnsiTheme="minorHAnsi"/>
          <w:sz w:val="16"/>
          <w:szCs w:val="16"/>
        </w:rPr>
        <w:t xml:space="preserve">a large percentage of </w:t>
      </w:r>
      <w:r w:rsidRPr="005B5142">
        <w:rPr>
          <w:rFonts w:asciiTheme="minorHAnsi" w:hAnsiTheme="minorHAnsi"/>
          <w:b/>
          <w:u w:val="single"/>
        </w:rPr>
        <w:t>the population depends</w:t>
      </w:r>
      <w:r w:rsidRPr="005B5142">
        <w:rPr>
          <w:rFonts w:asciiTheme="minorHAnsi" w:hAnsiTheme="minorHAnsi"/>
        </w:rPr>
        <w:t xml:space="preserve">. </w:t>
      </w:r>
      <w:r w:rsidRPr="005B5142">
        <w:rPr>
          <w:rFonts w:asciiTheme="minorHAnsi" w:hAnsiTheme="minorHAnsi"/>
          <w:b/>
          <w:u w:val="single"/>
        </w:rPr>
        <w:t>We’ll see increases in</w:t>
      </w:r>
      <w:r w:rsidRPr="005B5142">
        <w:rPr>
          <w:rFonts w:asciiTheme="minorHAnsi" w:hAnsiTheme="minorHAnsi"/>
        </w:rPr>
        <w:t xml:space="preserve"> </w:t>
      </w:r>
      <w:r w:rsidRPr="005B5142">
        <w:rPr>
          <w:rFonts w:asciiTheme="minorHAnsi" w:hAnsiTheme="minorHAnsi"/>
          <w:sz w:val="16"/>
          <w:szCs w:val="16"/>
        </w:rPr>
        <w:t xml:space="preserve">flooding, storms, </w:t>
      </w:r>
      <w:r w:rsidRPr="005B5142">
        <w:rPr>
          <w:rStyle w:val="Emphasis"/>
          <w:rFonts w:asciiTheme="minorHAnsi" w:hAnsiTheme="minorHAnsi"/>
        </w:rPr>
        <w:t>disease, droughts, species extinctions, ocean acidification,</w:t>
      </w:r>
      <w:r w:rsidRPr="005B5142">
        <w:rPr>
          <w:rFonts w:asciiTheme="minorHAnsi" w:hAnsiTheme="minorHAnsi"/>
          <w:sz w:val="16"/>
          <w:szCs w:val="16"/>
        </w:rPr>
        <w:t xml:space="preserve"> and a litany of other impacts, all as a consequence of man-made climate change. </w:t>
      </w:r>
      <w:r w:rsidRPr="005B5142">
        <w:rPr>
          <w:rFonts w:asciiTheme="minorHAnsi" w:hAnsiTheme="minorHAnsi"/>
          <w:b/>
          <w:u w:val="single"/>
        </w:rPr>
        <w:t xml:space="preserve">Arctic ice melting, CO2 increases, and ocean warming are all occurring much faster than previous IPCC forecasts, so, as dire as the forecasts sound, they’re </w:t>
      </w:r>
      <w:r w:rsidRPr="005B5142">
        <w:rPr>
          <w:rFonts w:asciiTheme="minorHAnsi" w:hAnsiTheme="minorHAnsi"/>
          <w:b/>
          <w:iCs/>
          <w:u w:val="single"/>
        </w:rPr>
        <w:t>actually conservative</w:t>
      </w:r>
      <w:r w:rsidRPr="005B5142">
        <w:rPr>
          <w:rFonts w:asciiTheme="minorHAnsi" w:hAnsiTheme="minorHAnsi"/>
        </w:rPr>
        <w:t xml:space="preserve">. Pg. 7-8 </w:t>
      </w:r>
    </w:p>
    <w:p w:rsidR="0062222D" w:rsidRPr="005B5142" w:rsidRDefault="0062222D" w:rsidP="0062222D">
      <w:pPr>
        <w:rPr>
          <w:rFonts w:asciiTheme="minorHAnsi" w:eastAsia="Cambria" w:hAnsiTheme="minorHAnsi" w:cs="Times New Roman"/>
          <w:sz w:val="16"/>
        </w:rPr>
      </w:pPr>
    </w:p>
    <w:p w:rsidR="0062222D" w:rsidRPr="005B5142" w:rsidRDefault="0062222D" w:rsidP="001D5F96">
      <w:pPr>
        <w:rPr>
          <w:rFonts w:asciiTheme="minorHAnsi" w:hAnsiTheme="minorHAnsi"/>
          <w:sz w:val="16"/>
        </w:rPr>
      </w:pPr>
    </w:p>
    <w:p w:rsidR="007D1BFF" w:rsidRPr="005B5142" w:rsidRDefault="007D1BFF" w:rsidP="007648B5">
      <w:pPr>
        <w:pStyle w:val="Heading3"/>
        <w:rPr>
          <w:rFonts w:asciiTheme="minorHAnsi" w:hAnsiTheme="minorHAnsi"/>
        </w:rPr>
      </w:pPr>
    </w:p>
    <w:p w:rsidR="007648B5" w:rsidRPr="005B5142" w:rsidRDefault="007648B5" w:rsidP="007648B5">
      <w:pPr>
        <w:pStyle w:val="Heading3"/>
        <w:rPr>
          <w:rFonts w:asciiTheme="minorHAnsi" w:hAnsiTheme="minorHAnsi"/>
        </w:rPr>
      </w:pPr>
      <w:r w:rsidRPr="005B5142">
        <w:rPr>
          <w:rFonts w:asciiTheme="minorHAnsi" w:hAnsiTheme="minorHAnsi"/>
        </w:rPr>
        <w:t>Impact – China War</w:t>
      </w:r>
    </w:p>
    <w:p w:rsidR="007648B5" w:rsidRPr="005B5142" w:rsidRDefault="007648B5" w:rsidP="00E26B8C">
      <w:pPr>
        <w:pStyle w:val="Heading4"/>
        <w:rPr>
          <w:rFonts w:asciiTheme="minorHAnsi" w:hAnsiTheme="minorHAnsi"/>
        </w:rPr>
      </w:pPr>
      <w:r w:rsidRPr="005B5142">
        <w:rPr>
          <w:rFonts w:asciiTheme="minorHAnsi" w:hAnsiTheme="minorHAnsi"/>
        </w:rPr>
        <w:t>LOST ratification causes US-Chinese war</w:t>
      </w:r>
    </w:p>
    <w:p w:rsidR="007648B5" w:rsidRPr="005B5142" w:rsidRDefault="007648B5" w:rsidP="007648B5">
      <w:pPr>
        <w:rPr>
          <w:rFonts w:asciiTheme="minorHAnsi" w:hAnsiTheme="minorHAnsi"/>
          <w:sz w:val="16"/>
        </w:rPr>
      </w:pPr>
      <w:r w:rsidRPr="005B5142">
        <w:rPr>
          <w:rStyle w:val="Style13ptBold"/>
          <w:rFonts w:asciiTheme="minorHAnsi" w:hAnsiTheme="minorHAnsi"/>
        </w:rPr>
        <w:t>Taipei Times 08</w:t>
      </w:r>
      <w:r w:rsidRPr="005B5142">
        <w:rPr>
          <w:rFonts w:asciiTheme="minorHAnsi" w:hAnsiTheme="minorHAnsi"/>
          <w:sz w:val="16"/>
        </w:rPr>
        <w:t xml:space="preserve"> [The growing danger in the Strait, Song Yann-</w:t>
      </w:r>
      <w:proofErr w:type="spellStart"/>
      <w:r w:rsidRPr="005B5142">
        <w:rPr>
          <w:rFonts w:asciiTheme="minorHAnsi" w:hAnsiTheme="minorHAnsi"/>
          <w:sz w:val="16"/>
        </w:rPr>
        <w:t>huei</w:t>
      </w:r>
      <w:proofErr w:type="spellEnd"/>
      <w:r w:rsidRPr="005B5142">
        <w:rPr>
          <w:rFonts w:asciiTheme="minorHAnsi" w:hAnsiTheme="minorHAnsi"/>
          <w:sz w:val="16"/>
        </w:rPr>
        <w:t>, http://www.taipeitimes.com/News/editorials/archives/2008/02/01/2003399787]</w:t>
      </w:r>
    </w:p>
    <w:p w:rsidR="007648B5" w:rsidRPr="005B5142" w:rsidRDefault="007648B5" w:rsidP="007648B5">
      <w:pPr>
        <w:rPr>
          <w:rFonts w:asciiTheme="minorHAnsi" w:hAnsiTheme="minorHAnsi"/>
        </w:rPr>
      </w:pPr>
      <w:r w:rsidRPr="005B5142">
        <w:rPr>
          <w:rFonts w:asciiTheme="minorHAnsi" w:hAnsiTheme="minorHAnsi"/>
        </w:rPr>
        <w:t xml:space="preserve">Third, </w:t>
      </w:r>
      <w:r w:rsidRPr="005B5142">
        <w:rPr>
          <w:rFonts w:asciiTheme="minorHAnsi" w:hAnsiTheme="minorHAnsi"/>
          <w:b/>
          <w:u w:val="single"/>
        </w:rPr>
        <w:t>the US senate passed a resolution regarding the ratification of</w:t>
      </w:r>
      <w:r w:rsidRPr="005B5142">
        <w:rPr>
          <w:rFonts w:asciiTheme="minorHAnsi" w:hAnsiTheme="minorHAnsi"/>
        </w:rPr>
        <w:t xml:space="preserve"> </w:t>
      </w:r>
      <w:r w:rsidRPr="005B5142">
        <w:rPr>
          <w:rFonts w:asciiTheme="minorHAnsi" w:hAnsiTheme="minorHAnsi"/>
          <w:sz w:val="16"/>
        </w:rPr>
        <w:t>the UN Convention on the</w:t>
      </w:r>
      <w:r w:rsidRPr="005B5142">
        <w:rPr>
          <w:rFonts w:asciiTheme="minorHAnsi" w:hAnsiTheme="minorHAnsi"/>
        </w:rPr>
        <w:t xml:space="preserve"> </w:t>
      </w:r>
      <w:r w:rsidRPr="005B5142">
        <w:rPr>
          <w:rFonts w:asciiTheme="minorHAnsi" w:hAnsiTheme="minorHAnsi"/>
          <w:b/>
          <w:u w:val="single"/>
        </w:rPr>
        <w:t>Law of the Sea</w:t>
      </w:r>
      <w:r w:rsidRPr="005B5142">
        <w:rPr>
          <w:rFonts w:asciiTheme="minorHAnsi" w:hAnsiTheme="minorHAnsi"/>
        </w:rPr>
        <w:t xml:space="preserve"> </w:t>
      </w:r>
      <w:r w:rsidRPr="005B5142">
        <w:rPr>
          <w:rFonts w:asciiTheme="minorHAnsi" w:hAnsiTheme="minorHAnsi"/>
          <w:sz w:val="16"/>
        </w:rPr>
        <w:t>(UNCLOS) in December last year, in which it is stipulated that US submarines need not surface while passing through foreign territorial waters; furthermore,</w:t>
      </w:r>
      <w:r w:rsidRPr="005B5142">
        <w:rPr>
          <w:rFonts w:asciiTheme="minorHAnsi" w:hAnsiTheme="minorHAnsi"/>
        </w:rPr>
        <w:t xml:space="preserve"> </w:t>
      </w:r>
      <w:r w:rsidRPr="005B5142">
        <w:rPr>
          <w:rFonts w:asciiTheme="minorHAnsi" w:hAnsiTheme="minorHAnsi"/>
          <w:b/>
          <w:u w:val="single"/>
        </w:rPr>
        <w:t>it defines the Taiwan Strait as one of the "straits used for international navigation</w:t>
      </w:r>
      <w:r w:rsidRPr="005B5142">
        <w:rPr>
          <w:rFonts w:asciiTheme="minorHAnsi" w:hAnsiTheme="minorHAnsi"/>
          <w:sz w:val="16"/>
        </w:rPr>
        <w:t>," allowing "transit passage" rights, as outlined in Part III of UNCLOS.</w:t>
      </w:r>
      <w:r w:rsidRPr="005B5142">
        <w:rPr>
          <w:rFonts w:asciiTheme="minorHAnsi" w:hAnsiTheme="minorHAnsi"/>
        </w:rPr>
        <w:t xml:space="preserve"> </w:t>
      </w:r>
      <w:r w:rsidRPr="005B5142">
        <w:rPr>
          <w:rFonts w:asciiTheme="minorHAnsi" w:hAnsiTheme="minorHAnsi"/>
          <w:b/>
          <w:u w:val="single"/>
        </w:rPr>
        <w:t>If the US ratified UNCLOS, this could cause conflict with China due to Beijing's interpretation of the rights of vessel passage and aircraft fly-overs in the Taiwan Strait according to international law</w:t>
      </w:r>
      <w:r w:rsidRPr="005B5142">
        <w:rPr>
          <w:rFonts w:asciiTheme="minorHAnsi" w:hAnsiTheme="minorHAnsi"/>
        </w:rPr>
        <w:t>.</w:t>
      </w:r>
    </w:p>
    <w:p w:rsidR="007D1BFF" w:rsidRPr="005B5142" w:rsidRDefault="007D1BFF" w:rsidP="007648B5">
      <w:pPr>
        <w:pStyle w:val="Heading3"/>
        <w:rPr>
          <w:rFonts w:asciiTheme="minorHAnsi" w:hAnsiTheme="minorHAnsi"/>
        </w:rPr>
      </w:pPr>
    </w:p>
    <w:p w:rsidR="00AD5A1B" w:rsidRPr="005B5142" w:rsidRDefault="00AD5A1B" w:rsidP="007648B5">
      <w:pPr>
        <w:pStyle w:val="Heading3"/>
        <w:rPr>
          <w:rFonts w:asciiTheme="minorHAnsi" w:hAnsiTheme="minorHAnsi"/>
        </w:rPr>
      </w:pPr>
      <w:r w:rsidRPr="005B5142">
        <w:rPr>
          <w:rFonts w:asciiTheme="minorHAnsi" w:hAnsiTheme="minorHAnsi"/>
        </w:rPr>
        <w:t>Impact – Arctic</w:t>
      </w:r>
    </w:p>
    <w:p w:rsidR="00C30F24" w:rsidRPr="005B5142" w:rsidRDefault="00C30F24" w:rsidP="00C30F24">
      <w:pPr>
        <w:pStyle w:val="Heading4"/>
        <w:rPr>
          <w:rFonts w:asciiTheme="minorHAnsi" w:hAnsiTheme="minorHAnsi"/>
        </w:rPr>
      </w:pPr>
      <w:r w:rsidRPr="005B5142">
        <w:rPr>
          <w:rFonts w:asciiTheme="minorHAnsi" w:hAnsiTheme="minorHAnsi"/>
        </w:rPr>
        <w:t>LOST allows US military intervention – causes wars</w:t>
      </w:r>
    </w:p>
    <w:p w:rsidR="00C30F24" w:rsidRPr="005B5142" w:rsidRDefault="00C30F24" w:rsidP="00C30F24">
      <w:pPr>
        <w:rPr>
          <w:rStyle w:val="Style13ptBold"/>
          <w:rFonts w:asciiTheme="minorHAnsi" w:hAnsiTheme="minorHAnsi"/>
        </w:rPr>
      </w:pPr>
      <w:proofErr w:type="spellStart"/>
      <w:r w:rsidRPr="005B5142">
        <w:rPr>
          <w:rStyle w:val="Style13ptBold"/>
          <w:rFonts w:asciiTheme="minorHAnsi" w:hAnsiTheme="minorHAnsi"/>
        </w:rPr>
        <w:t>Konyshev</w:t>
      </w:r>
      <w:proofErr w:type="spellEnd"/>
      <w:r w:rsidRPr="005B5142">
        <w:rPr>
          <w:rStyle w:val="Style13ptBold"/>
          <w:rFonts w:asciiTheme="minorHAnsi" w:hAnsiTheme="minorHAnsi"/>
        </w:rPr>
        <w:t xml:space="preserve"> 1/6/14 </w:t>
      </w:r>
      <w:r w:rsidRPr="005B5142">
        <w:rPr>
          <w:rFonts w:asciiTheme="minorHAnsi" w:hAnsiTheme="minorHAnsi"/>
          <w:sz w:val="16"/>
        </w:rPr>
        <w:t xml:space="preserve">(Valery, </w:t>
      </w:r>
      <w:proofErr w:type="spellStart"/>
      <w:r w:rsidRPr="005B5142">
        <w:rPr>
          <w:rFonts w:asciiTheme="minorHAnsi" w:hAnsiTheme="minorHAnsi"/>
          <w:sz w:val="16"/>
        </w:rPr>
        <w:t>Ph.D</w:t>
      </w:r>
      <w:proofErr w:type="spellEnd"/>
      <w:r w:rsidRPr="005B5142">
        <w:rPr>
          <w:rFonts w:asciiTheme="minorHAnsi" w:hAnsiTheme="minorHAnsi"/>
          <w:sz w:val="16"/>
        </w:rPr>
        <w:t>, Professor of the Department of Theory and History of International Relations at St. Petersburg State University's School of International Relations., “Can UN Law of the Sea stop militarization in Arctic?”, http://www.russia-direct.org/content/can-un-law-sea-stop-militarization-arctic?page=2)</w:t>
      </w:r>
    </w:p>
    <w:p w:rsidR="00C30F24" w:rsidRPr="005B5142" w:rsidRDefault="00C30F24" w:rsidP="00C30F24">
      <w:pPr>
        <w:rPr>
          <w:rStyle w:val="StyleUnderline"/>
          <w:rFonts w:asciiTheme="minorHAnsi" w:hAnsiTheme="minorHAnsi"/>
        </w:rPr>
      </w:pPr>
      <w:r w:rsidRPr="005B5142">
        <w:rPr>
          <w:rStyle w:val="StyleUnderline"/>
          <w:rFonts w:asciiTheme="minorHAnsi" w:hAnsiTheme="minorHAnsi"/>
        </w:rPr>
        <w:t xml:space="preserve">If the U.S. Senate ratifies the Convention on the Law of the Sea of 1982, </w:t>
      </w:r>
      <w:r w:rsidRPr="005B5142">
        <w:rPr>
          <w:rStyle w:val="Emphasis"/>
          <w:rFonts w:asciiTheme="minorHAnsi" w:hAnsiTheme="minorHAnsi"/>
        </w:rPr>
        <w:t>Russia will not witness any significant changes in bilateral relations in the Arctic. I</w:t>
      </w:r>
      <w:r w:rsidRPr="005B5142">
        <w:rPr>
          <w:rStyle w:val="StyleUnderline"/>
          <w:rFonts w:asciiTheme="minorHAnsi" w:hAnsiTheme="minorHAnsi"/>
        </w:rPr>
        <w:t xml:space="preserve">t is obvious that the U.S. intends to apply the Convention </w:t>
      </w:r>
      <w:r w:rsidRPr="005B5142">
        <w:rPr>
          <w:rStyle w:val="Emphasis"/>
          <w:rFonts w:asciiTheme="minorHAnsi" w:hAnsiTheme="minorHAnsi"/>
        </w:rPr>
        <w:t>only when it coincides with its national interests</w:t>
      </w:r>
      <w:r w:rsidRPr="005B5142">
        <w:rPr>
          <w:rFonts w:asciiTheme="minorHAnsi" w:hAnsiTheme="minorHAnsi"/>
          <w:sz w:val="16"/>
        </w:rPr>
        <w:t xml:space="preserve">. Potential conflicts will be resolved through bilateral negotiations rather than UNCLOS provisions directly. </w:t>
      </w:r>
      <w:r w:rsidRPr="005B5142">
        <w:rPr>
          <w:rStyle w:val="StyleUnderline"/>
          <w:rFonts w:asciiTheme="minorHAnsi" w:hAnsiTheme="minorHAnsi"/>
        </w:rPr>
        <w:t>Since the Convention does not oblige all contentious issues to be decided within its rules and institutions</w:t>
      </w:r>
      <w:r w:rsidRPr="005B5142">
        <w:rPr>
          <w:rFonts w:asciiTheme="minorHAnsi" w:hAnsiTheme="minorHAnsi"/>
          <w:sz w:val="16"/>
        </w:rPr>
        <w:t xml:space="preserve">, </w:t>
      </w:r>
      <w:r w:rsidRPr="005B5142">
        <w:rPr>
          <w:rStyle w:val="StyleUnderline"/>
          <w:rFonts w:asciiTheme="minorHAnsi" w:hAnsiTheme="minorHAnsi"/>
        </w:rPr>
        <w:t>the</w:t>
      </w:r>
      <w:r w:rsidRPr="005B5142">
        <w:rPr>
          <w:rFonts w:asciiTheme="minorHAnsi" w:hAnsiTheme="minorHAnsi"/>
          <w:sz w:val="16"/>
        </w:rPr>
        <w:t xml:space="preserve"> </w:t>
      </w:r>
      <w:r w:rsidRPr="005B5142">
        <w:rPr>
          <w:rStyle w:val="Emphasis"/>
          <w:rFonts w:asciiTheme="minorHAnsi" w:hAnsiTheme="minorHAnsi"/>
        </w:rPr>
        <w:t>U</w:t>
      </w:r>
      <w:r w:rsidRPr="005B5142">
        <w:rPr>
          <w:rFonts w:asciiTheme="minorHAnsi" w:hAnsiTheme="minorHAnsi"/>
          <w:sz w:val="16"/>
        </w:rPr>
        <w:t xml:space="preserve">nited </w:t>
      </w:r>
      <w:r w:rsidRPr="005B5142">
        <w:rPr>
          <w:rStyle w:val="Emphasis"/>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rPr>
        <w:t>can</w:t>
      </w:r>
      <w:r w:rsidRPr="005B5142">
        <w:rPr>
          <w:rFonts w:asciiTheme="minorHAnsi" w:hAnsiTheme="minorHAnsi"/>
          <w:sz w:val="16"/>
        </w:rPr>
        <w:t xml:space="preserve"> either </w:t>
      </w:r>
      <w:r w:rsidRPr="005B5142">
        <w:rPr>
          <w:rStyle w:val="StyleUnderline"/>
          <w:rFonts w:asciiTheme="minorHAnsi" w:hAnsiTheme="minorHAnsi"/>
        </w:rPr>
        <w:t>appeal to precedent or refuse to discuss an inconvenient problem in terms of the Convention</w:t>
      </w:r>
      <w:r w:rsidRPr="005B5142">
        <w:rPr>
          <w:rFonts w:asciiTheme="minorHAnsi" w:hAnsiTheme="minorHAnsi"/>
          <w:sz w:val="16"/>
        </w:rPr>
        <w:t xml:space="preserve">. Apparently, some Russian experts underestimate the fact that under international law, common law prevails over codified law. </w:t>
      </w:r>
      <w:r w:rsidRPr="005B5142">
        <w:rPr>
          <w:rStyle w:val="StyleUnderline"/>
          <w:rFonts w:asciiTheme="minorHAnsi" w:hAnsiTheme="minorHAnsi"/>
        </w:rPr>
        <w:t xml:space="preserve">This allows the U.S. to bypass the Convention and </w:t>
      </w:r>
      <w:r w:rsidRPr="005B5142">
        <w:rPr>
          <w:rStyle w:val="Emphasis"/>
          <w:rFonts w:asciiTheme="minorHAnsi" w:hAnsiTheme="minorHAnsi"/>
        </w:rPr>
        <w:t>is all the more reason to not consider it a universal source of law on Arctic issues.</w:t>
      </w:r>
      <w:r w:rsidRPr="005B5142">
        <w:rPr>
          <w:rStyle w:val="Emphasis"/>
          <w:rFonts w:asciiTheme="minorHAnsi" w:hAnsiTheme="minorHAnsi"/>
          <w:sz w:val="12"/>
        </w:rPr>
        <w:t xml:space="preserve"> </w:t>
      </w:r>
      <w:r w:rsidRPr="005B5142">
        <w:rPr>
          <w:rFonts w:asciiTheme="minorHAnsi" w:hAnsiTheme="minorHAnsi"/>
          <w:sz w:val="16"/>
        </w:rPr>
        <w:t xml:space="preserve">In line with this logic, experts from the Ministry of Defense and the Department of State submitted their official conclusions to the U.S. Senate in which they found that ratification would not impose any restrictions on the military. </w:t>
      </w:r>
      <w:r w:rsidRPr="005B5142">
        <w:rPr>
          <w:rStyle w:val="StyleUnderline"/>
          <w:rFonts w:asciiTheme="minorHAnsi" w:hAnsiTheme="minorHAnsi"/>
        </w:rPr>
        <w:t>Moreover if the Convention was ratified</w:t>
      </w:r>
      <w:r w:rsidRPr="005B5142">
        <w:rPr>
          <w:rStyle w:val="Emphasis"/>
          <w:rFonts w:asciiTheme="minorHAnsi" w:hAnsiTheme="minorHAnsi"/>
        </w:rPr>
        <w:t xml:space="preserve">, the U.S. could appeal to the right of transit in territorial waters enshrined in the Convention as grounds for legal military presence </w:t>
      </w:r>
      <w:r w:rsidRPr="005B5142">
        <w:rPr>
          <w:rFonts w:asciiTheme="minorHAnsi" w:hAnsiTheme="minorHAnsi"/>
          <w:sz w:val="16"/>
        </w:rPr>
        <w:t xml:space="preserve">not only </w:t>
      </w:r>
      <w:r w:rsidRPr="005B5142">
        <w:rPr>
          <w:rStyle w:val="StyleUnderline"/>
          <w:rFonts w:asciiTheme="minorHAnsi" w:hAnsiTheme="minorHAnsi"/>
        </w:rPr>
        <w:t>in the Barents Sea</w:t>
      </w:r>
      <w:r w:rsidRPr="005B5142">
        <w:rPr>
          <w:rFonts w:asciiTheme="minorHAnsi" w:hAnsiTheme="minorHAnsi"/>
          <w:sz w:val="16"/>
        </w:rPr>
        <w:t>, but</w:t>
      </w:r>
      <w:r w:rsidRPr="005B5142">
        <w:rPr>
          <w:rStyle w:val="StyleUnderline"/>
          <w:rFonts w:asciiTheme="minorHAnsi" w:hAnsiTheme="minorHAnsi"/>
        </w:rPr>
        <w:t xml:space="preserve"> also </w:t>
      </w:r>
      <w:r w:rsidRPr="005B5142">
        <w:rPr>
          <w:rStyle w:val="Emphasis"/>
          <w:rFonts w:asciiTheme="minorHAnsi" w:hAnsiTheme="minorHAnsi"/>
        </w:rPr>
        <w:t>anywhere in the world</w:t>
      </w:r>
      <w:r w:rsidRPr="005B5142">
        <w:rPr>
          <w:rFonts w:asciiTheme="minorHAnsi" w:hAnsiTheme="minorHAnsi"/>
          <w:sz w:val="16"/>
        </w:rPr>
        <w:t xml:space="preserve">. In case of complaints about the inadmissibility of covert presence or military activities in territorial waters, </w:t>
      </w:r>
      <w:r w:rsidRPr="005B5142">
        <w:rPr>
          <w:rStyle w:val="StyleUnderline"/>
          <w:rFonts w:asciiTheme="minorHAnsi" w:hAnsiTheme="minorHAnsi"/>
        </w:rPr>
        <w:t>the United States could exercise the right of self-interpretation, challenging what is meant by military activities in the particular</w:t>
      </w:r>
      <w:r w:rsidRPr="005B5142">
        <w:rPr>
          <w:rFonts w:asciiTheme="minorHAnsi" w:hAnsiTheme="minorHAnsi"/>
          <w:sz w:val="16"/>
        </w:rPr>
        <w:t xml:space="preserve"> case (Article 298-1 of the Convention). </w:t>
      </w:r>
      <w:r w:rsidRPr="005B5142">
        <w:rPr>
          <w:rStyle w:val="StyleUnderline"/>
          <w:rFonts w:asciiTheme="minorHAnsi" w:hAnsiTheme="minorHAnsi"/>
        </w:rPr>
        <w:t xml:space="preserve">U.S. military activities </w:t>
      </w:r>
      <w:r w:rsidRPr="005B5142">
        <w:rPr>
          <w:rStyle w:val="Emphasis"/>
          <w:rFonts w:asciiTheme="minorHAnsi" w:hAnsiTheme="minorHAnsi"/>
        </w:rPr>
        <w:t>cannot be a matter of contention within the framework of the Convention</w:t>
      </w:r>
      <w:r w:rsidRPr="005B5142">
        <w:rPr>
          <w:rFonts w:asciiTheme="minorHAnsi" w:hAnsiTheme="minorHAnsi"/>
          <w:sz w:val="16"/>
        </w:rPr>
        <w:t xml:space="preserve">. Similarly, </w:t>
      </w:r>
      <w:r w:rsidRPr="005B5142">
        <w:rPr>
          <w:rStyle w:val="StyleUnderline"/>
          <w:rFonts w:asciiTheme="minorHAnsi" w:hAnsiTheme="minorHAnsi"/>
        </w:rPr>
        <w:t xml:space="preserve">Russia </w:t>
      </w:r>
      <w:r w:rsidRPr="005B5142">
        <w:rPr>
          <w:rStyle w:val="Emphasis"/>
          <w:rFonts w:asciiTheme="minorHAnsi" w:hAnsiTheme="minorHAnsi"/>
        </w:rPr>
        <w:t>will not receive any positive changes to the delimitation of the Bering Sea or defining the boundary line in the Chukchi Sea and beyond the exclusive economic zone towards the pole</w:t>
      </w:r>
      <w:r w:rsidRPr="005B5142">
        <w:rPr>
          <w:rStyle w:val="StyleUnderline"/>
          <w:rFonts w:asciiTheme="minorHAnsi" w:hAnsiTheme="minorHAnsi"/>
        </w:rPr>
        <w:t>.</w:t>
      </w:r>
      <w:r w:rsidRPr="005B5142">
        <w:rPr>
          <w:rStyle w:val="StyleUnderline"/>
          <w:rFonts w:asciiTheme="minorHAnsi" w:hAnsiTheme="minorHAnsi"/>
          <w:sz w:val="12"/>
        </w:rPr>
        <w:t xml:space="preserve"> </w:t>
      </w:r>
      <w:r w:rsidRPr="005B5142">
        <w:rPr>
          <w:rFonts w:asciiTheme="minorHAnsi" w:hAnsiTheme="minorHAnsi"/>
          <w:sz w:val="16"/>
        </w:rPr>
        <w:t xml:space="preserve">Thus, </w:t>
      </w:r>
      <w:r w:rsidRPr="005B5142">
        <w:rPr>
          <w:rStyle w:val="StyleUnderline"/>
          <w:rFonts w:asciiTheme="minorHAnsi" w:hAnsiTheme="minorHAnsi"/>
        </w:rPr>
        <w:t>strategic environment and level of cooperation between Russia and the United States in the Arctic will be based on the state of their bilateral relations in general, and not on the U.S. decision of whether or not to ratify the UN Law of the Sea.</w:t>
      </w:r>
    </w:p>
    <w:p w:rsidR="00C30F24" w:rsidRPr="005B5142" w:rsidRDefault="00C30F24" w:rsidP="00C30F24">
      <w:pPr>
        <w:pStyle w:val="Heading3"/>
        <w:rPr>
          <w:rFonts w:asciiTheme="minorHAnsi" w:hAnsiTheme="minorHAnsi"/>
        </w:rPr>
      </w:pPr>
      <w:r w:rsidRPr="005B5142">
        <w:rPr>
          <w:rFonts w:asciiTheme="minorHAnsi" w:hAnsiTheme="minorHAnsi"/>
        </w:rPr>
        <w:t>--- Ext. LOST =&gt; Arctic War</w:t>
      </w:r>
    </w:p>
    <w:p w:rsidR="00C64447" w:rsidRPr="005B5142" w:rsidRDefault="00C64447" w:rsidP="00C64447">
      <w:pPr>
        <w:pStyle w:val="Heading4"/>
        <w:rPr>
          <w:rFonts w:asciiTheme="minorHAnsi" w:hAnsiTheme="minorHAnsi"/>
        </w:rPr>
      </w:pPr>
      <w:r w:rsidRPr="005B5142">
        <w:rPr>
          <w:rFonts w:asciiTheme="minorHAnsi" w:hAnsiTheme="minorHAnsi"/>
        </w:rPr>
        <w:t>Detriments cause more hassle in the arctic than benefits</w:t>
      </w:r>
    </w:p>
    <w:p w:rsidR="00C64447" w:rsidRPr="005B5142" w:rsidRDefault="00C64447" w:rsidP="00C64447">
      <w:pPr>
        <w:rPr>
          <w:rFonts w:asciiTheme="minorHAnsi" w:hAnsiTheme="minorHAnsi"/>
          <w:sz w:val="16"/>
        </w:rPr>
      </w:pPr>
      <w:r w:rsidRPr="005B5142">
        <w:rPr>
          <w:rStyle w:val="Style13ptBold"/>
          <w:rFonts w:asciiTheme="minorHAnsi" w:hAnsiTheme="minorHAnsi"/>
        </w:rPr>
        <w:t xml:space="preserve">Groves 6/26/14 </w:t>
      </w:r>
      <w:r w:rsidRPr="005B5142">
        <w:rPr>
          <w:rFonts w:asciiTheme="minorHAnsi" w:hAnsiTheme="minorHAnsi"/>
          <w:sz w:val="16"/>
        </w:rPr>
        <w:t>(Steven, Bernard and Barbara Lomas Senior Research Fellow The Margaret Thatcher Center for Freedom, Groves was awarded the Dr. W. Glenn and Rita Campbell Award for his work, Groves holds a law degree from Ohio Northern University's College of Law and a bachelor of arts degree in history from Florida State University. “Accession to Convention on the Law of the Sea Unnecessary to Advance Arctic Interests”, http://www.heritage.org/research/reports/2014/06/accession-to-convention-on-the-law-of-the-sea-unnecessary-to-advance-arctic-interests)</w:t>
      </w:r>
    </w:p>
    <w:p w:rsidR="00AD5A1B" w:rsidRPr="005B5142" w:rsidRDefault="00AD5A1B" w:rsidP="00AD5A1B">
      <w:pPr>
        <w:rPr>
          <w:rFonts w:asciiTheme="minorHAnsi" w:hAnsiTheme="minorHAnsi"/>
          <w:sz w:val="14"/>
        </w:rPr>
      </w:pPr>
      <w:r w:rsidRPr="005B5142">
        <w:rPr>
          <w:rStyle w:val="StyleUnderline"/>
          <w:rFonts w:asciiTheme="minorHAnsi" w:hAnsiTheme="minorHAnsi"/>
        </w:rPr>
        <w:t xml:space="preserve">Intangible Benefits </w:t>
      </w:r>
      <w:r w:rsidRPr="005B5142">
        <w:rPr>
          <w:rStyle w:val="Emphasis"/>
          <w:rFonts w:asciiTheme="minorHAnsi" w:hAnsiTheme="minorHAnsi"/>
        </w:rPr>
        <w:t>Outweighed by Serious Detriments.</w:t>
      </w:r>
      <w:r w:rsidRPr="005B5142">
        <w:rPr>
          <w:rFonts w:asciiTheme="minorHAnsi" w:hAnsiTheme="minorHAnsi"/>
          <w:sz w:val="14"/>
        </w:rPr>
        <w:t xml:space="preserve"> Simply </w:t>
      </w:r>
      <w:r w:rsidRPr="005B5142">
        <w:rPr>
          <w:rStyle w:val="StyleUnderline"/>
          <w:rFonts w:asciiTheme="minorHAnsi" w:hAnsiTheme="minorHAnsi"/>
        </w:rPr>
        <w:t>no evidence at present indicates that U.S. accession to UNCLOS</w:t>
      </w:r>
      <w:r w:rsidRPr="005B5142">
        <w:rPr>
          <w:rFonts w:asciiTheme="minorHAnsi" w:hAnsiTheme="minorHAnsi"/>
          <w:sz w:val="14"/>
        </w:rPr>
        <w:t xml:space="preserve"> w</w:t>
      </w:r>
      <w:r w:rsidRPr="005B5142">
        <w:rPr>
          <w:rStyle w:val="StyleUnderline"/>
          <w:rFonts w:asciiTheme="minorHAnsi" w:hAnsiTheme="minorHAnsi"/>
        </w:rPr>
        <w:t>ould appreciably affect the advancement of U.S. national interests in the Arctic region</w:t>
      </w:r>
      <w:r w:rsidRPr="005B5142">
        <w:rPr>
          <w:rFonts w:asciiTheme="minorHAnsi" w:hAnsiTheme="minorHAnsi"/>
          <w:sz w:val="14"/>
        </w:rPr>
        <w:t xml:space="preserve">. </w:t>
      </w:r>
      <w:r w:rsidRPr="005B5142">
        <w:rPr>
          <w:rStyle w:val="Emphasis"/>
          <w:rFonts w:asciiTheme="minorHAnsi" w:hAnsiTheme="minorHAnsi"/>
        </w:rPr>
        <w:t>No foreign nation has attempted to exploit Arctic natural resources</w:t>
      </w:r>
      <w:r w:rsidRPr="005B5142">
        <w:rPr>
          <w:rFonts w:asciiTheme="minorHAnsi" w:hAnsiTheme="minorHAnsi"/>
          <w:sz w:val="14"/>
        </w:rPr>
        <w:t xml:space="preserve"> (e.g., hydrocarbons, fish, and minerals) that belong to the United States. </w:t>
      </w:r>
      <w:r w:rsidRPr="005B5142">
        <w:rPr>
          <w:rStyle w:val="StyleUnderline"/>
          <w:rFonts w:asciiTheme="minorHAnsi" w:hAnsiTheme="minorHAnsi"/>
        </w:rPr>
        <w:t xml:space="preserve">Nor has the U.S. Navy and Coast Guard been prohibited from performing any mission in the Arctic Ocean due to U.S. </w:t>
      </w:r>
      <w:proofErr w:type="spellStart"/>
      <w:r w:rsidRPr="005B5142">
        <w:rPr>
          <w:rStyle w:val="StyleUnderline"/>
          <w:rFonts w:asciiTheme="minorHAnsi" w:hAnsiTheme="minorHAnsi"/>
        </w:rPr>
        <w:t>nonmembership</w:t>
      </w:r>
      <w:proofErr w:type="spellEnd"/>
      <w:r w:rsidRPr="005B5142">
        <w:rPr>
          <w:rStyle w:val="StyleUnderline"/>
          <w:rFonts w:asciiTheme="minorHAnsi" w:hAnsiTheme="minorHAnsi"/>
        </w:rPr>
        <w:t xml:space="preserve"> in the convention.</w:t>
      </w:r>
      <w:r w:rsidR="00C64447" w:rsidRPr="005B5142">
        <w:rPr>
          <w:rStyle w:val="StyleUnderline"/>
          <w:rFonts w:asciiTheme="minorHAnsi" w:hAnsiTheme="minorHAnsi"/>
          <w:sz w:val="12"/>
        </w:rPr>
        <w:t xml:space="preserve"> </w:t>
      </w:r>
      <w:r w:rsidRPr="005B5142">
        <w:rPr>
          <w:rFonts w:asciiTheme="minorHAnsi" w:hAnsiTheme="minorHAnsi"/>
          <w:sz w:val="14"/>
        </w:rPr>
        <w:t>Nevertheless, some proponents of U.S. accession maintain that joining the convention would assist the United States in attaining its interests because it establishes a legal framework for virtually all maritime issues and codifies widely accepted international law. It is challenging to assess with any certainty the merits of such vague claims promising intangible benefits.</w:t>
      </w:r>
      <w:r w:rsidR="00C64447" w:rsidRPr="005B5142">
        <w:rPr>
          <w:rFonts w:asciiTheme="minorHAnsi" w:hAnsiTheme="minorHAnsi"/>
          <w:sz w:val="14"/>
        </w:rPr>
        <w:t xml:space="preserve"> </w:t>
      </w:r>
      <w:r w:rsidRPr="005B5142">
        <w:rPr>
          <w:rFonts w:asciiTheme="minorHAnsi" w:hAnsiTheme="minorHAnsi"/>
          <w:sz w:val="14"/>
        </w:rPr>
        <w:t xml:space="preserve">The intangible benefits, if any, that may or may not come from having a “seat at the table” at the UNCLOS annual meetings of states parties is by its nature difficult to prove or quantify in any meaningful way. The agenda of these conferences in New York is concerned with </w:t>
      </w:r>
      <w:proofErr w:type="spellStart"/>
      <w:r w:rsidRPr="005B5142">
        <w:rPr>
          <w:rFonts w:asciiTheme="minorHAnsi" w:hAnsiTheme="minorHAnsi"/>
          <w:sz w:val="14"/>
        </w:rPr>
        <w:t>nonsubstantive</w:t>
      </w:r>
      <w:proofErr w:type="spellEnd"/>
      <w:r w:rsidRPr="005B5142">
        <w:rPr>
          <w:rFonts w:asciiTheme="minorHAnsi" w:hAnsiTheme="minorHAnsi"/>
          <w:sz w:val="14"/>
        </w:rPr>
        <w:t xml:space="preserve"> matters—e.g., the nomination, election, and remuneration of representatives to the International Tribunal for the Law of the Sea and the CLCS, budgetary matters, and credentialing for conference attendees.[66]</w:t>
      </w:r>
      <w:r w:rsidR="00C64447" w:rsidRPr="005B5142">
        <w:rPr>
          <w:rFonts w:asciiTheme="minorHAnsi" w:hAnsiTheme="minorHAnsi"/>
          <w:sz w:val="14"/>
        </w:rPr>
        <w:t xml:space="preserve"> </w:t>
      </w:r>
      <w:r w:rsidRPr="005B5142">
        <w:rPr>
          <w:rFonts w:asciiTheme="minorHAnsi" w:hAnsiTheme="minorHAnsi"/>
          <w:sz w:val="14"/>
        </w:rPr>
        <w:t>No great debates are taking place at these annual meetings regarding maritime hydrocarbon resources, excessive maritime claims, proper and improper activities within the EEZ, commercial fishing, development of the continental shelf, or seemingly any other substantive matter dealing with the law of the sea in the Arctic or elsewhere.</w:t>
      </w:r>
      <w:r w:rsidR="00C64447" w:rsidRPr="005B5142">
        <w:rPr>
          <w:rFonts w:asciiTheme="minorHAnsi" w:hAnsiTheme="minorHAnsi"/>
          <w:sz w:val="14"/>
        </w:rPr>
        <w:t xml:space="preserve"> </w:t>
      </w:r>
      <w:r w:rsidRPr="005B5142">
        <w:rPr>
          <w:rFonts w:asciiTheme="minorHAnsi" w:hAnsiTheme="minorHAnsi"/>
          <w:sz w:val="14"/>
        </w:rPr>
        <w:t xml:space="preserve">Many UNCLOS proponents maintain that the United States would benefit from joining the convention because it could nominate a U.S. national to the CLCS. These proponents imply that a U.S. national on the CLCS will directly benefit the United States and help to advance its ECS claims. Secretary Clinton, for example, testified, “We need to be on the inside [of the CLCS] to protect and advance our interests.”[67] Yet any U.S. national elected to the commission serves in his “personal capacity,” meaning that he cannot defend or otherwise represent the views or interests of the United States on any U.S. ECS claim.[68] Additionally, the substantive analysis of any ECS claim made by the United States would be conducted by a seven-member </w:t>
      </w:r>
      <w:proofErr w:type="spellStart"/>
      <w:r w:rsidRPr="005B5142">
        <w:rPr>
          <w:rFonts w:asciiTheme="minorHAnsi" w:hAnsiTheme="minorHAnsi"/>
          <w:sz w:val="14"/>
        </w:rPr>
        <w:t>subcommission</w:t>
      </w:r>
      <w:proofErr w:type="spellEnd"/>
      <w:r w:rsidRPr="005B5142">
        <w:rPr>
          <w:rFonts w:asciiTheme="minorHAnsi" w:hAnsiTheme="minorHAnsi"/>
          <w:sz w:val="14"/>
        </w:rPr>
        <w:t xml:space="preserve"> on which the U.S. member may not sit.[69]</w:t>
      </w:r>
      <w:r w:rsidR="00C64447" w:rsidRPr="005B5142">
        <w:rPr>
          <w:rFonts w:asciiTheme="minorHAnsi" w:hAnsiTheme="minorHAnsi"/>
          <w:sz w:val="14"/>
        </w:rPr>
        <w:t xml:space="preserve"> </w:t>
      </w:r>
      <w:r w:rsidRPr="005B5142">
        <w:rPr>
          <w:rFonts w:asciiTheme="minorHAnsi" w:hAnsiTheme="minorHAnsi"/>
          <w:sz w:val="14"/>
        </w:rPr>
        <w:t xml:space="preserve">Regardless, the supposed benefits of electing a U.S national to the CLCS and having a “seat at the table” at annual UNCLOS meetings do not justify U.S. accession to the convention. These </w:t>
      </w:r>
      <w:r w:rsidRPr="005B5142">
        <w:rPr>
          <w:rStyle w:val="StyleUnderline"/>
          <w:rFonts w:asciiTheme="minorHAnsi" w:hAnsiTheme="minorHAnsi"/>
        </w:rPr>
        <w:t>benefits</w:t>
      </w:r>
      <w:r w:rsidRPr="005B5142">
        <w:rPr>
          <w:rFonts w:asciiTheme="minorHAnsi" w:hAnsiTheme="minorHAnsi"/>
          <w:sz w:val="14"/>
        </w:rPr>
        <w:t xml:space="preserve">, such as they are, </w:t>
      </w:r>
      <w:r w:rsidRPr="005B5142">
        <w:rPr>
          <w:rStyle w:val="Emphasis"/>
          <w:rFonts w:asciiTheme="minorHAnsi" w:hAnsiTheme="minorHAnsi"/>
        </w:rPr>
        <w:t>should be weighed against the detriments of joining the convention</w:t>
      </w:r>
      <w:r w:rsidRPr="005B5142">
        <w:rPr>
          <w:rFonts w:asciiTheme="minorHAnsi" w:hAnsiTheme="minorHAnsi"/>
          <w:sz w:val="14"/>
        </w:rPr>
        <w:t>:</w:t>
      </w:r>
      <w:r w:rsidR="00C64447" w:rsidRPr="005B5142">
        <w:rPr>
          <w:rFonts w:asciiTheme="minorHAnsi" w:hAnsiTheme="minorHAnsi"/>
          <w:sz w:val="14"/>
        </w:rPr>
        <w:t xml:space="preserve"> </w:t>
      </w:r>
      <w:r w:rsidRPr="005B5142">
        <w:rPr>
          <w:rStyle w:val="Emphasis"/>
          <w:rFonts w:asciiTheme="minorHAnsi" w:hAnsiTheme="minorHAnsi"/>
        </w:rPr>
        <w:t>If the U.S. accedes to UNCLOS, Article 82 would require the U.S. to transfer royalties generated from hydrocarbon production of the U.S. ECS to the International Seabed Authority for redistribution to developing and landlocked countries</w:t>
      </w:r>
      <w:r w:rsidRPr="005B5142">
        <w:rPr>
          <w:rFonts w:asciiTheme="minorHAnsi" w:hAnsiTheme="minorHAnsi"/>
          <w:sz w:val="14"/>
        </w:rPr>
        <w:t xml:space="preserve">. </w:t>
      </w:r>
      <w:r w:rsidRPr="005B5142">
        <w:rPr>
          <w:rStyle w:val="StyleUnderline"/>
          <w:rFonts w:asciiTheme="minorHAnsi" w:hAnsiTheme="minorHAnsi"/>
        </w:rPr>
        <w:t xml:space="preserve">Since the value of the hydrocarbon resources lying beneath the U.S. ECS may be in the trillions of dollars, the amount of royalties that the U.S. Treasury would be required to transfer to the Authority </w:t>
      </w:r>
      <w:r w:rsidRPr="005B5142">
        <w:rPr>
          <w:rStyle w:val="Emphasis"/>
          <w:rFonts w:asciiTheme="minorHAnsi" w:hAnsiTheme="minorHAnsi"/>
        </w:rPr>
        <w:t>would be significant</w:t>
      </w:r>
      <w:proofErr w:type="gramStart"/>
      <w:r w:rsidRPr="005B5142">
        <w:rPr>
          <w:rFonts w:asciiTheme="minorHAnsi" w:hAnsiTheme="minorHAnsi"/>
          <w:sz w:val="14"/>
        </w:rPr>
        <w:t>.[</w:t>
      </w:r>
      <w:proofErr w:type="gramEnd"/>
      <w:r w:rsidRPr="005B5142">
        <w:rPr>
          <w:rFonts w:asciiTheme="minorHAnsi" w:hAnsiTheme="minorHAnsi"/>
          <w:sz w:val="14"/>
        </w:rPr>
        <w:t>70]</w:t>
      </w:r>
      <w:r w:rsidR="00C64447" w:rsidRPr="005B5142">
        <w:rPr>
          <w:rFonts w:asciiTheme="minorHAnsi" w:hAnsiTheme="minorHAnsi"/>
          <w:sz w:val="14"/>
        </w:rPr>
        <w:t xml:space="preserve"> </w:t>
      </w:r>
      <w:r w:rsidRPr="005B5142">
        <w:rPr>
          <w:rStyle w:val="Emphasis"/>
          <w:rFonts w:asciiTheme="minorHAnsi" w:hAnsiTheme="minorHAnsi"/>
        </w:rPr>
        <w:t>U.S. accession to UNCLOS would empower the International Seabed Authority</w:t>
      </w:r>
      <w:r w:rsidRPr="005B5142">
        <w:rPr>
          <w:rFonts w:asciiTheme="minorHAnsi" w:hAnsiTheme="minorHAnsi"/>
          <w:sz w:val="14"/>
        </w:rPr>
        <w:t xml:space="preserve"> </w:t>
      </w:r>
      <w:r w:rsidRPr="005B5142">
        <w:rPr>
          <w:rStyle w:val="StyleUnderline"/>
          <w:rFonts w:asciiTheme="minorHAnsi" w:hAnsiTheme="minorHAnsi"/>
        </w:rPr>
        <w:t>to control U.S. access to the deep seabed and regulate the manner in which deep seabed minerals are mined</w:t>
      </w:r>
      <w:r w:rsidRPr="005B5142">
        <w:rPr>
          <w:rFonts w:asciiTheme="minorHAnsi" w:hAnsiTheme="minorHAnsi"/>
          <w:sz w:val="14"/>
        </w:rPr>
        <w:t xml:space="preserve">. Proponents of U.S. accession contend that by failing to join the convention the United States is forbidden from mining the deep seabed. However, </w:t>
      </w:r>
      <w:r w:rsidRPr="005B5142">
        <w:rPr>
          <w:rStyle w:val="StyleUnderline"/>
          <w:rFonts w:asciiTheme="minorHAnsi" w:hAnsiTheme="minorHAnsi"/>
        </w:rPr>
        <w:t>no legal barriers prevent U.S. access, exploration, and exploitation of deep seabed resources. The United States has long held that U.S. corporations and citizens have the right to develop the resources of the deep seabed and may do so whether or not the United States accedes to UNCLOS</w:t>
      </w:r>
      <w:proofErr w:type="gramStart"/>
      <w:r w:rsidRPr="005B5142">
        <w:rPr>
          <w:rFonts w:asciiTheme="minorHAnsi" w:hAnsiTheme="minorHAnsi"/>
          <w:sz w:val="14"/>
        </w:rPr>
        <w:t>.[</w:t>
      </w:r>
      <w:proofErr w:type="gramEnd"/>
      <w:r w:rsidRPr="005B5142">
        <w:rPr>
          <w:rFonts w:asciiTheme="minorHAnsi" w:hAnsiTheme="minorHAnsi"/>
          <w:sz w:val="14"/>
        </w:rPr>
        <w:t>71]</w:t>
      </w:r>
      <w:r w:rsidR="00C64447" w:rsidRPr="005B5142">
        <w:rPr>
          <w:rFonts w:asciiTheme="minorHAnsi" w:hAnsiTheme="minorHAnsi"/>
          <w:sz w:val="14"/>
        </w:rPr>
        <w:t xml:space="preserve"> </w:t>
      </w:r>
      <w:r w:rsidRPr="005B5142">
        <w:rPr>
          <w:rStyle w:val="Emphasis"/>
          <w:rFonts w:asciiTheme="minorHAnsi" w:hAnsiTheme="minorHAnsi"/>
        </w:rPr>
        <w:t>U.S. accession to UNCLOS would expose the U.S. to lawsuits on virtually any maritime activity, such as alleged pollution of the marine environment from a land-based source or through the atmosphere</w:t>
      </w:r>
      <w:r w:rsidRPr="005B5142">
        <w:rPr>
          <w:rFonts w:asciiTheme="minorHAnsi" w:hAnsiTheme="minorHAnsi"/>
          <w:sz w:val="14"/>
        </w:rPr>
        <w:t xml:space="preserve">. </w:t>
      </w:r>
      <w:r w:rsidRPr="005B5142">
        <w:rPr>
          <w:rStyle w:val="StyleUnderline"/>
          <w:rFonts w:asciiTheme="minorHAnsi" w:hAnsiTheme="minorHAnsi"/>
        </w:rPr>
        <w:t>Regardless of the merits of a case</w:t>
      </w:r>
      <w:r w:rsidRPr="005B5142">
        <w:rPr>
          <w:rFonts w:asciiTheme="minorHAnsi" w:hAnsiTheme="minorHAnsi"/>
          <w:sz w:val="14"/>
        </w:rPr>
        <w:t xml:space="preserve">, </w:t>
      </w:r>
      <w:r w:rsidRPr="005B5142">
        <w:rPr>
          <w:rStyle w:val="StyleUnderline"/>
          <w:rFonts w:asciiTheme="minorHAnsi" w:hAnsiTheme="minorHAnsi"/>
        </w:rPr>
        <w:t>the U.S. would be forced to defend itself against every such lawsuit at great expense</w:t>
      </w:r>
      <w:r w:rsidRPr="005B5142">
        <w:rPr>
          <w:rFonts w:asciiTheme="minorHAnsi" w:hAnsiTheme="minorHAnsi"/>
          <w:sz w:val="14"/>
        </w:rPr>
        <w:t xml:space="preserve"> </w:t>
      </w:r>
      <w:r w:rsidRPr="005B5142">
        <w:rPr>
          <w:rStyle w:val="StyleUnderline"/>
          <w:rFonts w:asciiTheme="minorHAnsi" w:hAnsiTheme="minorHAnsi"/>
        </w:rPr>
        <w:t>to U.S. taxpayers</w:t>
      </w:r>
      <w:r w:rsidRPr="005B5142">
        <w:rPr>
          <w:rFonts w:asciiTheme="minorHAnsi" w:hAnsiTheme="minorHAnsi"/>
          <w:sz w:val="14"/>
        </w:rPr>
        <w:t xml:space="preserve">. </w:t>
      </w:r>
      <w:r w:rsidRPr="005B5142">
        <w:rPr>
          <w:rStyle w:val="StyleUnderline"/>
          <w:rFonts w:asciiTheme="minorHAnsi" w:hAnsiTheme="minorHAnsi"/>
        </w:rPr>
        <w:t>Any adverse judgment rendered by an UNCLOS tribunal would be final, could not be appealed, and would be enforceable in U.S. territory</w:t>
      </w:r>
      <w:r w:rsidRPr="005B5142">
        <w:rPr>
          <w:rFonts w:asciiTheme="minorHAnsi" w:hAnsiTheme="minorHAnsi"/>
          <w:sz w:val="14"/>
        </w:rPr>
        <w:t>.[72]</w:t>
      </w:r>
      <w:r w:rsidR="00C64447" w:rsidRPr="005B5142">
        <w:rPr>
          <w:rFonts w:asciiTheme="minorHAnsi" w:hAnsiTheme="minorHAnsi"/>
          <w:sz w:val="14"/>
        </w:rPr>
        <w:t xml:space="preserve"> </w:t>
      </w:r>
      <w:r w:rsidRPr="005B5142">
        <w:rPr>
          <w:rStyle w:val="StyleUnderline"/>
          <w:rFonts w:asciiTheme="minorHAnsi" w:hAnsiTheme="minorHAnsi"/>
        </w:rPr>
        <w:t>A cost-benefit analysis of UNCLOS vis-à-vis U.S.</w:t>
      </w:r>
      <w:r w:rsidRPr="005B5142">
        <w:rPr>
          <w:rFonts w:asciiTheme="minorHAnsi" w:hAnsiTheme="minorHAnsi"/>
          <w:sz w:val="14"/>
        </w:rPr>
        <w:t xml:space="preserve"> Arctic policy </w:t>
      </w:r>
      <w:r w:rsidRPr="005B5142">
        <w:rPr>
          <w:rStyle w:val="StyleUnderline"/>
          <w:rFonts w:asciiTheme="minorHAnsi" w:hAnsiTheme="minorHAnsi"/>
        </w:rPr>
        <w:t xml:space="preserve">establishes that accession </w:t>
      </w:r>
      <w:r w:rsidRPr="005B5142">
        <w:rPr>
          <w:rStyle w:val="Emphasis"/>
          <w:rFonts w:asciiTheme="minorHAnsi" w:hAnsiTheme="minorHAnsi"/>
        </w:rPr>
        <w:t>would not materially advance any U.S. national interest</w:t>
      </w:r>
      <w:r w:rsidRPr="005B5142">
        <w:rPr>
          <w:rFonts w:asciiTheme="minorHAnsi" w:hAnsiTheme="minorHAnsi"/>
          <w:sz w:val="14"/>
        </w:rPr>
        <w:t xml:space="preserve"> </w:t>
      </w:r>
      <w:r w:rsidRPr="005B5142">
        <w:rPr>
          <w:rStyle w:val="StyleUnderline"/>
          <w:rFonts w:asciiTheme="minorHAnsi" w:hAnsiTheme="minorHAnsi"/>
        </w:rPr>
        <w:t xml:space="preserve">in the region and that the </w:t>
      </w:r>
      <w:r w:rsidRPr="005B5142">
        <w:rPr>
          <w:rStyle w:val="Emphasis"/>
          <w:rFonts w:asciiTheme="minorHAnsi" w:hAnsiTheme="minorHAnsi"/>
        </w:rPr>
        <w:t>costs would outweigh</w:t>
      </w:r>
      <w:r w:rsidRPr="005B5142">
        <w:rPr>
          <w:rStyle w:val="StyleUnderline"/>
          <w:rFonts w:asciiTheme="minorHAnsi" w:hAnsiTheme="minorHAnsi"/>
        </w:rPr>
        <w:t xml:space="preserve"> any intangible benefits of accession.</w:t>
      </w:r>
      <w:r w:rsidRPr="005B5142">
        <w:rPr>
          <w:rFonts w:asciiTheme="minorHAnsi" w:hAnsiTheme="minorHAnsi"/>
          <w:sz w:val="14"/>
        </w:rPr>
        <w:t xml:space="preserve"> The U</w:t>
      </w:r>
      <w:r w:rsidRPr="005B5142">
        <w:rPr>
          <w:rStyle w:val="StyleUnderline"/>
          <w:rFonts w:asciiTheme="minorHAnsi" w:hAnsiTheme="minorHAnsi"/>
        </w:rPr>
        <w:t xml:space="preserve">.S. has already secured and continues to pursue its national security and economic objectives in the Arctic </w:t>
      </w:r>
      <w:r w:rsidRPr="005B5142">
        <w:rPr>
          <w:rStyle w:val="Emphasis"/>
          <w:rFonts w:asciiTheme="minorHAnsi" w:hAnsiTheme="minorHAnsi"/>
        </w:rPr>
        <w:t>through bilateral and multilateral treaties</w:t>
      </w:r>
      <w:r w:rsidRPr="005B5142">
        <w:rPr>
          <w:rFonts w:asciiTheme="minorHAnsi" w:hAnsiTheme="minorHAnsi"/>
          <w:sz w:val="14"/>
        </w:rPr>
        <w:t xml:space="preserve"> that are not saddled with UNCLOS’s baggage. U.S. membership and participation in multilateral organizations—such as the Arctic Council, the Northern Chiefs of Defense Conference, and </w:t>
      </w:r>
      <w:r w:rsidRPr="005B5142">
        <w:rPr>
          <w:rStyle w:val="StyleUnderline"/>
          <w:rFonts w:asciiTheme="minorHAnsi" w:hAnsiTheme="minorHAnsi"/>
        </w:rPr>
        <w:t>the Arctic Security Forces Roundtable—provide the necessary “seat at the table” to secure U.S. national interests in the region in the years ahead without accession to a deeply flawed treaty.</w:t>
      </w:r>
    </w:p>
    <w:p w:rsidR="00AD5A1B" w:rsidRPr="005B5142" w:rsidRDefault="00AD5A1B" w:rsidP="00AD5A1B">
      <w:pPr>
        <w:rPr>
          <w:rFonts w:asciiTheme="minorHAnsi" w:hAnsiTheme="minorHAnsi"/>
        </w:rPr>
      </w:pPr>
    </w:p>
    <w:p w:rsidR="00C30F24" w:rsidRPr="005B5142" w:rsidRDefault="00C30F24" w:rsidP="007648B5">
      <w:pPr>
        <w:pStyle w:val="Heading3"/>
        <w:rPr>
          <w:rFonts w:asciiTheme="minorHAnsi" w:hAnsiTheme="minorHAnsi"/>
        </w:rPr>
      </w:pPr>
    </w:p>
    <w:p w:rsidR="007648B5" w:rsidRPr="005B5142" w:rsidRDefault="007648B5" w:rsidP="007648B5">
      <w:pPr>
        <w:pStyle w:val="Heading3"/>
        <w:rPr>
          <w:rFonts w:asciiTheme="minorHAnsi" w:hAnsiTheme="minorHAnsi"/>
        </w:rPr>
      </w:pPr>
      <w:r w:rsidRPr="005B5142">
        <w:rPr>
          <w:rFonts w:asciiTheme="minorHAnsi" w:hAnsiTheme="minorHAnsi"/>
        </w:rPr>
        <w:t>Impact – Russian Resurgence</w:t>
      </w:r>
    </w:p>
    <w:p w:rsidR="007648B5" w:rsidRPr="005B5142" w:rsidRDefault="007648B5" w:rsidP="00E26B8C">
      <w:pPr>
        <w:pStyle w:val="Heading4"/>
        <w:rPr>
          <w:rFonts w:asciiTheme="minorHAnsi" w:hAnsiTheme="minorHAnsi"/>
        </w:rPr>
      </w:pPr>
      <w:r w:rsidRPr="005B5142">
        <w:rPr>
          <w:rFonts w:asciiTheme="minorHAnsi" w:hAnsiTheme="minorHAnsi"/>
        </w:rPr>
        <w:t>Ratification empowers Russian hardliners – signals US is only interested in limiting Russian growth</w:t>
      </w:r>
    </w:p>
    <w:p w:rsidR="007648B5" w:rsidRPr="005B5142" w:rsidRDefault="007648B5" w:rsidP="007648B5">
      <w:pPr>
        <w:rPr>
          <w:rFonts w:asciiTheme="minorHAnsi" w:hAnsiTheme="minorHAnsi"/>
          <w:sz w:val="16"/>
        </w:rPr>
      </w:pPr>
      <w:proofErr w:type="spellStart"/>
      <w:r w:rsidRPr="005B5142">
        <w:rPr>
          <w:rStyle w:val="Style13ptBold"/>
          <w:rFonts w:asciiTheme="minorHAnsi" w:hAnsiTheme="minorHAnsi"/>
        </w:rPr>
        <w:t>Frolov</w:t>
      </w:r>
      <w:proofErr w:type="spellEnd"/>
      <w:r w:rsidRPr="005B5142">
        <w:rPr>
          <w:rStyle w:val="Style13ptBold"/>
          <w:rFonts w:asciiTheme="minorHAnsi" w:hAnsiTheme="minorHAnsi"/>
        </w:rPr>
        <w:t xml:space="preserve"> 07</w:t>
      </w:r>
      <w:r w:rsidRPr="005B5142">
        <w:rPr>
          <w:rFonts w:asciiTheme="minorHAnsi" w:hAnsiTheme="minorHAnsi"/>
          <w:sz w:val="16"/>
        </w:rPr>
        <w:t>(Vladimir, 7-17, Global Research: Center for Research on Globalization, “The Coming Conflict in the Arctic,” http://www.globalresearch.ca/index.php?context=va&amp;aid=6344)</w:t>
      </w:r>
    </w:p>
    <w:p w:rsidR="007648B5" w:rsidRPr="005B5142" w:rsidRDefault="007648B5" w:rsidP="007648B5">
      <w:pPr>
        <w:rPr>
          <w:rStyle w:val="Emphasis"/>
          <w:rFonts w:asciiTheme="minorHAnsi" w:hAnsiTheme="minorHAnsi"/>
        </w:rPr>
      </w:pPr>
      <w:r w:rsidRPr="005B5142">
        <w:rPr>
          <w:rFonts w:asciiTheme="minorHAnsi" w:hAnsiTheme="minorHAnsi"/>
          <w:sz w:val="16"/>
        </w:rPr>
        <w:t xml:space="preserve">The latest </w:t>
      </w:r>
      <w:r w:rsidRPr="005B5142">
        <w:rPr>
          <w:rStyle w:val="StyleUnderline"/>
          <w:rFonts w:asciiTheme="minorHAnsi" w:hAnsiTheme="minorHAnsi"/>
        </w:rPr>
        <w:t>findings are likely to prompt Russia to lodge another bid at the UN to secure its rights over the Arctic sea shelf</w:t>
      </w:r>
      <w:r w:rsidRPr="005B5142">
        <w:rPr>
          <w:rFonts w:asciiTheme="minorHAnsi" w:hAnsiTheme="minorHAnsi"/>
          <w:sz w:val="16"/>
        </w:rPr>
        <w:t xml:space="preserve">. If no other power challenges Russia’s claim, </w:t>
      </w:r>
      <w:r w:rsidRPr="005B5142">
        <w:rPr>
          <w:rStyle w:val="Emphasis"/>
          <w:rFonts w:asciiTheme="minorHAnsi" w:hAnsiTheme="minorHAnsi"/>
        </w:rPr>
        <w:t>it will likely go through unchallenged</w:t>
      </w:r>
      <w:r w:rsidRPr="005B5142">
        <w:rPr>
          <w:rFonts w:asciiTheme="minorHAnsi" w:hAnsiTheme="minorHAnsi"/>
          <w:sz w:val="16"/>
        </w:rPr>
        <w:t xml:space="preserve">. But </w:t>
      </w:r>
      <w:r w:rsidRPr="005B5142">
        <w:rPr>
          <w:rStyle w:val="StyleUnderline"/>
          <w:rFonts w:asciiTheme="minorHAnsi" w:hAnsiTheme="minorHAnsi"/>
        </w:rPr>
        <w:t>Washington</w:t>
      </w:r>
      <w:r w:rsidRPr="005B5142">
        <w:rPr>
          <w:rFonts w:asciiTheme="minorHAnsi" w:hAnsiTheme="minorHAnsi"/>
          <w:sz w:val="16"/>
        </w:rPr>
        <w:t xml:space="preserve"> seems to have a different view and </w:t>
      </w:r>
      <w:r w:rsidRPr="005B5142">
        <w:rPr>
          <w:rStyle w:val="StyleUnderline"/>
          <w:rFonts w:asciiTheme="minorHAnsi" w:hAnsiTheme="minorHAnsi"/>
        </w:rPr>
        <w:t>is seeking to block the anticipated Russian bid</w:t>
      </w:r>
      <w:r w:rsidRPr="005B5142">
        <w:rPr>
          <w:rFonts w:asciiTheme="minorHAnsi" w:hAnsiTheme="minorHAnsi"/>
          <w:sz w:val="16"/>
        </w:rPr>
        <w:t xml:space="preserve">. On May 16, 2007, Senator Richard Lugar (R-Indiana), the ranking Republican on the Senate Foreign Relations Committee, made a statement </w:t>
      </w:r>
      <w:r w:rsidRPr="005B5142">
        <w:rPr>
          <w:rStyle w:val="StyleUnderline"/>
          <w:rFonts w:asciiTheme="minorHAnsi" w:hAnsiTheme="minorHAnsi"/>
        </w:rPr>
        <w:t>encouraging the Senate to ratify the Law of the Sea Convention</w:t>
      </w:r>
      <w:r w:rsidRPr="005B5142">
        <w:rPr>
          <w:rFonts w:asciiTheme="minorHAnsi" w:hAnsiTheme="minorHAnsi"/>
          <w:sz w:val="16"/>
        </w:rPr>
        <w:t xml:space="preserve">, as the Bush Administration wants. The Reagan administration negotiated the Convention, but the Senate refused to ratify it for fear that it would unduly limit the U.S. freedom of action on the high seas. Lugar used the following justification in his plea for the United States to ratify the convention: “Russia has used its rights under the convention to claim large parts of the Arctic Ocean in the hope of claiming potential oil and gas deposits that might become available as the polar ice cap recedes due to global warming. </w:t>
      </w:r>
      <w:r w:rsidRPr="005B5142">
        <w:rPr>
          <w:rStyle w:val="StyleUnderline"/>
          <w:rFonts w:asciiTheme="minorHAnsi" w:hAnsiTheme="minorHAnsi"/>
        </w:rPr>
        <w:t>If the United States did not ratify the convention, Russia would be able to press its claims without the United States at the negotiating table</w:t>
      </w:r>
      <w:r w:rsidRPr="005B5142">
        <w:rPr>
          <w:rFonts w:asciiTheme="minorHAnsi" w:hAnsiTheme="minorHAnsi"/>
          <w:sz w:val="16"/>
        </w:rPr>
        <w:t xml:space="preserve">. This would be directly damaging to U.S. national interests.” President Bush urged the Senate to ratify the convention during its current session, which ends in 2008. The United States has been jealous of Russia’s attempts to project its dominance in the energy sector and has sought to limit opportunities for Russia to control export routes and energy deposits outside Russia’s territory. But </w:t>
      </w:r>
      <w:r w:rsidRPr="005B5142">
        <w:rPr>
          <w:rStyle w:val="StyleUnderline"/>
          <w:rFonts w:asciiTheme="minorHAnsi" w:hAnsiTheme="minorHAnsi"/>
        </w:rPr>
        <w:t xml:space="preserve">the Arctic shelf is something that Russia has </w:t>
      </w:r>
      <w:r w:rsidRPr="005B5142">
        <w:rPr>
          <w:rStyle w:val="Emphasis"/>
          <w:rFonts w:asciiTheme="minorHAnsi" w:hAnsiTheme="minorHAnsi"/>
        </w:rPr>
        <w:t>traditionally regarded as its own</w:t>
      </w:r>
      <w:r w:rsidRPr="005B5142">
        <w:rPr>
          <w:rFonts w:asciiTheme="minorHAnsi" w:hAnsiTheme="minorHAnsi"/>
          <w:sz w:val="16"/>
        </w:rPr>
        <w:t xml:space="preserve">. For decades, </w:t>
      </w:r>
      <w:r w:rsidRPr="005B5142">
        <w:rPr>
          <w:rStyle w:val="StyleUnderline"/>
          <w:rFonts w:asciiTheme="minorHAnsi" w:hAnsiTheme="minorHAnsi"/>
        </w:rPr>
        <w:t xml:space="preserve">international powers have pressed no claims to Russia’s Arctic sector for obvious reasons of remoteness and </w:t>
      </w:r>
      <w:proofErr w:type="spellStart"/>
      <w:r w:rsidRPr="005B5142">
        <w:rPr>
          <w:rStyle w:val="StyleUnderline"/>
          <w:rFonts w:asciiTheme="minorHAnsi" w:hAnsiTheme="minorHAnsi"/>
        </w:rPr>
        <w:t>inhospitability</w:t>
      </w:r>
      <w:proofErr w:type="spellEnd"/>
      <w:r w:rsidRPr="005B5142">
        <w:rPr>
          <w:rStyle w:val="StyleUnderline"/>
          <w:rFonts w:asciiTheme="minorHAnsi" w:hAnsiTheme="minorHAnsi"/>
        </w:rPr>
        <w:t>, but no longer</w:t>
      </w:r>
      <w:r w:rsidRPr="005B5142">
        <w:rPr>
          <w:rFonts w:asciiTheme="minorHAnsi" w:hAnsiTheme="minorHAnsi"/>
          <w:sz w:val="16"/>
        </w:rPr>
        <w:t xml:space="preserve">. Now, as the world’s major economic powers brace for the battle for the last barrel of oil, it is not surprising that the United States would seek to intrude on Russia’s home turf. It is obvious that </w:t>
      </w:r>
      <w:r w:rsidRPr="005B5142">
        <w:rPr>
          <w:rStyle w:val="StyleUnderline"/>
          <w:rFonts w:asciiTheme="minorHAnsi" w:hAnsiTheme="minorHAnsi"/>
        </w:rPr>
        <w:t xml:space="preserve">Moscow would try to resist this U.S. intrusion </w:t>
      </w:r>
      <w:r w:rsidRPr="005B5142">
        <w:rPr>
          <w:rStyle w:val="Emphasis"/>
          <w:rFonts w:asciiTheme="minorHAnsi" w:hAnsiTheme="minorHAnsi"/>
        </w:rPr>
        <w:t>and would view any U.S. efforts to block Russia’s claim to its Arctic sector as unfriendly and overtly provocative</w:t>
      </w:r>
      <w:r w:rsidRPr="005B5142">
        <w:rPr>
          <w:rStyle w:val="StyleUnderline"/>
          <w:rFonts w:asciiTheme="minorHAnsi" w:hAnsiTheme="minorHAnsi"/>
        </w:rPr>
        <w:t>.</w:t>
      </w:r>
      <w:r w:rsidRPr="005B5142">
        <w:rPr>
          <w:rFonts w:asciiTheme="minorHAnsi" w:hAnsiTheme="minorHAnsi"/>
          <w:sz w:val="16"/>
        </w:rPr>
        <w:t xml:space="preserve"> Furthermore, </w:t>
      </w:r>
      <w:r w:rsidRPr="005B5142">
        <w:rPr>
          <w:rStyle w:val="StyleUnderline"/>
          <w:rFonts w:asciiTheme="minorHAnsi" w:hAnsiTheme="minorHAnsi"/>
        </w:rPr>
        <w:t xml:space="preserve">such a policy would actually </w:t>
      </w:r>
      <w:r w:rsidRPr="005B5142">
        <w:rPr>
          <w:rStyle w:val="Emphasis"/>
          <w:rFonts w:asciiTheme="minorHAnsi" w:hAnsiTheme="minorHAnsi"/>
        </w:rPr>
        <w:t>help the Kremlin justify its hardline position</w:t>
      </w:r>
      <w:r w:rsidRPr="005B5142">
        <w:rPr>
          <w:rStyle w:val="StyleUnderline"/>
          <w:rFonts w:asciiTheme="minorHAnsi" w:hAnsiTheme="minorHAnsi"/>
        </w:rPr>
        <w:t xml:space="preserve">. It would certainly prove right Moscow’s assertion that </w:t>
      </w:r>
      <w:r w:rsidRPr="005B5142">
        <w:rPr>
          <w:rStyle w:val="Emphasis"/>
          <w:rFonts w:asciiTheme="minorHAnsi" w:hAnsiTheme="minorHAnsi"/>
        </w:rPr>
        <w:t>U.S. policy towards Russia is really driven by the desire to get guaranteed and privileged access to Russia’s energy resources.</w:t>
      </w:r>
    </w:p>
    <w:p w:rsidR="007648B5" w:rsidRPr="005B5142" w:rsidRDefault="007648B5" w:rsidP="007648B5">
      <w:pPr>
        <w:rPr>
          <w:rFonts w:asciiTheme="minorHAnsi" w:hAnsiTheme="minorHAnsi"/>
        </w:rPr>
      </w:pPr>
    </w:p>
    <w:p w:rsidR="007648B5" w:rsidRPr="005B5142" w:rsidRDefault="007648B5" w:rsidP="007648B5">
      <w:pPr>
        <w:pStyle w:val="Heading2"/>
        <w:rPr>
          <w:rFonts w:asciiTheme="minorHAnsi" w:hAnsiTheme="minorHAnsi"/>
        </w:rPr>
      </w:pPr>
      <w:r w:rsidRPr="005B5142">
        <w:rPr>
          <w:rFonts w:asciiTheme="minorHAnsi" w:hAnsiTheme="minorHAnsi"/>
        </w:rPr>
        <w:t>AT: LOST Good</w:t>
      </w:r>
    </w:p>
    <w:p w:rsidR="00C30F24" w:rsidRPr="005B5142" w:rsidRDefault="00C30F24" w:rsidP="007D1BFF">
      <w:pPr>
        <w:pStyle w:val="Heading3"/>
        <w:rPr>
          <w:rFonts w:asciiTheme="minorHAnsi" w:hAnsiTheme="minorHAnsi"/>
        </w:rPr>
      </w:pPr>
      <w:r w:rsidRPr="005B5142">
        <w:rPr>
          <w:rFonts w:asciiTheme="minorHAnsi" w:hAnsiTheme="minorHAnsi"/>
        </w:rPr>
        <w:t>AT: China War</w:t>
      </w:r>
    </w:p>
    <w:p w:rsidR="00C30F24" w:rsidRPr="005B5142" w:rsidRDefault="00C30F24" w:rsidP="00C30F24">
      <w:pPr>
        <w:pStyle w:val="Heading4"/>
        <w:rPr>
          <w:rFonts w:asciiTheme="minorHAnsi" w:hAnsiTheme="minorHAnsi"/>
        </w:rPr>
      </w:pPr>
      <w:r w:rsidRPr="005B5142">
        <w:rPr>
          <w:rFonts w:asciiTheme="minorHAnsi" w:hAnsiTheme="minorHAnsi"/>
        </w:rPr>
        <w:t>It’ll be resolved in the Philippines favor – no internal link</w:t>
      </w:r>
    </w:p>
    <w:p w:rsidR="009B1380" w:rsidRPr="005B5142" w:rsidRDefault="009B1380" w:rsidP="00C30F24">
      <w:pPr>
        <w:rPr>
          <w:rStyle w:val="Style13ptBold"/>
          <w:rFonts w:asciiTheme="minorHAnsi" w:hAnsiTheme="minorHAnsi"/>
        </w:rPr>
      </w:pPr>
      <w:r w:rsidRPr="005B5142">
        <w:rPr>
          <w:rStyle w:val="Style13ptBold"/>
          <w:rFonts w:asciiTheme="minorHAnsi" w:hAnsiTheme="minorHAnsi"/>
        </w:rPr>
        <w:t xml:space="preserve">Santos 2/28/14 </w:t>
      </w:r>
      <w:r w:rsidRPr="005B5142">
        <w:rPr>
          <w:rFonts w:asciiTheme="minorHAnsi" w:hAnsiTheme="minorHAnsi"/>
          <w:sz w:val="16"/>
        </w:rPr>
        <w:t>(</w:t>
      </w:r>
      <w:proofErr w:type="spellStart"/>
      <w:r w:rsidRPr="005B5142">
        <w:rPr>
          <w:rFonts w:asciiTheme="minorHAnsi" w:hAnsiTheme="minorHAnsi"/>
          <w:sz w:val="16"/>
        </w:rPr>
        <w:t>Matikas</w:t>
      </w:r>
      <w:proofErr w:type="spellEnd"/>
      <w:r w:rsidRPr="005B5142">
        <w:rPr>
          <w:rFonts w:asciiTheme="minorHAnsi" w:hAnsiTheme="minorHAnsi"/>
          <w:sz w:val="16"/>
        </w:rPr>
        <w:t>, The Inquirer, ‘UNCLOS explained: Why China’s claims in South China Sea are invalid”, http://globalnation.inquirer.net/99689/unclos-explained-why-chinas-claims-in-south-china-sea-are-invalid#ixzz38zyuJ1fr)</w:t>
      </w:r>
    </w:p>
    <w:p w:rsidR="00C30F24" w:rsidRPr="005B5142" w:rsidRDefault="00C30F24" w:rsidP="00C30F24">
      <w:pPr>
        <w:rPr>
          <w:rFonts w:asciiTheme="minorHAnsi" w:hAnsiTheme="minorHAnsi"/>
          <w:sz w:val="16"/>
        </w:rPr>
      </w:pPr>
      <w:r w:rsidRPr="005B5142">
        <w:rPr>
          <w:rFonts w:asciiTheme="minorHAnsi" w:hAnsiTheme="minorHAnsi"/>
          <w:sz w:val="16"/>
        </w:rPr>
        <w:t xml:space="preserve">MANILA, Philippines — With a little over a month before the Philippines submits its written arguments to the international Permanent Court of Arbitration, </w:t>
      </w:r>
      <w:r w:rsidRPr="005B5142">
        <w:rPr>
          <w:rStyle w:val="StyleUnderline"/>
          <w:rFonts w:asciiTheme="minorHAnsi" w:hAnsiTheme="minorHAnsi"/>
        </w:rPr>
        <w:t xml:space="preserve">Solicitor General Francis </w:t>
      </w:r>
      <w:proofErr w:type="spellStart"/>
      <w:r w:rsidRPr="005B5142">
        <w:rPr>
          <w:rStyle w:val="StyleUnderline"/>
          <w:rFonts w:asciiTheme="minorHAnsi" w:hAnsiTheme="minorHAnsi"/>
        </w:rPr>
        <w:t>Jardeleza</w:t>
      </w:r>
      <w:proofErr w:type="spellEnd"/>
      <w:r w:rsidRPr="005B5142">
        <w:rPr>
          <w:rStyle w:val="StyleUnderline"/>
          <w:rFonts w:asciiTheme="minorHAnsi" w:hAnsiTheme="minorHAnsi"/>
        </w:rPr>
        <w:t xml:space="preserve"> publicly spoke for the first time about the basis of the Philippines’ case against China’s </w:t>
      </w:r>
      <w:r w:rsidRPr="005B5142">
        <w:rPr>
          <w:rFonts w:asciiTheme="minorHAnsi" w:hAnsiTheme="minorHAnsi"/>
          <w:sz w:val="16"/>
        </w:rPr>
        <w:t xml:space="preserve">claim to nearly the entire South China/West Philippine Sea. “You need to have land before you can have rights to the sea. It’s as simple as that. You cannot just have rights to the sea without owning land,” </w:t>
      </w:r>
      <w:proofErr w:type="spellStart"/>
      <w:r w:rsidRPr="005B5142">
        <w:rPr>
          <w:rFonts w:asciiTheme="minorHAnsi" w:hAnsiTheme="minorHAnsi"/>
          <w:sz w:val="16"/>
        </w:rPr>
        <w:t>Jardeleza</w:t>
      </w:r>
      <w:proofErr w:type="spellEnd"/>
      <w:r w:rsidRPr="005B5142">
        <w:rPr>
          <w:rFonts w:asciiTheme="minorHAnsi" w:hAnsiTheme="minorHAnsi"/>
          <w:sz w:val="16"/>
        </w:rPr>
        <w:t xml:space="preserve"> said in a forum in the University of the Philippines (UP) law center, </w:t>
      </w:r>
      <w:r w:rsidRPr="005B5142">
        <w:rPr>
          <w:rStyle w:val="StyleUnderline"/>
          <w:rFonts w:asciiTheme="minorHAnsi" w:hAnsiTheme="minorHAnsi"/>
        </w:rPr>
        <w:t>citing the basic principle of the United Nations Convention of the Law of the Sea</w:t>
      </w:r>
      <w:r w:rsidRPr="005B5142">
        <w:rPr>
          <w:rFonts w:asciiTheme="minorHAnsi" w:hAnsiTheme="minorHAnsi"/>
          <w:sz w:val="16"/>
        </w:rPr>
        <w:t xml:space="preserve"> (UNCLOS). China, in 2009, submitted to the UN its “nine-dash line” claim that covers the entire South China Sea, including parts of the Philippines’ western seaboard from the provinces of </w:t>
      </w:r>
      <w:proofErr w:type="spellStart"/>
      <w:r w:rsidRPr="005B5142">
        <w:rPr>
          <w:rFonts w:asciiTheme="minorHAnsi" w:hAnsiTheme="minorHAnsi"/>
          <w:sz w:val="16"/>
        </w:rPr>
        <w:t>Ilocos</w:t>
      </w:r>
      <w:proofErr w:type="spellEnd"/>
      <w:r w:rsidRPr="005B5142">
        <w:rPr>
          <w:rFonts w:asciiTheme="minorHAnsi" w:hAnsiTheme="minorHAnsi"/>
          <w:sz w:val="16"/>
        </w:rPr>
        <w:t xml:space="preserve"> Norte up to Palawan. </w:t>
      </w:r>
      <w:r w:rsidRPr="005B5142">
        <w:rPr>
          <w:rStyle w:val="StyleUnderline"/>
          <w:rFonts w:asciiTheme="minorHAnsi" w:hAnsiTheme="minorHAnsi"/>
        </w:rPr>
        <w:t>China’s claim</w:t>
      </w:r>
      <w:r w:rsidRPr="005B5142">
        <w:rPr>
          <w:rFonts w:asciiTheme="minorHAnsi" w:hAnsiTheme="minorHAnsi"/>
          <w:sz w:val="16"/>
        </w:rPr>
        <w:t xml:space="preserve">, however, </w:t>
      </w:r>
      <w:r w:rsidRPr="005B5142">
        <w:rPr>
          <w:rStyle w:val="Emphasis"/>
          <w:rFonts w:asciiTheme="minorHAnsi" w:hAnsiTheme="minorHAnsi"/>
        </w:rPr>
        <w:t>has been repeatedly called invalid and not in accordance with UNCLOS</w:t>
      </w:r>
      <w:r w:rsidRPr="005B5142">
        <w:rPr>
          <w:rFonts w:asciiTheme="minorHAnsi" w:hAnsiTheme="minorHAnsi"/>
          <w:sz w:val="16"/>
        </w:rPr>
        <w:t xml:space="preserve">, which the Philippines ratified in 1986 and China in 1996. </w:t>
      </w:r>
      <w:r w:rsidRPr="005B5142">
        <w:rPr>
          <w:rStyle w:val="Emphasis"/>
          <w:rFonts w:asciiTheme="minorHAnsi" w:hAnsiTheme="minorHAnsi"/>
        </w:rPr>
        <w:t>Maritime features</w:t>
      </w:r>
      <w:r w:rsidRPr="005B5142">
        <w:rPr>
          <w:rStyle w:val="Emphasis"/>
          <w:rFonts w:asciiTheme="minorHAnsi" w:hAnsiTheme="minorHAnsi"/>
          <w:sz w:val="12"/>
        </w:rPr>
        <w:t xml:space="preserve"> </w:t>
      </w:r>
      <w:r w:rsidRPr="005B5142">
        <w:rPr>
          <w:rStyle w:val="StyleUnderline"/>
          <w:rFonts w:asciiTheme="minorHAnsi" w:hAnsiTheme="minorHAnsi"/>
        </w:rPr>
        <w:t>The UNCLOS states three different types of maritime features that allow for the waters surrounding a country to be claimed as part of its territory</w:t>
      </w:r>
      <w:r w:rsidRPr="005B5142">
        <w:rPr>
          <w:rFonts w:asciiTheme="minorHAnsi" w:hAnsiTheme="minorHAnsi"/>
          <w:sz w:val="16"/>
        </w:rPr>
        <w:t xml:space="preserve">. </w:t>
      </w:r>
      <w:r w:rsidRPr="005B5142">
        <w:rPr>
          <w:rStyle w:val="StyleUnderline"/>
          <w:rFonts w:asciiTheme="minorHAnsi" w:hAnsiTheme="minorHAnsi"/>
        </w:rPr>
        <w:t>The first are “Islands” defined as “a naturally formed area of land, surrounded by water and above water at high tide,</w:t>
      </w:r>
      <w:r w:rsidRPr="005B5142">
        <w:rPr>
          <w:rFonts w:asciiTheme="minorHAnsi" w:hAnsiTheme="minorHAnsi"/>
          <w:sz w:val="16"/>
        </w:rPr>
        <w:t xml:space="preserve">” </w:t>
      </w:r>
      <w:proofErr w:type="spellStart"/>
      <w:r w:rsidRPr="005B5142">
        <w:rPr>
          <w:rFonts w:asciiTheme="minorHAnsi" w:hAnsiTheme="minorHAnsi"/>
          <w:sz w:val="16"/>
        </w:rPr>
        <w:t>Jardeleza</w:t>
      </w:r>
      <w:proofErr w:type="spellEnd"/>
      <w:r w:rsidRPr="005B5142">
        <w:rPr>
          <w:rFonts w:asciiTheme="minorHAnsi" w:hAnsiTheme="minorHAnsi"/>
          <w:sz w:val="16"/>
        </w:rPr>
        <w:t xml:space="preserve"> said. </w:t>
      </w:r>
      <w:r w:rsidRPr="005B5142">
        <w:rPr>
          <w:rStyle w:val="StyleUnderline"/>
          <w:rFonts w:asciiTheme="minorHAnsi" w:hAnsiTheme="minorHAnsi"/>
        </w:rPr>
        <w:t>Islands, such as Luzon, entitles the country that owns it to a 12 nautical mile (</w:t>
      </w:r>
      <w:r w:rsidRPr="005B5142">
        <w:rPr>
          <w:rFonts w:asciiTheme="minorHAnsi" w:hAnsiTheme="minorHAnsi"/>
          <w:sz w:val="16"/>
        </w:rPr>
        <w:t xml:space="preserve">approximately 22 kilometers) </w:t>
      </w:r>
      <w:r w:rsidRPr="005B5142">
        <w:rPr>
          <w:rStyle w:val="StyleUnderline"/>
          <w:rFonts w:asciiTheme="minorHAnsi" w:hAnsiTheme="minorHAnsi"/>
        </w:rPr>
        <w:t>territorial sea from the coastline with which it has full sovereignty. A country can exclude foreign entities from its territorial sea.</w:t>
      </w:r>
      <w:r w:rsidRPr="005B5142">
        <w:rPr>
          <w:rStyle w:val="StyleUnderline"/>
          <w:rFonts w:asciiTheme="minorHAnsi" w:hAnsiTheme="minorHAnsi"/>
          <w:sz w:val="12"/>
        </w:rPr>
        <w:t xml:space="preserve"> </w:t>
      </w:r>
      <w:r w:rsidRPr="005B5142">
        <w:rPr>
          <w:rFonts w:asciiTheme="minorHAnsi" w:hAnsiTheme="minorHAnsi"/>
          <w:sz w:val="16"/>
        </w:rPr>
        <w:t xml:space="preserve">The island is also entitled to a 200 nm (approximately 370 km) exclusive economic zone (EEZ), which gives the country the sole right to exploit the resources within it such as fish and also mineral and oil reserves, if any. </w:t>
      </w:r>
      <w:r w:rsidRPr="005B5142">
        <w:rPr>
          <w:rStyle w:val="StyleUnderline"/>
          <w:rFonts w:asciiTheme="minorHAnsi" w:hAnsiTheme="minorHAnsi"/>
        </w:rPr>
        <w:t xml:space="preserve">The second are “rocks or reefs” </w:t>
      </w:r>
      <w:r w:rsidRPr="005B5142">
        <w:rPr>
          <w:rFonts w:asciiTheme="minorHAnsi" w:hAnsiTheme="minorHAnsi"/>
          <w:sz w:val="16"/>
        </w:rPr>
        <w:t xml:space="preserve">that are mostly below water but have rocky protrusions above water during high tide. The important point under UNCLOS states that a maritime feature is a rock if “it cannot sustain human habitation or economic life on its own,” </w:t>
      </w:r>
      <w:proofErr w:type="spellStart"/>
      <w:r w:rsidRPr="005B5142">
        <w:rPr>
          <w:rFonts w:asciiTheme="minorHAnsi" w:hAnsiTheme="minorHAnsi"/>
          <w:sz w:val="16"/>
        </w:rPr>
        <w:t>Jardeleza</w:t>
      </w:r>
      <w:proofErr w:type="spellEnd"/>
      <w:r w:rsidRPr="005B5142">
        <w:rPr>
          <w:rFonts w:asciiTheme="minorHAnsi" w:hAnsiTheme="minorHAnsi"/>
          <w:sz w:val="16"/>
        </w:rPr>
        <w:t xml:space="preserve"> said. </w:t>
      </w:r>
      <w:r w:rsidRPr="005B5142">
        <w:rPr>
          <w:rStyle w:val="StyleUnderline"/>
          <w:rFonts w:asciiTheme="minorHAnsi" w:hAnsiTheme="minorHAnsi"/>
        </w:rPr>
        <w:t>Such mostly submerged features are entitled to only a 12 nm territorial sea and no EEZ</w:t>
      </w:r>
      <w:r w:rsidRPr="005B5142">
        <w:rPr>
          <w:rFonts w:asciiTheme="minorHAnsi" w:hAnsiTheme="minorHAnsi"/>
          <w:sz w:val="16"/>
        </w:rPr>
        <w:t xml:space="preserve">. </w:t>
      </w:r>
      <w:r w:rsidRPr="005B5142">
        <w:rPr>
          <w:rStyle w:val="StyleUnderline"/>
          <w:rFonts w:asciiTheme="minorHAnsi" w:hAnsiTheme="minorHAnsi"/>
        </w:rPr>
        <w:t xml:space="preserve">Examples of such are </w:t>
      </w:r>
      <w:proofErr w:type="spellStart"/>
      <w:r w:rsidRPr="005B5142">
        <w:rPr>
          <w:rStyle w:val="StyleUnderline"/>
          <w:rFonts w:asciiTheme="minorHAnsi" w:hAnsiTheme="minorHAnsi"/>
        </w:rPr>
        <w:t>Bajo</w:t>
      </w:r>
      <w:proofErr w:type="spellEnd"/>
      <w:r w:rsidRPr="005B5142">
        <w:rPr>
          <w:rStyle w:val="StyleUnderline"/>
          <w:rFonts w:asciiTheme="minorHAnsi" w:hAnsiTheme="minorHAnsi"/>
        </w:rPr>
        <w:t xml:space="preserve"> de </w:t>
      </w:r>
      <w:proofErr w:type="spellStart"/>
      <w:r w:rsidRPr="005B5142">
        <w:rPr>
          <w:rStyle w:val="StyleUnderline"/>
          <w:rFonts w:asciiTheme="minorHAnsi" w:hAnsiTheme="minorHAnsi"/>
        </w:rPr>
        <w:t>Masinloc</w:t>
      </w:r>
      <w:proofErr w:type="spellEnd"/>
      <w:r w:rsidRPr="005B5142">
        <w:rPr>
          <w:rStyle w:val="StyleUnderline"/>
          <w:rFonts w:asciiTheme="minorHAnsi" w:hAnsiTheme="minorHAnsi"/>
        </w:rPr>
        <w:t xml:space="preserve">, also known as </w:t>
      </w:r>
      <w:proofErr w:type="spellStart"/>
      <w:r w:rsidRPr="005B5142">
        <w:rPr>
          <w:rStyle w:val="StyleUnderline"/>
          <w:rFonts w:asciiTheme="minorHAnsi" w:hAnsiTheme="minorHAnsi"/>
        </w:rPr>
        <w:t>Panatag</w:t>
      </w:r>
      <w:proofErr w:type="spellEnd"/>
      <w:r w:rsidRPr="005B5142">
        <w:rPr>
          <w:rStyle w:val="StyleUnderline"/>
          <w:rFonts w:asciiTheme="minorHAnsi" w:hAnsiTheme="minorHAnsi"/>
        </w:rPr>
        <w:t xml:space="preserve"> shoal or Scarborough shoal, which lies 120 nm off the coast of </w:t>
      </w:r>
      <w:proofErr w:type="spellStart"/>
      <w:r w:rsidRPr="005B5142">
        <w:rPr>
          <w:rStyle w:val="StyleUnderline"/>
          <w:rFonts w:asciiTheme="minorHAnsi" w:hAnsiTheme="minorHAnsi"/>
        </w:rPr>
        <w:t>Zambales</w:t>
      </w:r>
      <w:proofErr w:type="spellEnd"/>
      <w:r w:rsidRPr="005B5142">
        <w:rPr>
          <w:rStyle w:val="StyleUnderline"/>
          <w:rFonts w:asciiTheme="minorHAnsi" w:hAnsiTheme="minorHAnsi"/>
        </w:rPr>
        <w:t xml:space="preserve"> province.</w:t>
      </w:r>
      <w:r w:rsidRPr="005B5142">
        <w:rPr>
          <w:rStyle w:val="StyleUnderline"/>
          <w:rFonts w:asciiTheme="minorHAnsi" w:hAnsiTheme="minorHAnsi"/>
          <w:sz w:val="12"/>
        </w:rPr>
        <w:t xml:space="preserve"> </w:t>
      </w:r>
      <w:r w:rsidRPr="005B5142">
        <w:rPr>
          <w:rStyle w:val="StyleUnderline"/>
          <w:rFonts w:asciiTheme="minorHAnsi" w:hAnsiTheme="minorHAnsi"/>
        </w:rPr>
        <w:t>The shoal is a submerged coral reef with a rocky protrusion</w:t>
      </w:r>
      <w:r w:rsidRPr="005B5142">
        <w:rPr>
          <w:rFonts w:asciiTheme="minorHAnsi" w:hAnsiTheme="minorHAnsi"/>
          <w:sz w:val="16"/>
        </w:rPr>
        <w:t xml:space="preserve"> that is three meters above the water during high tide. </w:t>
      </w:r>
      <w:r w:rsidRPr="005B5142">
        <w:rPr>
          <w:rStyle w:val="StyleUnderline"/>
          <w:rFonts w:asciiTheme="minorHAnsi" w:hAnsiTheme="minorHAnsi"/>
        </w:rPr>
        <w:t>It cannot be classified as an island because it cannot sustain economic activity or humans on its own</w:t>
      </w:r>
      <w:r w:rsidRPr="005B5142">
        <w:rPr>
          <w:rFonts w:asciiTheme="minorHAnsi" w:hAnsiTheme="minorHAnsi"/>
          <w:sz w:val="16"/>
        </w:rPr>
        <w:t xml:space="preserve">, </w:t>
      </w:r>
      <w:proofErr w:type="spellStart"/>
      <w:r w:rsidRPr="005B5142">
        <w:rPr>
          <w:rFonts w:asciiTheme="minorHAnsi" w:hAnsiTheme="minorHAnsi"/>
          <w:sz w:val="16"/>
        </w:rPr>
        <w:t>Jardeleza</w:t>
      </w:r>
      <w:proofErr w:type="spellEnd"/>
      <w:r w:rsidRPr="005B5142">
        <w:rPr>
          <w:rFonts w:asciiTheme="minorHAnsi" w:hAnsiTheme="minorHAnsi"/>
          <w:sz w:val="16"/>
        </w:rPr>
        <w:t xml:space="preserve"> said. The third type of maritime features called “low tide elevation” are submerged rocks and reefs that are not visible above water. This type of maritime feature is not entitled to any territorial sea or EEZ. </w:t>
      </w:r>
      <w:r w:rsidRPr="005B5142">
        <w:rPr>
          <w:rStyle w:val="Emphasis"/>
          <w:rFonts w:asciiTheme="minorHAnsi" w:hAnsiTheme="minorHAnsi"/>
        </w:rPr>
        <w:t>Contested Island groups</w:t>
      </w:r>
      <w:r w:rsidRPr="005B5142">
        <w:rPr>
          <w:rStyle w:val="Emphasis"/>
          <w:rFonts w:asciiTheme="minorHAnsi" w:hAnsiTheme="minorHAnsi"/>
          <w:sz w:val="12"/>
        </w:rPr>
        <w:t xml:space="preserve"> </w:t>
      </w:r>
      <w:r w:rsidRPr="005B5142">
        <w:rPr>
          <w:rStyle w:val="StyleUnderline"/>
          <w:rFonts w:asciiTheme="minorHAnsi" w:hAnsiTheme="minorHAnsi"/>
        </w:rPr>
        <w:t>There are two island groups</w:t>
      </w:r>
      <w:r w:rsidRPr="005B5142">
        <w:rPr>
          <w:rFonts w:asciiTheme="minorHAnsi" w:hAnsiTheme="minorHAnsi"/>
          <w:sz w:val="16"/>
        </w:rPr>
        <w:t xml:space="preserve">, </w:t>
      </w:r>
      <w:proofErr w:type="spellStart"/>
      <w:r w:rsidRPr="005B5142">
        <w:rPr>
          <w:rStyle w:val="StyleUnderline"/>
          <w:rFonts w:asciiTheme="minorHAnsi" w:hAnsiTheme="minorHAnsi"/>
        </w:rPr>
        <w:t>Paracel</w:t>
      </w:r>
      <w:proofErr w:type="spellEnd"/>
      <w:r w:rsidRPr="005B5142">
        <w:rPr>
          <w:rStyle w:val="StyleUnderline"/>
          <w:rFonts w:asciiTheme="minorHAnsi" w:hAnsiTheme="minorHAnsi"/>
        </w:rPr>
        <w:t xml:space="preserve"> Islands and </w:t>
      </w:r>
      <w:proofErr w:type="spellStart"/>
      <w:r w:rsidRPr="005B5142">
        <w:rPr>
          <w:rStyle w:val="StyleUnderline"/>
          <w:rFonts w:asciiTheme="minorHAnsi" w:hAnsiTheme="minorHAnsi"/>
        </w:rPr>
        <w:t>Spratlys</w:t>
      </w:r>
      <w:proofErr w:type="spellEnd"/>
      <w:r w:rsidRPr="005B5142">
        <w:rPr>
          <w:rStyle w:val="StyleUnderline"/>
          <w:rFonts w:asciiTheme="minorHAnsi" w:hAnsiTheme="minorHAnsi"/>
        </w:rPr>
        <w:t xml:space="preserve"> Islands, and one shoal</w:t>
      </w:r>
      <w:r w:rsidRPr="005B5142">
        <w:rPr>
          <w:rFonts w:asciiTheme="minorHAnsi" w:hAnsiTheme="minorHAnsi"/>
          <w:sz w:val="16"/>
        </w:rPr>
        <w:t xml:space="preserve">, Scarborough, </w:t>
      </w:r>
      <w:r w:rsidRPr="005B5142">
        <w:rPr>
          <w:rStyle w:val="StyleUnderline"/>
          <w:rFonts w:asciiTheme="minorHAnsi" w:hAnsiTheme="minorHAnsi"/>
        </w:rPr>
        <w:t>in South China Sea/West Philippine Sea that are the subject of maritime disputes between several countries.</w:t>
      </w:r>
      <w:r w:rsidRPr="005B5142">
        <w:rPr>
          <w:rStyle w:val="StyleUnderline"/>
          <w:rFonts w:asciiTheme="minorHAnsi" w:hAnsiTheme="minorHAnsi"/>
          <w:sz w:val="12"/>
        </w:rPr>
        <w:t xml:space="preserve"> </w:t>
      </w:r>
      <w:r w:rsidRPr="005B5142">
        <w:rPr>
          <w:rFonts w:asciiTheme="minorHAnsi" w:hAnsiTheme="minorHAnsi"/>
          <w:sz w:val="16"/>
        </w:rPr>
        <w:t xml:space="preserve">The </w:t>
      </w:r>
      <w:proofErr w:type="spellStart"/>
      <w:r w:rsidRPr="005B5142">
        <w:rPr>
          <w:rFonts w:asciiTheme="minorHAnsi" w:hAnsiTheme="minorHAnsi"/>
          <w:sz w:val="16"/>
        </w:rPr>
        <w:t>Paracel</w:t>
      </w:r>
      <w:proofErr w:type="spellEnd"/>
      <w:r w:rsidRPr="005B5142">
        <w:rPr>
          <w:rFonts w:asciiTheme="minorHAnsi" w:hAnsiTheme="minorHAnsi"/>
          <w:sz w:val="16"/>
        </w:rPr>
        <w:t xml:space="preserve"> Islands is disputed by Vietnam and China only. The Philippines has no interest in it because it is far from the country’s EEZ. Scarborough shoal off the coast of </w:t>
      </w:r>
      <w:proofErr w:type="spellStart"/>
      <w:r w:rsidRPr="005B5142">
        <w:rPr>
          <w:rFonts w:asciiTheme="minorHAnsi" w:hAnsiTheme="minorHAnsi"/>
          <w:sz w:val="16"/>
        </w:rPr>
        <w:t>Zambales</w:t>
      </w:r>
      <w:proofErr w:type="spellEnd"/>
      <w:r w:rsidRPr="005B5142">
        <w:rPr>
          <w:rFonts w:asciiTheme="minorHAnsi" w:hAnsiTheme="minorHAnsi"/>
          <w:sz w:val="16"/>
        </w:rPr>
        <w:t xml:space="preserve"> lies within the Philippines (EEZ) but has been exclusively under the control of the Chinese since the 2012 standoff. </w:t>
      </w:r>
      <w:r w:rsidRPr="005B5142">
        <w:rPr>
          <w:rStyle w:val="StyleUnderline"/>
          <w:rFonts w:asciiTheme="minorHAnsi" w:hAnsiTheme="minorHAnsi"/>
        </w:rPr>
        <w:t>The most controversial is the Spratly Group of Islands that is claimed by China, Philippines, Vietnam, Malaysia, Brunei and Taiwan</w:t>
      </w:r>
      <w:r w:rsidRPr="005B5142">
        <w:rPr>
          <w:rFonts w:asciiTheme="minorHAnsi" w:hAnsiTheme="minorHAnsi"/>
          <w:sz w:val="16"/>
        </w:rPr>
        <w:t xml:space="preserve">. </w:t>
      </w:r>
      <w:r w:rsidRPr="005B5142">
        <w:rPr>
          <w:rStyle w:val="StyleUnderline"/>
          <w:rFonts w:asciiTheme="minorHAnsi" w:hAnsiTheme="minorHAnsi"/>
        </w:rPr>
        <w:t>Spratly Islands is composed of more than 140 maritime features of which only 40 are above water some of the time</w:t>
      </w:r>
      <w:r w:rsidRPr="005B5142">
        <w:rPr>
          <w:rFonts w:asciiTheme="minorHAnsi" w:hAnsiTheme="minorHAnsi"/>
          <w:sz w:val="16"/>
        </w:rPr>
        <w:t xml:space="preserve"> [and of that 40] only 20 are above water at high tide, according </w:t>
      </w:r>
      <w:proofErr w:type="spellStart"/>
      <w:r w:rsidRPr="005B5142">
        <w:rPr>
          <w:rFonts w:asciiTheme="minorHAnsi" w:hAnsiTheme="minorHAnsi"/>
          <w:sz w:val="16"/>
        </w:rPr>
        <w:t>toJardeleza</w:t>
      </w:r>
      <w:proofErr w:type="spellEnd"/>
      <w:r w:rsidRPr="005B5142">
        <w:rPr>
          <w:rFonts w:asciiTheme="minorHAnsi" w:hAnsiTheme="minorHAnsi"/>
          <w:sz w:val="16"/>
        </w:rPr>
        <w:t>. “</w:t>
      </w:r>
      <w:r w:rsidRPr="005B5142">
        <w:rPr>
          <w:rStyle w:val="StyleUnderline"/>
          <w:rFonts w:asciiTheme="minorHAnsi" w:hAnsiTheme="minorHAnsi"/>
        </w:rPr>
        <w:t>The claim of the Philippines in the arbitration is that none of the features occupied or controlled by China is entitled to a 200 nm EEZ,</w:t>
      </w:r>
      <w:r w:rsidRPr="005B5142">
        <w:rPr>
          <w:rFonts w:asciiTheme="minorHAnsi" w:hAnsiTheme="minorHAnsi"/>
          <w:sz w:val="16"/>
        </w:rPr>
        <w:t>” he said. “</w:t>
      </w:r>
      <w:r w:rsidRPr="005B5142">
        <w:rPr>
          <w:rStyle w:val="StyleUnderline"/>
          <w:rFonts w:asciiTheme="minorHAnsi" w:hAnsiTheme="minorHAnsi"/>
        </w:rPr>
        <w:t>You don’t have to be a rocket scientist, the [nine-dash line] claim violates UNCLOS. The most that China can claim should only be 200 nm outside of Hainan</w:t>
      </w:r>
      <w:r w:rsidRPr="005B5142">
        <w:rPr>
          <w:rFonts w:asciiTheme="minorHAnsi" w:hAnsiTheme="minorHAnsi"/>
          <w:sz w:val="16"/>
        </w:rPr>
        <w:t xml:space="preserve">,” </w:t>
      </w:r>
      <w:proofErr w:type="spellStart"/>
      <w:r w:rsidRPr="005B5142">
        <w:rPr>
          <w:rFonts w:asciiTheme="minorHAnsi" w:hAnsiTheme="minorHAnsi"/>
          <w:sz w:val="16"/>
        </w:rPr>
        <w:t>Jardeleza</w:t>
      </w:r>
      <w:proofErr w:type="spellEnd"/>
      <w:r w:rsidRPr="005B5142">
        <w:rPr>
          <w:rFonts w:asciiTheme="minorHAnsi" w:hAnsiTheme="minorHAnsi"/>
          <w:sz w:val="16"/>
        </w:rPr>
        <w:t xml:space="preserve"> said. </w:t>
      </w:r>
      <w:r w:rsidRPr="005B5142">
        <w:rPr>
          <w:rStyle w:val="StyleUnderline"/>
          <w:rFonts w:asciiTheme="minorHAnsi" w:hAnsiTheme="minorHAnsi"/>
        </w:rPr>
        <w:t>Eight features under protest</w:t>
      </w:r>
      <w:r w:rsidRPr="005B5142">
        <w:rPr>
          <w:rStyle w:val="StyleUnderline"/>
          <w:rFonts w:asciiTheme="minorHAnsi" w:hAnsiTheme="minorHAnsi"/>
          <w:sz w:val="12"/>
        </w:rPr>
        <w:t xml:space="preserve"> </w:t>
      </w:r>
      <w:proofErr w:type="gramStart"/>
      <w:r w:rsidRPr="005B5142">
        <w:rPr>
          <w:rStyle w:val="StyleUnderline"/>
          <w:rFonts w:asciiTheme="minorHAnsi" w:hAnsiTheme="minorHAnsi"/>
        </w:rPr>
        <w:t>The</w:t>
      </w:r>
      <w:proofErr w:type="gramEnd"/>
      <w:r w:rsidRPr="005B5142">
        <w:rPr>
          <w:rStyle w:val="StyleUnderline"/>
          <w:rFonts w:asciiTheme="minorHAnsi" w:hAnsiTheme="minorHAnsi"/>
        </w:rPr>
        <w:t xml:space="preserve"> case submitted by the Philippines to the</w:t>
      </w:r>
      <w:r w:rsidRPr="005B5142">
        <w:rPr>
          <w:rFonts w:asciiTheme="minorHAnsi" w:hAnsiTheme="minorHAnsi"/>
          <w:sz w:val="16"/>
        </w:rPr>
        <w:t xml:space="preserve"> International Tribunal on the Law of the Sea (</w:t>
      </w:r>
      <w:r w:rsidRPr="005B5142">
        <w:rPr>
          <w:rStyle w:val="StyleUnderline"/>
          <w:rFonts w:asciiTheme="minorHAnsi" w:hAnsiTheme="minorHAnsi"/>
        </w:rPr>
        <w:t>ITLOS</w:t>
      </w:r>
      <w:r w:rsidRPr="005B5142">
        <w:rPr>
          <w:rFonts w:asciiTheme="minorHAnsi" w:hAnsiTheme="minorHAnsi"/>
          <w:sz w:val="16"/>
        </w:rPr>
        <w:t xml:space="preserve">) </w:t>
      </w:r>
      <w:r w:rsidRPr="005B5142">
        <w:rPr>
          <w:rStyle w:val="StyleUnderline"/>
          <w:rFonts w:asciiTheme="minorHAnsi" w:hAnsiTheme="minorHAnsi"/>
        </w:rPr>
        <w:t>concerns eight maritime features that are currently under the control of China.</w:t>
      </w:r>
      <w:r w:rsidRPr="005B5142">
        <w:rPr>
          <w:rStyle w:val="StyleUnderline"/>
          <w:rFonts w:asciiTheme="minorHAnsi" w:hAnsiTheme="minorHAnsi"/>
          <w:sz w:val="12"/>
        </w:rPr>
        <w:t xml:space="preserve"> </w:t>
      </w:r>
      <w:r w:rsidRPr="005B5142">
        <w:rPr>
          <w:rStyle w:val="StyleUnderline"/>
          <w:rFonts w:asciiTheme="minorHAnsi" w:hAnsiTheme="minorHAnsi"/>
        </w:rPr>
        <w:t>The first four are low tide elevations that are completely submerged</w:t>
      </w:r>
      <w:r w:rsidRPr="005B5142">
        <w:rPr>
          <w:rFonts w:asciiTheme="minorHAnsi" w:hAnsiTheme="minorHAnsi"/>
          <w:sz w:val="16"/>
        </w:rPr>
        <w:t xml:space="preserve">: Mischief Reef, which is 130 nm from Palawan, Kennan Reef (180 nm), </w:t>
      </w:r>
      <w:proofErr w:type="spellStart"/>
      <w:r w:rsidRPr="005B5142">
        <w:rPr>
          <w:rFonts w:asciiTheme="minorHAnsi" w:hAnsiTheme="minorHAnsi"/>
          <w:sz w:val="16"/>
        </w:rPr>
        <w:t>Gaven</w:t>
      </w:r>
      <w:proofErr w:type="spellEnd"/>
      <w:r w:rsidRPr="005B5142">
        <w:rPr>
          <w:rFonts w:asciiTheme="minorHAnsi" w:hAnsiTheme="minorHAnsi"/>
          <w:sz w:val="16"/>
        </w:rPr>
        <w:t xml:space="preserve"> Reef (205 nm) and </w:t>
      </w:r>
      <w:proofErr w:type="spellStart"/>
      <w:r w:rsidRPr="005B5142">
        <w:rPr>
          <w:rFonts w:asciiTheme="minorHAnsi" w:hAnsiTheme="minorHAnsi"/>
          <w:sz w:val="16"/>
        </w:rPr>
        <w:t>Subi</w:t>
      </w:r>
      <w:proofErr w:type="spellEnd"/>
      <w:r w:rsidRPr="005B5142">
        <w:rPr>
          <w:rFonts w:asciiTheme="minorHAnsi" w:hAnsiTheme="minorHAnsi"/>
          <w:sz w:val="16"/>
        </w:rPr>
        <w:t xml:space="preserve"> Reef (230nm). “</w:t>
      </w:r>
      <w:r w:rsidRPr="005B5142">
        <w:rPr>
          <w:rStyle w:val="Emphasis"/>
          <w:rFonts w:asciiTheme="minorHAnsi" w:hAnsiTheme="minorHAnsi"/>
        </w:rPr>
        <w:t>These are all below water at high tide. They’re not entitled to anything. No territorial sea, no EEZ. But all of these four are physically occupied by China</w:t>
      </w:r>
      <w:r w:rsidRPr="005B5142">
        <w:rPr>
          <w:rFonts w:asciiTheme="minorHAnsi" w:hAnsiTheme="minorHAnsi"/>
          <w:sz w:val="16"/>
        </w:rPr>
        <w:t xml:space="preserve">,” </w:t>
      </w:r>
      <w:proofErr w:type="spellStart"/>
      <w:r w:rsidRPr="005B5142">
        <w:rPr>
          <w:rFonts w:asciiTheme="minorHAnsi" w:hAnsiTheme="minorHAnsi"/>
          <w:sz w:val="16"/>
        </w:rPr>
        <w:t>Jardeleza</w:t>
      </w:r>
      <w:proofErr w:type="spellEnd"/>
      <w:r w:rsidRPr="005B5142">
        <w:rPr>
          <w:rFonts w:asciiTheme="minorHAnsi" w:hAnsiTheme="minorHAnsi"/>
          <w:sz w:val="16"/>
        </w:rPr>
        <w:t xml:space="preserve"> said. </w:t>
      </w:r>
      <w:r w:rsidRPr="005B5142">
        <w:rPr>
          <w:rStyle w:val="StyleUnderline"/>
          <w:rFonts w:asciiTheme="minorHAnsi" w:hAnsiTheme="minorHAnsi"/>
        </w:rPr>
        <w:t xml:space="preserve">China has constructed concrete structures on the reefs including helicopter landing pads over the years since 1995 but </w:t>
      </w:r>
      <w:r w:rsidRPr="005B5142">
        <w:rPr>
          <w:rStyle w:val="Emphasis"/>
          <w:rFonts w:asciiTheme="minorHAnsi" w:hAnsiTheme="minorHAnsi"/>
        </w:rPr>
        <w:t>that does not give them entitlements to the seas around it.</w:t>
      </w:r>
      <w:r w:rsidRPr="005B5142">
        <w:rPr>
          <w:rStyle w:val="Emphasis"/>
          <w:rFonts w:asciiTheme="minorHAnsi" w:hAnsiTheme="minorHAnsi"/>
          <w:sz w:val="12"/>
        </w:rPr>
        <w:t xml:space="preserve"> </w:t>
      </w:r>
      <w:r w:rsidRPr="005B5142">
        <w:rPr>
          <w:rFonts w:asciiTheme="minorHAnsi" w:hAnsiTheme="minorHAnsi"/>
          <w:sz w:val="16"/>
        </w:rPr>
        <w:t xml:space="preserve">The other four are rocks or reefs that are, at most, entitled to only 12 nm. These are Scarborough shoal, 120 nm from Luzon, Johnson reef 180 (nm from Palawan), </w:t>
      </w:r>
      <w:proofErr w:type="spellStart"/>
      <w:r w:rsidRPr="005B5142">
        <w:rPr>
          <w:rFonts w:asciiTheme="minorHAnsi" w:hAnsiTheme="minorHAnsi"/>
          <w:sz w:val="16"/>
        </w:rPr>
        <w:t>Cuarteron</w:t>
      </w:r>
      <w:proofErr w:type="spellEnd"/>
      <w:r w:rsidRPr="005B5142">
        <w:rPr>
          <w:rFonts w:asciiTheme="minorHAnsi" w:hAnsiTheme="minorHAnsi"/>
          <w:sz w:val="16"/>
        </w:rPr>
        <w:t xml:space="preserve"> reef (240nm from Palawan) and Fiery Cross reef (255 nm from Palawan). “The position of the Philippines is [China's] nine-dash line is invalid. It violates UNCLOS. The four reefs that are below water all the time are entitled to no rights and the four are rocks which would only have 12 nautical miles,” </w:t>
      </w:r>
      <w:proofErr w:type="spellStart"/>
      <w:r w:rsidRPr="005B5142">
        <w:rPr>
          <w:rFonts w:asciiTheme="minorHAnsi" w:hAnsiTheme="minorHAnsi"/>
          <w:sz w:val="16"/>
        </w:rPr>
        <w:t>Jardeleza</w:t>
      </w:r>
      <w:proofErr w:type="spellEnd"/>
      <w:r w:rsidRPr="005B5142">
        <w:rPr>
          <w:rFonts w:asciiTheme="minorHAnsi" w:hAnsiTheme="minorHAnsi"/>
          <w:sz w:val="16"/>
        </w:rPr>
        <w:t xml:space="preserve"> said.</w:t>
      </w:r>
    </w:p>
    <w:p w:rsidR="00C12AB2" w:rsidRPr="00025F64" w:rsidRDefault="00C12AB2" w:rsidP="00C12AB2">
      <w:pPr>
        <w:pStyle w:val="Heading4"/>
        <w:rPr>
          <w:rFonts w:asciiTheme="minorHAnsi" w:hAnsiTheme="minorHAnsi"/>
        </w:rPr>
      </w:pPr>
      <w:r w:rsidRPr="00025F64">
        <w:rPr>
          <w:rFonts w:asciiTheme="minorHAnsi" w:hAnsiTheme="minorHAnsi"/>
        </w:rPr>
        <w:t>No impact – cooperation outweighs war-concerns</w:t>
      </w:r>
    </w:p>
    <w:p w:rsidR="00C12AB2" w:rsidRPr="00C12AB2" w:rsidRDefault="00C12AB2" w:rsidP="00C12AB2">
      <w:pPr>
        <w:rPr>
          <w:rStyle w:val="Style13ptBold"/>
          <w:rFonts w:asciiTheme="minorHAnsi" w:hAnsiTheme="minorHAnsi"/>
          <w:b w:val="0"/>
          <w:bCs w:val="0"/>
          <w:sz w:val="16"/>
          <w:u w:val="none"/>
        </w:rPr>
      </w:pPr>
      <w:r w:rsidRPr="00025F64">
        <w:rPr>
          <w:rStyle w:val="Style13ptBold"/>
          <w:rFonts w:asciiTheme="minorHAnsi" w:hAnsiTheme="minorHAnsi"/>
        </w:rPr>
        <w:t xml:space="preserve">Xinhua 1/24/14 </w:t>
      </w:r>
      <w:r w:rsidRPr="00025F64">
        <w:rPr>
          <w:rFonts w:asciiTheme="minorHAnsi" w:hAnsiTheme="minorHAnsi"/>
          <w:sz w:val="16"/>
        </w:rPr>
        <w:t xml:space="preserve">(Global Times, “South China Sea disputes should not overshadow regional cooperation”, </w:t>
      </w:r>
      <w:hyperlink r:id="rId17" w:anchor=".UwV81fldWzs" w:history="1">
        <w:r w:rsidRPr="00025F64">
          <w:rPr>
            <w:rStyle w:val="Hyperlink"/>
            <w:rFonts w:asciiTheme="minorHAnsi" w:hAnsiTheme="minorHAnsi"/>
            <w:sz w:val="16"/>
          </w:rPr>
          <w:t>http://www.globaltimes.cn/content/839173.shtml#.UwV81fldWzs</w:t>
        </w:r>
      </w:hyperlink>
      <w:r w:rsidRPr="00025F64">
        <w:rPr>
          <w:rFonts w:asciiTheme="minorHAnsi" w:hAnsiTheme="minorHAnsi"/>
          <w:sz w:val="16"/>
        </w:rPr>
        <w:t>)</w:t>
      </w:r>
    </w:p>
    <w:p w:rsidR="00C12AB2" w:rsidRPr="00C12AB2" w:rsidRDefault="00C12AB2" w:rsidP="00C12AB2">
      <w:pPr>
        <w:rPr>
          <w:rFonts w:asciiTheme="minorHAnsi" w:hAnsiTheme="minorHAnsi"/>
          <w:sz w:val="14"/>
        </w:rPr>
      </w:pPr>
      <w:r w:rsidRPr="00025F64">
        <w:rPr>
          <w:rStyle w:val="Emphasis"/>
          <w:rFonts w:asciiTheme="minorHAnsi" w:hAnsiTheme="minorHAnsi"/>
        </w:rPr>
        <w:t>Regional cooperation always remains the mainstream of bilateral ties between China and the Southeast Asian countries despite their territorial disputes in the South China Sea.</w:t>
      </w:r>
      <w:r w:rsidRPr="00C12AB2">
        <w:rPr>
          <w:rStyle w:val="Emphasis"/>
          <w:rFonts w:asciiTheme="minorHAnsi" w:hAnsiTheme="minorHAnsi"/>
          <w:b w:val="0"/>
          <w:sz w:val="12"/>
          <w:u w:val="none"/>
        </w:rPr>
        <w:t>¶</w:t>
      </w:r>
      <w:r w:rsidRPr="00C12AB2">
        <w:rPr>
          <w:rStyle w:val="Emphasis"/>
          <w:rFonts w:asciiTheme="minorHAnsi" w:hAnsiTheme="minorHAnsi"/>
          <w:sz w:val="12"/>
        </w:rPr>
        <w:t xml:space="preserve"> </w:t>
      </w:r>
      <w:r w:rsidRPr="00025F64">
        <w:rPr>
          <w:rStyle w:val="StyleUnderline"/>
          <w:rFonts w:asciiTheme="minorHAnsi" w:hAnsiTheme="minorHAnsi"/>
        </w:rPr>
        <w:t>As</w:t>
      </w:r>
      <w:r w:rsidRPr="00C12AB2">
        <w:rPr>
          <w:rFonts w:asciiTheme="minorHAnsi" w:hAnsiTheme="minorHAnsi"/>
          <w:sz w:val="14"/>
        </w:rPr>
        <w:t xml:space="preserve"> leaders of the Association of Southeast Asian Nations (</w:t>
      </w:r>
      <w:r w:rsidRPr="00025F64">
        <w:rPr>
          <w:rStyle w:val="StyleUnderline"/>
          <w:rFonts w:asciiTheme="minorHAnsi" w:hAnsiTheme="minorHAnsi"/>
        </w:rPr>
        <w:t>ASEAN</w:t>
      </w:r>
      <w:r w:rsidRPr="00C12AB2">
        <w:rPr>
          <w:rFonts w:asciiTheme="minorHAnsi" w:hAnsiTheme="minorHAnsi"/>
          <w:sz w:val="14"/>
        </w:rPr>
        <w:t xml:space="preserve">) </w:t>
      </w:r>
      <w:r w:rsidRPr="00025F64">
        <w:rPr>
          <w:rStyle w:val="StyleUnderline"/>
          <w:rFonts w:asciiTheme="minorHAnsi" w:hAnsiTheme="minorHAnsi"/>
        </w:rPr>
        <w:t>gather</w:t>
      </w:r>
      <w:r w:rsidRPr="00C12AB2">
        <w:rPr>
          <w:rFonts w:asciiTheme="minorHAnsi" w:hAnsiTheme="minorHAnsi"/>
          <w:sz w:val="14"/>
        </w:rPr>
        <w:t xml:space="preserve"> on Friday </w:t>
      </w:r>
      <w:r w:rsidRPr="00025F64">
        <w:rPr>
          <w:rStyle w:val="StyleUnderline"/>
          <w:rFonts w:asciiTheme="minorHAnsi" w:hAnsiTheme="minorHAnsi"/>
        </w:rPr>
        <w:t>at a session of the World Economic Forum</w:t>
      </w:r>
      <w:r w:rsidRPr="00C12AB2">
        <w:rPr>
          <w:rFonts w:asciiTheme="minorHAnsi" w:hAnsiTheme="minorHAnsi"/>
          <w:sz w:val="14"/>
        </w:rPr>
        <w:t xml:space="preserve"> in Davos, Switzerland, </w:t>
      </w:r>
      <w:r w:rsidRPr="00025F64">
        <w:rPr>
          <w:rStyle w:val="StyleUnderline"/>
          <w:rFonts w:asciiTheme="minorHAnsi" w:hAnsiTheme="minorHAnsi"/>
        </w:rPr>
        <w:t>the South China Sea issue is likely to be one of several issues to be talked about.</w:t>
      </w:r>
      <w:r w:rsidRPr="00C12AB2">
        <w:rPr>
          <w:rStyle w:val="StyleUnderline"/>
          <w:rFonts w:asciiTheme="minorHAnsi" w:hAnsiTheme="minorHAnsi"/>
          <w:b w:val="0"/>
          <w:sz w:val="12"/>
          <w:u w:val="none"/>
        </w:rPr>
        <w:t>¶</w:t>
      </w:r>
      <w:r w:rsidRPr="00C12AB2">
        <w:rPr>
          <w:rStyle w:val="StyleUnderline"/>
          <w:rFonts w:asciiTheme="minorHAnsi" w:hAnsiTheme="minorHAnsi"/>
          <w:sz w:val="12"/>
        </w:rPr>
        <w:t xml:space="preserve"> </w:t>
      </w:r>
      <w:r w:rsidRPr="00025F64">
        <w:rPr>
          <w:rStyle w:val="StyleUnderline"/>
          <w:rFonts w:asciiTheme="minorHAnsi" w:hAnsiTheme="minorHAnsi"/>
        </w:rPr>
        <w:t>The leaders can make use of the forum to discuss how to further enhance regional cooperation, peace and prosperity.</w:t>
      </w:r>
      <w:r w:rsidRPr="00C12AB2">
        <w:rPr>
          <w:rStyle w:val="StyleUnderline"/>
          <w:rFonts w:asciiTheme="minorHAnsi" w:hAnsiTheme="minorHAnsi"/>
          <w:b w:val="0"/>
          <w:sz w:val="12"/>
          <w:u w:val="none"/>
        </w:rPr>
        <w:t>¶</w:t>
      </w:r>
      <w:r w:rsidRPr="00C12AB2">
        <w:rPr>
          <w:rStyle w:val="StyleUnderline"/>
          <w:rFonts w:asciiTheme="minorHAnsi" w:hAnsiTheme="minorHAnsi"/>
          <w:sz w:val="12"/>
        </w:rPr>
        <w:t xml:space="preserve"> </w:t>
      </w:r>
      <w:r w:rsidRPr="00C12AB2">
        <w:rPr>
          <w:rFonts w:asciiTheme="minorHAnsi" w:hAnsiTheme="minorHAnsi"/>
          <w:sz w:val="14"/>
        </w:rPr>
        <w:t xml:space="preserve">For decades, </w:t>
      </w:r>
      <w:r w:rsidRPr="00025F64">
        <w:rPr>
          <w:rStyle w:val="StyleUnderline"/>
          <w:rFonts w:asciiTheme="minorHAnsi" w:hAnsiTheme="minorHAnsi"/>
        </w:rPr>
        <w:t>the South China Sea issue has been lingering over</w:t>
      </w:r>
      <w:r w:rsidRPr="00C12AB2">
        <w:rPr>
          <w:rFonts w:asciiTheme="minorHAnsi" w:hAnsiTheme="minorHAnsi"/>
          <w:sz w:val="14"/>
        </w:rPr>
        <w:t xml:space="preserve">, but </w:t>
      </w:r>
      <w:r w:rsidRPr="00025F64">
        <w:rPr>
          <w:rStyle w:val="Emphasis"/>
          <w:rFonts w:asciiTheme="minorHAnsi" w:hAnsiTheme="minorHAnsi"/>
        </w:rPr>
        <w:t>maritime disputes will not necessarily lead to confrontation in the region.</w:t>
      </w:r>
      <w:r w:rsidRPr="00C12AB2">
        <w:rPr>
          <w:rStyle w:val="Emphasis"/>
          <w:rFonts w:asciiTheme="minorHAnsi" w:hAnsiTheme="minorHAnsi"/>
          <w:b w:val="0"/>
          <w:sz w:val="12"/>
          <w:u w:val="none"/>
        </w:rPr>
        <w:t>¶</w:t>
      </w:r>
      <w:r w:rsidRPr="00C12AB2">
        <w:rPr>
          <w:rStyle w:val="Emphasis"/>
          <w:rFonts w:asciiTheme="minorHAnsi" w:hAnsiTheme="minorHAnsi"/>
          <w:sz w:val="12"/>
        </w:rPr>
        <w:t xml:space="preserve"> </w:t>
      </w:r>
      <w:r w:rsidRPr="00C12AB2">
        <w:rPr>
          <w:rFonts w:asciiTheme="minorHAnsi" w:hAnsiTheme="minorHAnsi"/>
          <w:sz w:val="14"/>
        </w:rPr>
        <w:t xml:space="preserve">Over the years, </w:t>
      </w:r>
      <w:r w:rsidRPr="00025F64">
        <w:rPr>
          <w:rStyle w:val="StyleUnderline"/>
          <w:rFonts w:asciiTheme="minorHAnsi" w:hAnsiTheme="minorHAnsi"/>
        </w:rPr>
        <w:t>instead of skirmishing with each other for territorial gains</w:t>
      </w:r>
      <w:r w:rsidRPr="00C12AB2">
        <w:rPr>
          <w:rFonts w:asciiTheme="minorHAnsi" w:hAnsiTheme="minorHAnsi"/>
          <w:sz w:val="14"/>
        </w:rPr>
        <w:t xml:space="preserve">, </w:t>
      </w:r>
      <w:r w:rsidRPr="00025F64">
        <w:rPr>
          <w:rStyle w:val="StyleUnderline"/>
          <w:rFonts w:asciiTheme="minorHAnsi" w:hAnsiTheme="minorHAnsi"/>
        </w:rPr>
        <w:t xml:space="preserve">China and ASEAN countries have enjoyed </w:t>
      </w:r>
      <w:r w:rsidRPr="00025F64">
        <w:rPr>
          <w:rStyle w:val="Emphasis"/>
          <w:rFonts w:asciiTheme="minorHAnsi" w:hAnsiTheme="minorHAnsi"/>
        </w:rPr>
        <w:t>rapid economic growth</w:t>
      </w:r>
      <w:r w:rsidRPr="00C12AB2">
        <w:rPr>
          <w:rFonts w:asciiTheme="minorHAnsi" w:hAnsiTheme="minorHAnsi"/>
          <w:sz w:val="14"/>
        </w:rPr>
        <w:t xml:space="preserve"> </w:t>
      </w:r>
      <w:r w:rsidRPr="00025F64">
        <w:rPr>
          <w:rStyle w:val="Emphasis"/>
          <w:rFonts w:asciiTheme="minorHAnsi" w:hAnsiTheme="minorHAnsi"/>
        </w:rPr>
        <w:t>and smooth development of bilateral ties</w:t>
      </w:r>
      <w:r w:rsidRPr="00C12AB2">
        <w:rPr>
          <w:rFonts w:asciiTheme="minorHAnsi" w:hAnsiTheme="minorHAnsi"/>
          <w:sz w:val="14"/>
        </w:rPr>
        <w:t xml:space="preserve">, </w:t>
      </w:r>
      <w:r w:rsidRPr="00025F64">
        <w:rPr>
          <w:rStyle w:val="StyleUnderline"/>
          <w:rFonts w:asciiTheme="minorHAnsi" w:hAnsiTheme="minorHAnsi"/>
        </w:rPr>
        <w:t>and maintained a rather stable regional situation.</w:t>
      </w:r>
      <w:r w:rsidRPr="00C12AB2">
        <w:rPr>
          <w:rFonts w:asciiTheme="minorHAnsi" w:hAnsiTheme="minorHAnsi"/>
          <w:sz w:val="12"/>
        </w:rPr>
        <w:t>¶</w:t>
      </w:r>
      <w:r w:rsidRPr="00C12AB2">
        <w:rPr>
          <w:rFonts w:asciiTheme="minorHAnsi" w:hAnsiTheme="minorHAnsi"/>
          <w:sz w:val="14"/>
        </w:rPr>
        <w:t xml:space="preserve"> </w:t>
      </w:r>
      <w:r w:rsidRPr="00025F64">
        <w:rPr>
          <w:rStyle w:val="StyleUnderline"/>
          <w:rFonts w:asciiTheme="minorHAnsi" w:hAnsiTheme="minorHAnsi"/>
        </w:rPr>
        <w:t>That's because they share tremendous common interests despite limited territorial differences.</w:t>
      </w:r>
      <w:r w:rsidRPr="00C12AB2">
        <w:rPr>
          <w:rStyle w:val="StyleUnderline"/>
          <w:rFonts w:asciiTheme="minorHAnsi" w:hAnsiTheme="minorHAnsi"/>
          <w:b w:val="0"/>
          <w:sz w:val="12"/>
          <w:u w:val="none"/>
        </w:rPr>
        <w:t>¶</w:t>
      </w:r>
      <w:r w:rsidRPr="00C12AB2">
        <w:rPr>
          <w:rStyle w:val="StyleUnderline"/>
          <w:rFonts w:asciiTheme="minorHAnsi" w:hAnsiTheme="minorHAnsi"/>
          <w:sz w:val="12"/>
        </w:rPr>
        <w:t xml:space="preserve"> </w:t>
      </w:r>
      <w:r w:rsidRPr="00025F64">
        <w:rPr>
          <w:rStyle w:val="StyleUnderline"/>
          <w:rFonts w:asciiTheme="minorHAnsi" w:hAnsiTheme="minorHAnsi"/>
        </w:rPr>
        <w:t>China is now the largest trading partner of the ASEAN countries</w:t>
      </w:r>
      <w:r w:rsidRPr="00C12AB2">
        <w:rPr>
          <w:rFonts w:asciiTheme="minorHAnsi" w:hAnsiTheme="minorHAnsi"/>
          <w:sz w:val="14"/>
        </w:rPr>
        <w:t>, while the regional bloc has grown to become China's third biggest trading partner, after the European Union and the United States.</w:t>
      </w:r>
      <w:r w:rsidRPr="00C12AB2">
        <w:rPr>
          <w:rFonts w:asciiTheme="minorHAnsi" w:hAnsiTheme="minorHAnsi"/>
          <w:sz w:val="12"/>
        </w:rPr>
        <w:t>¶</w:t>
      </w:r>
      <w:r w:rsidRPr="00C12AB2">
        <w:rPr>
          <w:rFonts w:asciiTheme="minorHAnsi" w:hAnsiTheme="minorHAnsi"/>
          <w:sz w:val="14"/>
        </w:rPr>
        <w:t xml:space="preserve"> </w:t>
      </w:r>
      <w:r w:rsidRPr="00025F64">
        <w:rPr>
          <w:rStyle w:val="StyleUnderline"/>
          <w:rFonts w:asciiTheme="minorHAnsi" w:hAnsiTheme="minorHAnsi"/>
        </w:rPr>
        <w:t>To further expand their trade interactions</w:t>
      </w:r>
      <w:r w:rsidRPr="00C12AB2">
        <w:rPr>
          <w:rFonts w:asciiTheme="minorHAnsi" w:hAnsiTheme="minorHAnsi"/>
          <w:sz w:val="14"/>
        </w:rPr>
        <w:t xml:space="preserve">, </w:t>
      </w:r>
      <w:r w:rsidRPr="00025F64">
        <w:rPr>
          <w:rStyle w:val="StyleUnderline"/>
          <w:rFonts w:asciiTheme="minorHAnsi" w:hAnsiTheme="minorHAnsi"/>
        </w:rPr>
        <w:t>the two sides have established a free trade area</w:t>
      </w:r>
      <w:r w:rsidRPr="00C12AB2">
        <w:rPr>
          <w:rFonts w:asciiTheme="minorHAnsi" w:hAnsiTheme="minorHAnsi"/>
          <w:sz w:val="14"/>
        </w:rPr>
        <w:t xml:space="preserve"> in 2010, one of the largest among all developing countries.</w:t>
      </w:r>
      <w:r w:rsidRPr="00C12AB2">
        <w:rPr>
          <w:rFonts w:asciiTheme="minorHAnsi" w:hAnsiTheme="minorHAnsi"/>
          <w:sz w:val="12"/>
        </w:rPr>
        <w:t>¶</w:t>
      </w:r>
      <w:r w:rsidRPr="00C12AB2">
        <w:rPr>
          <w:rFonts w:asciiTheme="minorHAnsi" w:hAnsiTheme="minorHAnsi"/>
          <w:sz w:val="14"/>
        </w:rPr>
        <w:t xml:space="preserve"> </w:t>
      </w:r>
      <w:r w:rsidRPr="00C12AB2">
        <w:rPr>
          <w:rFonts w:asciiTheme="minorHAnsi" w:hAnsiTheme="minorHAnsi"/>
          <w:sz w:val="14"/>
        </w:rPr>
        <w:t xml:space="preserve">Moreover, </w:t>
      </w:r>
      <w:r w:rsidRPr="00025F64">
        <w:rPr>
          <w:rStyle w:val="Emphasis"/>
          <w:rFonts w:asciiTheme="minorHAnsi" w:hAnsiTheme="minorHAnsi"/>
        </w:rPr>
        <w:t>China's new leadership has attached great importance to developing ties with the ASEAN members, viewing it a key part of Beijing's foreign policy priority.</w:t>
      </w:r>
      <w:r w:rsidRPr="00C12AB2">
        <w:rPr>
          <w:rStyle w:val="Emphasis"/>
          <w:rFonts w:asciiTheme="minorHAnsi" w:hAnsiTheme="minorHAnsi"/>
          <w:b w:val="0"/>
          <w:sz w:val="12"/>
          <w:u w:val="none"/>
        </w:rPr>
        <w:t>¶</w:t>
      </w:r>
      <w:r w:rsidRPr="00C12AB2">
        <w:rPr>
          <w:rStyle w:val="Emphasis"/>
          <w:rFonts w:asciiTheme="minorHAnsi" w:hAnsiTheme="minorHAnsi"/>
          <w:sz w:val="12"/>
        </w:rPr>
        <w:t xml:space="preserve"> </w:t>
      </w:r>
      <w:r w:rsidRPr="00025F64">
        <w:rPr>
          <w:rStyle w:val="StyleUnderline"/>
          <w:rFonts w:asciiTheme="minorHAnsi" w:hAnsiTheme="minorHAnsi"/>
        </w:rPr>
        <w:t>By shelving their differences and</w:t>
      </w:r>
      <w:r w:rsidRPr="00C12AB2">
        <w:rPr>
          <w:rFonts w:asciiTheme="minorHAnsi" w:hAnsiTheme="minorHAnsi"/>
          <w:sz w:val="14"/>
        </w:rPr>
        <w:t xml:space="preserve"> focusing on common development, </w:t>
      </w:r>
      <w:r w:rsidRPr="00025F64">
        <w:rPr>
          <w:rStyle w:val="Emphasis"/>
          <w:rFonts w:asciiTheme="minorHAnsi" w:hAnsiTheme="minorHAnsi"/>
        </w:rPr>
        <w:t>it will buy time for all relevant parties to figure out effective and lasting solutions to their disputes.</w:t>
      </w:r>
      <w:r w:rsidRPr="00C12AB2">
        <w:rPr>
          <w:rStyle w:val="Emphasis"/>
          <w:rFonts w:asciiTheme="minorHAnsi" w:hAnsiTheme="minorHAnsi"/>
          <w:b w:val="0"/>
          <w:sz w:val="12"/>
          <w:u w:val="none"/>
        </w:rPr>
        <w:t>¶</w:t>
      </w:r>
      <w:r w:rsidRPr="00C12AB2">
        <w:rPr>
          <w:rStyle w:val="Emphasis"/>
          <w:rFonts w:asciiTheme="minorHAnsi" w:hAnsiTheme="minorHAnsi"/>
          <w:sz w:val="12"/>
        </w:rPr>
        <w:t xml:space="preserve"> </w:t>
      </w:r>
      <w:r w:rsidRPr="00025F64">
        <w:rPr>
          <w:rStyle w:val="StyleUnderline"/>
          <w:rFonts w:asciiTheme="minorHAnsi" w:hAnsiTheme="minorHAnsi"/>
        </w:rPr>
        <w:t>The joint development of gas and oil resources</w:t>
      </w:r>
      <w:r w:rsidRPr="00C12AB2">
        <w:rPr>
          <w:rFonts w:asciiTheme="minorHAnsi" w:hAnsiTheme="minorHAnsi"/>
          <w:sz w:val="14"/>
        </w:rPr>
        <w:t xml:space="preserve"> in regional waters </w:t>
      </w:r>
      <w:r w:rsidRPr="00025F64">
        <w:rPr>
          <w:rStyle w:val="StyleUnderline"/>
          <w:rFonts w:asciiTheme="minorHAnsi" w:hAnsiTheme="minorHAnsi"/>
        </w:rPr>
        <w:t>could be one of the workable ways in which those in the region deal with their disputes before the arrival of a final settlement</w:t>
      </w:r>
      <w:r w:rsidRPr="00C12AB2">
        <w:rPr>
          <w:rFonts w:asciiTheme="minorHAnsi" w:hAnsiTheme="minorHAnsi"/>
          <w:sz w:val="14"/>
        </w:rPr>
        <w:t>.</w:t>
      </w:r>
    </w:p>
    <w:p w:rsidR="00C12AB2" w:rsidRPr="00025F64" w:rsidRDefault="00C12AB2" w:rsidP="00C12AB2">
      <w:pPr>
        <w:rPr>
          <w:rFonts w:asciiTheme="minorHAnsi" w:hAnsiTheme="minorHAnsi"/>
        </w:rPr>
      </w:pPr>
    </w:p>
    <w:p w:rsidR="00C12AB2" w:rsidRPr="00025F64" w:rsidRDefault="00C12AB2" w:rsidP="00C12AB2">
      <w:pPr>
        <w:pStyle w:val="Heading4"/>
        <w:rPr>
          <w:rFonts w:asciiTheme="minorHAnsi" w:hAnsiTheme="minorHAnsi"/>
        </w:rPr>
      </w:pPr>
      <w:r w:rsidRPr="00025F64">
        <w:rPr>
          <w:rFonts w:asciiTheme="minorHAnsi" w:hAnsiTheme="minorHAnsi"/>
        </w:rPr>
        <w:t xml:space="preserve">No escalation – China is </w:t>
      </w:r>
      <w:proofErr w:type="spellStart"/>
      <w:r w:rsidRPr="00025F64">
        <w:rPr>
          <w:rFonts w:asciiTheme="minorHAnsi" w:hAnsiTheme="minorHAnsi"/>
        </w:rPr>
        <w:t>commited</w:t>
      </w:r>
      <w:proofErr w:type="spellEnd"/>
      <w:r w:rsidRPr="00025F64">
        <w:rPr>
          <w:rFonts w:asciiTheme="minorHAnsi" w:hAnsiTheme="minorHAnsi"/>
        </w:rPr>
        <w:t xml:space="preserve"> to working </w:t>
      </w:r>
      <w:proofErr w:type="spellStart"/>
      <w:r w:rsidRPr="00025F64">
        <w:rPr>
          <w:rFonts w:asciiTheme="minorHAnsi" w:hAnsiTheme="minorHAnsi"/>
        </w:rPr>
        <w:t>withing</w:t>
      </w:r>
      <w:proofErr w:type="spellEnd"/>
      <w:r w:rsidRPr="00025F64">
        <w:rPr>
          <w:rFonts w:asciiTheme="minorHAnsi" w:hAnsiTheme="minorHAnsi"/>
        </w:rPr>
        <w:t xml:space="preserve"> ASEAN – our </w:t>
      </w:r>
      <w:proofErr w:type="spellStart"/>
      <w:proofErr w:type="gramStart"/>
      <w:r w:rsidRPr="00025F64">
        <w:rPr>
          <w:rFonts w:asciiTheme="minorHAnsi" w:hAnsiTheme="minorHAnsi"/>
        </w:rPr>
        <w:t>ev</w:t>
      </w:r>
      <w:proofErr w:type="spellEnd"/>
      <w:proofErr w:type="gramEnd"/>
      <w:r w:rsidRPr="00025F64">
        <w:rPr>
          <w:rFonts w:asciiTheme="minorHAnsi" w:hAnsiTheme="minorHAnsi"/>
        </w:rPr>
        <w:t xml:space="preserve"> cites the Chinese Premier</w:t>
      </w:r>
    </w:p>
    <w:p w:rsidR="00C12AB2" w:rsidRPr="00C12AB2" w:rsidRDefault="00C12AB2" w:rsidP="00C12AB2">
      <w:pPr>
        <w:rPr>
          <w:rStyle w:val="Style13ptBold"/>
          <w:rFonts w:asciiTheme="minorHAnsi" w:hAnsiTheme="minorHAnsi"/>
          <w:b w:val="0"/>
          <w:bCs w:val="0"/>
          <w:sz w:val="16"/>
          <w:u w:val="none"/>
        </w:rPr>
      </w:pPr>
      <w:r w:rsidRPr="00025F64">
        <w:rPr>
          <w:rStyle w:val="Style13ptBold"/>
          <w:rFonts w:asciiTheme="minorHAnsi" w:hAnsiTheme="minorHAnsi"/>
        </w:rPr>
        <w:t xml:space="preserve">WSJ 13 </w:t>
      </w:r>
      <w:r w:rsidRPr="00025F64">
        <w:rPr>
          <w:rFonts w:asciiTheme="minorHAnsi" w:hAnsiTheme="minorHAnsi"/>
          <w:sz w:val="16"/>
        </w:rPr>
        <w:t xml:space="preserve">(“China proposes treaty with ASEAN over South China Sea dispute”, </w:t>
      </w:r>
      <w:hyperlink r:id="rId18" w:history="1">
        <w:r w:rsidRPr="00025F64">
          <w:rPr>
            <w:rStyle w:val="Hyperlink"/>
            <w:rFonts w:asciiTheme="minorHAnsi" w:hAnsiTheme="minorHAnsi"/>
            <w:sz w:val="16"/>
          </w:rPr>
          <w:t>http://www.livemint.com/Politics/vWCl1J2KqMHQYOUsv8CQjM/China-proposes-treaty-with-ASEAN-over-South-China-Sea-disput.html</w:t>
        </w:r>
      </w:hyperlink>
      <w:r w:rsidRPr="00025F64">
        <w:rPr>
          <w:rFonts w:asciiTheme="minorHAnsi" w:hAnsiTheme="minorHAnsi"/>
          <w:sz w:val="16"/>
        </w:rPr>
        <w:t>)</w:t>
      </w:r>
    </w:p>
    <w:p w:rsidR="00C12AB2" w:rsidRPr="00025F64" w:rsidRDefault="00C12AB2" w:rsidP="00C12AB2">
      <w:pPr>
        <w:rPr>
          <w:rStyle w:val="StyleUnderline"/>
          <w:rFonts w:asciiTheme="minorHAnsi" w:hAnsiTheme="minorHAnsi"/>
        </w:rPr>
      </w:pPr>
      <w:r w:rsidRPr="00C12AB2">
        <w:rPr>
          <w:rFonts w:asciiTheme="minorHAnsi" w:hAnsiTheme="minorHAnsi"/>
          <w:sz w:val="16"/>
        </w:rPr>
        <w:t xml:space="preserve">Beijing: </w:t>
      </w:r>
      <w:r w:rsidRPr="00025F64">
        <w:rPr>
          <w:rStyle w:val="StyleUnderline"/>
          <w:rFonts w:asciiTheme="minorHAnsi" w:hAnsiTheme="minorHAnsi"/>
        </w:rPr>
        <w:t>Seeking to play down its maritime dispute over South China Sea</w:t>
      </w:r>
      <w:r w:rsidRPr="00C12AB2">
        <w:rPr>
          <w:rFonts w:asciiTheme="minorHAnsi" w:hAnsiTheme="minorHAnsi"/>
          <w:sz w:val="16"/>
        </w:rPr>
        <w:t xml:space="preserve"> </w:t>
      </w:r>
      <w:r w:rsidRPr="00025F64">
        <w:rPr>
          <w:rStyle w:val="StyleUnderline"/>
          <w:rFonts w:asciiTheme="minorHAnsi" w:hAnsiTheme="minorHAnsi"/>
        </w:rPr>
        <w:t xml:space="preserve">with East Asian countries South China Sea, </w:t>
      </w:r>
      <w:r w:rsidRPr="00025F64">
        <w:rPr>
          <w:rStyle w:val="Emphasis"/>
          <w:rFonts w:asciiTheme="minorHAnsi" w:hAnsiTheme="minorHAnsi"/>
        </w:rPr>
        <w:t xml:space="preserve">China will propose a treaty of friendship and cooperation </w:t>
      </w:r>
      <w:r w:rsidRPr="00025F64">
        <w:rPr>
          <w:rStyle w:val="StyleUnderline"/>
          <w:rFonts w:asciiTheme="minorHAnsi" w:hAnsiTheme="minorHAnsi"/>
        </w:rPr>
        <w:t>with</w:t>
      </w:r>
      <w:r w:rsidRPr="00C12AB2">
        <w:rPr>
          <w:rFonts w:asciiTheme="minorHAnsi" w:hAnsiTheme="minorHAnsi"/>
          <w:sz w:val="16"/>
        </w:rPr>
        <w:t xml:space="preserve"> the 10-member Association of Southeast Asian Nations (</w:t>
      </w:r>
      <w:r w:rsidRPr="00025F64">
        <w:rPr>
          <w:rStyle w:val="StyleUnderline"/>
          <w:rFonts w:asciiTheme="minorHAnsi" w:hAnsiTheme="minorHAnsi"/>
        </w:rPr>
        <w:t>ASEAN</w:t>
      </w:r>
      <w:r w:rsidRPr="00C12AB2">
        <w:rPr>
          <w:rFonts w:asciiTheme="minorHAnsi" w:hAnsiTheme="minorHAnsi"/>
          <w:sz w:val="16"/>
        </w:rPr>
        <w:t>) bloc.</w:t>
      </w:r>
      <w:r w:rsidRPr="00C12AB2">
        <w:rPr>
          <w:rFonts w:asciiTheme="minorHAnsi" w:hAnsiTheme="minorHAnsi"/>
          <w:sz w:val="12"/>
        </w:rPr>
        <w:t>¶</w:t>
      </w:r>
      <w:r w:rsidRPr="00C12AB2">
        <w:rPr>
          <w:rFonts w:asciiTheme="minorHAnsi" w:hAnsiTheme="minorHAnsi"/>
          <w:sz w:val="16"/>
        </w:rPr>
        <w:t xml:space="preserve"> </w:t>
      </w:r>
      <w:r w:rsidRPr="00025F64">
        <w:rPr>
          <w:rStyle w:val="StyleUnderline"/>
          <w:rFonts w:asciiTheme="minorHAnsi" w:hAnsiTheme="minorHAnsi"/>
        </w:rPr>
        <w:t>“China is ready to actively discuss with ASEAN countries the signing of a treaty on good-</w:t>
      </w:r>
      <w:proofErr w:type="spellStart"/>
      <w:r w:rsidRPr="00025F64">
        <w:rPr>
          <w:rStyle w:val="StyleUnderline"/>
          <w:rFonts w:asciiTheme="minorHAnsi" w:hAnsiTheme="minorHAnsi"/>
        </w:rPr>
        <w:t>neighbourliness</w:t>
      </w:r>
      <w:proofErr w:type="spellEnd"/>
      <w:r w:rsidRPr="00C12AB2">
        <w:rPr>
          <w:rFonts w:asciiTheme="minorHAnsi" w:hAnsiTheme="minorHAnsi"/>
          <w:sz w:val="16"/>
        </w:rPr>
        <w:t xml:space="preserve">, friendship and cooperation to consolidate the political foundation for our strategic mutual trust,” </w:t>
      </w:r>
      <w:r w:rsidRPr="00025F64">
        <w:rPr>
          <w:rStyle w:val="StyleUnderline"/>
          <w:rFonts w:asciiTheme="minorHAnsi" w:hAnsiTheme="minorHAnsi"/>
        </w:rPr>
        <w:t xml:space="preserve">Chinese Premier Li </w:t>
      </w:r>
      <w:proofErr w:type="spellStart"/>
      <w:r w:rsidRPr="00025F64">
        <w:rPr>
          <w:rStyle w:val="StyleUnderline"/>
          <w:rFonts w:asciiTheme="minorHAnsi" w:hAnsiTheme="minorHAnsi"/>
        </w:rPr>
        <w:t>Keqiang</w:t>
      </w:r>
      <w:proofErr w:type="spellEnd"/>
      <w:r w:rsidRPr="00025F64">
        <w:rPr>
          <w:rStyle w:val="StyleUnderline"/>
          <w:rFonts w:asciiTheme="minorHAnsi" w:hAnsiTheme="minorHAnsi"/>
        </w:rPr>
        <w:t xml:space="preserve"> said </w:t>
      </w:r>
      <w:r w:rsidRPr="00C12AB2">
        <w:rPr>
          <w:rFonts w:asciiTheme="minorHAnsi" w:hAnsiTheme="minorHAnsi"/>
          <w:sz w:val="16"/>
        </w:rPr>
        <w:t>before leaving for Brunei to attend the ASEAN summit tomorrow.</w:t>
      </w:r>
      <w:r w:rsidRPr="00C12AB2">
        <w:rPr>
          <w:rFonts w:asciiTheme="minorHAnsi" w:hAnsiTheme="minorHAnsi"/>
          <w:sz w:val="12"/>
        </w:rPr>
        <w:t>¶</w:t>
      </w:r>
      <w:r w:rsidRPr="00C12AB2">
        <w:rPr>
          <w:rFonts w:asciiTheme="minorHAnsi" w:hAnsiTheme="minorHAnsi"/>
          <w:sz w:val="16"/>
        </w:rPr>
        <w:t xml:space="preserve"> </w:t>
      </w:r>
      <w:r w:rsidRPr="00C12AB2">
        <w:rPr>
          <w:rFonts w:asciiTheme="minorHAnsi" w:hAnsiTheme="minorHAnsi"/>
          <w:sz w:val="16"/>
        </w:rPr>
        <w:t xml:space="preserve">Li will discuss a treaty during the 16th China-ASEAN leaders meeting, vice-minister of foreign affairs Liu </w:t>
      </w:r>
      <w:proofErr w:type="spellStart"/>
      <w:r w:rsidRPr="00C12AB2">
        <w:rPr>
          <w:rFonts w:asciiTheme="minorHAnsi" w:hAnsiTheme="minorHAnsi"/>
          <w:sz w:val="16"/>
        </w:rPr>
        <w:t>Zhenm</w:t>
      </w:r>
      <w:proofErr w:type="spellEnd"/>
      <w:r w:rsidRPr="00C12AB2">
        <w:rPr>
          <w:rFonts w:asciiTheme="minorHAnsi" w:hAnsiTheme="minorHAnsi"/>
          <w:sz w:val="16"/>
        </w:rPr>
        <w:t xml:space="preserve"> in said.</w:t>
      </w:r>
      <w:r w:rsidRPr="00C12AB2">
        <w:rPr>
          <w:rFonts w:asciiTheme="minorHAnsi" w:hAnsiTheme="minorHAnsi"/>
          <w:sz w:val="12"/>
        </w:rPr>
        <w:t>¶</w:t>
      </w:r>
      <w:r w:rsidRPr="00C12AB2">
        <w:rPr>
          <w:rFonts w:asciiTheme="minorHAnsi" w:hAnsiTheme="minorHAnsi"/>
          <w:sz w:val="16"/>
        </w:rPr>
        <w:t xml:space="preserve"> </w:t>
      </w:r>
      <w:r w:rsidRPr="00C12AB2">
        <w:rPr>
          <w:rFonts w:asciiTheme="minorHAnsi" w:hAnsiTheme="minorHAnsi"/>
          <w:sz w:val="16"/>
        </w:rPr>
        <w:t xml:space="preserve">“With the treaty, </w:t>
      </w:r>
      <w:r w:rsidRPr="00025F64">
        <w:rPr>
          <w:rStyle w:val="StyleUnderline"/>
          <w:rFonts w:asciiTheme="minorHAnsi" w:hAnsiTheme="minorHAnsi"/>
        </w:rPr>
        <w:t>China would like to show its political determination for a strategy of peaceful development that will benefit all countries in the region</w:t>
      </w:r>
      <w:r w:rsidRPr="00C12AB2">
        <w:rPr>
          <w:rFonts w:asciiTheme="minorHAnsi" w:hAnsiTheme="minorHAnsi"/>
          <w:sz w:val="16"/>
        </w:rPr>
        <w:t xml:space="preserve">. </w:t>
      </w:r>
      <w:r w:rsidRPr="00025F64">
        <w:rPr>
          <w:rStyle w:val="StyleUnderline"/>
          <w:rFonts w:asciiTheme="minorHAnsi" w:hAnsiTheme="minorHAnsi"/>
        </w:rPr>
        <w:t xml:space="preserve">Beijing hopes to tell its </w:t>
      </w:r>
      <w:proofErr w:type="spellStart"/>
      <w:r w:rsidRPr="00025F64">
        <w:rPr>
          <w:rStyle w:val="StyleUnderline"/>
          <w:rFonts w:asciiTheme="minorHAnsi" w:hAnsiTheme="minorHAnsi"/>
        </w:rPr>
        <w:t>neighbours</w:t>
      </w:r>
      <w:proofErr w:type="spellEnd"/>
      <w:r w:rsidRPr="00025F64">
        <w:rPr>
          <w:rStyle w:val="StyleUnderline"/>
          <w:rFonts w:asciiTheme="minorHAnsi" w:hAnsiTheme="minorHAnsi"/>
        </w:rPr>
        <w:t xml:space="preserve"> in</w:t>
      </w:r>
      <w:r w:rsidRPr="00C12AB2">
        <w:rPr>
          <w:rFonts w:asciiTheme="minorHAnsi" w:hAnsiTheme="minorHAnsi"/>
          <w:sz w:val="16"/>
        </w:rPr>
        <w:t xml:space="preserve"> Southeast Asia that </w:t>
      </w:r>
      <w:r w:rsidRPr="00025F64">
        <w:rPr>
          <w:rStyle w:val="StyleUnderline"/>
          <w:rFonts w:asciiTheme="minorHAnsi" w:hAnsiTheme="minorHAnsi"/>
        </w:rPr>
        <w:t xml:space="preserve">China is a </w:t>
      </w:r>
      <w:r w:rsidRPr="00025F64">
        <w:rPr>
          <w:rStyle w:val="Emphasis"/>
          <w:rFonts w:asciiTheme="minorHAnsi" w:hAnsiTheme="minorHAnsi"/>
        </w:rPr>
        <w:t>friendly and dependable partner rather than a threat</w:t>
      </w:r>
      <w:r w:rsidRPr="00C12AB2">
        <w:rPr>
          <w:rFonts w:asciiTheme="minorHAnsi" w:hAnsiTheme="minorHAnsi"/>
          <w:sz w:val="16"/>
        </w:rPr>
        <w:t xml:space="preserve">,” said Xu </w:t>
      </w:r>
      <w:proofErr w:type="spellStart"/>
      <w:r w:rsidRPr="00C12AB2">
        <w:rPr>
          <w:rFonts w:asciiTheme="minorHAnsi" w:hAnsiTheme="minorHAnsi"/>
          <w:sz w:val="16"/>
        </w:rPr>
        <w:t>Liping</w:t>
      </w:r>
      <w:proofErr w:type="spellEnd"/>
      <w:r w:rsidRPr="00C12AB2">
        <w:rPr>
          <w:rFonts w:asciiTheme="minorHAnsi" w:hAnsiTheme="minorHAnsi"/>
          <w:sz w:val="16"/>
        </w:rPr>
        <w:t>, a researcher at the Chinese Academy of Social Sciences.</w:t>
      </w:r>
      <w:r w:rsidRPr="00C12AB2">
        <w:rPr>
          <w:rFonts w:asciiTheme="minorHAnsi" w:hAnsiTheme="minorHAnsi"/>
          <w:sz w:val="12"/>
        </w:rPr>
        <w:t>¶</w:t>
      </w:r>
      <w:r w:rsidRPr="00C12AB2">
        <w:rPr>
          <w:rFonts w:asciiTheme="minorHAnsi" w:hAnsiTheme="minorHAnsi"/>
          <w:sz w:val="16"/>
        </w:rPr>
        <w:t xml:space="preserve"> </w:t>
      </w:r>
      <w:r w:rsidRPr="00C12AB2">
        <w:rPr>
          <w:rFonts w:asciiTheme="minorHAnsi" w:hAnsiTheme="minorHAnsi"/>
          <w:sz w:val="16"/>
        </w:rPr>
        <w:t>Besides the treaty</w:t>
      </w:r>
      <w:r w:rsidRPr="00025F64">
        <w:rPr>
          <w:rStyle w:val="StyleUnderline"/>
          <w:rFonts w:asciiTheme="minorHAnsi" w:hAnsiTheme="minorHAnsi"/>
        </w:rPr>
        <w:t xml:space="preserve">, Li also proposes to enhance </w:t>
      </w:r>
      <w:proofErr w:type="spellStart"/>
      <w:r w:rsidRPr="00025F64">
        <w:rPr>
          <w:rStyle w:val="StyleUnderline"/>
          <w:rFonts w:asciiTheme="minorHAnsi" w:hAnsiTheme="minorHAnsi"/>
        </w:rPr>
        <w:t>defence</w:t>
      </w:r>
      <w:proofErr w:type="spellEnd"/>
      <w:r w:rsidRPr="00025F64">
        <w:rPr>
          <w:rStyle w:val="StyleUnderline"/>
          <w:rFonts w:asciiTheme="minorHAnsi" w:hAnsiTheme="minorHAnsi"/>
        </w:rPr>
        <w:t xml:space="preserve"> and security relations</w:t>
      </w:r>
      <w:r w:rsidRPr="00C12AB2">
        <w:rPr>
          <w:rFonts w:asciiTheme="minorHAnsi" w:hAnsiTheme="minorHAnsi"/>
          <w:sz w:val="16"/>
        </w:rPr>
        <w:t>.</w:t>
      </w:r>
      <w:r w:rsidRPr="00C12AB2">
        <w:rPr>
          <w:rFonts w:asciiTheme="minorHAnsi" w:hAnsiTheme="minorHAnsi"/>
          <w:sz w:val="12"/>
        </w:rPr>
        <w:t>¶</w:t>
      </w:r>
      <w:r w:rsidRPr="00C12AB2">
        <w:rPr>
          <w:rFonts w:asciiTheme="minorHAnsi" w:hAnsiTheme="minorHAnsi"/>
          <w:sz w:val="16"/>
        </w:rPr>
        <w:t xml:space="preserve"> </w:t>
      </w:r>
      <w:r w:rsidRPr="00C12AB2">
        <w:rPr>
          <w:rFonts w:asciiTheme="minorHAnsi" w:hAnsiTheme="minorHAnsi"/>
          <w:sz w:val="16"/>
        </w:rPr>
        <w:t xml:space="preserve">“We need to improve the mechanism of ASEAN-China </w:t>
      </w:r>
      <w:proofErr w:type="spellStart"/>
      <w:r w:rsidRPr="00C12AB2">
        <w:rPr>
          <w:rFonts w:asciiTheme="minorHAnsi" w:hAnsiTheme="minorHAnsi"/>
          <w:sz w:val="16"/>
        </w:rPr>
        <w:t>defence</w:t>
      </w:r>
      <w:proofErr w:type="spellEnd"/>
      <w:r w:rsidRPr="00C12AB2">
        <w:rPr>
          <w:rFonts w:asciiTheme="minorHAnsi" w:hAnsiTheme="minorHAnsi"/>
          <w:sz w:val="16"/>
        </w:rPr>
        <w:t xml:space="preserve"> ministers’ meeting and deepen cooperation in disaster prevention and relief, cyber security, combating transnational crimes, joint law enforcement and other non-traditional security fields,” Li told ASEAN media in an interview.</w:t>
      </w:r>
      <w:r w:rsidRPr="00C12AB2">
        <w:rPr>
          <w:rFonts w:asciiTheme="minorHAnsi" w:hAnsiTheme="minorHAnsi"/>
          <w:sz w:val="12"/>
        </w:rPr>
        <w:t>¶</w:t>
      </w:r>
      <w:r w:rsidRPr="00C12AB2">
        <w:rPr>
          <w:rFonts w:asciiTheme="minorHAnsi" w:hAnsiTheme="minorHAnsi"/>
          <w:sz w:val="16"/>
        </w:rPr>
        <w:t xml:space="preserve"> </w:t>
      </w:r>
      <w:r w:rsidRPr="00C12AB2">
        <w:rPr>
          <w:rFonts w:asciiTheme="minorHAnsi" w:hAnsiTheme="minorHAnsi"/>
          <w:sz w:val="16"/>
        </w:rPr>
        <w:t>On the trade front, he said: “We need to build an upgraded version of the China-ASEAN Free Trade Agreement” to push the trade from the current $400 billion to $1 trillion by 2020.</w:t>
      </w:r>
      <w:r w:rsidRPr="00C12AB2">
        <w:rPr>
          <w:rFonts w:asciiTheme="minorHAnsi" w:hAnsiTheme="minorHAnsi"/>
          <w:sz w:val="12"/>
        </w:rPr>
        <w:t>¶</w:t>
      </w:r>
      <w:r w:rsidRPr="00C12AB2">
        <w:rPr>
          <w:rFonts w:asciiTheme="minorHAnsi" w:hAnsiTheme="minorHAnsi"/>
          <w:sz w:val="16"/>
        </w:rPr>
        <w:t xml:space="preserve"> </w:t>
      </w:r>
      <w:r w:rsidRPr="00C12AB2">
        <w:rPr>
          <w:rFonts w:asciiTheme="minorHAnsi" w:hAnsiTheme="minorHAnsi"/>
          <w:sz w:val="16"/>
        </w:rPr>
        <w:t xml:space="preserve">Earlier, Chinese President Xi </w:t>
      </w:r>
      <w:proofErr w:type="spellStart"/>
      <w:r w:rsidRPr="00C12AB2">
        <w:rPr>
          <w:rFonts w:asciiTheme="minorHAnsi" w:hAnsiTheme="minorHAnsi"/>
          <w:sz w:val="16"/>
        </w:rPr>
        <w:t>Jinping</w:t>
      </w:r>
      <w:proofErr w:type="spellEnd"/>
      <w:r w:rsidRPr="00C12AB2">
        <w:rPr>
          <w:rFonts w:asciiTheme="minorHAnsi" w:hAnsiTheme="minorHAnsi"/>
          <w:sz w:val="16"/>
        </w:rPr>
        <w:t>, who returned home today from the APEC summit in Bali, proposed to build a Maritime Silk Road to improve trade links with East Asian countries, some of whom are at loggerheads with Beijing on the South China Sea dispute.</w:t>
      </w:r>
      <w:r w:rsidRPr="00C12AB2">
        <w:rPr>
          <w:rFonts w:asciiTheme="minorHAnsi" w:hAnsiTheme="minorHAnsi"/>
          <w:sz w:val="12"/>
        </w:rPr>
        <w:t>¶</w:t>
      </w:r>
      <w:r w:rsidRPr="00C12AB2">
        <w:rPr>
          <w:rFonts w:asciiTheme="minorHAnsi" w:hAnsiTheme="minorHAnsi"/>
          <w:sz w:val="16"/>
        </w:rPr>
        <w:t xml:space="preserve"> </w:t>
      </w:r>
      <w:r w:rsidRPr="00C12AB2">
        <w:rPr>
          <w:rFonts w:asciiTheme="minorHAnsi" w:hAnsiTheme="minorHAnsi"/>
          <w:sz w:val="16"/>
        </w:rPr>
        <w:t>Four of the 10 ASEAN members countries— Philippines, Vietnam, Malaysia and Brunei beside Taiwan— contest China’s claim of sovereignty on almost all of the South China Sea.</w:t>
      </w:r>
      <w:r w:rsidRPr="00C12AB2">
        <w:rPr>
          <w:rFonts w:asciiTheme="minorHAnsi" w:hAnsiTheme="minorHAnsi"/>
          <w:sz w:val="12"/>
        </w:rPr>
        <w:t>¶</w:t>
      </w:r>
      <w:r w:rsidRPr="00C12AB2">
        <w:rPr>
          <w:rFonts w:asciiTheme="minorHAnsi" w:hAnsiTheme="minorHAnsi"/>
          <w:sz w:val="16"/>
        </w:rPr>
        <w:t xml:space="preserve"> </w:t>
      </w:r>
      <w:r w:rsidRPr="00025F64">
        <w:rPr>
          <w:rStyle w:val="StyleUnderline"/>
          <w:rFonts w:asciiTheme="minorHAnsi" w:hAnsiTheme="minorHAnsi"/>
        </w:rPr>
        <w:t xml:space="preserve">On the South China Sea dispute, Li said China and ASEAN countries have had many in-depth discussions </w:t>
      </w:r>
      <w:r w:rsidRPr="00025F64">
        <w:rPr>
          <w:rStyle w:val="Emphasis"/>
          <w:rFonts w:asciiTheme="minorHAnsi" w:hAnsiTheme="minorHAnsi"/>
        </w:rPr>
        <w:t>and reached consensus on how to deal with the vexed problem</w:t>
      </w:r>
      <w:r w:rsidRPr="00025F64">
        <w:rPr>
          <w:rStyle w:val="StyleUnderline"/>
          <w:rFonts w:asciiTheme="minorHAnsi" w:hAnsiTheme="minorHAnsi"/>
        </w:rPr>
        <w:t>.</w:t>
      </w:r>
      <w:r w:rsidRPr="00C12AB2">
        <w:rPr>
          <w:rFonts w:asciiTheme="minorHAnsi" w:hAnsiTheme="minorHAnsi"/>
          <w:sz w:val="12"/>
        </w:rPr>
        <w:t>¶</w:t>
      </w:r>
      <w:r w:rsidRPr="00C12AB2">
        <w:rPr>
          <w:rFonts w:asciiTheme="minorHAnsi" w:hAnsiTheme="minorHAnsi"/>
          <w:sz w:val="16"/>
        </w:rPr>
        <w:t xml:space="preserve"> </w:t>
      </w:r>
      <w:r w:rsidRPr="00C12AB2">
        <w:rPr>
          <w:rFonts w:asciiTheme="minorHAnsi" w:hAnsiTheme="minorHAnsi"/>
          <w:sz w:val="16"/>
        </w:rPr>
        <w:t xml:space="preserve">“As long as we stay committed to this consensus and act in accordance with mutually-agreed principles, </w:t>
      </w:r>
      <w:r w:rsidRPr="00025F64">
        <w:rPr>
          <w:rStyle w:val="Emphasis"/>
          <w:rFonts w:asciiTheme="minorHAnsi" w:hAnsiTheme="minorHAnsi"/>
        </w:rPr>
        <w:t>the South China Sea region will stay peaceful and stable</w:t>
      </w:r>
      <w:r w:rsidRPr="00C12AB2">
        <w:rPr>
          <w:rFonts w:asciiTheme="minorHAnsi" w:hAnsiTheme="minorHAnsi"/>
          <w:sz w:val="16"/>
        </w:rPr>
        <w:t xml:space="preserve">,” </w:t>
      </w:r>
      <w:r w:rsidRPr="00025F64">
        <w:rPr>
          <w:rStyle w:val="StyleUnderline"/>
          <w:rFonts w:asciiTheme="minorHAnsi" w:hAnsiTheme="minorHAnsi"/>
        </w:rPr>
        <w:t>he said.</w:t>
      </w:r>
      <w:r w:rsidRPr="00C12AB2">
        <w:rPr>
          <w:rFonts w:asciiTheme="minorHAnsi" w:hAnsiTheme="minorHAnsi"/>
          <w:sz w:val="16"/>
        </w:rPr>
        <w:t xml:space="preserve"> “The core of the South China Sea question is the disputes over the sovereignty of some islands and reefs of the </w:t>
      </w:r>
      <w:proofErr w:type="spellStart"/>
      <w:r w:rsidRPr="00C12AB2">
        <w:rPr>
          <w:rFonts w:asciiTheme="minorHAnsi" w:hAnsiTheme="minorHAnsi"/>
          <w:sz w:val="16"/>
        </w:rPr>
        <w:t>Nansha</w:t>
      </w:r>
      <w:proofErr w:type="spellEnd"/>
      <w:r w:rsidRPr="00C12AB2">
        <w:rPr>
          <w:rFonts w:asciiTheme="minorHAnsi" w:hAnsiTheme="minorHAnsi"/>
          <w:sz w:val="16"/>
        </w:rPr>
        <w:t xml:space="preserve"> Islands (called </w:t>
      </w:r>
      <w:proofErr w:type="spellStart"/>
      <w:r w:rsidRPr="00C12AB2">
        <w:rPr>
          <w:rFonts w:asciiTheme="minorHAnsi" w:hAnsiTheme="minorHAnsi"/>
          <w:sz w:val="16"/>
        </w:rPr>
        <w:t>Paracel</w:t>
      </w:r>
      <w:proofErr w:type="spellEnd"/>
      <w:r w:rsidRPr="00C12AB2">
        <w:rPr>
          <w:rFonts w:asciiTheme="minorHAnsi" w:hAnsiTheme="minorHAnsi"/>
          <w:sz w:val="16"/>
        </w:rPr>
        <w:t xml:space="preserve"> by Vietnam) and the delimitation disputes over some waters in the South China Sea. “</w:t>
      </w:r>
      <w:r w:rsidRPr="00025F64">
        <w:rPr>
          <w:rStyle w:val="Emphasis"/>
          <w:rFonts w:asciiTheme="minorHAnsi" w:hAnsiTheme="minorHAnsi"/>
        </w:rPr>
        <w:t>The Chinese government is firmly committed to the path of peaceful development, and is unshakable in its resolve to uphold national sovereignty and territorial integrity</w:t>
      </w:r>
      <w:r w:rsidRPr="00C12AB2">
        <w:rPr>
          <w:rFonts w:asciiTheme="minorHAnsi" w:hAnsiTheme="minorHAnsi"/>
          <w:sz w:val="16"/>
        </w:rPr>
        <w:t xml:space="preserve">,” he said, </w:t>
      </w:r>
      <w:r w:rsidRPr="00025F64">
        <w:rPr>
          <w:rStyle w:val="StyleUnderline"/>
          <w:rFonts w:asciiTheme="minorHAnsi" w:hAnsiTheme="minorHAnsi"/>
        </w:rPr>
        <w:t>reiterating China’s stand over the disputed islands.</w:t>
      </w:r>
    </w:p>
    <w:p w:rsidR="00C12AB2" w:rsidRPr="00025F64" w:rsidRDefault="00C12AB2" w:rsidP="00C12AB2">
      <w:pPr>
        <w:pStyle w:val="Heading4"/>
        <w:rPr>
          <w:rFonts w:asciiTheme="minorHAnsi" w:hAnsiTheme="minorHAnsi"/>
        </w:rPr>
      </w:pPr>
      <w:r w:rsidRPr="00025F64">
        <w:rPr>
          <w:rFonts w:asciiTheme="minorHAnsi" w:hAnsiTheme="minorHAnsi"/>
        </w:rPr>
        <w:t>Plenty of preventative options to prevent escalation</w:t>
      </w:r>
    </w:p>
    <w:p w:rsidR="00C12AB2" w:rsidRPr="00025F64" w:rsidRDefault="00C12AB2" w:rsidP="00C12AB2">
      <w:pPr>
        <w:rPr>
          <w:rFonts w:asciiTheme="minorHAnsi" w:hAnsiTheme="minorHAnsi"/>
        </w:rPr>
      </w:pPr>
      <w:r w:rsidRPr="00025F64">
        <w:rPr>
          <w:rStyle w:val="Style13ptBold"/>
          <w:rFonts w:asciiTheme="minorHAnsi" w:hAnsiTheme="minorHAnsi"/>
        </w:rPr>
        <w:t>Glaser, 12</w:t>
      </w:r>
      <w:r w:rsidRPr="00025F64">
        <w:rPr>
          <w:rFonts w:asciiTheme="minorHAnsi" w:hAnsiTheme="minorHAnsi"/>
        </w:rPr>
        <w:t xml:space="preserve">—a senior fellow with the Freeman Chair in China Studies and a senior associate with the Pacific Forum, Center for Strategic and International Studies (Bonnie, Armed Clash in the South China Sea, April 2012, </w:t>
      </w:r>
      <w:hyperlink r:id="rId19" w:history="1">
        <w:r w:rsidRPr="00025F64">
          <w:rPr>
            <w:rStyle w:val="Hyperlink"/>
            <w:rFonts w:asciiTheme="minorHAnsi" w:hAnsiTheme="minorHAnsi"/>
          </w:rPr>
          <w:t>http://www.cfr.org/east-asia/armed-clash-south-china-sea/p27883</w:t>
        </w:r>
      </w:hyperlink>
      <w:r w:rsidRPr="00025F64">
        <w:rPr>
          <w:rFonts w:asciiTheme="minorHAnsi" w:hAnsiTheme="minorHAnsi"/>
        </w:rPr>
        <w:t xml:space="preserve">) </w:t>
      </w:r>
    </w:p>
    <w:p w:rsidR="00C12AB2" w:rsidRPr="00025F64" w:rsidRDefault="00C12AB2" w:rsidP="00C12AB2">
      <w:pPr>
        <w:rPr>
          <w:rFonts w:asciiTheme="minorHAnsi" w:hAnsiTheme="minorHAnsi"/>
        </w:rPr>
      </w:pPr>
    </w:p>
    <w:p w:rsidR="00C12AB2" w:rsidRPr="00025F64" w:rsidRDefault="00C12AB2" w:rsidP="00C12AB2">
      <w:pPr>
        <w:rPr>
          <w:rStyle w:val="StyleUnderline"/>
          <w:rFonts w:asciiTheme="minorHAnsi" w:hAnsiTheme="minorHAnsi"/>
        </w:rPr>
      </w:pPr>
      <w:r w:rsidRPr="00025F64">
        <w:rPr>
          <w:rStyle w:val="StyleUnderline"/>
          <w:rFonts w:asciiTheme="minorHAnsi" w:hAnsiTheme="minorHAnsi"/>
        </w:rPr>
        <w:t>If preventive options fail</w:t>
      </w:r>
      <w:r w:rsidRPr="00025F64">
        <w:rPr>
          <w:rFonts w:asciiTheme="minorHAnsi" w:hAnsiTheme="minorHAnsi"/>
          <w:sz w:val="16"/>
        </w:rPr>
        <w:t xml:space="preserve"> to avert a crisis from developing, </w:t>
      </w:r>
      <w:r w:rsidRPr="00025F64">
        <w:rPr>
          <w:rStyle w:val="StyleUnderline"/>
          <w:rFonts w:asciiTheme="minorHAnsi" w:hAnsiTheme="minorHAnsi"/>
        </w:rPr>
        <w:t>policymakers have several options</w:t>
      </w:r>
      <w:r w:rsidRPr="00025F64">
        <w:rPr>
          <w:rFonts w:asciiTheme="minorHAnsi" w:hAnsiTheme="minorHAnsi"/>
          <w:sz w:val="16"/>
        </w:rPr>
        <w:t xml:space="preserve"> available to mitigate the potential negative effects.</w:t>
      </w:r>
      <w:r w:rsidRPr="00025F64">
        <w:rPr>
          <w:rFonts w:asciiTheme="minorHAnsi" w:hAnsiTheme="minorHAnsi"/>
          <w:sz w:val="12"/>
        </w:rPr>
        <w:t>¶</w:t>
      </w:r>
      <w:r w:rsidRPr="00025F64">
        <w:rPr>
          <w:rFonts w:asciiTheme="minorHAnsi" w:hAnsiTheme="minorHAnsi"/>
          <w:sz w:val="16"/>
        </w:rPr>
        <w:t xml:space="preserve"> Defusing a U.S.-China Incident</w:t>
      </w:r>
      <w:r w:rsidRPr="00025F64">
        <w:rPr>
          <w:rFonts w:asciiTheme="minorHAnsi" w:hAnsiTheme="minorHAnsi"/>
          <w:sz w:val="12"/>
        </w:rPr>
        <w:t>¶</w:t>
      </w:r>
      <w:r w:rsidRPr="00025F64">
        <w:rPr>
          <w:rFonts w:asciiTheme="minorHAnsi" w:hAnsiTheme="minorHAnsi"/>
          <w:sz w:val="16"/>
        </w:rPr>
        <w:t xml:space="preserve"> </w:t>
      </w:r>
      <w:r w:rsidRPr="00025F64">
        <w:rPr>
          <w:rStyle w:val="StyleUnderline"/>
          <w:rFonts w:asciiTheme="minorHAnsi" w:hAnsiTheme="minorHAnsi"/>
        </w:rPr>
        <w:t xml:space="preserve">The </w:t>
      </w:r>
      <w:r w:rsidRPr="001F52CE">
        <w:rPr>
          <w:rStyle w:val="StyleUnderline"/>
          <w:rFonts w:asciiTheme="minorHAnsi" w:hAnsiTheme="minorHAnsi"/>
          <w:highlight w:val="green"/>
        </w:rPr>
        <w:t>history of crisis management in U.S.-China relations suggests that leaders</w:t>
      </w:r>
      <w:r w:rsidRPr="00025F64">
        <w:rPr>
          <w:rStyle w:val="StyleUnderline"/>
          <w:rFonts w:asciiTheme="minorHAnsi" w:hAnsiTheme="minorHAnsi"/>
        </w:rPr>
        <w:t xml:space="preserve"> </w:t>
      </w:r>
      <w:r w:rsidRPr="00025F64">
        <w:rPr>
          <w:rFonts w:asciiTheme="minorHAnsi" w:hAnsiTheme="minorHAnsi"/>
          <w:sz w:val="16"/>
        </w:rPr>
        <w:t xml:space="preserve">in both countries </w:t>
      </w:r>
      <w:r w:rsidRPr="001F52CE">
        <w:rPr>
          <w:rStyle w:val="StyleUnderline"/>
          <w:rFonts w:asciiTheme="minorHAnsi" w:hAnsiTheme="minorHAnsi"/>
          <w:highlight w:val="green"/>
        </w:rPr>
        <w:t>go to great lengths to prevent a crisis from escalating to military conflict</w:t>
      </w:r>
      <w:r w:rsidRPr="00025F64">
        <w:rPr>
          <w:rFonts w:asciiTheme="minorHAnsi" w:hAnsiTheme="minorHAnsi"/>
          <w:sz w:val="16"/>
        </w:rPr>
        <w:t xml:space="preserve">. Nevertheless, </w:t>
      </w:r>
      <w:r w:rsidRPr="00025F64">
        <w:rPr>
          <w:rStyle w:val="StyleUnderline"/>
          <w:rFonts w:asciiTheme="minorHAnsi" w:hAnsiTheme="minorHAnsi"/>
        </w:rPr>
        <w:t>pre-crisis steps could be taken to limit the harmful consequences</w:t>
      </w:r>
      <w:r w:rsidRPr="00025F64">
        <w:rPr>
          <w:rFonts w:asciiTheme="minorHAnsi" w:hAnsiTheme="minorHAnsi"/>
          <w:sz w:val="16"/>
        </w:rPr>
        <w:t xml:space="preserve"> of a confrontation. </w:t>
      </w:r>
      <w:r w:rsidRPr="001F52CE">
        <w:rPr>
          <w:rStyle w:val="StyleUnderline"/>
          <w:rFonts w:asciiTheme="minorHAnsi" w:hAnsiTheme="minorHAnsi"/>
          <w:highlight w:val="green"/>
        </w:rPr>
        <w:t>Political agreements could be reached</w:t>
      </w:r>
      <w:r w:rsidRPr="00025F64">
        <w:rPr>
          <w:rFonts w:asciiTheme="minorHAnsi" w:hAnsiTheme="minorHAnsi"/>
          <w:sz w:val="16"/>
        </w:rPr>
        <w:t xml:space="preserve"> that would increase the possibility that communication mechanisms in place would be employed in a crisis. Steps should be taken to enhance operational safety at sea between U.S. and Chinese ships. Confidence-building measures should also be implemented to build trust and promote cooperation.</w:t>
      </w:r>
      <w:r w:rsidRPr="00025F64">
        <w:rPr>
          <w:rFonts w:asciiTheme="minorHAnsi" w:hAnsiTheme="minorHAnsi"/>
          <w:sz w:val="12"/>
        </w:rPr>
        <w:t>¶</w:t>
      </w:r>
      <w:r w:rsidRPr="00025F64">
        <w:rPr>
          <w:rFonts w:asciiTheme="minorHAnsi" w:hAnsiTheme="minorHAnsi"/>
          <w:sz w:val="16"/>
        </w:rPr>
        <w:t xml:space="preserve"> </w:t>
      </w:r>
      <w:proofErr w:type="gramStart"/>
      <w:r w:rsidRPr="00025F64">
        <w:rPr>
          <w:rFonts w:asciiTheme="minorHAnsi" w:hAnsiTheme="minorHAnsi"/>
          <w:sz w:val="16"/>
        </w:rPr>
        <w:t>Mitigating</w:t>
      </w:r>
      <w:proofErr w:type="gramEnd"/>
      <w:r w:rsidRPr="00025F64">
        <w:rPr>
          <w:rFonts w:asciiTheme="minorHAnsi" w:hAnsiTheme="minorHAnsi"/>
          <w:sz w:val="16"/>
        </w:rPr>
        <w:t xml:space="preserve"> a Regional Crisis with China</w:t>
      </w:r>
      <w:r w:rsidRPr="00025F64">
        <w:rPr>
          <w:rFonts w:asciiTheme="minorHAnsi" w:hAnsiTheme="minorHAnsi"/>
          <w:sz w:val="12"/>
        </w:rPr>
        <w:t>¶</w:t>
      </w:r>
      <w:r w:rsidRPr="00025F64">
        <w:rPr>
          <w:rFonts w:asciiTheme="minorHAnsi" w:hAnsiTheme="minorHAnsi"/>
          <w:sz w:val="16"/>
        </w:rPr>
        <w:t xml:space="preserve"> </w:t>
      </w:r>
      <w:r w:rsidRPr="001F52CE">
        <w:rPr>
          <w:rStyle w:val="StyleUnderline"/>
          <w:rFonts w:asciiTheme="minorHAnsi" w:hAnsiTheme="minorHAnsi"/>
          <w:highlight w:val="green"/>
        </w:rPr>
        <w:t>Dispatching</w:t>
      </w:r>
      <w:r w:rsidRPr="00025F64">
        <w:rPr>
          <w:rStyle w:val="StyleUnderline"/>
          <w:rFonts w:asciiTheme="minorHAnsi" w:hAnsiTheme="minorHAnsi"/>
        </w:rPr>
        <w:t xml:space="preserve"> air and naval </w:t>
      </w:r>
      <w:r w:rsidRPr="001F52CE">
        <w:rPr>
          <w:rStyle w:val="StyleUnderline"/>
          <w:rFonts w:asciiTheme="minorHAnsi" w:hAnsiTheme="minorHAnsi"/>
          <w:highlight w:val="green"/>
        </w:rPr>
        <w:t>forces to</w:t>
      </w:r>
      <w:r w:rsidRPr="00025F64">
        <w:rPr>
          <w:rStyle w:val="StyleUnderline"/>
          <w:rFonts w:asciiTheme="minorHAnsi" w:hAnsiTheme="minorHAnsi"/>
        </w:rPr>
        <w:t xml:space="preserve"> the immediate vicinity of an armed clash to defend U.S. interests and </w:t>
      </w:r>
      <w:r w:rsidRPr="001F52CE">
        <w:rPr>
          <w:rStyle w:val="StyleUnderline"/>
          <w:rFonts w:asciiTheme="minorHAnsi" w:hAnsiTheme="minorHAnsi"/>
          <w:highlight w:val="green"/>
        </w:rPr>
        <w:t>deter</w:t>
      </w:r>
      <w:r w:rsidRPr="00025F64">
        <w:rPr>
          <w:rStyle w:val="StyleUnderline"/>
          <w:rFonts w:asciiTheme="minorHAnsi" w:hAnsiTheme="minorHAnsi"/>
        </w:rPr>
        <w:t xml:space="preserve"> further </w:t>
      </w:r>
      <w:r w:rsidRPr="001F52CE">
        <w:rPr>
          <w:rStyle w:val="StyleUnderline"/>
          <w:rFonts w:asciiTheme="minorHAnsi" w:hAnsiTheme="minorHAnsi"/>
          <w:highlight w:val="green"/>
        </w:rPr>
        <w:t>escalation should always be considered an option</w:t>
      </w:r>
      <w:r w:rsidRPr="00025F64">
        <w:rPr>
          <w:rFonts w:asciiTheme="minorHAnsi" w:hAnsiTheme="minorHAnsi"/>
          <w:sz w:val="16"/>
        </w:rPr>
        <w:t xml:space="preserve">. </w:t>
      </w:r>
      <w:r w:rsidRPr="00025F64">
        <w:rPr>
          <w:rStyle w:val="StyleUnderline"/>
          <w:rFonts w:asciiTheme="minorHAnsi" w:hAnsiTheme="minorHAnsi"/>
        </w:rPr>
        <w:t>Such actions</w:t>
      </w:r>
      <w:r w:rsidRPr="00025F64">
        <w:rPr>
          <w:rFonts w:asciiTheme="minorHAnsi" w:hAnsiTheme="minorHAnsi"/>
          <w:sz w:val="16"/>
        </w:rPr>
        <w:t>, however, must be balanced against the possibility that they will produce the opposite effect, encouraging an even stronger response from China and causing further escalation of a confrontation</w:t>
      </w:r>
      <w:r w:rsidRPr="00025F64">
        <w:rPr>
          <w:rStyle w:val="StyleUnderline"/>
          <w:rFonts w:asciiTheme="minorHAnsi" w:hAnsiTheme="minorHAnsi"/>
        </w:rPr>
        <w:t xml:space="preserve">. A less risky option would be to </w:t>
      </w:r>
      <w:r w:rsidRPr="001F52CE">
        <w:rPr>
          <w:rStyle w:val="StyleUnderline"/>
          <w:rFonts w:asciiTheme="minorHAnsi" w:hAnsiTheme="minorHAnsi"/>
          <w:highlight w:val="green"/>
        </w:rPr>
        <w:t>threaten nonmilitary consequences</w:t>
      </w:r>
      <w:r w:rsidRPr="00025F64">
        <w:rPr>
          <w:rFonts w:asciiTheme="minorHAnsi" w:hAnsiTheme="minorHAnsi"/>
          <w:sz w:val="16"/>
        </w:rPr>
        <w:t>—diplomatic and economic sanctions––</w:t>
      </w:r>
      <w:r w:rsidRPr="00025F64">
        <w:rPr>
          <w:rStyle w:val="StyleUnderline"/>
          <w:rFonts w:asciiTheme="minorHAnsi" w:hAnsiTheme="minorHAnsi"/>
        </w:rPr>
        <w:t>to force China to back off and deter further military action</w:t>
      </w:r>
      <w:r w:rsidRPr="00025F64">
        <w:rPr>
          <w:rFonts w:asciiTheme="minorHAnsi" w:hAnsiTheme="minorHAnsi"/>
          <w:sz w:val="16"/>
        </w:rPr>
        <w:t>. But here again such measures may only inflame hostilities and escalate the crisis. It is also doubtful in any case whether such measures would be supported by many in the region given China's economic importance.</w:t>
      </w:r>
      <w:r w:rsidRPr="00025F64">
        <w:rPr>
          <w:rFonts w:asciiTheme="minorHAnsi" w:hAnsiTheme="minorHAnsi"/>
          <w:sz w:val="12"/>
        </w:rPr>
        <w:t>¶</w:t>
      </w:r>
      <w:r w:rsidRPr="00025F64">
        <w:rPr>
          <w:rFonts w:asciiTheme="minorHAnsi" w:hAnsiTheme="minorHAnsi"/>
          <w:sz w:val="16"/>
        </w:rPr>
        <w:t xml:space="preserve"> </w:t>
      </w:r>
      <w:proofErr w:type="gramStart"/>
      <w:r w:rsidRPr="00025F64">
        <w:rPr>
          <w:rStyle w:val="StyleUnderline"/>
          <w:rFonts w:asciiTheme="minorHAnsi" w:hAnsiTheme="minorHAnsi"/>
        </w:rPr>
        <w:t>Several</w:t>
      </w:r>
      <w:proofErr w:type="gramEnd"/>
      <w:r w:rsidRPr="00025F64">
        <w:rPr>
          <w:rStyle w:val="StyleUnderline"/>
          <w:rFonts w:asciiTheme="minorHAnsi" w:hAnsiTheme="minorHAnsi"/>
        </w:rPr>
        <w:t xml:space="preserve"> less provocative responses might contain a budding crisis while avoiding further escalation</w:t>
      </w:r>
      <w:r w:rsidRPr="00025F64">
        <w:rPr>
          <w:rFonts w:asciiTheme="minorHAnsi" w:hAnsiTheme="minorHAnsi"/>
          <w:sz w:val="16"/>
        </w:rPr>
        <w:t xml:space="preserve">. One option for </w:t>
      </w:r>
      <w:r w:rsidRPr="00025F64">
        <w:rPr>
          <w:rStyle w:val="StyleUnderline"/>
          <w:rFonts w:asciiTheme="minorHAnsi" w:hAnsiTheme="minorHAnsi"/>
        </w:rPr>
        <w:t>the United States would be to encourage a mediated dialogue</w:t>
      </w:r>
      <w:r w:rsidRPr="00025F64">
        <w:rPr>
          <w:rFonts w:asciiTheme="minorHAnsi" w:hAnsiTheme="minorHAnsi"/>
          <w:sz w:val="16"/>
        </w:rPr>
        <w:t xml:space="preserve"> between involved parties. However, while Southeast Asian states may welcome a neutral mediator, China would probably oppose it. Thus, such an effort would likely fail.</w:t>
      </w:r>
      <w:r w:rsidRPr="00025F64">
        <w:rPr>
          <w:rFonts w:asciiTheme="minorHAnsi" w:hAnsiTheme="minorHAnsi"/>
          <w:sz w:val="12"/>
        </w:rPr>
        <w:t>¶</w:t>
      </w:r>
      <w:r w:rsidRPr="00025F64">
        <w:rPr>
          <w:rFonts w:asciiTheme="minorHAnsi" w:hAnsiTheme="minorHAnsi"/>
          <w:sz w:val="16"/>
        </w:rPr>
        <w:t xml:space="preserve"> </w:t>
      </w:r>
      <w:r w:rsidRPr="001F52CE">
        <w:rPr>
          <w:rStyle w:val="StyleUnderline"/>
          <w:rFonts w:asciiTheme="minorHAnsi" w:hAnsiTheme="minorHAnsi"/>
          <w:highlight w:val="green"/>
        </w:rPr>
        <w:t>Direct communication</w:t>
      </w:r>
      <w:r w:rsidRPr="00025F64">
        <w:rPr>
          <w:rStyle w:val="StyleUnderline"/>
          <w:rFonts w:asciiTheme="minorHAnsi" w:hAnsiTheme="minorHAnsi"/>
        </w:rPr>
        <w:t xml:space="preserve"> between military officials </w:t>
      </w:r>
      <w:r w:rsidRPr="001F52CE">
        <w:rPr>
          <w:rStyle w:val="StyleUnderline"/>
          <w:rFonts w:asciiTheme="minorHAnsi" w:hAnsiTheme="minorHAnsi"/>
          <w:highlight w:val="green"/>
        </w:rPr>
        <w:t>can be effective in de-escalating a crisis</w:t>
      </w:r>
      <w:r w:rsidRPr="001F52CE">
        <w:rPr>
          <w:rFonts w:asciiTheme="minorHAnsi" w:hAnsiTheme="minorHAnsi"/>
          <w:sz w:val="16"/>
          <w:highlight w:val="green"/>
        </w:rPr>
        <w:t>.</w:t>
      </w:r>
      <w:r w:rsidRPr="00025F64">
        <w:rPr>
          <w:rFonts w:asciiTheme="minorHAnsi" w:hAnsiTheme="minorHAnsi"/>
          <w:sz w:val="16"/>
        </w:rPr>
        <w:t xml:space="preserve"> </w:t>
      </w:r>
      <w:r w:rsidRPr="00025F64">
        <w:rPr>
          <w:rStyle w:val="StyleUnderline"/>
          <w:rFonts w:asciiTheme="minorHAnsi" w:hAnsiTheme="minorHAnsi"/>
        </w:rPr>
        <w:t>States involved should establish communication mechanisms</w:t>
      </w:r>
      <w:r w:rsidRPr="00025F64">
        <w:rPr>
          <w:rFonts w:asciiTheme="minorHAnsi" w:hAnsiTheme="minorHAnsi"/>
          <w:sz w:val="16"/>
        </w:rPr>
        <w:t xml:space="preserve">, </w:t>
      </w:r>
      <w:r w:rsidRPr="00025F64">
        <w:rPr>
          <w:rStyle w:val="StyleUnderline"/>
          <w:rFonts w:asciiTheme="minorHAnsi" w:hAnsiTheme="minorHAnsi"/>
        </w:rPr>
        <w:t>include provisions for</w:t>
      </w:r>
      <w:r w:rsidRPr="00025F64">
        <w:rPr>
          <w:rFonts w:asciiTheme="minorHAnsi" w:hAnsiTheme="minorHAnsi"/>
          <w:sz w:val="16"/>
        </w:rPr>
        <w:t xml:space="preserve"> both scheduled and short-notice </w:t>
      </w:r>
      <w:r w:rsidRPr="00025F64">
        <w:rPr>
          <w:rStyle w:val="StyleUnderline"/>
          <w:rFonts w:asciiTheme="minorHAnsi" w:hAnsiTheme="minorHAnsi"/>
        </w:rPr>
        <w:t>emergency meetings</w:t>
      </w:r>
      <w:r w:rsidRPr="00025F64">
        <w:rPr>
          <w:rFonts w:asciiTheme="minorHAnsi" w:hAnsiTheme="minorHAnsi"/>
          <w:sz w:val="16"/>
        </w:rPr>
        <w:t xml:space="preserve">, and mandate consultation during a crisis. Emergency meetings would focus on addressing the specific provocative action that brought about the crisis. </w:t>
      </w:r>
      <w:r w:rsidRPr="00025F64">
        <w:rPr>
          <w:rStyle w:val="StyleUnderline"/>
          <w:rFonts w:asciiTheme="minorHAnsi" w:hAnsiTheme="minorHAnsi"/>
        </w:rPr>
        <w:t>Operational hotlines</w:t>
      </w:r>
      <w:r w:rsidRPr="00025F64">
        <w:rPr>
          <w:rFonts w:asciiTheme="minorHAnsi" w:hAnsiTheme="minorHAnsi"/>
          <w:sz w:val="16"/>
        </w:rPr>
        <w:t xml:space="preserve">, including phone lines and radio frequencies with clear protocols and points of contact, </w:t>
      </w:r>
      <w:r w:rsidRPr="00025F64">
        <w:rPr>
          <w:rStyle w:val="StyleUnderline"/>
          <w:rFonts w:asciiTheme="minorHAnsi" w:hAnsiTheme="minorHAnsi"/>
        </w:rPr>
        <w:t>should also be set up</w:t>
      </w:r>
      <w:r w:rsidRPr="00025F64">
        <w:rPr>
          <w:rFonts w:asciiTheme="minorHAnsi" w:hAnsiTheme="minorHAnsi"/>
          <w:sz w:val="16"/>
        </w:rPr>
        <w:t xml:space="preserve">. To be effective, hotlines should be set up and used prior to a crisis, though even then there is no guarantee that they will be used by both sides if a crisis erupts. </w:t>
      </w:r>
      <w:r w:rsidRPr="00025F64">
        <w:rPr>
          <w:rStyle w:val="StyleUnderline"/>
          <w:rFonts w:asciiTheme="minorHAnsi" w:hAnsiTheme="minorHAnsi"/>
        </w:rPr>
        <w:t>China and Vietnam have already agreed to establish a hotline;</w:t>
      </w:r>
      <w:r w:rsidRPr="00025F64">
        <w:rPr>
          <w:rFonts w:asciiTheme="minorHAnsi" w:hAnsiTheme="minorHAnsi"/>
          <w:sz w:val="16"/>
        </w:rPr>
        <w:t xml:space="preserve"> </w:t>
      </w:r>
      <w:r w:rsidRPr="00025F64">
        <w:rPr>
          <w:rStyle w:val="StyleUnderline"/>
          <w:rFonts w:asciiTheme="minorHAnsi" w:hAnsiTheme="minorHAnsi"/>
        </w:rPr>
        <w:t>this could be a model for other states in the region and China. The goal would not be to resolve underlying issues, but to contain tensions in the event of a minor skirmish and prevent escalation.</w:t>
      </w:r>
    </w:p>
    <w:p w:rsidR="00C30F24" w:rsidRPr="005B5142" w:rsidRDefault="00C30F24" w:rsidP="00C30F24">
      <w:pPr>
        <w:rPr>
          <w:rFonts w:asciiTheme="minorHAnsi" w:hAnsiTheme="minorHAnsi"/>
        </w:rPr>
      </w:pPr>
    </w:p>
    <w:p w:rsidR="00C30F24" w:rsidRPr="005B5142" w:rsidRDefault="00C30F24" w:rsidP="00C30F24">
      <w:pPr>
        <w:pStyle w:val="Heading3"/>
        <w:jc w:val="left"/>
        <w:rPr>
          <w:rFonts w:asciiTheme="minorHAnsi" w:hAnsiTheme="minorHAnsi"/>
        </w:rPr>
      </w:pPr>
    </w:p>
    <w:p w:rsidR="003E31C3" w:rsidRPr="005B5142" w:rsidRDefault="00C64447" w:rsidP="007D1BFF">
      <w:pPr>
        <w:pStyle w:val="Heading3"/>
        <w:rPr>
          <w:rFonts w:asciiTheme="minorHAnsi" w:hAnsiTheme="minorHAnsi"/>
        </w:rPr>
      </w:pPr>
      <w:r w:rsidRPr="005B5142">
        <w:rPr>
          <w:rFonts w:asciiTheme="minorHAnsi" w:hAnsiTheme="minorHAnsi"/>
        </w:rPr>
        <w:t>AT: Arctic War</w:t>
      </w:r>
    </w:p>
    <w:p w:rsidR="0004566E" w:rsidRPr="005B5142" w:rsidRDefault="0004566E" w:rsidP="0004566E">
      <w:pPr>
        <w:pStyle w:val="Heading4"/>
        <w:rPr>
          <w:rFonts w:asciiTheme="minorHAnsi" w:hAnsiTheme="minorHAnsi"/>
        </w:rPr>
      </w:pPr>
      <w:r w:rsidRPr="005B5142">
        <w:rPr>
          <w:rFonts w:asciiTheme="minorHAnsi" w:hAnsiTheme="minorHAnsi"/>
        </w:rPr>
        <w:t xml:space="preserve">No Arctic war – people are committed to peace now. LOST has </w:t>
      </w:r>
      <w:r w:rsidRPr="005B5142">
        <w:rPr>
          <w:rFonts w:asciiTheme="minorHAnsi" w:hAnsiTheme="minorHAnsi"/>
          <w:u w:val="single"/>
        </w:rPr>
        <w:t>NO EFFECT</w:t>
      </w:r>
      <w:r w:rsidRPr="005B5142">
        <w:rPr>
          <w:rFonts w:asciiTheme="minorHAnsi" w:hAnsiTheme="minorHAnsi"/>
        </w:rPr>
        <w:t xml:space="preserve"> on Arctic conflict – other measures check. </w:t>
      </w:r>
    </w:p>
    <w:p w:rsidR="0004566E" w:rsidRPr="005B5142" w:rsidRDefault="0004566E" w:rsidP="0004566E">
      <w:pPr>
        <w:rPr>
          <w:rFonts w:asciiTheme="minorHAnsi" w:hAnsiTheme="minorHAnsi"/>
          <w:sz w:val="16"/>
        </w:rPr>
      </w:pPr>
      <w:r w:rsidRPr="005B5142">
        <w:rPr>
          <w:rStyle w:val="Style13ptBold"/>
          <w:rFonts w:asciiTheme="minorHAnsi" w:hAnsiTheme="minorHAnsi"/>
        </w:rPr>
        <w:t xml:space="preserve">Groves 6/26/14 </w:t>
      </w:r>
      <w:r w:rsidRPr="005B5142">
        <w:rPr>
          <w:rFonts w:asciiTheme="minorHAnsi" w:hAnsiTheme="minorHAnsi"/>
          <w:sz w:val="16"/>
        </w:rPr>
        <w:t>(Steven, Bernard and Barbara Lomas Senior Research Fellow The Margaret Thatcher Center for Freedom, Groves was awarded the Dr. W. Glenn and Rita Campbell Award for his work, Groves holds a law degree from Ohio Northern University's College of Law and a bachelor of arts degree in history from Florida State University. “Accession to Convention on the Law of the Sea Unnecessary to Advance Arctic Interests”, http://www.heritage.org/research/reports/2014/06/accession-to-convention-on-the-law-of-the-sea-unnecessary-to-advance-arctic-interests)</w:t>
      </w:r>
    </w:p>
    <w:p w:rsidR="00C64447" w:rsidRPr="005B5142" w:rsidRDefault="0004566E" w:rsidP="00C64447">
      <w:pPr>
        <w:rPr>
          <w:rFonts w:asciiTheme="minorHAnsi" w:hAnsiTheme="minorHAnsi"/>
          <w:b/>
          <w:u w:val="single"/>
        </w:rPr>
      </w:pPr>
      <w:r w:rsidRPr="005B5142">
        <w:rPr>
          <w:rStyle w:val="StyleUnderline"/>
          <w:rFonts w:asciiTheme="minorHAnsi" w:hAnsiTheme="minorHAnsi"/>
        </w:rPr>
        <w:t xml:space="preserve">It is of </w:t>
      </w:r>
      <w:r w:rsidRPr="005B5142">
        <w:rPr>
          <w:rStyle w:val="Emphasis"/>
          <w:rFonts w:asciiTheme="minorHAnsi" w:hAnsiTheme="minorHAnsi"/>
        </w:rPr>
        <w:t>little relevance</w:t>
      </w:r>
      <w:r w:rsidRPr="005B5142">
        <w:rPr>
          <w:rStyle w:val="StyleUnderline"/>
          <w:rFonts w:asciiTheme="minorHAnsi" w:hAnsiTheme="minorHAnsi"/>
        </w:rPr>
        <w:t xml:space="preserve"> to U.S. national security interests in the Arctic that the sea ice in the region is melting</w:t>
      </w:r>
      <w:r w:rsidRPr="005B5142">
        <w:rPr>
          <w:rFonts w:asciiTheme="minorHAnsi" w:hAnsiTheme="minorHAnsi"/>
          <w:sz w:val="16"/>
        </w:rPr>
        <w:t xml:space="preserve">. </w:t>
      </w:r>
      <w:r w:rsidRPr="005B5142">
        <w:rPr>
          <w:rStyle w:val="StyleUnderline"/>
          <w:rFonts w:asciiTheme="minorHAnsi" w:hAnsiTheme="minorHAnsi"/>
        </w:rPr>
        <w:t>The legal status of Arctic waters does not change as sea ice melts.</w:t>
      </w:r>
      <w:r w:rsidRPr="005B5142">
        <w:rPr>
          <w:rFonts w:asciiTheme="minorHAnsi" w:hAnsiTheme="minorHAnsi"/>
          <w:sz w:val="16"/>
        </w:rPr>
        <w:t xml:space="preserve"> As polar ice melts it simply creates new areas of open water. </w:t>
      </w:r>
      <w:r w:rsidRPr="005B5142">
        <w:rPr>
          <w:rStyle w:val="StyleUnderline"/>
          <w:rFonts w:asciiTheme="minorHAnsi" w:hAnsiTheme="minorHAnsi"/>
        </w:rPr>
        <w:t>Changes in Arctic temperature do not affect the legal regimes</w:t>
      </w:r>
      <w:r w:rsidRPr="005B5142">
        <w:rPr>
          <w:rFonts w:asciiTheme="minorHAnsi" w:hAnsiTheme="minorHAnsi"/>
          <w:sz w:val="16"/>
        </w:rPr>
        <w:t xml:space="preserve"> </w:t>
      </w:r>
      <w:r w:rsidRPr="005B5142">
        <w:rPr>
          <w:rStyle w:val="StyleUnderline"/>
          <w:rFonts w:asciiTheme="minorHAnsi" w:hAnsiTheme="minorHAnsi"/>
        </w:rPr>
        <w:t>set forth in UNCLOS</w:t>
      </w:r>
      <w:r w:rsidRPr="005B5142">
        <w:rPr>
          <w:rFonts w:asciiTheme="minorHAnsi" w:hAnsiTheme="minorHAnsi"/>
          <w:sz w:val="16"/>
        </w:rPr>
        <w:t xml:space="preserve"> on </w:t>
      </w:r>
      <w:r w:rsidRPr="005B5142">
        <w:rPr>
          <w:rStyle w:val="StyleUnderline"/>
          <w:rFonts w:asciiTheme="minorHAnsi" w:hAnsiTheme="minorHAnsi"/>
        </w:rPr>
        <w:t>the territorial sea,</w:t>
      </w:r>
      <w:r w:rsidRPr="005B5142">
        <w:rPr>
          <w:rFonts w:asciiTheme="minorHAnsi" w:hAnsiTheme="minorHAnsi"/>
          <w:sz w:val="16"/>
        </w:rPr>
        <w:t xml:space="preserve"> </w:t>
      </w:r>
      <w:r w:rsidRPr="005B5142">
        <w:rPr>
          <w:rStyle w:val="StyleUnderline"/>
          <w:rFonts w:asciiTheme="minorHAnsi" w:hAnsiTheme="minorHAnsi"/>
        </w:rPr>
        <w:t>the contiguous zone, the exclusive economic zone, and the high seas.</w:t>
      </w:r>
      <w:r w:rsidRPr="005B5142">
        <w:rPr>
          <w:rFonts w:asciiTheme="minorHAnsi" w:hAnsiTheme="minorHAnsi"/>
          <w:sz w:val="16"/>
        </w:rPr>
        <w:t xml:space="preserve"> While receding ice will provide more ocean area in which military vessels may maneuver, that does not alter the legal regime governing navigation in the Arctic Ocean.</w:t>
      </w:r>
      <w:r w:rsidRPr="005B5142">
        <w:rPr>
          <w:rFonts w:asciiTheme="minorHAnsi" w:hAnsiTheme="minorHAnsi"/>
          <w:sz w:val="12"/>
        </w:rPr>
        <w:t xml:space="preserve"> </w:t>
      </w:r>
      <w:r w:rsidRPr="005B5142">
        <w:rPr>
          <w:rStyle w:val="StyleUnderline"/>
          <w:rFonts w:asciiTheme="minorHAnsi" w:hAnsiTheme="minorHAnsi"/>
        </w:rPr>
        <w:t xml:space="preserve">Arctic nations are </w:t>
      </w:r>
      <w:r w:rsidRPr="005B5142">
        <w:rPr>
          <w:rStyle w:val="Emphasis"/>
          <w:rFonts w:asciiTheme="minorHAnsi" w:hAnsiTheme="minorHAnsi"/>
        </w:rPr>
        <w:t>committed to concord in the region</w:t>
      </w:r>
      <w:r w:rsidRPr="005B5142">
        <w:rPr>
          <w:rStyle w:val="StyleUnderline"/>
          <w:rFonts w:asciiTheme="minorHAnsi" w:hAnsiTheme="minorHAnsi"/>
        </w:rPr>
        <w:t xml:space="preserve">, </w:t>
      </w:r>
      <w:r w:rsidRPr="005B5142">
        <w:rPr>
          <w:rStyle w:val="Emphasis"/>
          <w:rFonts w:asciiTheme="minorHAnsi" w:hAnsiTheme="minorHAnsi"/>
        </w:rPr>
        <w:t>not conflict</w:t>
      </w:r>
      <w:r w:rsidRPr="005B5142">
        <w:rPr>
          <w:rFonts w:asciiTheme="minorHAnsi" w:hAnsiTheme="minorHAnsi"/>
          <w:sz w:val="16"/>
        </w:rPr>
        <w:t xml:space="preserve">. </w:t>
      </w:r>
      <w:r w:rsidRPr="005B5142">
        <w:rPr>
          <w:rStyle w:val="StyleUnderline"/>
          <w:rFonts w:asciiTheme="minorHAnsi" w:hAnsiTheme="minorHAnsi"/>
        </w:rPr>
        <w:t>The top national military officers from the eight Arctic nations</w:t>
      </w:r>
      <w:r w:rsidRPr="005B5142">
        <w:rPr>
          <w:rFonts w:asciiTheme="minorHAnsi" w:hAnsiTheme="minorHAnsi"/>
          <w:sz w:val="16"/>
        </w:rPr>
        <w:t xml:space="preserve"> </w:t>
      </w:r>
      <w:r w:rsidRPr="005B5142">
        <w:rPr>
          <w:rStyle w:val="StyleUnderline"/>
          <w:rFonts w:asciiTheme="minorHAnsi" w:hAnsiTheme="minorHAnsi"/>
        </w:rPr>
        <w:t>meet annually</w:t>
      </w:r>
      <w:r w:rsidRPr="005B5142">
        <w:rPr>
          <w:rFonts w:asciiTheme="minorHAnsi" w:hAnsiTheme="minorHAnsi"/>
          <w:sz w:val="16"/>
        </w:rPr>
        <w:t xml:space="preserve"> for the Northern Chiefs of Defense (CHOD) Conference. </w:t>
      </w:r>
      <w:r w:rsidRPr="005B5142">
        <w:rPr>
          <w:rStyle w:val="StyleUnderline"/>
          <w:rFonts w:asciiTheme="minorHAnsi" w:hAnsiTheme="minorHAnsi"/>
        </w:rPr>
        <w:t>Denmark hosted the 2013 conference</w:t>
      </w:r>
      <w:r w:rsidRPr="005B5142">
        <w:rPr>
          <w:rFonts w:asciiTheme="minorHAnsi" w:hAnsiTheme="minorHAnsi"/>
          <w:sz w:val="16"/>
        </w:rPr>
        <w:t xml:space="preserve"> in </w:t>
      </w:r>
      <w:proofErr w:type="spellStart"/>
      <w:r w:rsidRPr="005B5142">
        <w:rPr>
          <w:rFonts w:asciiTheme="minorHAnsi" w:hAnsiTheme="minorHAnsi"/>
          <w:sz w:val="16"/>
        </w:rPr>
        <w:t>Ilulissat</w:t>
      </w:r>
      <w:proofErr w:type="spellEnd"/>
      <w:r w:rsidRPr="005B5142">
        <w:rPr>
          <w:rFonts w:asciiTheme="minorHAnsi" w:hAnsiTheme="minorHAnsi"/>
          <w:sz w:val="16"/>
        </w:rPr>
        <w:t xml:space="preserve">, Greenland, </w:t>
      </w:r>
      <w:r w:rsidRPr="005B5142">
        <w:rPr>
          <w:rStyle w:val="StyleUnderline"/>
          <w:rFonts w:asciiTheme="minorHAnsi" w:hAnsiTheme="minorHAnsi"/>
        </w:rPr>
        <w:t>where the officers discussed issues ranging from information sharing about operational challenges in the Arctic environment</w:t>
      </w:r>
      <w:r w:rsidRPr="005B5142">
        <w:rPr>
          <w:rFonts w:asciiTheme="minorHAnsi" w:hAnsiTheme="minorHAnsi"/>
          <w:sz w:val="16"/>
        </w:rPr>
        <w:t>, responsible environmental stewardship, and the role that the military can play in supporting civilian authorities.[7] Supplementing the annual Northern CHOD Conference are the semiannual meetings of the Arctic Security Forces Roundtable, attended by senior officers of the Arctic nations, joined by selected allies such as France and the United Kingdom.[8]</w:t>
      </w:r>
      <w:r w:rsidRPr="005B5142">
        <w:rPr>
          <w:rFonts w:asciiTheme="minorHAnsi" w:hAnsiTheme="minorHAnsi"/>
          <w:sz w:val="12"/>
        </w:rPr>
        <w:t xml:space="preserve"> </w:t>
      </w:r>
      <w:r w:rsidRPr="005B5142">
        <w:rPr>
          <w:rStyle w:val="StyleUnderline"/>
          <w:rFonts w:asciiTheme="minorHAnsi" w:hAnsiTheme="minorHAnsi"/>
        </w:rPr>
        <w:t xml:space="preserve">There is </w:t>
      </w:r>
      <w:r w:rsidRPr="005B5142">
        <w:rPr>
          <w:rStyle w:val="Emphasis"/>
          <w:rFonts w:asciiTheme="minorHAnsi" w:hAnsiTheme="minorHAnsi"/>
        </w:rPr>
        <w:t>no reason to believe that the Arctic region will be characterized by military conflict</w:t>
      </w:r>
      <w:r w:rsidRPr="005B5142">
        <w:rPr>
          <w:rStyle w:val="StyleUnderline"/>
          <w:rFonts w:asciiTheme="minorHAnsi" w:hAnsiTheme="minorHAnsi"/>
        </w:rPr>
        <w:t xml:space="preserve"> between and among Arctic and non-Arctic nations</w:t>
      </w:r>
      <w:r w:rsidRPr="005B5142">
        <w:rPr>
          <w:rFonts w:asciiTheme="minorHAnsi" w:hAnsiTheme="minorHAnsi"/>
          <w:sz w:val="16"/>
        </w:rPr>
        <w:t xml:space="preserve">. </w:t>
      </w:r>
      <w:r w:rsidRPr="005B5142">
        <w:rPr>
          <w:rStyle w:val="StyleUnderline"/>
          <w:rFonts w:asciiTheme="minorHAnsi" w:hAnsiTheme="minorHAnsi"/>
        </w:rPr>
        <w:t xml:space="preserve">The U.S. Department of Defense </w:t>
      </w:r>
      <w:r w:rsidRPr="005B5142">
        <w:rPr>
          <w:rStyle w:val="Emphasis"/>
          <w:rFonts w:asciiTheme="minorHAnsi" w:hAnsiTheme="minorHAnsi"/>
        </w:rPr>
        <w:t>maintains that there is a “relatively low level of threat” in the Arctic</w:t>
      </w:r>
      <w:r w:rsidRPr="005B5142">
        <w:rPr>
          <w:rFonts w:asciiTheme="minorHAnsi" w:hAnsiTheme="minorHAnsi"/>
          <w:sz w:val="16"/>
        </w:rPr>
        <w:t xml:space="preserve"> region </w:t>
      </w:r>
      <w:r w:rsidRPr="005B5142">
        <w:rPr>
          <w:rStyle w:val="StyleUnderline"/>
          <w:rFonts w:asciiTheme="minorHAnsi" w:hAnsiTheme="minorHAnsi"/>
        </w:rPr>
        <w:t>because it is “bounded by nation states that have not only publicly committed to working within a common framework of international law and diplomatic engagement</w:t>
      </w:r>
      <w:r w:rsidRPr="005B5142">
        <w:rPr>
          <w:rFonts w:asciiTheme="minorHAnsi" w:hAnsiTheme="minorHAnsi"/>
          <w:sz w:val="16"/>
        </w:rPr>
        <w:t xml:space="preserve">, </w:t>
      </w:r>
      <w:r w:rsidRPr="005B5142">
        <w:rPr>
          <w:rStyle w:val="Emphasis"/>
          <w:rFonts w:asciiTheme="minorHAnsi" w:hAnsiTheme="minorHAnsi"/>
        </w:rPr>
        <w:t>but also demonstrated ability and commitment to doing so over the last fifty years</w:t>
      </w:r>
      <w:r w:rsidRPr="005B5142">
        <w:rPr>
          <w:rFonts w:asciiTheme="minorHAnsi" w:hAnsiTheme="minorHAnsi"/>
          <w:sz w:val="16"/>
        </w:rPr>
        <w:t>.”[9]</w:t>
      </w:r>
      <w:r w:rsidRPr="005B5142">
        <w:rPr>
          <w:rFonts w:asciiTheme="minorHAnsi" w:hAnsiTheme="minorHAnsi"/>
          <w:sz w:val="12"/>
        </w:rPr>
        <w:t xml:space="preserve"> </w:t>
      </w:r>
      <w:r w:rsidRPr="005B5142">
        <w:rPr>
          <w:rStyle w:val="StyleUnderline"/>
          <w:rFonts w:asciiTheme="minorHAnsi" w:hAnsiTheme="minorHAnsi"/>
        </w:rPr>
        <w:t>The “relatively low level of threat” in the Arctic is reflected in the aforementioned Arctic policy documents</w:t>
      </w:r>
      <w:r w:rsidRPr="005B5142">
        <w:rPr>
          <w:rFonts w:asciiTheme="minorHAnsi" w:hAnsiTheme="minorHAnsi"/>
          <w:sz w:val="16"/>
        </w:rPr>
        <w:t xml:space="preserve">. While these documents call for improvements in Arctic infrastructure, they do not call for any significant military buildup in the region. </w:t>
      </w:r>
      <w:r w:rsidRPr="005B5142">
        <w:rPr>
          <w:rStyle w:val="StyleUnderline"/>
          <w:rFonts w:asciiTheme="minorHAnsi" w:hAnsiTheme="minorHAnsi"/>
        </w:rPr>
        <w:t xml:space="preserve">These policy documents also indicate that </w:t>
      </w:r>
      <w:r w:rsidRPr="005B5142">
        <w:rPr>
          <w:rStyle w:val="Emphasis"/>
          <w:rFonts w:asciiTheme="minorHAnsi" w:hAnsiTheme="minorHAnsi"/>
        </w:rPr>
        <w:t>there is minimal overlap between U.S. national security interests in the Arctic and U.S. accession to UNCLOS.</w:t>
      </w:r>
      <w:r w:rsidRPr="005B5142">
        <w:rPr>
          <w:rStyle w:val="Emphasis"/>
          <w:rFonts w:asciiTheme="minorHAnsi" w:hAnsiTheme="minorHAnsi"/>
          <w:sz w:val="12"/>
        </w:rPr>
        <w:t xml:space="preserve"> </w:t>
      </w:r>
      <w:r w:rsidRPr="005B5142">
        <w:rPr>
          <w:rFonts w:asciiTheme="minorHAnsi" w:hAnsiTheme="minorHAnsi"/>
          <w:sz w:val="16"/>
          <w:szCs w:val="16"/>
        </w:rPr>
        <w:t>For example, the Obama Administration’s January 2014 Arctic strategy implementation plan lists six major national security objectives for the Arctic region. Only one of these objectives—“Promote International Law and Freedom of the Seas”—intersects with UNCLOS</w:t>
      </w:r>
      <w:proofErr w:type="gramStart"/>
      <w:r w:rsidRPr="005B5142">
        <w:rPr>
          <w:rFonts w:asciiTheme="minorHAnsi" w:hAnsiTheme="minorHAnsi"/>
          <w:sz w:val="16"/>
          <w:szCs w:val="16"/>
        </w:rPr>
        <w:t>.[</w:t>
      </w:r>
      <w:proofErr w:type="gramEnd"/>
      <w:r w:rsidRPr="005B5142">
        <w:rPr>
          <w:rFonts w:asciiTheme="minorHAnsi" w:hAnsiTheme="minorHAnsi"/>
          <w:sz w:val="16"/>
          <w:szCs w:val="16"/>
        </w:rPr>
        <w:t>10] The implementation plan details the “next steps” for freedom of the seas in the Arctic. (See “Next Steps” text box.)</w:t>
      </w:r>
      <w:r w:rsidRPr="005B5142">
        <w:rPr>
          <w:rFonts w:asciiTheme="minorHAnsi" w:hAnsiTheme="minorHAnsi"/>
          <w:sz w:val="12"/>
          <w:szCs w:val="16"/>
        </w:rPr>
        <w:t xml:space="preserve"> </w:t>
      </w:r>
      <w:r w:rsidRPr="005B5142">
        <w:rPr>
          <w:rFonts w:asciiTheme="minorHAnsi" w:hAnsiTheme="minorHAnsi"/>
          <w:sz w:val="16"/>
        </w:rPr>
        <w:t xml:space="preserve">None of these “next steps” would be measurably advanced by U.S. membership in UNCLOS. For instance, the United States conducts maritime exercises and operations on a global scale and has done so ever since it launched a blue-water navy. Next </w:t>
      </w:r>
      <w:r w:rsidRPr="005B5142">
        <w:rPr>
          <w:rStyle w:val="StyleUnderline"/>
          <w:rFonts w:asciiTheme="minorHAnsi" w:hAnsiTheme="minorHAnsi"/>
        </w:rPr>
        <w:t xml:space="preserve">steps such as information sharing, relationship building, and strategic communications </w:t>
      </w:r>
      <w:r w:rsidRPr="005B5142">
        <w:rPr>
          <w:rStyle w:val="Emphasis"/>
          <w:rFonts w:asciiTheme="minorHAnsi" w:hAnsiTheme="minorHAnsi"/>
        </w:rPr>
        <w:t>are not contingent on UNCLOS</w:t>
      </w:r>
      <w:r w:rsidRPr="005B5142">
        <w:rPr>
          <w:rStyle w:val="StyleUnderline"/>
          <w:rFonts w:asciiTheme="minorHAnsi" w:hAnsiTheme="minorHAnsi"/>
        </w:rPr>
        <w:t xml:space="preserve"> </w:t>
      </w:r>
      <w:r w:rsidRPr="005B5142">
        <w:rPr>
          <w:rStyle w:val="Emphasis"/>
          <w:rFonts w:asciiTheme="minorHAnsi" w:hAnsiTheme="minorHAnsi"/>
        </w:rPr>
        <w:t>membership</w:t>
      </w:r>
      <w:r w:rsidRPr="005B5142">
        <w:rPr>
          <w:rStyle w:val="StyleUnderline"/>
          <w:rFonts w:asciiTheme="minorHAnsi" w:hAnsiTheme="minorHAnsi"/>
        </w:rPr>
        <w:t xml:space="preserve"> and may be accomplished through any number of bilateral and multilateral means</w:t>
      </w:r>
      <w:r w:rsidRPr="005B5142">
        <w:rPr>
          <w:rFonts w:asciiTheme="minorHAnsi" w:hAnsiTheme="minorHAnsi"/>
          <w:sz w:val="16"/>
        </w:rPr>
        <w:t xml:space="preserve">, </w:t>
      </w:r>
      <w:r w:rsidRPr="005B5142">
        <w:rPr>
          <w:rStyle w:val="Emphasis"/>
          <w:rFonts w:asciiTheme="minorHAnsi" w:hAnsiTheme="minorHAnsi"/>
        </w:rPr>
        <w:t>including the Arctic Council</w:t>
      </w:r>
      <w:r w:rsidRPr="005B5142">
        <w:rPr>
          <w:rStyle w:val="StyleUnderline"/>
          <w:rFonts w:asciiTheme="minorHAnsi" w:hAnsiTheme="minorHAnsi"/>
        </w:rPr>
        <w:t>.</w:t>
      </w:r>
      <w:r w:rsidRPr="005B5142">
        <w:rPr>
          <w:rFonts w:asciiTheme="minorHAnsi" w:hAnsiTheme="minorHAnsi"/>
          <w:sz w:val="16"/>
        </w:rPr>
        <w:t xml:space="preserve"> </w:t>
      </w:r>
      <w:r w:rsidRPr="005B5142">
        <w:rPr>
          <w:rStyle w:val="StyleUnderline"/>
          <w:rFonts w:asciiTheme="minorHAnsi" w:hAnsiTheme="minorHAnsi"/>
        </w:rPr>
        <w:t xml:space="preserve">The next steps listed in the implementation plan are important and should be pursued by the responsible executive departments, but </w:t>
      </w:r>
      <w:r w:rsidRPr="005B5142">
        <w:rPr>
          <w:rStyle w:val="Emphasis"/>
          <w:rFonts w:asciiTheme="minorHAnsi" w:hAnsiTheme="minorHAnsi"/>
        </w:rPr>
        <w:t>none of them require U.S. membership in UNCLOS</w:t>
      </w:r>
      <w:r w:rsidRPr="005B5142">
        <w:rPr>
          <w:rStyle w:val="StyleUnderline"/>
          <w:rFonts w:asciiTheme="minorHAnsi" w:hAnsiTheme="minorHAnsi"/>
        </w:rPr>
        <w:t>.</w:t>
      </w:r>
    </w:p>
    <w:p w:rsidR="00C64447" w:rsidRPr="005B5142" w:rsidRDefault="00C64447" w:rsidP="00C64447">
      <w:pPr>
        <w:pStyle w:val="Heading4"/>
        <w:rPr>
          <w:rFonts w:asciiTheme="minorHAnsi" w:hAnsiTheme="minorHAnsi"/>
        </w:rPr>
      </w:pPr>
      <w:r w:rsidRPr="005B5142">
        <w:rPr>
          <w:rFonts w:asciiTheme="minorHAnsi" w:hAnsiTheme="minorHAnsi"/>
        </w:rPr>
        <w:t>CIL of LOST solves now – no reason to ascend to UNCLOS</w:t>
      </w:r>
    </w:p>
    <w:p w:rsidR="00C64447" w:rsidRPr="005B5142" w:rsidRDefault="00C64447" w:rsidP="00C64447">
      <w:pPr>
        <w:rPr>
          <w:rFonts w:asciiTheme="minorHAnsi" w:hAnsiTheme="minorHAnsi"/>
          <w:sz w:val="16"/>
        </w:rPr>
      </w:pPr>
      <w:r w:rsidRPr="005B5142">
        <w:rPr>
          <w:rStyle w:val="Style13ptBold"/>
          <w:rFonts w:asciiTheme="minorHAnsi" w:hAnsiTheme="minorHAnsi"/>
        </w:rPr>
        <w:t xml:space="preserve">Groves 6/26/14 </w:t>
      </w:r>
      <w:r w:rsidRPr="005B5142">
        <w:rPr>
          <w:rFonts w:asciiTheme="minorHAnsi" w:hAnsiTheme="minorHAnsi"/>
          <w:sz w:val="16"/>
        </w:rPr>
        <w:t>(Steven, Bernard and Barbara Lomas Senior Research Fellow The Margaret Thatcher Center for Freedom, Groves was awarded the Dr. W. Glenn and Rita Campbell Award for his work, Groves holds a law degree from Ohio Northern University's College of Law and a bachelor of arts degree in history from Florida State University. “Accession to Convention on the Law of the Sea Unnecessary to Advance Arctic Interests”, http://www.heritage.org/research/reports/2014/06/accession-to-convention-on-the-law-of-the-sea-unnecessary-to-advance-arctic-interests)</w:t>
      </w:r>
    </w:p>
    <w:p w:rsidR="00C64447" w:rsidRPr="005B5142" w:rsidRDefault="00C64447" w:rsidP="00C64447">
      <w:pPr>
        <w:rPr>
          <w:rFonts w:asciiTheme="minorHAnsi" w:hAnsiTheme="minorHAnsi"/>
          <w:sz w:val="16"/>
          <w:szCs w:val="16"/>
        </w:rPr>
      </w:pPr>
      <w:r w:rsidRPr="005B5142">
        <w:rPr>
          <w:rStyle w:val="Emphasis"/>
          <w:rFonts w:asciiTheme="minorHAnsi" w:hAnsiTheme="minorHAnsi"/>
        </w:rPr>
        <w:t>Protecting U.S. Navigational Rights and Freedoms</w:t>
      </w:r>
      <w:r w:rsidRPr="005B5142">
        <w:rPr>
          <w:rFonts w:asciiTheme="minorHAnsi" w:hAnsiTheme="minorHAnsi"/>
          <w:sz w:val="16"/>
        </w:rPr>
        <w:t xml:space="preserve">. </w:t>
      </w:r>
      <w:r w:rsidRPr="005B5142">
        <w:rPr>
          <w:rStyle w:val="StyleUnderline"/>
          <w:rFonts w:asciiTheme="minorHAnsi" w:hAnsiTheme="minorHAnsi"/>
        </w:rPr>
        <w:t xml:space="preserve">The primary U.S. national security interest in the Arctic region related to UNCLOS </w:t>
      </w:r>
      <w:r w:rsidRPr="005B5142">
        <w:rPr>
          <w:rStyle w:val="Emphasis"/>
          <w:rFonts w:asciiTheme="minorHAnsi" w:hAnsiTheme="minorHAnsi"/>
        </w:rPr>
        <w:t>is to preserve navigational rights and freedoms in the Arctic Ocean</w:t>
      </w:r>
      <w:r w:rsidRPr="005B5142">
        <w:rPr>
          <w:rFonts w:asciiTheme="minorHAnsi" w:hAnsiTheme="minorHAnsi"/>
          <w:sz w:val="16"/>
        </w:rPr>
        <w:t xml:space="preserve">, </w:t>
      </w:r>
      <w:r w:rsidRPr="005B5142">
        <w:rPr>
          <w:rStyle w:val="StyleUnderline"/>
          <w:rFonts w:asciiTheme="minorHAnsi" w:hAnsiTheme="minorHAnsi"/>
        </w:rPr>
        <w:t xml:space="preserve">which the U.S. is perfectly capable of accomplishing </w:t>
      </w:r>
      <w:r w:rsidRPr="005B5142">
        <w:rPr>
          <w:rStyle w:val="Emphasis"/>
          <w:rFonts w:asciiTheme="minorHAnsi" w:hAnsiTheme="minorHAnsi"/>
        </w:rPr>
        <w:t>without joining the convention</w:t>
      </w:r>
      <w:r w:rsidRPr="005B5142">
        <w:rPr>
          <w:rFonts w:asciiTheme="minorHAnsi" w:hAnsiTheme="minorHAnsi"/>
          <w:sz w:val="16"/>
        </w:rPr>
        <w:t xml:space="preserve">. </w:t>
      </w:r>
      <w:r w:rsidRPr="005B5142">
        <w:rPr>
          <w:rStyle w:val="StyleUnderline"/>
          <w:rFonts w:asciiTheme="minorHAnsi" w:hAnsiTheme="minorHAnsi"/>
        </w:rPr>
        <w:t>For more than 200 years, the United States has successfully protected its navigational rights and freedoms on a global basis</w:t>
      </w:r>
      <w:r w:rsidRPr="005B5142">
        <w:rPr>
          <w:rFonts w:asciiTheme="minorHAnsi" w:hAnsiTheme="minorHAnsi"/>
          <w:sz w:val="16"/>
        </w:rPr>
        <w:t xml:space="preserve">. U.S. membership in </w:t>
      </w:r>
      <w:r w:rsidRPr="005B5142">
        <w:rPr>
          <w:rStyle w:val="StyleUnderline"/>
          <w:rFonts w:asciiTheme="minorHAnsi" w:hAnsiTheme="minorHAnsi"/>
        </w:rPr>
        <w:t>UNCLOS</w:t>
      </w:r>
      <w:r w:rsidRPr="005B5142">
        <w:rPr>
          <w:rFonts w:asciiTheme="minorHAnsi" w:hAnsiTheme="minorHAnsi"/>
          <w:sz w:val="16"/>
        </w:rPr>
        <w:t xml:space="preserve"> </w:t>
      </w:r>
      <w:r w:rsidRPr="005B5142">
        <w:rPr>
          <w:rStyle w:val="StyleUnderline"/>
          <w:rFonts w:asciiTheme="minorHAnsi" w:hAnsiTheme="minorHAnsi"/>
        </w:rPr>
        <w:t xml:space="preserve">would not confer any maritime right or freedom upon the </w:t>
      </w:r>
      <w:r w:rsidRPr="005B5142">
        <w:rPr>
          <w:rStyle w:val="Emphasis"/>
          <w:rFonts w:asciiTheme="minorHAnsi" w:hAnsiTheme="minorHAnsi"/>
        </w:rPr>
        <w:t>U</w:t>
      </w:r>
      <w:r w:rsidRPr="005B5142">
        <w:rPr>
          <w:rFonts w:asciiTheme="minorHAnsi" w:hAnsiTheme="minorHAnsi"/>
          <w:sz w:val="16"/>
        </w:rPr>
        <w:t xml:space="preserve">nited </w:t>
      </w:r>
      <w:r w:rsidRPr="005B5142">
        <w:rPr>
          <w:rStyle w:val="Emphasis"/>
          <w:rFonts w:asciiTheme="minorHAnsi" w:hAnsiTheme="minorHAnsi"/>
        </w:rPr>
        <w:t>S</w:t>
      </w:r>
      <w:r w:rsidRPr="005B5142">
        <w:rPr>
          <w:rFonts w:asciiTheme="minorHAnsi" w:hAnsiTheme="minorHAnsi"/>
          <w:sz w:val="16"/>
        </w:rPr>
        <w:t>tates that it does not already enjoy in the Arctic or any other ocean.</w:t>
      </w:r>
      <w:r w:rsidRPr="005B5142">
        <w:rPr>
          <w:rFonts w:asciiTheme="minorHAnsi" w:hAnsiTheme="minorHAnsi"/>
          <w:sz w:val="12"/>
        </w:rPr>
        <w:t xml:space="preserve"> </w:t>
      </w:r>
      <w:r w:rsidRPr="005B5142">
        <w:rPr>
          <w:rStyle w:val="StyleUnderline"/>
          <w:rFonts w:asciiTheme="minorHAnsi" w:hAnsiTheme="minorHAnsi"/>
        </w:rPr>
        <w:t>The</w:t>
      </w:r>
      <w:r w:rsidRPr="005B5142">
        <w:rPr>
          <w:rFonts w:asciiTheme="minorHAnsi" w:hAnsiTheme="minorHAnsi"/>
          <w:sz w:val="16"/>
        </w:rPr>
        <w:t xml:space="preserve"> </w:t>
      </w:r>
      <w:r w:rsidRPr="005B5142">
        <w:rPr>
          <w:rStyle w:val="Emphasis"/>
          <w:rFonts w:asciiTheme="minorHAnsi" w:hAnsiTheme="minorHAnsi"/>
        </w:rPr>
        <w:t>U</w:t>
      </w:r>
      <w:r w:rsidRPr="005B5142">
        <w:rPr>
          <w:rFonts w:asciiTheme="minorHAnsi" w:hAnsiTheme="minorHAnsi"/>
          <w:sz w:val="16"/>
        </w:rPr>
        <w:t xml:space="preserve">nited </w:t>
      </w:r>
      <w:r w:rsidRPr="005B5142">
        <w:rPr>
          <w:rStyle w:val="Emphasis"/>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rPr>
        <w:t>need not accede to UNCLOS in order to successfully assert its navigational rights</w:t>
      </w:r>
      <w:r w:rsidRPr="005B5142">
        <w:rPr>
          <w:rFonts w:asciiTheme="minorHAnsi" w:hAnsiTheme="minorHAnsi"/>
          <w:sz w:val="16"/>
        </w:rPr>
        <w:t xml:space="preserve"> and freedoms in the Arctic Ocean. Throughout its history, the United States has successfully protected its maritime interests without UNCLOS membership. Simply put, enjoyment of the convention’s navigational provisions—in the Arctic and elsewhere—is not restricted to UNCLOS members. </w:t>
      </w:r>
      <w:r w:rsidRPr="005B5142">
        <w:rPr>
          <w:rStyle w:val="StyleUnderline"/>
          <w:rFonts w:asciiTheme="minorHAnsi" w:hAnsiTheme="minorHAnsi"/>
        </w:rPr>
        <w:t xml:space="preserve">Those provisions represent </w:t>
      </w:r>
      <w:r w:rsidRPr="005B5142">
        <w:rPr>
          <w:rStyle w:val="Emphasis"/>
          <w:rFonts w:asciiTheme="minorHAnsi" w:hAnsiTheme="minorHAnsi"/>
        </w:rPr>
        <w:t>widely accepted customary international law</w:t>
      </w:r>
      <w:r w:rsidRPr="005B5142">
        <w:rPr>
          <w:rFonts w:asciiTheme="minorHAnsi" w:hAnsiTheme="minorHAnsi"/>
          <w:sz w:val="16"/>
        </w:rPr>
        <w:t>, some of which has been recognized as such for centuries.</w:t>
      </w:r>
      <w:r w:rsidRPr="005B5142">
        <w:rPr>
          <w:rFonts w:asciiTheme="minorHAnsi" w:hAnsiTheme="minorHAnsi"/>
          <w:sz w:val="12"/>
        </w:rPr>
        <w:t xml:space="preserve"> </w:t>
      </w:r>
      <w:r w:rsidRPr="005B5142">
        <w:rPr>
          <w:rStyle w:val="StyleUnderline"/>
          <w:rFonts w:asciiTheme="minorHAnsi" w:hAnsiTheme="minorHAnsi"/>
        </w:rPr>
        <w:t>The “law of the sea</w:t>
      </w:r>
      <w:r w:rsidRPr="005B5142">
        <w:rPr>
          <w:rFonts w:asciiTheme="minorHAnsi" w:hAnsiTheme="minorHAnsi"/>
          <w:sz w:val="16"/>
        </w:rPr>
        <w:t>” was not invented when UNCLOS was adopted in 1982 at the end of the Third U.N. Conference on the Law of the Sea (UNCLOS III), but rather “</w:t>
      </w:r>
      <w:r w:rsidRPr="005B5142">
        <w:rPr>
          <w:rStyle w:val="StyleUnderline"/>
          <w:rFonts w:asciiTheme="minorHAnsi" w:hAnsiTheme="minorHAnsi"/>
        </w:rPr>
        <w:t>has its origins in the customary practice of nations spanning several centuries</w:t>
      </w:r>
      <w:r w:rsidRPr="005B5142">
        <w:rPr>
          <w:rFonts w:asciiTheme="minorHAnsi" w:hAnsiTheme="minorHAnsi"/>
          <w:sz w:val="16"/>
        </w:rPr>
        <w:t xml:space="preserve">.”[11] </w:t>
      </w:r>
      <w:r w:rsidRPr="005B5142">
        <w:rPr>
          <w:rStyle w:val="Emphasis"/>
          <w:rFonts w:asciiTheme="minorHAnsi" w:hAnsiTheme="minorHAnsi"/>
        </w:rPr>
        <w:t>It developed as “customary international law</w:t>
      </w:r>
      <w:r w:rsidRPr="005B5142">
        <w:rPr>
          <w:rFonts w:asciiTheme="minorHAnsi" w:hAnsiTheme="minorHAnsi"/>
          <w:sz w:val="16"/>
        </w:rPr>
        <w:t xml:space="preserve">,” which is “that body of rules that nations consider binding in their relations with one another.”[12] Although not a party to UNCLOS, </w:t>
      </w:r>
      <w:r w:rsidRPr="005B5142">
        <w:rPr>
          <w:rStyle w:val="StyleUnderline"/>
          <w:rFonts w:asciiTheme="minorHAnsi" w:hAnsiTheme="minorHAnsi"/>
        </w:rPr>
        <w:t xml:space="preserve">the United States acts in accordance with the international law of the sea and </w:t>
      </w:r>
      <w:r w:rsidRPr="005B5142">
        <w:rPr>
          <w:rStyle w:val="Emphasis"/>
          <w:rFonts w:asciiTheme="minorHAnsi" w:hAnsiTheme="minorHAnsi"/>
        </w:rPr>
        <w:t>considers many parts of UNCLOS as reflecting customary international law.</w:t>
      </w:r>
      <w:r w:rsidRPr="005B5142">
        <w:rPr>
          <w:rStyle w:val="StyleUnderline"/>
          <w:rFonts w:asciiTheme="minorHAnsi" w:hAnsiTheme="minorHAnsi"/>
          <w:sz w:val="12"/>
        </w:rPr>
        <w:t xml:space="preserve"> </w:t>
      </w:r>
      <w:r w:rsidRPr="005B5142">
        <w:rPr>
          <w:rStyle w:val="StyleUnderline"/>
          <w:rFonts w:asciiTheme="minorHAnsi" w:hAnsiTheme="minorHAnsi"/>
        </w:rPr>
        <w:t>Most of the UNCLOS navigational provisions have long been recognized as customary international law</w:t>
      </w:r>
      <w:r w:rsidRPr="005B5142">
        <w:rPr>
          <w:rFonts w:asciiTheme="minorHAnsi" w:hAnsiTheme="minorHAnsi"/>
          <w:sz w:val="16"/>
        </w:rPr>
        <w:t xml:space="preserve">. </w:t>
      </w:r>
      <w:r w:rsidRPr="005B5142">
        <w:rPr>
          <w:rStyle w:val="StyleUnderline"/>
          <w:rFonts w:asciiTheme="minorHAnsi" w:hAnsiTheme="minorHAnsi"/>
        </w:rPr>
        <w:t>The convention’s articles regarding the high</w:t>
      </w:r>
      <w:r w:rsidRPr="005B5142">
        <w:rPr>
          <w:rFonts w:asciiTheme="minorHAnsi" w:hAnsiTheme="minorHAnsi"/>
          <w:sz w:val="16"/>
        </w:rPr>
        <w:t xml:space="preserve"> </w:t>
      </w:r>
      <w:r w:rsidRPr="005B5142">
        <w:rPr>
          <w:rStyle w:val="StyleUnderline"/>
          <w:rFonts w:asciiTheme="minorHAnsi" w:hAnsiTheme="minorHAnsi"/>
        </w:rPr>
        <w:t>seas</w:t>
      </w:r>
      <w:r w:rsidRPr="005B5142">
        <w:rPr>
          <w:rFonts w:asciiTheme="minorHAnsi" w:hAnsiTheme="minorHAnsi"/>
          <w:sz w:val="16"/>
        </w:rPr>
        <w:t xml:space="preserve"> (Articles 86–115) and territorial waters (Articles 2–32) </w:t>
      </w:r>
      <w:r w:rsidRPr="005B5142">
        <w:rPr>
          <w:rStyle w:val="StyleUnderline"/>
          <w:rFonts w:asciiTheme="minorHAnsi" w:hAnsiTheme="minorHAnsi"/>
        </w:rPr>
        <w:t>were copied almost verbatim from the Convention on the High Seas and the Convention on the Territorial Sea and the Contiguous Zone,</w:t>
      </w:r>
      <w:r w:rsidRPr="005B5142">
        <w:rPr>
          <w:rFonts w:asciiTheme="minorHAnsi" w:hAnsiTheme="minorHAnsi"/>
          <w:sz w:val="16"/>
        </w:rPr>
        <w:t xml:space="preserve"> </w:t>
      </w:r>
      <w:r w:rsidRPr="005B5142">
        <w:rPr>
          <w:rStyle w:val="StyleUnderline"/>
          <w:rFonts w:asciiTheme="minorHAnsi" w:hAnsiTheme="minorHAnsi"/>
        </w:rPr>
        <w:t>which were adopted in 1958</w:t>
      </w:r>
      <w:r w:rsidRPr="005B5142">
        <w:rPr>
          <w:rFonts w:asciiTheme="minorHAnsi" w:hAnsiTheme="minorHAnsi"/>
          <w:sz w:val="16"/>
        </w:rPr>
        <w:t xml:space="preserve">. </w:t>
      </w:r>
      <w:r w:rsidRPr="005B5142">
        <w:rPr>
          <w:rStyle w:val="Emphasis"/>
          <w:rFonts w:asciiTheme="minorHAnsi" w:hAnsiTheme="minorHAnsi"/>
        </w:rPr>
        <w:t>The United States is party to both agreements</w:t>
      </w:r>
      <w:r w:rsidRPr="005B5142">
        <w:rPr>
          <w:rFonts w:asciiTheme="minorHAnsi" w:hAnsiTheme="minorHAnsi"/>
          <w:sz w:val="16"/>
        </w:rPr>
        <w:t>. Other navigational provisions such as transit passage through international straits (Articles 34–44) and archipelagic sea lanes passage (Articles 49–54) codify passage rights that existed prior to the adoption of UNCLOS, but were refined during the UNCLOS III negotiations.</w:t>
      </w:r>
      <w:r w:rsidRPr="005B5142">
        <w:rPr>
          <w:rFonts w:asciiTheme="minorHAnsi" w:hAnsiTheme="minorHAnsi"/>
          <w:sz w:val="12"/>
        </w:rPr>
        <w:t xml:space="preserve"> </w:t>
      </w:r>
      <w:r w:rsidRPr="005B5142">
        <w:rPr>
          <w:rStyle w:val="Emphasis"/>
          <w:rFonts w:asciiTheme="minorHAnsi" w:hAnsiTheme="minorHAnsi"/>
        </w:rPr>
        <w:t xml:space="preserve">The Arctic region is not special </w:t>
      </w:r>
      <w:r w:rsidRPr="005B5142">
        <w:rPr>
          <w:rFonts w:asciiTheme="minorHAnsi" w:hAnsiTheme="minorHAnsi"/>
          <w:sz w:val="16"/>
        </w:rPr>
        <w:t xml:space="preserve">in regard to the navigational rights and maritime zones codified in UNCLOS. The same high seas freedoms that exist in the Atlantic and Pacific apply in the Arctic. The U.S. territorial sea is 12 nautical miles (nm) in breadth off the Alaskan coast, just as it is off Florida’s coast. </w:t>
      </w:r>
      <w:r w:rsidRPr="005B5142">
        <w:rPr>
          <w:rStyle w:val="StyleUnderline"/>
          <w:rFonts w:asciiTheme="minorHAnsi" w:hAnsiTheme="minorHAnsi"/>
        </w:rPr>
        <w:t>While melting sea ice may make more areas of the U.S. exclusive economic zone</w:t>
      </w:r>
      <w:r w:rsidRPr="005B5142">
        <w:rPr>
          <w:rFonts w:asciiTheme="minorHAnsi" w:hAnsiTheme="minorHAnsi"/>
          <w:sz w:val="16"/>
        </w:rPr>
        <w:t xml:space="preserve"> (EEZ) </w:t>
      </w:r>
      <w:r w:rsidRPr="005B5142">
        <w:rPr>
          <w:rStyle w:val="StyleUnderline"/>
          <w:rFonts w:asciiTheme="minorHAnsi" w:hAnsiTheme="minorHAnsi"/>
        </w:rPr>
        <w:t>in the Arctic accessible to resource exploitation, this does not diminish U.S. navigational rights in its EEZ one iota.</w:t>
      </w:r>
      <w:r w:rsidRPr="005B5142">
        <w:rPr>
          <w:rFonts w:asciiTheme="minorHAnsi" w:hAnsiTheme="minorHAnsi"/>
          <w:sz w:val="12"/>
        </w:rPr>
        <w:t xml:space="preserve"> </w:t>
      </w:r>
      <w:r w:rsidRPr="005B5142">
        <w:rPr>
          <w:rFonts w:asciiTheme="minorHAnsi" w:hAnsiTheme="minorHAnsi"/>
          <w:sz w:val="16"/>
        </w:rPr>
        <w:t xml:space="preserve">Moreover, </w:t>
      </w:r>
      <w:r w:rsidRPr="005B5142">
        <w:rPr>
          <w:rStyle w:val="StyleUnderline"/>
          <w:rFonts w:asciiTheme="minorHAnsi" w:hAnsiTheme="minorHAnsi"/>
        </w:rPr>
        <w:t>it is irrelevant that other Arctic nations are party to UNCLOS</w:t>
      </w:r>
      <w:r w:rsidRPr="005B5142">
        <w:rPr>
          <w:rFonts w:asciiTheme="minorHAnsi" w:hAnsiTheme="minorHAnsi"/>
          <w:sz w:val="16"/>
        </w:rPr>
        <w:t xml:space="preserve">. </w:t>
      </w:r>
      <w:r w:rsidRPr="005B5142">
        <w:rPr>
          <w:rStyle w:val="StyleUnderline"/>
          <w:rFonts w:asciiTheme="minorHAnsi" w:hAnsiTheme="minorHAnsi"/>
        </w:rPr>
        <w:t xml:space="preserve">Those nations enjoy no more navigational rights and freedoms in the Arctic than are enjoyed by the United States and the 25 other nations </w:t>
      </w:r>
      <w:r w:rsidRPr="005B5142">
        <w:rPr>
          <w:rStyle w:val="Emphasis"/>
          <w:rFonts w:asciiTheme="minorHAnsi" w:hAnsiTheme="minorHAnsi"/>
        </w:rPr>
        <w:t>that have not ratified the convention</w:t>
      </w:r>
      <w:r w:rsidRPr="005B5142">
        <w:rPr>
          <w:rFonts w:asciiTheme="minorHAnsi" w:hAnsiTheme="minorHAnsi"/>
          <w:sz w:val="16"/>
        </w:rPr>
        <w:t>.[13] That is because all Arctic nations and almost all other nations—UNCLOS members and nonmembers alike—accept UNCLOS’s navigational provisions as binding customary law. The Restatement of the Law, Third, of the Foreign Relations Law of the United States notes:</w:t>
      </w:r>
      <w:r w:rsidRPr="005B5142">
        <w:rPr>
          <w:rStyle w:val="StyleUnderline"/>
          <w:rFonts w:asciiTheme="minorHAnsi" w:hAnsiTheme="minorHAnsi"/>
          <w:sz w:val="12"/>
        </w:rPr>
        <w:t xml:space="preserve"> </w:t>
      </w:r>
      <w:r w:rsidRPr="005B5142">
        <w:rPr>
          <w:rFonts w:asciiTheme="minorHAnsi" w:hAnsiTheme="minorHAnsi"/>
          <w:sz w:val="16"/>
          <w:szCs w:val="16"/>
        </w:rPr>
        <w:t>[B]y express or tacit agreement accompanied by consistent practice, the United States, and states generally, have accepted the substantive provisions of the Convention, other than those addressing deep sea-bed mining, as statements of customary law binding upon them apart from the Convention</w:t>
      </w:r>
      <w:proofErr w:type="gramStart"/>
      <w:r w:rsidRPr="005B5142">
        <w:rPr>
          <w:rFonts w:asciiTheme="minorHAnsi" w:hAnsiTheme="minorHAnsi"/>
          <w:sz w:val="16"/>
          <w:szCs w:val="16"/>
        </w:rPr>
        <w:t>.[</w:t>
      </w:r>
      <w:proofErr w:type="gramEnd"/>
      <w:r w:rsidRPr="005B5142">
        <w:rPr>
          <w:rFonts w:asciiTheme="minorHAnsi" w:hAnsiTheme="minorHAnsi"/>
          <w:sz w:val="16"/>
          <w:szCs w:val="16"/>
        </w:rPr>
        <w:t>14]</w:t>
      </w:r>
      <w:r w:rsidRPr="005B5142">
        <w:rPr>
          <w:rFonts w:asciiTheme="minorHAnsi" w:hAnsiTheme="minorHAnsi"/>
          <w:sz w:val="12"/>
          <w:szCs w:val="16"/>
        </w:rPr>
        <w:t xml:space="preserve"> </w:t>
      </w:r>
      <w:r w:rsidRPr="005B5142">
        <w:rPr>
          <w:rFonts w:asciiTheme="minorHAnsi" w:hAnsiTheme="minorHAnsi"/>
          <w:sz w:val="16"/>
          <w:szCs w:val="16"/>
        </w:rPr>
        <w:t>This has long been the U.S. position. Since the Reagan Administration, the official U.S. policy has been that UNCLOS provisions on the traditional uses of the oceans, including the provisions on navigation and overflight, confirm international law and practice.[15] Specifically, in March 1983, President Reagan released a statement on U.S. oceans policy in light of his decision not to sign UNCLOS.[16] Reagan stated that “the United States is prepared to accept and act in accordance with the balance of interests relating to traditional uses of the oceans—such as navigation and overflight” and “will recognize the rights of other states in the waters off their coasts, as reflected in the Convention, so long as the rights and freedoms of the United States and others under international law are recognized by such coastal states.”[17]</w:t>
      </w:r>
    </w:p>
    <w:p w:rsidR="00C64447" w:rsidRPr="005B5142" w:rsidRDefault="00C64447" w:rsidP="00C64447">
      <w:pPr>
        <w:rPr>
          <w:rFonts w:asciiTheme="minorHAnsi" w:hAnsiTheme="minorHAnsi"/>
        </w:rPr>
      </w:pPr>
    </w:p>
    <w:p w:rsidR="0004566E" w:rsidRPr="005B5142" w:rsidRDefault="00C64447" w:rsidP="00C64447">
      <w:pPr>
        <w:pStyle w:val="Heading3"/>
        <w:rPr>
          <w:rFonts w:asciiTheme="minorHAnsi" w:hAnsiTheme="minorHAnsi"/>
        </w:rPr>
      </w:pPr>
      <w:r w:rsidRPr="005B5142">
        <w:rPr>
          <w:rFonts w:asciiTheme="minorHAnsi" w:hAnsiTheme="minorHAnsi"/>
        </w:rPr>
        <w:t>--- Ext. No Benefits</w:t>
      </w:r>
    </w:p>
    <w:p w:rsidR="003E31C3" w:rsidRPr="005B5142" w:rsidRDefault="003E31C3" w:rsidP="003E31C3">
      <w:pPr>
        <w:pStyle w:val="Heading4"/>
        <w:rPr>
          <w:rFonts w:asciiTheme="minorHAnsi" w:hAnsiTheme="minorHAnsi"/>
        </w:rPr>
      </w:pPr>
      <w:r w:rsidRPr="005B5142">
        <w:rPr>
          <w:rFonts w:asciiTheme="minorHAnsi" w:hAnsiTheme="minorHAnsi"/>
        </w:rPr>
        <w:t>LOST not key – our evidence is comparative – no tangible benefits to US ascension – other treaties solve</w:t>
      </w:r>
    </w:p>
    <w:p w:rsidR="003E31C3" w:rsidRPr="005B5142" w:rsidRDefault="003E31C3" w:rsidP="003B53E9">
      <w:pPr>
        <w:rPr>
          <w:rFonts w:asciiTheme="minorHAnsi" w:hAnsiTheme="minorHAnsi"/>
          <w:sz w:val="16"/>
        </w:rPr>
      </w:pPr>
      <w:r w:rsidRPr="005B5142">
        <w:rPr>
          <w:rStyle w:val="Style13ptBold"/>
          <w:rFonts w:asciiTheme="minorHAnsi" w:hAnsiTheme="minorHAnsi"/>
        </w:rPr>
        <w:t xml:space="preserve">Groves 6/26/14 </w:t>
      </w:r>
      <w:r w:rsidRPr="005B5142">
        <w:rPr>
          <w:rFonts w:asciiTheme="minorHAnsi" w:hAnsiTheme="minorHAnsi"/>
          <w:sz w:val="16"/>
        </w:rPr>
        <w:t>(Steven, Bernard and Barbara Lomas Senior Research Fellow</w:t>
      </w:r>
      <w:r w:rsidR="003B53E9" w:rsidRPr="005B5142">
        <w:rPr>
          <w:rFonts w:asciiTheme="minorHAnsi" w:hAnsiTheme="minorHAnsi"/>
          <w:sz w:val="16"/>
        </w:rPr>
        <w:t xml:space="preserve"> </w:t>
      </w:r>
      <w:r w:rsidRPr="005B5142">
        <w:rPr>
          <w:rFonts w:asciiTheme="minorHAnsi" w:hAnsiTheme="minorHAnsi"/>
          <w:sz w:val="16"/>
        </w:rPr>
        <w:t>The Margaret Thatcher Center for Freedom,</w:t>
      </w:r>
      <w:r w:rsidR="003B53E9" w:rsidRPr="005B5142">
        <w:rPr>
          <w:rFonts w:asciiTheme="minorHAnsi" w:hAnsiTheme="minorHAnsi"/>
          <w:sz w:val="16"/>
        </w:rPr>
        <w:t xml:space="preserve"> </w:t>
      </w:r>
      <w:r w:rsidRPr="005B5142">
        <w:rPr>
          <w:rFonts w:asciiTheme="minorHAnsi" w:hAnsiTheme="minorHAnsi"/>
          <w:sz w:val="16"/>
        </w:rPr>
        <w:t>Groves was awarded the Dr. W. Glenn and R</w:t>
      </w:r>
      <w:r w:rsidR="003B53E9" w:rsidRPr="005B5142">
        <w:rPr>
          <w:rFonts w:asciiTheme="minorHAnsi" w:hAnsiTheme="minorHAnsi"/>
          <w:sz w:val="16"/>
        </w:rPr>
        <w:t xml:space="preserve">ita Campbell Award for his work, </w:t>
      </w:r>
      <w:r w:rsidRPr="005B5142">
        <w:rPr>
          <w:rFonts w:asciiTheme="minorHAnsi" w:hAnsiTheme="minorHAnsi"/>
          <w:sz w:val="16"/>
        </w:rPr>
        <w:t>Groves holds a law degree from Ohio Northern University's College of Law and a bachelor of arts degree in history from Florida State University.</w:t>
      </w:r>
      <w:r w:rsidR="003B53E9" w:rsidRPr="005B5142">
        <w:rPr>
          <w:rFonts w:asciiTheme="minorHAnsi" w:hAnsiTheme="minorHAnsi"/>
          <w:sz w:val="16"/>
        </w:rPr>
        <w:t xml:space="preserve"> “Accession to Convention on the Law of the Sea Unnecessary to Advance Arctic Interests”, http://www.heritage.org/research/reports/2014/06/accession-to-convention-on-the-law-of-the-sea-unnecessary-to-advance-arctic-interests)</w:t>
      </w:r>
    </w:p>
    <w:p w:rsidR="003E31C3" w:rsidRPr="005B5142" w:rsidRDefault="003E31C3" w:rsidP="003E31C3">
      <w:pPr>
        <w:rPr>
          <w:rStyle w:val="Style13ptBold"/>
          <w:rFonts w:asciiTheme="minorHAnsi" w:hAnsiTheme="minorHAnsi"/>
        </w:rPr>
      </w:pPr>
    </w:p>
    <w:p w:rsidR="003B53E9" w:rsidRPr="005B5142" w:rsidRDefault="003E31C3" w:rsidP="003B53E9">
      <w:pPr>
        <w:rPr>
          <w:rFonts w:asciiTheme="minorHAnsi" w:hAnsiTheme="minorHAnsi"/>
          <w:b/>
          <w:u w:val="single"/>
        </w:rPr>
      </w:pPr>
      <w:r w:rsidRPr="005B5142">
        <w:rPr>
          <w:rFonts w:asciiTheme="minorHAnsi" w:hAnsiTheme="minorHAnsi"/>
          <w:sz w:val="16"/>
        </w:rPr>
        <w:t xml:space="preserve">Over the past decades, </w:t>
      </w:r>
      <w:r w:rsidRPr="005B5142">
        <w:rPr>
          <w:rStyle w:val="StyleUnderline"/>
          <w:rFonts w:asciiTheme="minorHAnsi" w:hAnsiTheme="minorHAnsi"/>
        </w:rPr>
        <w:t>Arctic nations have worked together to advance their shared goals for the region</w:t>
      </w:r>
      <w:r w:rsidRPr="005B5142">
        <w:rPr>
          <w:rFonts w:asciiTheme="minorHAnsi" w:hAnsiTheme="minorHAnsi"/>
          <w:sz w:val="16"/>
        </w:rPr>
        <w:t xml:space="preserve">, and these relations are characterized by collaboration, not conflict. </w:t>
      </w:r>
      <w:r w:rsidRPr="005B5142">
        <w:rPr>
          <w:rStyle w:val="StyleUnderline"/>
          <w:rFonts w:asciiTheme="minorHAnsi" w:hAnsiTheme="minorHAnsi"/>
        </w:rPr>
        <w:t xml:space="preserve">Accession to the United Nations Convention on the Law of the Sea (UNCLOS) </w:t>
      </w:r>
      <w:r w:rsidRPr="005B5142">
        <w:rPr>
          <w:rStyle w:val="Emphasis"/>
          <w:rFonts w:asciiTheme="minorHAnsi" w:hAnsiTheme="minorHAnsi"/>
        </w:rPr>
        <w:t>would not materially advance any U.S. national interest in the region</w:t>
      </w:r>
      <w:r w:rsidRPr="005B5142">
        <w:rPr>
          <w:rFonts w:asciiTheme="minorHAnsi" w:hAnsiTheme="minorHAnsi"/>
          <w:sz w:val="16"/>
        </w:rPr>
        <w:t xml:space="preserve">, and </w:t>
      </w:r>
      <w:r w:rsidRPr="005B5142">
        <w:rPr>
          <w:rStyle w:val="StyleUnderline"/>
          <w:rFonts w:asciiTheme="minorHAnsi" w:hAnsiTheme="minorHAnsi"/>
        </w:rPr>
        <w:t xml:space="preserve">the costs of accession would </w:t>
      </w:r>
      <w:r w:rsidRPr="005B5142">
        <w:rPr>
          <w:rStyle w:val="Emphasis"/>
          <w:rFonts w:asciiTheme="minorHAnsi" w:hAnsiTheme="minorHAnsi"/>
        </w:rPr>
        <w:t>outweigh any intangible benefits</w:t>
      </w:r>
      <w:r w:rsidRPr="005B5142">
        <w:rPr>
          <w:rFonts w:asciiTheme="minorHAnsi" w:hAnsiTheme="minorHAnsi"/>
          <w:sz w:val="16"/>
        </w:rPr>
        <w:t xml:space="preserve">. </w:t>
      </w:r>
      <w:r w:rsidRPr="005B5142">
        <w:rPr>
          <w:rStyle w:val="StyleUnderline"/>
          <w:rFonts w:asciiTheme="minorHAnsi" w:hAnsiTheme="minorHAnsi"/>
        </w:rPr>
        <w:t xml:space="preserve">The U.S. has already secured and continues to pursue its national security and economic objectives in the Arctic </w:t>
      </w:r>
      <w:r w:rsidRPr="005B5142">
        <w:rPr>
          <w:rStyle w:val="Emphasis"/>
          <w:rFonts w:asciiTheme="minorHAnsi" w:hAnsiTheme="minorHAnsi"/>
        </w:rPr>
        <w:t>through bilateral and multilateral treaties that are not saddled with UNCLOS’s baggage</w:t>
      </w:r>
      <w:r w:rsidRPr="005B5142">
        <w:rPr>
          <w:rFonts w:asciiTheme="minorHAnsi" w:hAnsiTheme="minorHAnsi"/>
          <w:sz w:val="16"/>
        </w:rPr>
        <w:t xml:space="preserve">. </w:t>
      </w:r>
      <w:r w:rsidRPr="005B5142">
        <w:rPr>
          <w:rStyle w:val="StyleUnderline"/>
          <w:rFonts w:asciiTheme="minorHAnsi" w:hAnsiTheme="minorHAnsi"/>
        </w:rPr>
        <w:t xml:space="preserve">U.S. membership and participation in multilateral organizations provides the necessary “seat at the table” to secure U.S. national interests in the region in the years ahead </w:t>
      </w:r>
      <w:r w:rsidRPr="005B5142">
        <w:rPr>
          <w:rStyle w:val="Emphasis"/>
          <w:rFonts w:asciiTheme="minorHAnsi" w:hAnsiTheme="minorHAnsi"/>
        </w:rPr>
        <w:t>without accession to a deeply flawed treaty.</w:t>
      </w:r>
    </w:p>
    <w:p w:rsidR="003B53E9" w:rsidRPr="005B5142" w:rsidRDefault="003B53E9" w:rsidP="003B53E9">
      <w:pPr>
        <w:pStyle w:val="Heading4"/>
        <w:rPr>
          <w:rFonts w:asciiTheme="minorHAnsi" w:hAnsiTheme="minorHAnsi"/>
        </w:rPr>
      </w:pPr>
      <w:r w:rsidRPr="005B5142">
        <w:rPr>
          <w:rFonts w:asciiTheme="minorHAnsi" w:hAnsiTheme="minorHAnsi"/>
        </w:rPr>
        <w:t>We control empirical evidence</w:t>
      </w:r>
    </w:p>
    <w:p w:rsidR="003B53E9" w:rsidRPr="005B5142" w:rsidRDefault="003B53E9" w:rsidP="003E31C3">
      <w:pPr>
        <w:rPr>
          <w:rStyle w:val="StyleUnderline"/>
          <w:rFonts w:asciiTheme="minorHAnsi" w:hAnsiTheme="minorHAnsi"/>
          <w:b w:val="0"/>
          <w:sz w:val="16"/>
          <w:u w:val="none"/>
        </w:rPr>
      </w:pPr>
      <w:r w:rsidRPr="005B5142">
        <w:rPr>
          <w:rStyle w:val="Style13ptBold"/>
          <w:rFonts w:asciiTheme="minorHAnsi" w:hAnsiTheme="minorHAnsi"/>
        </w:rPr>
        <w:t xml:space="preserve">Groves 6/26/14 </w:t>
      </w:r>
      <w:r w:rsidRPr="005B5142">
        <w:rPr>
          <w:rFonts w:asciiTheme="minorHAnsi" w:hAnsiTheme="minorHAnsi"/>
          <w:sz w:val="16"/>
        </w:rPr>
        <w:t>(Steven, Bernard and Barbara Lomas Senior Research Fellow The Margaret Thatcher Center for Freedom, Groves was awarded the Dr. W. Glenn and Rita Campbell Award for his work, Groves holds a law degree from Ohio Northern University's College of Law and a bachelor of arts degree in history from Florida State University. “Accession to Convention on the Law of the Sea Unnecessary to Advance Arctic Interests”, http://www.heritage.org/research/reports/2014/06/accession-to-convention-on-the-law-of-the-sea-unnecessary-to-advance-arctic-interests)</w:t>
      </w:r>
    </w:p>
    <w:p w:rsidR="003B53E9" w:rsidRPr="005B5142" w:rsidRDefault="003B53E9" w:rsidP="003E31C3">
      <w:pPr>
        <w:rPr>
          <w:rStyle w:val="Emphasis"/>
          <w:rFonts w:asciiTheme="minorHAnsi" w:hAnsiTheme="minorHAnsi"/>
        </w:rPr>
      </w:pPr>
      <w:r w:rsidRPr="005B5142">
        <w:rPr>
          <w:rStyle w:val="StyleUnderline"/>
          <w:rFonts w:asciiTheme="minorHAnsi" w:hAnsiTheme="minorHAnsi"/>
        </w:rPr>
        <w:t>The United States has successfully protected its interests in the Arctic since it acquired Alaska in 1867</w:t>
      </w:r>
      <w:r w:rsidRPr="005B5142">
        <w:rPr>
          <w:rFonts w:asciiTheme="minorHAnsi" w:hAnsiTheme="minorHAnsi"/>
          <w:sz w:val="16"/>
        </w:rPr>
        <w:t xml:space="preserve">, </w:t>
      </w:r>
      <w:r w:rsidRPr="005B5142">
        <w:rPr>
          <w:rStyle w:val="Emphasis"/>
          <w:rFonts w:asciiTheme="minorHAnsi" w:hAnsiTheme="minorHAnsi"/>
        </w:rPr>
        <w:t>has done so during the more than 30 years that UNCLOS has existed</w:t>
      </w:r>
      <w:r w:rsidRPr="005B5142">
        <w:rPr>
          <w:rFonts w:asciiTheme="minorHAnsi" w:hAnsiTheme="minorHAnsi"/>
          <w:sz w:val="16"/>
        </w:rPr>
        <w:t xml:space="preserve">, </w:t>
      </w:r>
      <w:r w:rsidRPr="005B5142">
        <w:rPr>
          <w:rStyle w:val="StyleUnderline"/>
          <w:rFonts w:asciiTheme="minorHAnsi" w:hAnsiTheme="minorHAnsi"/>
        </w:rPr>
        <w:t xml:space="preserve">and will continue to do so </w:t>
      </w:r>
      <w:r w:rsidRPr="005B5142">
        <w:rPr>
          <w:rStyle w:val="Emphasis"/>
          <w:rFonts w:asciiTheme="minorHAnsi" w:hAnsiTheme="minorHAnsi"/>
        </w:rPr>
        <w:t>even if it never joins the convention.</w:t>
      </w:r>
      <w:r w:rsidRPr="005B5142">
        <w:rPr>
          <w:rFonts w:asciiTheme="minorHAnsi" w:hAnsiTheme="minorHAnsi"/>
          <w:sz w:val="16"/>
        </w:rPr>
        <w:t xml:space="preserve"> </w:t>
      </w:r>
      <w:r w:rsidRPr="005B5142">
        <w:rPr>
          <w:rStyle w:val="StyleUnderline"/>
          <w:rFonts w:asciiTheme="minorHAnsi" w:hAnsiTheme="minorHAnsi"/>
        </w:rPr>
        <w:t>Accession to UNCLOS would have no appreciable or measurable effect on U.S. interests in the Arctic</w:t>
      </w:r>
      <w:r w:rsidRPr="005B5142">
        <w:rPr>
          <w:rFonts w:asciiTheme="minorHAnsi" w:hAnsiTheme="minorHAnsi"/>
          <w:sz w:val="16"/>
        </w:rPr>
        <w:t xml:space="preserve">. Moreover, </w:t>
      </w:r>
      <w:r w:rsidRPr="005B5142">
        <w:rPr>
          <w:rStyle w:val="StyleUnderline"/>
          <w:rFonts w:asciiTheme="minorHAnsi" w:hAnsiTheme="minorHAnsi"/>
        </w:rPr>
        <w:t xml:space="preserve">the harm that would be caused by the convention’s controversial provisions—e.g., </w:t>
      </w:r>
      <w:r w:rsidRPr="005B5142">
        <w:rPr>
          <w:rStyle w:val="Emphasis"/>
          <w:rFonts w:asciiTheme="minorHAnsi" w:hAnsiTheme="minorHAnsi"/>
        </w:rPr>
        <w:t>revenue sharing, deep seabed mining, and mandatory dispute resolution</w:t>
      </w:r>
      <w:r w:rsidRPr="005B5142">
        <w:rPr>
          <w:rStyle w:val="StyleUnderline"/>
          <w:rFonts w:asciiTheme="minorHAnsi" w:hAnsiTheme="minorHAnsi"/>
        </w:rPr>
        <w:t>—</w:t>
      </w:r>
      <w:r w:rsidRPr="005B5142">
        <w:rPr>
          <w:rStyle w:val="Emphasis"/>
          <w:rFonts w:asciiTheme="minorHAnsi" w:hAnsiTheme="minorHAnsi"/>
        </w:rPr>
        <w:t>far outweighs any intangible benefit that allegedly would result from U.S. accession.</w:t>
      </w:r>
    </w:p>
    <w:p w:rsidR="00C30F24" w:rsidRPr="005B5142" w:rsidRDefault="00C30F24" w:rsidP="00C64447">
      <w:pPr>
        <w:pStyle w:val="Heading3"/>
        <w:rPr>
          <w:rFonts w:asciiTheme="minorHAnsi" w:hAnsiTheme="minorHAnsi"/>
        </w:rPr>
      </w:pPr>
      <w:r w:rsidRPr="005B5142">
        <w:rPr>
          <w:rFonts w:asciiTheme="minorHAnsi" w:hAnsiTheme="minorHAnsi"/>
        </w:rPr>
        <w:t>--- AT: Russia Perceives LOST</w:t>
      </w:r>
    </w:p>
    <w:p w:rsidR="00C30F24" w:rsidRPr="005B5142" w:rsidRDefault="00C30F24" w:rsidP="00C30F24">
      <w:pPr>
        <w:pStyle w:val="Heading4"/>
        <w:rPr>
          <w:rFonts w:asciiTheme="minorHAnsi" w:hAnsiTheme="minorHAnsi"/>
        </w:rPr>
      </w:pPr>
      <w:r w:rsidRPr="005B5142">
        <w:rPr>
          <w:rFonts w:asciiTheme="minorHAnsi" w:hAnsiTheme="minorHAnsi"/>
        </w:rPr>
        <w:t>No tangible changes – only a risk of offense</w:t>
      </w:r>
    </w:p>
    <w:p w:rsidR="00C30F24" w:rsidRPr="005B5142" w:rsidRDefault="00C30F24" w:rsidP="00C30F24">
      <w:pPr>
        <w:rPr>
          <w:rStyle w:val="Style13ptBold"/>
          <w:rFonts w:asciiTheme="minorHAnsi" w:hAnsiTheme="minorHAnsi"/>
        </w:rPr>
      </w:pPr>
      <w:proofErr w:type="spellStart"/>
      <w:r w:rsidRPr="005B5142">
        <w:rPr>
          <w:rStyle w:val="Style13ptBold"/>
          <w:rFonts w:asciiTheme="minorHAnsi" w:hAnsiTheme="minorHAnsi"/>
        </w:rPr>
        <w:t>Konyshev</w:t>
      </w:r>
      <w:proofErr w:type="spellEnd"/>
      <w:r w:rsidRPr="005B5142">
        <w:rPr>
          <w:rStyle w:val="Style13ptBold"/>
          <w:rFonts w:asciiTheme="minorHAnsi" w:hAnsiTheme="minorHAnsi"/>
        </w:rPr>
        <w:t xml:space="preserve"> 1/6/14 </w:t>
      </w:r>
      <w:r w:rsidRPr="005B5142">
        <w:rPr>
          <w:rFonts w:asciiTheme="minorHAnsi" w:hAnsiTheme="minorHAnsi"/>
          <w:sz w:val="16"/>
        </w:rPr>
        <w:t xml:space="preserve">(Valery, </w:t>
      </w:r>
      <w:proofErr w:type="spellStart"/>
      <w:r w:rsidRPr="005B5142">
        <w:rPr>
          <w:rFonts w:asciiTheme="minorHAnsi" w:hAnsiTheme="minorHAnsi"/>
          <w:sz w:val="16"/>
        </w:rPr>
        <w:t>Ph.D</w:t>
      </w:r>
      <w:proofErr w:type="spellEnd"/>
      <w:r w:rsidRPr="005B5142">
        <w:rPr>
          <w:rFonts w:asciiTheme="minorHAnsi" w:hAnsiTheme="minorHAnsi"/>
          <w:sz w:val="16"/>
        </w:rPr>
        <w:t>, Professor of the Department of Theory and History of International Relations at St. Petersburg State University's School of International Relations., “Can UN Law of the Sea stop militarization in Arctic?”, http://www.russia-direct.org/content/can-un-law-sea-stop-militarization-arctic?page=2)</w:t>
      </w:r>
    </w:p>
    <w:p w:rsidR="00C30F24" w:rsidRPr="005B5142" w:rsidRDefault="00C30F24" w:rsidP="00C30F24">
      <w:pPr>
        <w:rPr>
          <w:rStyle w:val="StyleUnderline"/>
          <w:rFonts w:asciiTheme="minorHAnsi" w:hAnsiTheme="minorHAnsi"/>
        </w:rPr>
      </w:pPr>
      <w:r w:rsidRPr="005B5142">
        <w:rPr>
          <w:rStyle w:val="StyleUnderline"/>
          <w:rFonts w:asciiTheme="minorHAnsi" w:hAnsiTheme="minorHAnsi"/>
        </w:rPr>
        <w:t xml:space="preserve">If the U.S. Senate ratifies the Convention on the Law of the Sea of 1982, </w:t>
      </w:r>
      <w:r w:rsidRPr="005B5142">
        <w:rPr>
          <w:rStyle w:val="Emphasis"/>
          <w:rFonts w:asciiTheme="minorHAnsi" w:hAnsiTheme="minorHAnsi"/>
        </w:rPr>
        <w:t>Russia will not witness any significant changes in bilateral relations in the Arctic. I</w:t>
      </w:r>
      <w:r w:rsidRPr="005B5142">
        <w:rPr>
          <w:rStyle w:val="StyleUnderline"/>
          <w:rFonts w:asciiTheme="minorHAnsi" w:hAnsiTheme="minorHAnsi"/>
        </w:rPr>
        <w:t xml:space="preserve">t is obvious that the U.S. intends to apply the Convention </w:t>
      </w:r>
      <w:r w:rsidRPr="005B5142">
        <w:rPr>
          <w:rStyle w:val="Emphasis"/>
          <w:rFonts w:asciiTheme="minorHAnsi" w:hAnsiTheme="minorHAnsi"/>
        </w:rPr>
        <w:t>only when it coincides with its national interests</w:t>
      </w:r>
      <w:r w:rsidRPr="005B5142">
        <w:rPr>
          <w:rFonts w:asciiTheme="minorHAnsi" w:hAnsiTheme="minorHAnsi"/>
          <w:sz w:val="16"/>
        </w:rPr>
        <w:t xml:space="preserve">. Potential conflicts will be resolved through bilateral negotiations rather than UNCLOS provisions directly. </w:t>
      </w:r>
      <w:r w:rsidRPr="005B5142">
        <w:rPr>
          <w:rStyle w:val="StyleUnderline"/>
          <w:rFonts w:asciiTheme="minorHAnsi" w:hAnsiTheme="minorHAnsi"/>
        </w:rPr>
        <w:t>Since the Convention does not oblige all contentious issues to be decided within its rules and institutions</w:t>
      </w:r>
      <w:r w:rsidRPr="005B5142">
        <w:rPr>
          <w:rFonts w:asciiTheme="minorHAnsi" w:hAnsiTheme="minorHAnsi"/>
          <w:sz w:val="16"/>
        </w:rPr>
        <w:t xml:space="preserve">, </w:t>
      </w:r>
      <w:r w:rsidRPr="005B5142">
        <w:rPr>
          <w:rStyle w:val="StyleUnderline"/>
          <w:rFonts w:asciiTheme="minorHAnsi" w:hAnsiTheme="minorHAnsi"/>
        </w:rPr>
        <w:t>the</w:t>
      </w:r>
      <w:r w:rsidRPr="005B5142">
        <w:rPr>
          <w:rFonts w:asciiTheme="minorHAnsi" w:hAnsiTheme="minorHAnsi"/>
          <w:sz w:val="16"/>
        </w:rPr>
        <w:t xml:space="preserve"> </w:t>
      </w:r>
      <w:r w:rsidRPr="005B5142">
        <w:rPr>
          <w:rStyle w:val="Emphasis"/>
          <w:rFonts w:asciiTheme="minorHAnsi" w:hAnsiTheme="minorHAnsi"/>
        </w:rPr>
        <w:t>U</w:t>
      </w:r>
      <w:r w:rsidRPr="005B5142">
        <w:rPr>
          <w:rFonts w:asciiTheme="minorHAnsi" w:hAnsiTheme="minorHAnsi"/>
          <w:sz w:val="16"/>
        </w:rPr>
        <w:t xml:space="preserve">nited </w:t>
      </w:r>
      <w:r w:rsidRPr="005B5142">
        <w:rPr>
          <w:rStyle w:val="Emphasis"/>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rPr>
        <w:t>can</w:t>
      </w:r>
      <w:r w:rsidRPr="005B5142">
        <w:rPr>
          <w:rFonts w:asciiTheme="minorHAnsi" w:hAnsiTheme="minorHAnsi"/>
          <w:sz w:val="16"/>
        </w:rPr>
        <w:t xml:space="preserve"> either </w:t>
      </w:r>
      <w:r w:rsidRPr="005B5142">
        <w:rPr>
          <w:rStyle w:val="StyleUnderline"/>
          <w:rFonts w:asciiTheme="minorHAnsi" w:hAnsiTheme="minorHAnsi"/>
        </w:rPr>
        <w:t>appeal to precedent or refuse to discuss an inconvenient problem in terms of the Convention</w:t>
      </w:r>
      <w:r w:rsidRPr="005B5142">
        <w:rPr>
          <w:rFonts w:asciiTheme="minorHAnsi" w:hAnsiTheme="minorHAnsi"/>
          <w:sz w:val="16"/>
        </w:rPr>
        <w:t xml:space="preserve">. Apparently, some Russian experts underestimate the fact that under international law, common law prevails over codified law. </w:t>
      </w:r>
      <w:r w:rsidRPr="005B5142">
        <w:rPr>
          <w:rStyle w:val="StyleUnderline"/>
          <w:rFonts w:asciiTheme="minorHAnsi" w:hAnsiTheme="minorHAnsi"/>
        </w:rPr>
        <w:t xml:space="preserve">This allows the U.S. to bypass the Convention and </w:t>
      </w:r>
      <w:r w:rsidRPr="005B5142">
        <w:rPr>
          <w:rStyle w:val="Emphasis"/>
          <w:rFonts w:asciiTheme="minorHAnsi" w:hAnsiTheme="minorHAnsi"/>
        </w:rPr>
        <w:t>is all the more reason to not consider it a universal source of law on Arctic issues.</w:t>
      </w:r>
      <w:r w:rsidRPr="005B5142">
        <w:rPr>
          <w:rStyle w:val="Emphasis"/>
          <w:rFonts w:asciiTheme="minorHAnsi" w:hAnsiTheme="minorHAnsi"/>
          <w:sz w:val="12"/>
        </w:rPr>
        <w:t xml:space="preserve"> </w:t>
      </w:r>
      <w:r w:rsidRPr="005B5142">
        <w:rPr>
          <w:rFonts w:asciiTheme="minorHAnsi" w:hAnsiTheme="minorHAnsi"/>
          <w:sz w:val="16"/>
        </w:rPr>
        <w:t xml:space="preserve">In line with this logic, experts from the Ministry of Defense and the Department of State submitted their official conclusions to the U.S. Senate in which they found that ratification would not impose any restrictions on the military. </w:t>
      </w:r>
      <w:r w:rsidRPr="005B5142">
        <w:rPr>
          <w:rStyle w:val="StyleUnderline"/>
          <w:rFonts w:asciiTheme="minorHAnsi" w:hAnsiTheme="minorHAnsi"/>
        </w:rPr>
        <w:t>Moreover if the Convention was ratified</w:t>
      </w:r>
      <w:r w:rsidRPr="005B5142">
        <w:rPr>
          <w:rStyle w:val="Emphasis"/>
          <w:rFonts w:asciiTheme="minorHAnsi" w:hAnsiTheme="minorHAnsi"/>
        </w:rPr>
        <w:t xml:space="preserve">, the U.S. could appeal to the right of transit in territorial waters enshrined in the Convention as grounds for legal military presence </w:t>
      </w:r>
      <w:r w:rsidRPr="005B5142">
        <w:rPr>
          <w:rFonts w:asciiTheme="minorHAnsi" w:hAnsiTheme="minorHAnsi"/>
          <w:sz w:val="16"/>
        </w:rPr>
        <w:t xml:space="preserve">not only </w:t>
      </w:r>
      <w:r w:rsidRPr="005B5142">
        <w:rPr>
          <w:rStyle w:val="StyleUnderline"/>
          <w:rFonts w:asciiTheme="minorHAnsi" w:hAnsiTheme="minorHAnsi"/>
        </w:rPr>
        <w:t>in the Barents Sea</w:t>
      </w:r>
      <w:r w:rsidRPr="005B5142">
        <w:rPr>
          <w:rFonts w:asciiTheme="minorHAnsi" w:hAnsiTheme="minorHAnsi"/>
          <w:sz w:val="16"/>
        </w:rPr>
        <w:t>, but</w:t>
      </w:r>
      <w:r w:rsidRPr="005B5142">
        <w:rPr>
          <w:rStyle w:val="StyleUnderline"/>
          <w:rFonts w:asciiTheme="minorHAnsi" w:hAnsiTheme="minorHAnsi"/>
        </w:rPr>
        <w:t xml:space="preserve"> also </w:t>
      </w:r>
      <w:r w:rsidRPr="005B5142">
        <w:rPr>
          <w:rStyle w:val="Emphasis"/>
          <w:rFonts w:asciiTheme="minorHAnsi" w:hAnsiTheme="minorHAnsi"/>
        </w:rPr>
        <w:t>anywhere in the world</w:t>
      </w:r>
      <w:r w:rsidRPr="005B5142">
        <w:rPr>
          <w:rFonts w:asciiTheme="minorHAnsi" w:hAnsiTheme="minorHAnsi"/>
          <w:sz w:val="16"/>
        </w:rPr>
        <w:t xml:space="preserve">. In case of complaints about the inadmissibility of covert presence or military activities in territorial waters, </w:t>
      </w:r>
      <w:r w:rsidRPr="005B5142">
        <w:rPr>
          <w:rStyle w:val="StyleUnderline"/>
          <w:rFonts w:asciiTheme="minorHAnsi" w:hAnsiTheme="minorHAnsi"/>
        </w:rPr>
        <w:t>the United States could exercise the right of self-interpretation, challenging what is meant by military activities in the particular</w:t>
      </w:r>
      <w:r w:rsidRPr="005B5142">
        <w:rPr>
          <w:rFonts w:asciiTheme="minorHAnsi" w:hAnsiTheme="minorHAnsi"/>
          <w:sz w:val="16"/>
        </w:rPr>
        <w:t xml:space="preserve"> case (Article 298-1 of the Convention). </w:t>
      </w:r>
      <w:r w:rsidRPr="005B5142">
        <w:rPr>
          <w:rStyle w:val="StyleUnderline"/>
          <w:rFonts w:asciiTheme="minorHAnsi" w:hAnsiTheme="minorHAnsi"/>
        </w:rPr>
        <w:t xml:space="preserve">U.S. military activities </w:t>
      </w:r>
      <w:r w:rsidRPr="005B5142">
        <w:rPr>
          <w:rStyle w:val="Emphasis"/>
          <w:rFonts w:asciiTheme="minorHAnsi" w:hAnsiTheme="minorHAnsi"/>
        </w:rPr>
        <w:t>cannot be a matter of contention within the framework of the Convention</w:t>
      </w:r>
      <w:r w:rsidRPr="005B5142">
        <w:rPr>
          <w:rFonts w:asciiTheme="minorHAnsi" w:hAnsiTheme="minorHAnsi"/>
          <w:sz w:val="16"/>
        </w:rPr>
        <w:t xml:space="preserve">. Similarly, </w:t>
      </w:r>
      <w:r w:rsidRPr="005B5142">
        <w:rPr>
          <w:rStyle w:val="StyleUnderline"/>
          <w:rFonts w:asciiTheme="minorHAnsi" w:hAnsiTheme="minorHAnsi"/>
        </w:rPr>
        <w:t xml:space="preserve">Russia </w:t>
      </w:r>
      <w:r w:rsidRPr="005B5142">
        <w:rPr>
          <w:rStyle w:val="Emphasis"/>
          <w:rFonts w:asciiTheme="minorHAnsi" w:hAnsiTheme="minorHAnsi"/>
        </w:rPr>
        <w:t>will not receive any positive changes to the delimitation of the Bering Sea or defining the boundary line in the Chukchi Sea and beyond the exclusive economic zone towards the pole</w:t>
      </w:r>
      <w:r w:rsidRPr="005B5142">
        <w:rPr>
          <w:rStyle w:val="StyleUnderline"/>
          <w:rFonts w:asciiTheme="minorHAnsi" w:hAnsiTheme="minorHAnsi"/>
        </w:rPr>
        <w:t>.</w:t>
      </w:r>
      <w:r w:rsidRPr="005B5142">
        <w:rPr>
          <w:rStyle w:val="StyleUnderline"/>
          <w:rFonts w:asciiTheme="minorHAnsi" w:hAnsiTheme="minorHAnsi"/>
          <w:sz w:val="12"/>
        </w:rPr>
        <w:t xml:space="preserve"> </w:t>
      </w:r>
      <w:r w:rsidRPr="005B5142">
        <w:rPr>
          <w:rFonts w:asciiTheme="minorHAnsi" w:hAnsiTheme="minorHAnsi"/>
          <w:sz w:val="16"/>
        </w:rPr>
        <w:t xml:space="preserve">Thus, </w:t>
      </w:r>
      <w:r w:rsidRPr="005B5142">
        <w:rPr>
          <w:rStyle w:val="StyleUnderline"/>
          <w:rFonts w:asciiTheme="minorHAnsi" w:hAnsiTheme="minorHAnsi"/>
        </w:rPr>
        <w:t>strategic environment and level of cooperation between Russia and the United States in the Arctic will be based on the state of their bilateral relations in general, and not on the U.S. decision of whether or not to ratify the UN Law of the Sea.</w:t>
      </w:r>
    </w:p>
    <w:p w:rsidR="00C30F24" w:rsidRPr="005B5142" w:rsidRDefault="00C30F24" w:rsidP="00C30F24">
      <w:pPr>
        <w:rPr>
          <w:rFonts w:asciiTheme="minorHAnsi" w:hAnsiTheme="minorHAnsi"/>
        </w:rPr>
      </w:pPr>
    </w:p>
    <w:p w:rsidR="00C64447" w:rsidRPr="005B5142" w:rsidRDefault="00C64447" w:rsidP="00C64447">
      <w:pPr>
        <w:pStyle w:val="Heading3"/>
        <w:rPr>
          <w:rFonts w:asciiTheme="minorHAnsi" w:hAnsiTheme="minorHAnsi"/>
        </w:rPr>
      </w:pPr>
      <w:r w:rsidRPr="005B5142">
        <w:rPr>
          <w:rFonts w:asciiTheme="minorHAnsi" w:hAnsiTheme="minorHAnsi"/>
        </w:rPr>
        <w:t>--- AT: Freedom of Navigation</w:t>
      </w:r>
    </w:p>
    <w:p w:rsidR="000660B7" w:rsidRPr="005B5142" w:rsidRDefault="00C05513" w:rsidP="00C05513">
      <w:pPr>
        <w:pStyle w:val="Heading4"/>
        <w:rPr>
          <w:rFonts w:asciiTheme="minorHAnsi" w:hAnsiTheme="minorHAnsi"/>
        </w:rPr>
      </w:pPr>
      <w:r w:rsidRPr="005B5142">
        <w:rPr>
          <w:rFonts w:asciiTheme="minorHAnsi" w:hAnsiTheme="minorHAnsi"/>
        </w:rPr>
        <w:t>No freedom of navigation internal link – only we control the offense</w:t>
      </w:r>
    </w:p>
    <w:p w:rsidR="00C05513" w:rsidRPr="005B5142" w:rsidRDefault="00C05513" w:rsidP="00C05513">
      <w:pPr>
        <w:rPr>
          <w:rFonts w:asciiTheme="minorHAnsi" w:hAnsiTheme="minorHAnsi"/>
          <w:sz w:val="16"/>
        </w:rPr>
      </w:pPr>
      <w:r w:rsidRPr="005B5142">
        <w:rPr>
          <w:rStyle w:val="Style13ptBold"/>
          <w:rFonts w:asciiTheme="minorHAnsi" w:hAnsiTheme="minorHAnsi"/>
        </w:rPr>
        <w:t xml:space="preserve">Groves 6/26/14 </w:t>
      </w:r>
      <w:r w:rsidRPr="005B5142">
        <w:rPr>
          <w:rFonts w:asciiTheme="minorHAnsi" w:hAnsiTheme="minorHAnsi"/>
          <w:sz w:val="16"/>
        </w:rPr>
        <w:t>(Steven, Bernard and Barbara Lomas Senior Research Fellow The Margaret Thatcher Center for Freedom, Groves was awarded the Dr. W. Glenn and Rita Campbell Award for his work, Groves holds a law degree from Ohio Northern University's College of Law and a bachelor of arts degree in history from Florida State University. “Accession to Convention on the Law of the Sea Unnecessary to Advance Arctic Interests”, http://www.heritage.org/research/reports/2014/06/accession-to-convention-on-the-law-of-the-sea-unnecessary-to-advance-arctic-interests)</w:t>
      </w:r>
    </w:p>
    <w:p w:rsidR="000660B7" w:rsidRPr="005B5142" w:rsidRDefault="000660B7" w:rsidP="0004566E">
      <w:pPr>
        <w:rPr>
          <w:rStyle w:val="Emphasis"/>
          <w:rFonts w:asciiTheme="minorHAnsi" w:hAnsiTheme="minorHAnsi"/>
        </w:rPr>
      </w:pPr>
      <w:r w:rsidRPr="005B5142">
        <w:rPr>
          <w:rFonts w:asciiTheme="minorHAnsi" w:hAnsiTheme="minorHAnsi"/>
          <w:sz w:val="16"/>
        </w:rPr>
        <w:t xml:space="preserve">The Freedom of Navigation Program. </w:t>
      </w:r>
      <w:r w:rsidRPr="005B5142">
        <w:rPr>
          <w:rStyle w:val="StyleUnderline"/>
          <w:rFonts w:asciiTheme="minorHAnsi" w:hAnsiTheme="minorHAnsi"/>
        </w:rPr>
        <w:t xml:space="preserve">The United States is </w:t>
      </w:r>
      <w:r w:rsidRPr="005B5142">
        <w:rPr>
          <w:rStyle w:val="Emphasis"/>
          <w:rFonts w:asciiTheme="minorHAnsi" w:hAnsiTheme="minorHAnsi"/>
        </w:rPr>
        <w:t xml:space="preserve">not passive </w:t>
      </w:r>
      <w:r w:rsidRPr="005B5142">
        <w:rPr>
          <w:rStyle w:val="StyleUnderline"/>
          <w:rFonts w:asciiTheme="minorHAnsi" w:hAnsiTheme="minorHAnsi"/>
        </w:rPr>
        <w:t>in protecting its navigational rights.</w:t>
      </w:r>
      <w:r w:rsidRPr="005B5142">
        <w:rPr>
          <w:rFonts w:asciiTheme="minorHAnsi" w:hAnsiTheme="minorHAnsi"/>
          <w:sz w:val="16"/>
        </w:rPr>
        <w:t xml:space="preserve"> </w:t>
      </w:r>
      <w:r w:rsidRPr="005B5142">
        <w:rPr>
          <w:rStyle w:val="StyleUnderline"/>
          <w:rFonts w:asciiTheme="minorHAnsi" w:hAnsiTheme="minorHAnsi"/>
        </w:rPr>
        <w:t>It actively protects them by protesting excessive maritime claims made by other nations</w:t>
      </w:r>
      <w:r w:rsidRPr="005B5142">
        <w:rPr>
          <w:rFonts w:asciiTheme="minorHAnsi" w:hAnsiTheme="minorHAnsi"/>
          <w:sz w:val="16"/>
        </w:rPr>
        <w:t xml:space="preserve"> and by conducting operational assertions with U.S. naval forces to physically dispute such claims. The United States engaged in these activities well before the adoption of UNCLOS</w:t>
      </w:r>
      <w:proofErr w:type="gramStart"/>
      <w:r w:rsidRPr="005B5142">
        <w:rPr>
          <w:rFonts w:asciiTheme="minorHAnsi" w:hAnsiTheme="minorHAnsi"/>
          <w:sz w:val="16"/>
        </w:rPr>
        <w:t>.[</w:t>
      </w:r>
      <w:proofErr w:type="gramEnd"/>
      <w:r w:rsidRPr="005B5142">
        <w:rPr>
          <w:rFonts w:asciiTheme="minorHAnsi" w:hAnsiTheme="minorHAnsi"/>
          <w:sz w:val="16"/>
        </w:rPr>
        <w:t>18]</w:t>
      </w:r>
      <w:r w:rsidR="00C05513" w:rsidRPr="005B5142">
        <w:rPr>
          <w:rFonts w:asciiTheme="minorHAnsi" w:hAnsiTheme="minorHAnsi"/>
          <w:sz w:val="12"/>
        </w:rPr>
        <w:t xml:space="preserve"> </w:t>
      </w:r>
      <w:r w:rsidRPr="005B5142">
        <w:rPr>
          <w:rStyle w:val="StyleUnderline"/>
          <w:rFonts w:asciiTheme="minorHAnsi" w:hAnsiTheme="minorHAnsi"/>
        </w:rPr>
        <w:t>These diplomatic and military protests were formally operationalized</w:t>
      </w:r>
      <w:r w:rsidRPr="005B5142">
        <w:rPr>
          <w:rFonts w:asciiTheme="minorHAnsi" w:hAnsiTheme="minorHAnsi"/>
          <w:sz w:val="16"/>
        </w:rPr>
        <w:t xml:space="preserve"> </w:t>
      </w:r>
      <w:r w:rsidRPr="005B5142">
        <w:rPr>
          <w:rStyle w:val="StyleUnderline"/>
          <w:rFonts w:asciiTheme="minorHAnsi" w:hAnsiTheme="minorHAnsi"/>
        </w:rPr>
        <w:t>as the Freedom of Navigation (FON) Program</w:t>
      </w:r>
      <w:r w:rsidRPr="005B5142">
        <w:rPr>
          <w:rFonts w:asciiTheme="minorHAnsi" w:hAnsiTheme="minorHAnsi"/>
          <w:sz w:val="16"/>
        </w:rPr>
        <w:t xml:space="preserve"> in March 1979 during the Carter Administration.[19] The FON Program was instituted to counter attempts by other nations to “extend their domain of the sea beyond that afforded them by international law.”[20] </w:t>
      </w:r>
      <w:r w:rsidRPr="005B5142">
        <w:rPr>
          <w:rStyle w:val="StyleUnderline"/>
          <w:rFonts w:asciiTheme="minorHAnsi" w:hAnsiTheme="minorHAnsi"/>
        </w:rPr>
        <w:t>Every U.S. Administration since</w:t>
      </w:r>
      <w:r w:rsidRPr="005B5142">
        <w:rPr>
          <w:rFonts w:asciiTheme="minorHAnsi" w:hAnsiTheme="minorHAnsi"/>
          <w:sz w:val="16"/>
        </w:rPr>
        <w:t xml:space="preserve"> President </w:t>
      </w:r>
      <w:r w:rsidRPr="005B5142">
        <w:rPr>
          <w:rStyle w:val="StyleUnderline"/>
          <w:rFonts w:asciiTheme="minorHAnsi" w:hAnsiTheme="minorHAnsi"/>
        </w:rPr>
        <w:t>Carter has adopted and pursued the FON Program</w:t>
      </w:r>
      <w:proofErr w:type="gramStart"/>
      <w:r w:rsidRPr="005B5142">
        <w:rPr>
          <w:rFonts w:asciiTheme="minorHAnsi" w:hAnsiTheme="minorHAnsi"/>
          <w:sz w:val="16"/>
        </w:rPr>
        <w:t>.[</w:t>
      </w:r>
      <w:proofErr w:type="gramEnd"/>
      <w:r w:rsidRPr="005B5142">
        <w:rPr>
          <w:rFonts w:asciiTheme="minorHAnsi" w:hAnsiTheme="minorHAnsi"/>
          <w:sz w:val="16"/>
        </w:rPr>
        <w:t xml:space="preserve">21] </w:t>
      </w:r>
      <w:r w:rsidRPr="005B5142">
        <w:rPr>
          <w:rStyle w:val="StyleUnderline"/>
          <w:rFonts w:asciiTheme="minorHAnsi" w:hAnsiTheme="minorHAnsi"/>
        </w:rPr>
        <w:t>When</w:t>
      </w:r>
      <w:r w:rsidRPr="005B5142">
        <w:rPr>
          <w:rFonts w:asciiTheme="minorHAnsi" w:hAnsiTheme="minorHAnsi"/>
          <w:sz w:val="16"/>
        </w:rPr>
        <w:t xml:space="preserve"> President </w:t>
      </w:r>
      <w:r w:rsidRPr="005B5142">
        <w:rPr>
          <w:rStyle w:val="StyleUnderline"/>
          <w:rFonts w:asciiTheme="minorHAnsi" w:hAnsiTheme="minorHAnsi"/>
        </w:rPr>
        <w:t xml:space="preserve">Reagan decided not to sign UNCLOS in 1983, he confirmed that the United States would nevertheless </w:t>
      </w:r>
      <w:r w:rsidRPr="005B5142">
        <w:rPr>
          <w:rStyle w:val="Emphasis"/>
          <w:rFonts w:asciiTheme="minorHAnsi" w:hAnsiTheme="minorHAnsi"/>
        </w:rPr>
        <w:t>continue to protect its navigational rights</w:t>
      </w:r>
      <w:r w:rsidRPr="005B5142">
        <w:rPr>
          <w:rFonts w:asciiTheme="minorHAnsi" w:hAnsiTheme="minorHAnsi"/>
          <w:sz w:val="16"/>
        </w:rPr>
        <w:t>:</w:t>
      </w:r>
      <w:r w:rsidR="00C05513" w:rsidRPr="005B5142">
        <w:rPr>
          <w:rFonts w:asciiTheme="minorHAnsi" w:hAnsiTheme="minorHAnsi"/>
          <w:sz w:val="12"/>
        </w:rPr>
        <w:t xml:space="preserve"> </w:t>
      </w:r>
      <w:r w:rsidRPr="005B5142">
        <w:rPr>
          <w:rStyle w:val="StyleUnderline"/>
          <w:rFonts w:asciiTheme="minorHAnsi" w:hAnsiTheme="minorHAnsi"/>
        </w:rPr>
        <w:t>[T]he United States will exercise and assert its navigation and overflight rights</w:t>
      </w:r>
      <w:r w:rsidRPr="005B5142">
        <w:rPr>
          <w:rFonts w:asciiTheme="minorHAnsi" w:hAnsiTheme="minorHAnsi"/>
        </w:rPr>
        <w:t xml:space="preserve"> </w:t>
      </w:r>
      <w:r w:rsidRPr="005B5142">
        <w:rPr>
          <w:rStyle w:val="StyleUnderline"/>
          <w:rFonts w:asciiTheme="minorHAnsi" w:hAnsiTheme="minorHAnsi"/>
        </w:rPr>
        <w:t xml:space="preserve">and freedoms on a worldwide basis in a manner that is consistent with the balance of interests reflected in the convention. </w:t>
      </w:r>
      <w:r w:rsidRPr="005B5142">
        <w:rPr>
          <w:rStyle w:val="Emphasis"/>
          <w:rFonts w:asciiTheme="minorHAnsi" w:hAnsiTheme="minorHAnsi"/>
        </w:rPr>
        <w:t>The United States will not, however, acquiesce in unilateral acts of other states designed to restrict the rights and freedoms of the international community in navigation and overflight and other related high seas uses</w:t>
      </w:r>
      <w:r w:rsidRPr="005B5142">
        <w:rPr>
          <w:rFonts w:asciiTheme="minorHAnsi" w:hAnsiTheme="minorHAnsi"/>
        </w:rPr>
        <w:t>.[22]</w:t>
      </w:r>
      <w:r w:rsidR="00C05513" w:rsidRPr="005B5142">
        <w:rPr>
          <w:rFonts w:asciiTheme="minorHAnsi" w:hAnsiTheme="minorHAnsi"/>
          <w:sz w:val="12"/>
        </w:rPr>
        <w:t xml:space="preserve"> </w:t>
      </w:r>
      <w:r w:rsidRPr="005B5142">
        <w:rPr>
          <w:rStyle w:val="StyleUnderline"/>
          <w:rFonts w:asciiTheme="minorHAnsi" w:hAnsiTheme="minorHAnsi"/>
        </w:rPr>
        <w:t xml:space="preserve">The FON Program is relatively unknown to the public </w:t>
      </w:r>
      <w:r w:rsidRPr="005B5142">
        <w:rPr>
          <w:rFonts w:asciiTheme="minorHAnsi" w:hAnsiTheme="minorHAnsi"/>
          <w:sz w:val="16"/>
        </w:rPr>
        <w:t>due to the fact that the vast majority of FON operations are conducted in relative obscurity, with a few notable exceptions, such as the operations in the Gulf of Sidra in 1981 and 1989 (challenging Libya’s claim of “historic waters” in the Gulf) and the “Black Sea Bumping” incident in February 1988 (challenging an excessive claim made by the Soviet Union regarding its territorial sea).</w:t>
      </w:r>
      <w:r w:rsidR="00C05513" w:rsidRPr="005B5142">
        <w:rPr>
          <w:rFonts w:asciiTheme="minorHAnsi" w:hAnsiTheme="minorHAnsi"/>
          <w:sz w:val="12"/>
        </w:rPr>
        <w:t xml:space="preserve"> </w:t>
      </w:r>
      <w:r w:rsidRPr="005B5142">
        <w:rPr>
          <w:rFonts w:asciiTheme="minorHAnsi" w:hAnsiTheme="minorHAnsi"/>
          <w:sz w:val="16"/>
          <w:szCs w:val="16"/>
        </w:rPr>
        <w:t xml:space="preserve">In the early 1990s, the Defense Department began to publish its operational assertions in annual reports. These reports indicate that from fiscal year (FY) 1993 to the present the U.S. Navy conducted hundreds of FON operations to dispute various types of excessive maritime claims made by 48 nations.[23] The United States has issued a limited number of FON protests regarding excessive maritime claims in the Arctic Circle, including protests of Russian “historic waters” claims in the Laptev and </w:t>
      </w:r>
      <w:proofErr w:type="spellStart"/>
      <w:r w:rsidRPr="005B5142">
        <w:rPr>
          <w:rFonts w:asciiTheme="minorHAnsi" w:hAnsiTheme="minorHAnsi"/>
          <w:sz w:val="16"/>
          <w:szCs w:val="16"/>
        </w:rPr>
        <w:t>Sannikov</w:t>
      </w:r>
      <w:proofErr w:type="spellEnd"/>
      <w:r w:rsidRPr="005B5142">
        <w:rPr>
          <w:rFonts w:asciiTheme="minorHAnsi" w:hAnsiTheme="minorHAnsi"/>
          <w:sz w:val="16"/>
          <w:szCs w:val="16"/>
        </w:rPr>
        <w:t xml:space="preserve"> Straits and Canadian regulations on transit through the Northwest Passage.[24]</w:t>
      </w:r>
      <w:r w:rsidR="00C05513" w:rsidRPr="005B5142">
        <w:rPr>
          <w:rFonts w:asciiTheme="minorHAnsi" w:hAnsiTheme="minorHAnsi"/>
          <w:sz w:val="12"/>
          <w:szCs w:val="16"/>
        </w:rPr>
        <w:t xml:space="preserve"> </w:t>
      </w:r>
      <w:r w:rsidRPr="005B5142">
        <w:rPr>
          <w:rStyle w:val="StyleUnderline"/>
          <w:rFonts w:asciiTheme="minorHAnsi" w:hAnsiTheme="minorHAnsi"/>
        </w:rPr>
        <w:t>The U.S. has made clear that it will act in accordance with the customary international law of the sea,</w:t>
      </w:r>
      <w:r w:rsidRPr="005B5142">
        <w:rPr>
          <w:rFonts w:asciiTheme="minorHAnsi" w:hAnsiTheme="minorHAnsi"/>
          <w:sz w:val="16"/>
        </w:rPr>
        <w:t xml:space="preserve"> including the navigational provisions of UNCLOS, </w:t>
      </w:r>
      <w:r w:rsidRPr="005B5142">
        <w:rPr>
          <w:rStyle w:val="StyleUnderline"/>
          <w:rFonts w:asciiTheme="minorHAnsi" w:hAnsiTheme="minorHAnsi"/>
        </w:rPr>
        <w:t>and will recognize the maritime rights of other nations in the Arctic Ocean and elsewhere</w:t>
      </w:r>
      <w:r w:rsidRPr="005B5142">
        <w:rPr>
          <w:rFonts w:asciiTheme="minorHAnsi" w:hAnsiTheme="minorHAnsi"/>
          <w:sz w:val="16"/>
        </w:rPr>
        <w:t xml:space="preserve">. </w:t>
      </w:r>
      <w:r w:rsidRPr="005B5142">
        <w:rPr>
          <w:rStyle w:val="StyleUnderline"/>
          <w:rFonts w:asciiTheme="minorHAnsi" w:hAnsiTheme="minorHAnsi"/>
        </w:rPr>
        <w:t>When other nations assert claims contrary to customary international law</w:t>
      </w:r>
      <w:r w:rsidRPr="005B5142">
        <w:rPr>
          <w:rFonts w:asciiTheme="minorHAnsi" w:hAnsiTheme="minorHAnsi"/>
          <w:sz w:val="16"/>
        </w:rPr>
        <w:t xml:space="preserve">, </w:t>
      </w:r>
      <w:r w:rsidRPr="005B5142">
        <w:rPr>
          <w:rStyle w:val="Emphasis"/>
          <w:rFonts w:asciiTheme="minorHAnsi" w:hAnsiTheme="minorHAnsi"/>
        </w:rPr>
        <w:t>the United States actively contests such claims through the FON Program</w:t>
      </w:r>
      <w:r w:rsidRPr="005B5142">
        <w:rPr>
          <w:rFonts w:asciiTheme="minorHAnsi" w:hAnsiTheme="minorHAnsi"/>
          <w:sz w:val="16"/>
        </w:rPr>
        <w:t xml:space="preserve">. </w:t>
      </w:r>
      <w:r w:rsidRPr="005B5142">
        <w:rPr>
          <w:rStyle w:val="StyleUnderline"/>
          <w:rFonts w:asciiTheme="minorHAnsi" w:hAnsiTheme="minorHAnsi"/>
        </w:rPr>
        <w:t>No evidence suggests that any Arctic nation plans to hinder U.S. military mobility</w:t>
      </w:r>
      <w:r w:rsidRPr="005B5142">
        <w:rPr>
          <w:rFonts w:asciiTheme="minorHAnsi" w:hAnsiTheme="minorHAnsi"/>
          <w:sz w:val="16"/>
        </w:rPr>
        <w:t xml:space="preserve"> i</w:t>
      </w:r>
      <w:r w:rsidRPr="005B5142">
        <w:rPr>
          <w:rStyle w:val="StyleUnderline"/>
          <w:rFonts w:asciiTheme="minorHAnsi" w:hAnsiTheme="minorHAnsi"/>
        </w:rPr>
        <w:t>n the Arctic Ocean by making excessive maritime claims</w:t>
      </w:r>
      <w:r w:rsidRPr="005B5142">
        <w:rPr>
          <w:rFonts w:asciiTheme="minorHAnsi" w:hAnsiTheme="minorHAnsi"/>
          <w:sz w:val="16"/>
        </w:rPr>
        <w:t xml:space="preserve">. </w:t>
      </w:r>
      <w:r w:rsidRPr="005B5142">
        <w:rPr>
          <w:rStyle w:val="Emphasis"/>
          <w:rFonts w:asciiTheme="minorHAnsi" w:hAnsiTheme="minorHAnsi"/>
        </w:rPr>
        <w:t>Nor is there evidence that any Arctic or non-Arctic nation intends to disregard U.S. sovereignty over its territorial sea off Alaska.</w:t>
      </w:r>
      <w:r w:rsidR="00C05513" w:rsidRPr="005B5142">
        <w:rPr>
          <w:rStyle w:val="Emphasis"/>
          <w:rFonts w:asciiTheme="minorHAnsi" w:hAnsiTheme="minorHAnsi"/>
          <w:sz w:val="12"/>
        </w:rPr>
        <w:t xml:space="preserve"> </w:t>
      </w:r>
      <w:r w:rsidRPr="005B5142">
        <w:rPr>
          <w:rStyle w:val="StyleUnderline"/>
          <w:rFonts w:asciiTheme="minorHAnsi" w:hAnsiTheme="minorHAnsi"/>
        </w:rPr>
        <w:t>While the U.S. Navy and Coast Guard strongly favor U.S. accession to UNCLOS,</w:t>
      </w:r>
      <w:r w:rsidRPr="005B5142">
        <w:rPr>
          <w:rFonts w:asciiTheme="minorHAnsi" w:hAnsiTheme="minorHAnsi"/>
        </w:rPr>
        <w:t xml:space="preserve"> </w:t>
      </w:r>
      <w:r w:rsidRPr="005B5142">
        <w:rPr>
          <w:rStyle w:val="Emphasis"/>
          <w:rFonts w:asciiTheme="minorHAnsi" w:hAnsiTheme="minorHAnsi"/>
        </w:rPr>
        <w:t>neither has said that they are incapable of performing their respective missions without membership in the convention</w:t>
      </w:r>
      <w:r w:rsidRPr="005B5142">
        <w:rPr>
          <w:rFonts w:asciiTheme="minorHAnsi" w:hAnsiTheme="minorHAnsi"/>
        </w:rPr>
        <w:t xml:space="preserve">. </w:t>
      </w:r>
      <w:r w:rsidRPr="005B5142">
        <w:rPr>
          <w:rStyle w:val="StyleUnderline"/>
          <w:rFonts w:asciiTheme="minorHAnsi" w:hAnsiTheme="minorHAnsi"/>
        </w:rPr>
        <w:t>The navigational rights and freedoms enjoyed by the United States and its armed forces in the Arctic</w:t>
      </w:r>
      <w:r w:rsidRPr="005B5142">
        <w:rPr>
          <w:rFonts w:asciiTheme="minorHAnsi" w:hAnsiTheme="minorHAnsi"/>
        </w:rPr>
        <w:t xml:space="preserve"> </w:t>
      </w:r>
      <w:r w:rsidRPr="005B5142">
        <w:rPr>
          <w:rStyle w:val="Emphasis"/>
          <w:rFonts w:asciiTheme="minorHAnsi" w:hAnsiTheme="minorHAnsi"/>
        </w:rPr>
        <w:t>are guaranteed not by membership in a treaty, but rather through a combination of long-standing legal principles and persistent naval operations.</w:t>
      </w:r>
    </w:p>
    <w:p w:rsidR="0004566E" w:rsidRPr="005B5142" w:rsidRDefault="00AD5A1B" w:rsidP="00C05513">
      <w:pPr>
        <w:pStyle w:val="Heading3"/>
        <w:rPr>
          <w:rFonts w:asciiTheme="minorHAnsi" w:hAnsiTheme="minorHAnsi"/>
        </w:rPr>
      </w:pPr>
      <w:r w:rsidRPr="005B5142">
        <w:rPr>
          <w:rFonts w:asciiTheme="minorHAnsi" w:hAnsiTheme="minorHAnsi"/>
        </w:rPr>
        <w:t xml:space="preserve">--- </w:t>
      </w:r>
      <w:r w:rsidR="00C05513" w:rsidRPr="005B5142">
        <w:rPr>
          <w:rFonts w:asciiTheme="minorHAnsi" w:hAnsiTheme="minorHAnsi"/>
        </w:rPr>
        <w:t>AT: Economic Interests / Hydrocarbon Battles</w:t>
      </w:r>
    </w:p>
    <w:p w:rsidR="00C05513" w:rsidRPr="005B5142" w:rsidRDefault="00C05513" w:rsidP="00C05513">
      <w:pPr>
        <w:pStyle w:val="Heading4"/>
        <w:rPr>
          <w:rFonts w:asciiTheme="minorHAnsi" w:hAnsiTheme="minorHAnsi"/>
        </w:rPr>
      </w:pPr>
      <w:r w:rsidRPr="005B5142">
        <w:rPr>
          <w:rFonts w:asciiTheme="minorHAnsi" w:hAnsiTheme="minorHAnsi"/>
        </w:rPr>
        <w:t>Status Quo solves – cooperation</w:t>
      </w:r>
    </w:p>
    <w:p w:rsidR="00C05513" w:rsidRPr="005B5142" w:rsidRDefault="00C05513" w:rsidP="00C05513">
      <w:pPr>
        <w:rPr>
          <w:rFonts w:asciiTheme="minorHAnsi" w:hAnsiTheme="minorHAnsi"/>
          <w:sz w:val="16"/>
        </w:rPr>
      </w:pPr>
      <w:r w:rsidRPr="005B5142">
        <w:rPr>
          <w:rStyle w:val="Style13ptBold"/>
          <w:rFonts w:asciiTheme="minorHAnsi" w:hAnsiTheme="minorHAnsi"/>
        </w:rPr>
        <w:t xml:space="preserve">Groves 6/26/14 </w:t>
      </w:r>
      <w:r w:rsidRPr="005B5142">
        <w:rPr>
          <w:rFonts w:asciiTheme="minorHAnsi" w:hAnsiTheme="minorHAnsi"/>
          <w:sz w:val="16"/>
        </w:rPr>
        <w:t>(Steven, Bernard and Barbara Lomas Senior Research Fellow The Margaret Thatcher Center for Freedom, Groves was awarded the Dr. W. Glenn and Rita Campbell Award for his work, Groves holds a law degree from Ohio Northern University's College of Law and a bachelor of arts degree in history from Florida State University. “Accession to Convention on the Law of the Sea Unnecessary to Advance Arctic Interests”, http://www.heritage.org/research/reports/2014/06/accession-to-convention-on-the-law-of-the-sea-unnecessary-to-advance-arctic-interests)</w:t>
      </w:r>
    </w:p>
    <w:p w:rsidR="00C05513" w:rsidRPr="005B5142" w:rsidRDefault="00C05513" w:rsidP="00C05513">
      <w:pPr>
        <w:rPr>
          <w:rFonts w:asciiTheme="minorHAnsi" w:hAnsiTheme="minorHAnsi"/>
        </w:rPr>
      </w:pPr>
    </w:p>
    <w:p w:rsidR="00C05513" w:rsidRPr="005B5142" w:rsidRDefault="00C05513" w:rsidP="0004566E">
      <w:pPr>
        <w:rPr>
          <w:rStyle w:val="StyleUnderline"/>
          <w:rFonts w:asciiTheme="minorHAnsi" w:hAnsiTheme="minorHAnsi"/>
        </w:rPr>
      </w:pPr>
      <w:r w:rsidRPr="005B5142">
        <w:rPr>
          <w:rStyle w:val="StyleUnderline"/>
          <w:rFonts w:asciiTheme="minorHAnsi" w:hAnsiTheme="minorHAnsi"/>
        </w:rPr>
        <w:t xml:space="preserve">The United States may </w:t>
      </w:r>
      <w:r w:rsidRPr="005B5142">
        <w:rPr>
          <w:rStyle w:val="Emphasis"/>
          <w:rFonts w:asciiTheme="minorHAnsi" w:hAnsiTheme="minorHAnsi"/>
        </w:rPr>
        <w:t>successfully advance its economic interests in the Arctic</w:t>
      </w:r>
      <w:r w:rsidRPr="005B5142">
        <w:rPr>
          <w:rStyle w:val="StyleUnderline"/>
          <w:rFonts w:asciiTheme="minorHAnsi" w:hAnsiTheme="minorHAnsi"/>
        </w:rPr>
        <w:t>—securing hydrocarbon resources, facilitating maritime traffic, and regulating commercial fishing—</w:t>
      </w:r>
      <w:r w:rsidRPr="005B5142">
        <w:rPr>
          <w:rStyle w:val="Emphasis"/>
          <w:rFonts w:asciiTheme="minorHAnsi" w:hAnsiTheme="minorHAnsi"/>
        </w:rPr>
        <w:t>without accession to UNCLOS.</w:t>
      </w:r>
      <w:r w:rsidRPr="005B5142">
        <w:rPr>
          <w:rStyle w:val="StyleUnderline"/>
          <w:rFonts w:asciiTheme="minorHAnsi" w:hAnsiTheme="minorHAnsi"/>
          <w:sz w:val="12"/>
        </w:rPr>
        <w:t xml:space="preserve"> </w:t>
      </w:r>
      <w:r w:rsidRPr="005B5142">
        <w:rPr>
          <w:rFonts w:asciiTheme="minorHAnsi" w:hAnsiTheme="minorHAnsi"/>
          <w:sz w:val="16"/>
        </w:rPr>
        <w:t xml:space="preserve">First, the </w:t>
      </w:r>
      <w:r w:rsidRPr="005B5142">
        <w:rPr>
          <w:rStyle w:val="StyleUnderline"/>
          <w:rFonts w:asciiTheme="minorHAnsi" w:hAnsiTheme="minorHAnsi"/>
        </w:rPr>
        <w:t>United States has engaged in hydrocarbon exploration activities in the Arctic Ocean within its 200 nm EEZ since 1979</w:t>
      </w:r>
      <w:proofErr w:type="gramStart"/>
      <w:r w:rsidRPr="005B5142">
        <w:rPr>
          <w:rFonts w:asciiTheme="minorHAnsi" w:hAnsiTheme="minorHAnsi"/>
          <w:sz w:val="16"/>
        </w:rPr>
        <w:t>.[</w:t>
      </w:r>
      <w:proofErr w:type="gramEnd"/>
      <w:r w:rsidRPr="005B5142">
        <w:rPr>
          <w:rFonts w:asciiTheme="minorHAnsi" w:hAnsiTheme="minorHAnsi"/>
          <w:sz w:val="16"/>
        </w:rPr>
        <w:t xml:space="preserve">25] </w:t>
      </w:r>
      <w:r w:rsidRPr="005B5142">
        <w:rPr>
          <w:rStyle w:val="StyleUnderline"/>
          <w:rFonts w:asciiTheme="minorHAnsi" w:hAnsiTheme="minorHAnsi"/>
        </w:rPr>
        <w:t>No foreign nation has challenged the U.S. right to do so or has interfered with U.S. exploration efforts</w:t>
      </w:r>
      <w:r w:rsidRPr="005B5142">
        <w:rPr>
          <w:rFonts w:asciiTheme="minorHAnsi" w:hAnsiTheme="minorHAnsi"/>
          <w:sz w:val="16"/>
        </w:rPr>
        <w:t>. Extending beyond the U.S. EEZ toward the North Pole is a large area of “extended continental shelf” over which the United States has jurisdiction and control to develop hydrocarbon resources to the exclusion of all other nations.</w:t>
      </w:r>
      <w:r w:rsidRPr="005B5142">
        <w:rPr>
          <w:rFonts w:asciiTheme="minorHAnsi" w:hAnsiTheme="minorHAnsi"/>
          <w:sz w:val="12"/>
        </w:rPr>
        <w:t xml:space="preserve"> </w:t>
      </w:r>
      <w:r w:rsidRPr="005B5142">
        <w:rPr>
          <w:rFonts w:asciiTheme="minorHAnsi" w:hAnsiTheme="minorHAnsi"/>
          <w:sz w:val="16"/>
        </w:rPr>
        <w:t xml:space="preserve">Second, </w:t>
      </w:r>
      <w:r w:rsidRPr="005B5142">
        <w:rPr>
          <w:rStyle w:val="StyleUnderline"/>
          <w:rFonts w:asciiTheme="minorHAnsi" w:hAnsiTheme="minorHAnsi"/>
        </w:rPr>
        <w:t>to the extent that melting Arctic ice results in increased commercial shipping in Arctic waters</w:t>
      </w:r>
      <w:r w:rsidRPr="005B5142">
        <w:rPr>
          <w:rFonts w:asciiTheme="minorHAnsi" w:hAnsiTheme="minorHAnsi"/>
          <w:sz w:val="16"/>
        </w:rPr>
        <w:t xml:space="preserve">, </w:t>
      </w:r>
      <w:r w:rsidRPr="005B5142">
        <w:rPr>
          <w:rStyle w:val="Emphasis"/>
          <w:rFonts w:asciiTheme="minorHAnsi" w:hAnsiTheme="minorHAnsi"/>
        </w:rPr>
        <w:t>any resulting maritime traffic will be facilitated by international cooperation and adherence to existing multilateral agreements</w:t>
      </w:r>
      <w:r w:rsidRPr="005B5142">
        <w:rPr>
          <w:rFonts w:asciiTheme="minorHAnsi" w:hAnsiTheme="minorHAnsi"/>
          <w:sz w:val="16"/>
        </w:rPr>
        <w:t>. Commercial shipping on the world’s oceans is largely governed by international custom and specialized maritime treaties negotiated under the auspices of the International Maritime Organization.</w:t>
      </w:r>
      <w:r w:rsidRPr="005B5142">
        <w:rPr>
          <w:rFonts w:asciiTheme="minorHAnsi" w:hAnsiTheme="minorHAnsi"/>
          <w:sz w:val="12"/>
        </w:rPr>
        <w:t xml:space="preserve"> </w:t>
      </w:r>
      <w:r w:rsidRPr="005B5142">
        <w:rPr>
          <w:rFonts w:asciiTheme="minorHAnsi" w:hAnsiTheme="minorHAnsi"/>
          <w:sz w:val="16"/>
        </w:rPr>
        <w:t>Finally</w:t>
      </w:r>
      <w:r w:rsidRPr="005B5142">
        <w:rPr>
          <w:rStyle w:val="StyleUnderline"/>
          <w:rFonts w:asciiTheme="minorHAnsi" w:hAnsiTheme="minorHAnsi"/>
        </w:rPr>
        <w:t>, no commercial fishing by either the U.S. or foreign nations is permitted in the waters of the U.S. Arctic EEZ north of the Bering Strait</w:t>
      </w:r>
      <w:r w:rsidRPr="005B5142">
        <w:rPr>
          <w:rFonts w:asciiTheme="minorHAnsi" w:hAnsiTheme="minorHAnsi"/>
          <w:sz w:val="16"/>
        </w:rPr>
        <w:t xml:space="preserve">. If in the future </w:t>
      </w:r>
      <w:r w:rsidRPr="005B5142">
        <w:rPr>
          <w:rStyle w:val="StyleUnderline"/>
          <w:rFonts w:asciiTheme="minorHAnsi" w:hAnsiTheme="minorHAnsi"/>
        </w:rPr>
        <w:t>the</w:t>
      </w:r>
      <w:r w:rsidRPr="005B5142">
        <w:rPr>
          <w:rFonts w:asciiTheme="minorHAnsi" w:hAnsiTheme="minorHAnsi"/>
          <w:sz w:val="16"/>
        </w:rPr>
        <w:t xml:space="preserve"> </w:t>
      </w:r>
      <w:r w:rsidRPr="005B5142">
        <w:rPr>
          <w:rStyle w:val="Emphasis"/>
          <w:rFonts w:asciiTheme="minorHAnsi" w:hAnsiTheme="minorHAnsi"/>
        </w:rPr>
        <w:t>U</w:t>
      </w:r>
      <w:r w:rsidRPr="005B5142">
        <w:rPr>
          <w:rFonts w:asciiTheme="minorHAnsi" w:hAnsiTheme="minorHAnsi"/>
          <w:sz w:val="16"/>
        </w:rPr>
        <w:t xml:space="preserve">nited </w:t>
      </w:r>
      <w:r w:rsidRPr="005B5142">
        <w:rPr>
          <w:rStyle w:val="Emphasis"/>
          <w:rFonts w:asciiTheme="minorHAnsi" w:hAnsiTheme="minorHAnsi"/>
        </w:rPr>
        <w:t>S</w:t>
      </w:r>
      <w:r w:rsidRPr="005B5142">
        <w:rPr>
          <w:rFonts w:asciiTheme="minorHAnsi" w:hAnsiTheme="minorHAnsi"/>
          <w:sz w:val="16"/>
        </w:rPr>
        <w:t xml:space="preserve">tates lifts its moratorium, it </w:t>
      </w:r>
      <w:r w:rsidRPr="005B5142">
        <w:rPr>
          <w:rStyle w:val="StyleUnderline"/>
          <w:rFonts w:asciiTheme="minorHAnsi" w:hAnsiTheme="minorHAnsi"/>
        </w:rPr>
        <w:t>is fully capable of regulating commercial fishing activities without UNCLOS membership, pursuant to existing treaties and domestic legislation.</w:t>
      </w:r>
    </w:p>
    <w:p w:rsidR="00C64447" w:rsidRPr="005B5142" w:rsidRDefault="00C64447" w:rsidP="00AD5A1B">
      <w:pPr>
        <w:pStyle w:val="Heading3"/>
        <w:rPr>
          <w:rFonts w:asciiTheme="minorHAnsi" w:hAnsiTheme="minorHAnsi"/>
        </w:rPr>
      </w:pPr>
      <w:r w:rsidRPr="005B5142">
        <w:rPr>
          <w:rFonts w:asciiTheme="minorHAnsi" w:hAnsiTheme="minorHAnsi"/>
        </w:rPr>
        <w:t>--- AT: CLCS Benefits</w:t>
      </w:r>
    </w:p>
    <w:p w:rsidR="00C64447" w:rsidRPr="005B5142" w:rsidRDefault="00C64447" w:rsidP="00C64447">
      <w:pPr>
        <w:pStyle w:val="Heading4"/>
        <w:rPr>
          <w:rFonts w:asciiTheme="minorHAnsi" w:hAnsiTheme="minorHAnsi"/>
        </w:rPr>
      </w:pPr>
      <w:r w:rsidRPr="005B5142">
        <w:rPr>
          <w:rFonts w:asciiTheme="minorHAnsi" w:hAnsiTheme="minorHAnsi"/>
        </w:rPr>
        <w:t>No Benefit</w:t>
      </w:r>
    </w:p>
    <w:p w:rsidR="00C64447" w:rsidRPr="005B5142" w:rsidRDefault="00C64447" w:rsidP="00C64447">
      <w:pPr>
        <w:rPr>
          <w:rFonts w:asciiTheme="minorHAnsi" w:hAnsiTheme="minorHAnsi"/>
          <w:sz w:val="16"/>
        </w:rPr>
      </w:pPr>
      <w:r w:rsidRPr="005B5142">
        <w:rPr>
          <w:rStyle w:val="Style13ptBold"/>
          <w:rFonts w:asciiTheme="minorHAnsi" w:hAnsiTheme="minorHAnsi"/>
        </w:rPr>
        <w:t xml:space="preserve">Groves 6/26/14 </w:t>
      </w:r>
      <w:r w:rsidRPr="005B5142">
        <w:rPr>
          <w:rFonts w:asciiTheme="minorHAnsi" w:hAnsiTheme="minorHAnsi"/>
          <w:sz w:val="16"/>
        </w:rPr>
        <w:t>(Steven, Bernard and Barbara Lomas Senior Research Fellow The Margaret Thatcher Center for Freedom, Groves was awarded the Dr. W. Glenn and Rita Campbell Award for his work, Groves holds a law degree from Ohio Northern University's College of Law and a bachelor of arts degree in history from Florida State University. “Accession to Convention on the Law of the Sea Unnecessary to Advance Arctic Interests”, http://www.heritage.org/research/reports/2014/06/accession-to-convention-on-the-law-of-the-sea-unnecessary-to-advance-arctic-interests)</w:t>
      </w:r>
    </w:p>
    <w:p w:rsidR="00C64447" w:rsidRPr="005B5142" w:rsidRDefault="00C64447" w:rsidP="00C64447">
      <w:pPr>
        <w:rPr>
          <w:rFonts w:asciiTheme="minorHAnsi" w:hAnsiTheme="minorHAnsi"/>
          <w:sz w:val="16"/>
        </w:rPr>
      </w:pPr>
      <w:r w:rsidRPr="005B5142">
        <w:rPr>
          <w:rStyle w:val="StyleUnderline"/>
          <w:rFonts w:asciiTheme="minorHAnsi" w:hAnsiTheme="minorHAnsi"/>
        </w:rPr>
        <w:t>Many UNCLOS proponents maintain that the United States would benefit from joining the convention because it could nominate a U.S. national to the CLCS</w:t>
      </w:r>
      <w:r w:rsidRPr="005B5142">
        <w:rPr>
          <w:rFonts w:asciiTheme="minorHAnsi" w:hAnsiTheme="minorHAnsi"/>
          <w:sz w:val="16"/>
        </w:rPr>
        <w:t xml:space="preserve">. These proponents imply that a U.S. national on the CLCS will directly benefit the United States and help to advance its ECS claims. Secretary Clinton, for example, testified, “We need to be on the inside [of the CLCS] to protect and advance our interests.”[67] </w:t>
      </w:r>
      <w:r w:rsidRPr="005B5142">
        <w:rPr>
          <w:rStyle w:val="StyleUnderline"/>
          <w:rFonts w:asciiTheme="minorHAnsi" w:hAnsiTheme="minorHAnsi"/>
        </w:rPr>
        <w:t>Yet any U.S. national elected to the commission serves in his “personal capacity,” meaning that he cannot defend or otherwise represent the views or interests of the United States on any U.S. ECS claim</w:t>
      </w:r>
      <w:r w:rsidRPr="005B5142">
        <w:rPr>
          <w:rFonts w:asciiTheme="minorHAnsi" w:hAnsiTheme="minorHAnsi"/>
          <w:sz w:val="16"/>
        </w:rPr>
        <w:t xml:space="preserve">.[68] Additionally, </w:t>
      </w:r>
      <w:r w:rsidRPr="005B5142">
        <w:rPr>
          <w:rStyle w:val="StyleUnderline"/>
          <w:rFonts w:asciiTheme="minorHAnsi" w:hAnsiTheme="minorHAnsi"/>
        </w:rPr>
        <w:t xml:space="preserve">the substantive analysis of any ECS claim made by the United States would be conducted by a seven-member </w:t>
      </w:r>
      <w:proofErr w:type="spellStart"/>
      <w:r w:rsidRPr="005B5142">
        <w:rPr>
          <w:rStyle w:val="StyleUnderline"/>
          <w:rFonts w:asciiTheme="minorHAnsi" w:hAnsiTheme="minorHAnsi"/>
        </w:rPr>
        <w:t>subcommission</w:t>
      </w:r>
      <w:proofErr w:type="spellEnd"/>
      <w:r w:rsidRPr="005B5142">
        <w:rPr>
          <w:rStyle w:val="StyleUnderline"/>
          <w:rFonts w:asciiTheme="minorHAnsi" w:hAnsiTheme="minorHAnsi"/>
        </w:rPr>
        <w:t xml:space="preserve"> on which the U.S. member may not sit</w:t>
      </w:r>
      <w:r w:rsidRPr="005B5142">
        <w:rPr>
          <w:rFonts w:asciiTheme="minorHAnsi" w:hAnsiTheme="minorHAnsi"/>
          <w:sz w:val="16"/>
        </w:rPr>
        <w:t xml:space="preserve">.[69] </w:t>
      </w:r>
      <w:r w:rsidRPr="005B5142">
        <w:rPr>
          <w:rStyle w:val="StyleUnderline"/>
          <w:rFonts w:asciiTheme="minorHAnsi" w:hAnsiTheme="minorHAnsi"/>
        </w:rPr>
        <w:t>Regardless, the supposed benefits of electing a U.S national to the CLCS and having a “seat at the table”</w:t>
      </w:r>
      <w:r w:rsidRPr="005B5142">
        <w:rPr>
          <w:rFonts w:asciiTheme="minorHAnsi" w:hAnsiTheme="minorHAnsi"/>
          <w:sz w:val="16"/>
        </w:rPr>
        <w:t xml:space="preserve"> at annual UNCLOS meetings </w:t>
      </w:r>
      <w:r w:rsidRPr="005B5142">
        <w:rPr>
          <w:rStyle w:val="Emphasis"/>
          <w:rFonts w:asciiTheme="minorHAnsi" w:hAnsiTheme="minorHAnsi"/>
        </w:rPr>
        <w:t>do not justify U.S. accession to the convention.</w:t>
      </w:r>
      <w:r w:rsidRPr="005B5142">
        <w:rPr>
          <w:rFonts w:asciiTheme="minorHAnsi" w:hAnsiTheme="minorHAnsi"/>
          <w:sz w:val="16"/>
        </w:rPr>
        <w:t xml:space="preserve"> These benefits, such as they are, should be weighed against the detriments of joining the convention:</w:t>
      </w:r>
    </w:p>
    <w:p w:rsidR="00C64447" w:rsidRPr="005B5142" w:rsidRDefault="00C64447" w:rsidP="00C64447">
      <w:pPr>
        <w:rPr>
          <w:rFonts w:asciiTheme="minorHAnsi" w:hAnsiTheme="minorHAnsi"/>
        </w:rPr>
      </w:pPr>
    </w:p>
    <w:p w:rsidR="0004566E" w:rsidRPr="005B5142" w:rsidRDefault="00AD5A1B" w:rsidP="00AD5A1B">
      <w:pPr>
        <w:pStyle w:val="Heading3"/>
        <w:rPr>
          <w:rFonts w:asciiTheme="minorHAnsi" w:hAnsiTheme="minorHAnsi"/>
        </w:rPr>
      </w:pPr>
      <w:r w:rsidRPr="005B5142">
        <w:rPr>
          <w:rFonts w:asciiTheme="minorHAnsi" w:hAnsiTheme="minorHAnsi"/>
        </w:rPr>
        <w:t>--- AT: Perception / Symbolic Solvency</w:t>
      </w:r>
    </w:p>
    <w:p w:rsidR="00AD5A1B" w:rsidRPr="005B5142" w:rsidRDefault="00AD5A1B" w:rsidP="00AD5A1B">
      <w:pPr>
        <w:pStyle w:val="Heading4"/>
        <w:rPr>
          <w:rFonts w:asciiTheme="minorHAnsi" w:hAnsiTheme="minorHAnsi"/>
        </w:rPr>
      </w:pPr>
      <w:r w:rsidRPr="005B5142">
        <w:rPr>
          <w:rFonts w:asciiTheme="minorHAnsi" w:hAnsiTheme="minorHAnsi"/>
        </w:rPr>
        <w:t>No Symbolic benefit of LOST</w:t>
      </w:r>
    </w:p>
    <w:p w:rsidR="00AD5A1B" w:rsidRPr="005B5142" w:rsidRDefault="00AD5A1B" w:rsidP="00AD5A1B">
      <w:pPr>
        <w:rPr>
          <w:rFonts w:asciiTheme="minorHAnsi" w:hAnsiTheme="minorHAnsi"/>
          <w:sz w:val="16"/>
        </w:rPr>
      </w:pPr>
      <w:r w:rsidRPr="005B5142">
        <w:rPr>
          <w:rStyle w:val="Style13ptBold"/>
          <w:rFonts w:asciiTheme="minorHAnsi" w:hAnsiTheme="minorHAnsi"/>
        </w:rPr>
        <w:t xml:space="preserve">Groves 6/26/14 </w:t>
      </w:r>
      <w:r w:rsidRPr="005B5142">
        <w:rPr>
          <w:rFonts w:asciiTheme="minorHAnsi" w:hAnsiTheme="minorHAnsi"/>
          <w:sz w:val="16"/>
        </w:rPr>
        <w:t>(Steven, Bernard and Barbara Lomas Senior Research Fellow The Margaret Thatcher Center for Freedom, Groves was awarded the Dr. W. Glenn and Rita Campbell Award for his work, Groves holds a law degree from Ohio Northern University's College of Law and a bachelor of arts degree in history from Florida State University. “Accession to Convention on the Law of the Sea Unnecessary to Advance Arctic Interests”, http://www.heritage.org/research/reports/2014/06/accession-to-convention-on-the-law-of-the-sea-unnecessary-to-advance-arctic-interests)</w:t>
      </w:r>
    </w:p>
    <w:p w:rsidR="00AD5A1B" w:rsidRPr="005B5142" w:rsidRDefault="00AD5A1B" w:rsidP="00AD5A1B">
      <w:pPr>
        <w:rPr>
          <w:rStyle w:val="StyleUnderline"/>
          <w:rFonts w:asciiTheme="minorHAnsi" w:hAnsiTheme="minorHAnsi"/>
        </w:rPr>
      </w:pPr>
      <w:r w:rsidRPr="005B5142">
        <w:rPr>
          <w:rFonts w:asciiTheme="minorHAnsi" w:hAnsiTheme="minorHAnsi"/>
          <w:sz w:val="16"/>
        </w:rPr>
        <w:t xml:space="preserve">Nevertheless, </w:t>
      </w:r>
      <w:r w:rsidRPr="005B5142">
        <w:rPr>
          <w:rStyle w:val="StyleUnderline"/>
          <w:rFonts w:asciiTheme="minorHAnsi" w:hAnsiTheme="minorHAnsi"/>
        </w:rPr>
        <w:t>some proponents of U.S. accession maintain that joining the convention would assist the United States in attaining its interests because it establishes a legal framework for virtually all maritime issues and codifies widely accepted international law. It</w:t>
      </w:r>
      <w:r w:rsidRPr="005B5142">
        <w:rPr>
          <w:rFonts w:asciiTheme="minorHAnsi" w:hAnsiTheme="minorHAnsi"/>
          <w:sz w:val="16"/>
        </w:rPr>
        <w:t xml:space="preserve"> is challenging to assess with any certainty the merits of such vague claims promising intangible benefits. </w:t>
      </w:r>
      <w:r w:rsidRPr="005B5142">
        <w:rPr>
          <w:rStyle w:val="StyleUnderline"/>
          <w:rFonts w:asciiTheme="minorHAnsi" w:hAnsiTheme="minorHAnsi"/>
        </w:rPr>
        <w:t>The intangible benefits</w:t>
      </w:r>
      <w:r w:rsidRPr="005B5142">
        <w:rPr>
          <w:rFonts w:asciiTheme="minorHAnsi" w:hAnsiTheme="minorHAnsi"/>
          <w:sz w:val="16"/>
        </w:rPr>
        <w:t xml:space="preserve">, if any, </w:t>
      </w:r>
      <w:r w:rsidRPr="005B5142">
        <w:rPr>
          <w:rStyle w:val="StyleUnderline"/>
          <w:rFonts w:asciiTheme="minorHAnsi" w:hAnsiTheme="minorHAnsi"/>
        </w:rPr>
        <w:t xml:space="preserve">that </w:t>
      </w:r>
      <w:r w:rsidRPr="005B5142">
        <w:rPr>
          <w:rStyle w:val="Emphasis"/>
          <w:rFonts w:asciiTheme="minorHAnsi" w:hAnsiTheme="minorHAnsi"/>
        </w:rPr>
        <w:t xml:space="preserve">may or may not </w:t>
      </w:r>
      <w:r w:rsidRPr="005B5142">
        <w:rPr>
          <w:rStyle w:val="StyleUnderline"/>
          <w:rFonts w:asciiTheme="minorHAnsi" w:hAnsiTheme="minorHAnsi"/>
        </w:rPr>
        <w:t xml:space="preserve">come from having a “seat at the table” at the UNCLOS annual meetings of states parties is by its nature </w:t>
      </w:r>
      <w:r w:rsidRPr="005B5142">
        <w:rPr>
          <w:rStyle w:val="Emphasis"/>
          <w:rFonts w:asciiTheme="minorHAnsi" w:hAnsiTheme="minorHAnsi"/>
        </w:rPr>
        <w:t>difficult to prove or quantify in any meaningful way</w:t>
      </w:r>
      <w:r w:rsidRPr="005B5142">
        <w:rPr>
          <w:rFonts w:asciiTheme="minorHAnsi" w:hAnsiTheme="minorHAnsi"/>
          <w:sz w:val="16"/>
        </w:rPr>
        <w:t xml:space="preserve">. The agenda of these conferences in New York is concerned with </w:t>
      </w:r>
      <w:proofErr w:type="spellStart"/>
      <w:r w:rsidRPr="005B5142">
        <w:rPr>
          <w:rFonts w:asciiTheme="minorHAnsi" w:hAnsiTheme="minorHAnsi"/>
          <w:sz w:val="16"/>
        </w:rPr>
        <w:t>nonsubstantive</w:t>
      </w:r>
      <w:proofErr w:type="spellEnd"/>
      <w:r w:rsidRPr="005B5142">
        <w:rPr>
          <w:rFonts w:asciiTheme="minorHAnsi" w:hAnsiTheme="minorHAnsi"/>
          <w:sz w:val="16"/>
        </w:rPr>
        <w:t xml:space="preserve"> matters—e.g., the nomination, election, and remuneration of representatives to the International Tribunal for the Law of the Sea and the CLCS, budgetary matters, and credentialing for conference attendees.[66] </w:t>
      </w:r>
      <w:r w:rsidRPr="005B5142">
        <w:rPr>
          <w:rStyle w:val="StyleUnderline"/>
          <w:rFonts w:asciiTheme="minorHAnsi" w:hAnsiTheme="minorHAnsi"/>
        </w:rPr>
        <w:t>No great debates are taking place at these annual meetings regarding maritime hydrocarbon resources, excessive maritime claims, proper and improper activities within the EEZ, commercial fishing, development of the continental shelf, or seemingly any other substantive matter dealing with the law of the sea in the Arctic or elsewhere.</w:t>
      </w:r>
    </w:p>
    <w:p w:rsidR="00AD5A1B" w:rsidRPr="005B5142" w:rsidRDefault="00AD5A1B" w:rsidP="00AD5A1B">
      <w:pPr>
        <w:rPr>
          <w:rFonts w:asciiTheme="minorHAnsi" w:hAnsiTheme="minorHAnsi"/>
        </w:rPr>
      </w:pPr>
    </w:p>
    <w:p w:rsidR="00C30F24" w:rsidRPr="005B5142" w:rsidRDefault="00C30F24" w:rsidP="007D1BFF">
      <w:pPr>
        <w:pStyle w:val="Heading3"/>
        <w:rPr>
          <w:rFonts w:asciiTheme="minorHAnsi" w:hAnsiTheme="minorHAnsi"/>
        </w:rPr>
      </w:pPr>
    </w:p>
    <w:p w:rsidR="007D1BFF" w:rsidRPr="005B5142" w:rsidRDefault="007D1BFF" w:rsidP="007D1BFF">
      <w:pPr>
        <w:pStyle w:val="Heading3"/>
        <w:rPr>
          <w:rFonts w:asciiTheme="minorHAnsi" w:hAnsiTheme="minorHAnsi"/>
        </w:rPr>
      </w:pPr>
      <w:r w:rsidRPr="005B5142">
        <w:rPr>
          <w:rFonts w:asciiTheme="minorHAnsi" w:hAnsiTheme="minorHAnsi"/>
        </w:rPr>
        <w:t>AT: REM Mining</w:t>
      </w:r>
    </w:p>
    <w:p w:rsidR="007D1BFF" w:rsidRPr="005B5142" w:rsidRDefault="007D1BFF" w:rsidP="007D1BFF">
      <w:pPr>
        <w:pStyle w:val="Heading4"/>
        <w:rPr>
          <w:rFonts w:asciiTheme="minorHAnsi" w:hAnsiTheme="minorHAnsi"/>
        </w:rPr>
      </w:pPr>
      <w:r w:rsidRPr="005B5142">
        <w:rPr>
          <w:rFonts w:asciiTheme="minorHAnsi" w:hAnsiTheme="minorHAnsi"/>
        </w:rPr>
        <w:t>Kills REM mining</w:t>
      </w:r>
    </w:p>
    <w:p w:rsidR="007D1BFF" w:rsidRPr="005B5142" w:rsidRDefault="007D1BFF" w:rsidP="007D1BFF">
      <w:pPr>
        <w:rPr>
          <w:rStyle w:val="Style13ptBold"/>
          <w:rFonts w:asciiTheme="minorHAnsi" w:hAnsiTheme="minorHAnsi"/>
        </w:rPr>
      </w:pPr>
      <w:proofErr w:type="spellStart"/>
      <w:r w:rsidRPr="005B5142">
        <w:rPr>
          <w:rStyle w:val="Style13ptBold"/>
          <w:rFonts w:asciiTheme="minorHAnsi" w:hAnsiTheme="minorHAnsi"/>
        </w:rPr>
        <w:t>Bandow</w:t>
      </w:r>
      <w:proofErr w:type="spellEnd"/>
      <w:r w:rsidRPr="005B5142">
        <w:rPr>
          <w:rStyle w:val="Style13ptBold"/>
          <w:rFonts w:asciiTheme="minorHAnsi" w:hAnsiTheme="minorHAnsi"/>
        </w:rPr>
        <w:t xml:space="preserve"> 12 </w:t>
      </w:r>
      <w:r w:rsidRPr="005B5142">
        <w:rPr>
          <w:rFonts w:asciiTheme="minorHAnsi" w:hAnsiTheme="minorHAnsi"/>
          <w:sz w:val="16"/>
        </w:rPr>
        <w:t>(Doug, a senior fellow at the Cato Institute, specializing in foreign policy and civil liberties, “Sink the Law of the Sea Treaty”, http://www.cato.org/publications/commentary/sink-law-sea-treaty)</w:t>
      </w:r>
    </w:p>
    <w:p w:rsidR="007D1BFF" w:rsidRPr="005B5142" w:rsidRDefault="007D1BFF" w:rsidP="007D1BFF">
      <w:pPr>
        <w:rPr>
          <w:rStyle w:val="Emphasis"/>
          <w:rFonts w:asciiTheme="minorHAnsi" w:hAnsiTheme="minorHAnsi"/>
        </w:rPr>
      </w:pPr>
      <w:r w:rsidRPr="005B5142">
        <w:rPr>
          <w:rStyle w:val="Emphasis"/>
          <w:rFonts w:asciiTheme="minorHAnsi" w:hAnsiTheme="minorHAnsi"/>
        </w:rPr>
        <w:t>The treaty’s mining scheme is flawed in its very conception</w:t>
      </w:r>
      <w:r w:rsidRPr="005B5142">
        <w:rPr>
          <w:rFonts w:asciiTheme="minorHAnsi" w:hAnsiTheme="minorHAnsi"/>
        </w:rPr>
        <w:t xml:space="preserve">. </w:t>
      </w:r>
      <w:r w:rsidRPr="005B5142">
        <w:rPr>
          <w:rStyle w:val="StyleUnderline"/>
          <w:rFonts w:asciiTheme="minorHAnsi" w:hAnsiTheme="minorHAnsi"/>
        </w:rPr>
        <w:t>Although many people once thought untold wealth would leap from the seabed, land-based sources have remained cheaper than expected</w:t>
      </w:r>
      <w:r w:rsidRPr="005B5142">
        <w:rPr>
          <w:rFonts w:asciiTheme="minorHAnsi" w:hAnsiTheme="minorHAnsi"/>
        </w:rPr>
        <w:t xml:space="preserve">, and </w:t>
      </w:r>
      <w:r w:rsidRPr="005B5142">
        <w:rPr>
          <w:rStyle w:val="StyleUnderline"/>
          <w:rFonts w:asciiTheme="minorHAnsi" w:hAnsiTheme="minorHAnsi"/>
        </w:rPr>
        <w:t xml:space="preserve">scooping up manganese nodules and other resources from the ocean floor is </w:t>
      </w:r>
      <w:r w:rsidRPr="005B5142">
        <w:rPr>
          <w:rStyle w:val="Emphasis"/>
          <w:rFonts w:asciiTheme="minorHAnsi" w:hAnsiTheme="minorHAnsi"/>
        </w:rPr>
        <w:t>logistically daunting</w:t>
      </w:r>
      <w:r w:rsidRPr="005B5142">
        <w:rPr>
          <w:rFonts w:asciiTheme="minorHAnsi" w:hAnsiTheme="minorHAnsi"/>
        </w:rPr>
        <w:t xml:space="preserve">. </w:t>
      </w:r>
      <w:r w:rsidRPr="005B5142">
        <w:rPr>
          <w:rStyle w:val="Emphasis"/>
          <w:rFonts w:asciiTheme="minorHAnsi" w:hAnsiTheme="minorHAnsi"/>
        </w:rPr>
        <w:t>There is no guarantee that seabed mining will ever be commercially viable.</w:t>
      </w:r>
    </w:p>
    <w:p w:rsidR="007D1BFF" w:rsidRPr="005B5142" w:rsidRDefault="007D1BFF" w:rsidP="007D1BFF">
      <w:pPr>
        <w:rPr>
          <w:rFonts w:asciiTheme="minorHAnsi" w:hAnsiTheme="minorHAnsi"/>
        </w:rPr>
      </w:pPr>
    </w:p>
    <w:p w:rsidR="007648B5" w:rsidRPr="005B5142" w:rsidRDefault="007648B5" w:rsidP="007648B5">
      <w:pPr>
        <w:rPr>
          <w:rFonts w:asciiTheme="minorHAnsi" w:hAnsiTheme="minorHAnsi"/>
        </w:rPr>
      </w:pPr>
    </w:p>
    <w:p w:rsidR="00C30F24" w:rsidRPr="005B5142" w:rsidRDefault="00C30F24" w:rsidP="00A777CF">
      <w:pPr>
        <w:pStyle w:val="Heading3"/>
        <w:rPr>
          <w:rFonts w:asciiTheme="minorHAnsi" w:hAnsiTheme="minorHAnsi"/>
        </w:rPr>
      </w:pPr>
    </w:p>
    <w:p w:rsidR="008178CB" w:rsidRPr="005B5142" w:rsidRDefault="008178CB" w:rsidP="00A777CF">
      <w:pPr>
        <w:pStyle w:val="Heading3"/>
        <w:rPr>
          <w:rFonts w:asciiTheme="minorHAnsi" w:hAnsiTheme="minorHAnsi"/>
        </w:rPr>
      </w:pPr>
      <w:r w:rsidRPr="005B5142">
        <w:rPr>
          <w:rFonts w:asciiTheme="minorHAnsi" w:hAnsiTheme="minorHAnsi"/>
        </w:rPr>
        <w:t xml:space="preserve">AT: </w:t>
      </w:r>
      <w:r w:rsidR="00C30F24" w:rsidRPr="005B5142">
        <w:rPr>
          <w:rFonts w:asciiTheme="minorHAnsi" w:hAnsiTheme="minorHAnsi"/>
        </w:rPr>
        <w:t>Navigation Rights</w:t>
      </w:r>
      <w:r w:rsidRPr="005B5142">
        <w:rPr>
          <w:rFonts w:asciiTheme="minorHAnsi" w:hAnsiTheme="minorHAnsi"/>
        </w:rPr>
        <w:t xml:space="preserve"> </w:t>
      </w:r>
      <w:proofErr w:type="spellStart"/>
      <w:r w:rsidRPr="005B5142">
        <w:rPr>
          <w:rFonts w:asciiTheme="minorHAnsi" w:hAnsiTheme="minorHAnsi"/>
        </w:rPr>
        <w:t>Rights</w:t>
      </w:r>
      <w:proofErr w:type="spellEnd"/>
    </w:p>
    <w:p w:rsidR="008178CB" w:rsidRPr="005B5142" w:rsidRDefault="008178CB" w:rsidP="00E26B8C">
      <w:pPr>
        <w:pStyle w:val="Heading4"/>
        <w:rPr>
          <w:rFonts w:asciiTheme="minorHAnsi" w:hAnsiTheme="minorHAnsi"/>
        </w:rPr>
      </w:pPr>
      <w:r w:rsidRPr="005B5142">
        <w:rPr>
          <w:rFonts w:asciiTheme="minorHAnsi" w:hAnsiTheme="minorHAnsi"/>
        </w:rPr>
        <w:t>LOST undermines navigational rights – multiple reasons</w:t>
      </w:r>
    </w:p>
    <w:p w:rsidR="008178CB" w:rsidRPr="005B5142" w:rsidRDefault="008178CB" w:rsidP="008178CB">
      <w:pPr>
        <w:rPr>
          <w:rFonts w:asciiTheme="minorHAnsi" w:hAnsiTheme="minorHAnsi"/>
          <w:sz w:val="16"/>
        </w:rPr>
      </w:pPr>
      <w:proofErr w:type="spellStart"/>
      <w:r w:rsidRPr="005B5142">
        <w:rPr>
          <w:rFonts w:asciiTheme="minorHAnsi" w:hAnsiTheme="minorHAnsi"/>
          <w:b/>
          <w:sz w:val="26"/>
          <w:u w:val="single"/>
        </w:rPr>
        <w:t>Bandow</w:t>
      </w:r>
      <w:proofErr w:type="spellEnd"/>
      <w:r w:rsidRPr="005B5142">
        <w:rPr>
          <w:rFonts w:asciiTheme="minorHAnsi" w:hAnsiTheme="minorHAnsi"/>
          <w:b/>
          <w:sz w:val="26"/>
          <w:u w:val="single"/>
        </w:rPr>
        <w:t xml:space="preserve"> 05</w:t>
      </w:r>
      <w:r w:rsidRPr="005B5142">
        <w:rPr>
          <w:rFonts w:asciiTheme="minorHAnsi" w:hAnsiTheme="minorHAnsi"/>
          <w:sz w:val="16"/>
        </w:rPr>
        <w:t xml:space="preserve"> [Doug, Journal of Int’l Affairs, “Don’t Resurrect </w:t>
      </w:r>
      <w:proofErr w:type="gramStart"/>
      <w:r w:rsidRPr="005B5142">
        <w:rPr>
          <w:rFonts w:asciiTheme="minorHAnsi" w:hAnsiTheme="minorHAnsi"/>
          <w:sz w:val="16"/>
        </w:rPr>
        <w:t>The</w:t>
      </w:r>
      <w:proofErr w:type="gramEnd"/>
      <w:r w:rsidRPr="005B5142">
        <w:rPr>
          <w:rFonts w:asciiTheme="minorHAnsi" w:hAnsiTheme="minorHAnsi"/>
          <w:sz w:val="16"/>
        </w:rPr>
        <w:t xml:space="preserve"> Law of the Sea Treaty,” Fall/Winter, V59 I1]</w:t>
      </w:r>
    </w:p>
    <w:p w:rsidR="008178CB" w:rsidRPr="005B5142" w:rsidRDefault="008178CB" w:rsidP="008178CB">
      <w:pPr>
        <w:rPr>
          <w:rFonts w:asciiTheme="minorHAnsi" w:hAnsiTheme="minorHAnsi"/>
          <w:sz w:val="16"/>
        </w:rPr>
      </w:pPr>
      <w:r w:rsidRPr="005B5142">
        <w:rPr>
          <w:rFonts w:asciiTheme="minorHAnsi" w:hAnsiTheme="minorHAnsi"/>
          <w:sz w:val="16"/>
        </w:rPr>
        <w:t xml:space="preserve">Perceived as far more important by many treaty supporters are the provisions covering rules of navigation. For instance, Rear Adm. William </w:t>
      </w:r>
      <w:proofErr w:type="spellStart"/>
      <w:r w:rsidRPr="005B5142">
        <w:rPr>
          <w:rFonts w:asciiTheme="minorHAnsi" w:hAnsiTheme="minorHAnsi"/>
          <w:sz w:val="16"/>
        </w:rPr>
        <w:t>Schachte</w:t>
      </w:r>
      <w:proofErr w:type="spellEnd"/>
      <w:r w:rsidRPr="005B5142">
        <w:rPr>
          <w:rFonts w:asciiTheme="minorHAnsi" w:hAnsiTheme="minorHAnsi"/>
          <w:sz w:val="16"/>
        </w:rPr>
        <w:t xml:space="preserve"> Jr., a Pentagon official who backed the LOST during the Reagan years, argued that the document was vital to guarantee American naval rights. Washington's refusal to sign the LOST left critics predicting chaos and combat on the high seas two decades ago, yet </w:t>
      </w:r>
      <w:r w:rsidRPr="005B5142">
        <w:rPr>
          <w:rFonts w:asciiTheme="minorHAnsi" w:hAnsiTheme="minorHAnsi"/>
          <w:b/>
          <w:u w:val="single"/>
        </w:rPr>
        <w:t>we have witnessed not one incident as a result of the failure to implement the LOST</w:t>
      </w:r>
      <w:r w:rsidRPr="005B5142">
        <w:rPr>
          <w:rFonts w:asciiTheme="minorHAnsi" w:hAnsiTheme="minorHAnsi"/>
          <w:sz w:val="16"/>
        </w:rPr>
        <w:t xml:space="preserve">. Nor is the treaty unambiguously favorable to transit rights. </w:t>
      </w:r>
      <w:r w:rsidRPr="005B5142">
        <w:rPr>
          <w:rFonts w:asciiTheme="minorHAnsi" w:hAnsiTheme="minorHAnsi"/>
          <w:b/>
          <w:u w:val="single"/>
        </w:rPr>
        <w:t>The document introduces some new limitations on navigation involving the EEZs, territorial seas and water surrounding archipelagic states. Even seemingly innocent restrictions might have a negative impact</w:t>
      </w:r>
      <w:r w:rsidRPr="005B5142">
        <w:rPr>
          <w:rFonts w:asciiTheme="minorHAnsi" w:hAnsiTheme="minorHAnsi"/>
          <w:sz w:val="16"/>
        </w:rPr>
        <w:t xml:space="preserve">; Alfred Rubin of Tufts University worries that </w:t>
      </w:r>
      <w:r w:rsidRPr="005B5142">
        <w:rPr>
          <w:rFonts w:asciiTheme="minorHAnsi" w:hAnsiTheme="minorHAnsi"/>
          <w:b/>
          <w:u w:val="single"/>
        </w:rPr>
        <w:t>the ban on "research or survey activities" could limit U.S. naval rights</w:t>
      </w:r>
      <w:r w:rsidRPr="005B5142">
        <w:rPr>
          <w:rFonts w:asciiTheme="minorHAnsi" w:hAnsiTheme="minorHAnsi"/>
          <w:sz w:val="16"/>
        </w:rPr>
        <w:t xml:space="preserve">.( n28) At other times, the </w:t>
      </w:r>
      <w:r w:rsidRPr="005B5142">
        <w:rPr>
          <w:rFonts w:asciiTheme="minorHAnsi" w:hAnsiTheme="minorHAnsi"/>
          <w:b/>
          <w:u w:val="single"/>
        </w:rPr>
        <w:t>LOST's language is ambiguous regarding transit rights for submerged submarines</w:t>
      </w:r>
      <w:r w:rsidRPr="005B5142">
        <w:rPr>
          <w:rFonts w:asciiTheme="minorHAnsi" w:hAnsiTheme="minorHAnsi"/>
          <w:sz w:val="16"/>
        </w:rPr>
        <w:t xml:space="preserve">, for instance, thus limiting the value of the treaty guarantee. Ambassador Pardo complains that </w:t>
      </w:r>
      <w:r w:rsidRPr="005B5142">
        <w:rPr>
          <w:rFonts w:asciiTheme="minorHAnsi" w:hAnsiTheme="minorHAnsi"/>
          <w:b/>
          <w:u w:val="single"/>
        </w:rPr>
        <w:t>the treaty "is often studiously unclear, and predictability suffers</w:t>
      </w:r>
      <w:r w:rsidRPr="005B5142">
        <w:rPr>
          <w:rFonts w:asciiTheme="minorHAnsi" w:hAnsiTheme="minorHAnsi"/>
          <w:sz w:val="16"/>
        </w:rPr>
        <w:t>."</w:t>
      </w:r>
      <w:proofErr w:type="gramStart"/>
      <w:r w:rsidRPr="005B5142">
        <w:rPr>
          <w:rFonts w:asciiTheme="minorHAnsi" w:hAnsiTheme="minorHAnsi"/>
          <w:sz w:val="16"/>
        </w:rPr>
        <w:t>( n29</w:t>
      </w:r>
      <w:proofErr w:type="gramEnd"/>
      <w:r w:rsidRPr="005B5142">
        <w:rPr>
          <w:rFonts w:asciiTheme="minorHAnsi" w:hAnsiTheme="minorHAnsi"/>
          <w:sz w:val="16"/>
        </w:rPr>
        <w:t>) Gary Knight of Louisiana State University argues that "the difficulty of establishing our legal right to EEZ navigation and submerged straits pas sage would be no more difficult under an existing customary international law argument than under the convoluted text of the proposed UNCLOS."</w:t>
      </w:r>
      <w:proofErr w:type="gramStart"/>
      <w:r w:rsidRPr="005B5142">
        <w:rPr>
          <w:rFonts w:asciiTheme="minorHAnsi" w:hAnsiTheme="minorHAnsi"/>
          <w:sz w:val="16"/>
        </w:rPr>
        <w:t>( n30</w:t>
      </w:r>
      <w:proofErr w:type="gramEnd"/>
      <w:r w:rsidRPr="005B5142">
        <w:rPr>
          <w:rFonts w:asciiTheme="minorHAnsi" w:hAnsiTheme="minorHAnsi"/>
          <w:sz w:val="16"/>
        </w:rPr>
        <w:t>) In short, there is only modest theoretical advantage arising from the navigation section for which to trade away the mining provisions. Even if the LOST offered a definite and positive interpretation, the legal protections for navigation would provide little practical gain over existing customary procedures. Analysts Benjamin Friedman and Daniel Friedman contend that "by signing the Convention, the United States gives added weight and stability to customary rights, and pushes recalcitrant states to respect navigational freedoms."</w:t>
      </w:r>
      <w:proofErr w:type="gramStart"/>
      <w:r w:rsidRPr="005B5142">
        <w:rPr>
          <w:rFonts w:asciiTheme="minorHAnsi" w:hAnsiTheme="minorHAnsi"/>
          <w:sz w:val="16"/>
        </w:rPr>
        <w:t>( n31</w:t>
      </w:r>
      <w:proofErr w:type="gramEnd"/>
      <w:r w:rsidRPr="005B5142">
        <w:rPr>
          <w:rFonts w:asciiTheme="minorHAnsi" w:hAnsiTheme="minorHAnsi"/>
          <w:sz w:val="16"/>
        </w:rPr>
        <w:t>) Bush administration representatives make the same argument: "The navigation and over flight freedoms we require through customary international law are better served by being a party to the Convention that codifies those freedoms," testified Adm. Michael G. Mullen, vice chief of naval operations for the Joint Chiefs of Staff</w:t>
      </w:r>
      <w:proofErr w:type="gramStart"/>
      <w:r w:rsidRPr="005B5142">
        <w:rPr>
          <w:rFonts w:asciiTheme="minorHAnsi" w:hAnsiTheme="minorHAnsi"/>
          <w:sz w:val="16"/>
        </w:rPr>
        <w:t>.(</w:t>
      </w:r>
      <w:proofErr w:type="gramEnd"/>
      <w:r w:rsidRPr="005B5142">
        <w:rPr>
          <w:rFonts w:asciiTheme="minorHAnsi" w:hAnsiTheme="minorHAnsi"/>
          <w:sz w:val="16"/>
        </w:rPr>
        <w:t xml:space="preserve"> n32) While that may be true, </w:t>
      </w:r>
      <w:r w:rsidRPr="005B5142">
        <w:rPr>
          <w:rFonts w:asciiTheme="minorHAnsi" w:hAnsiTheme="minorHAnsi"/>
          <w:b/>
          <w:u w:val="single"/>
        </w:rPr>
        <w:t>the practical benefits of the LOST are far outweighed by negative factors</w:t>
      </w:r>
      <w:r w:rsidRPr="005B5142">
        <w:rPr>
          <w:rFonts w:asciiTheme="minorHAnsi" w:hAnsiTheme="minorHAnsi"/>
          <w:sz w:val="16"/>
        </w:rPr>
        <w:t xml:space="preserve">. Adm. </w:t>
      </w:r>
      <w:proofErr w:type="spellStart"/>
      <w:r w:rsidRPr="005B5142">
        <w:rPr>
          <w:rFonts w:asciiTheme="minorHAnsi" w:hAnsiTheme="minorHAnsi"/>
          <w:sz w:val="16"/>
        </w:rPr>
        <w:t>Schachte</w:t>
      </w:r>
      <w:proofErr w:type="spellEnd"/>
      <w:r w:rsidRPr="005B5142">
        <w:rPr>
          <w:rFonts w:asciiTheme="minorHAnsi" w:hAnsiTheme="minorHAnsi"/>
          <w:sz w:val="16"/>
        </w:rPr>
        <w:t xml:space="preserve"> acknowledged in Senate testimony that "the Convention alone is not enough, even [with the United States] as a party. Our operational forces must continue to exercise our rights under the Convention."</w:t>
      </w:r>
      <w:proofErr w:type="gramStart"/>
      <w:r w:rsidRPr="005B5142">
        <w:rPr>
          <w:rFonts w:asciiTheme="minorHAnsi" w:hAnsiTheme="minorHAnsi"/>
          <w:sz w:val="16"/>
        </w:rPr>
        <w:t>( n33</w:t>
      </w:r>
      <w:proofErr w:type="gramEnd"/>
      <w:r w:rsidRPr="005B5142">
        <w:rPr>
          <w:rFonts w:asciiTheme="minorHAnsi" w:hAnsiTheme="minorHAnsi"/>
          <w:sz w:val="16"/>
        </w:rPr>
        <w:t xml:space="preserve">) The </w:t>
      </w:r>
      <w:r w:rsidRPr="005B5142">
        <w:rPr>
          <w:rFonts w:asciiTheme="minorHAnsi" w:hAnsiTheme="minorHAnsi"/>
          <w:b/>
          <w:u w:val="single"/>
        </w:rPr>
        <w:t>LOST is unlikely to influence countries that have either the incentive or the ability to interfere with U.S. shipping.</w:t>
      </w:r>
      <w:r w:rsidRPr="005B5142">
        <w:rPr>
          <w:rFonts w:asciiTheme="minorHAnsi" w:hAnsiTheme="minorHAnsi"/>
          <w:sz w:val="16"/>
        </w:rPr>
        <w:t xml:space="preserve"> In practice, few do; nations usually have far more to gain economically from allowing unrestricted passage.</w:t>
      </w:r>
    </w:p>
    <w:p w:rsidR="008178CB" w:rsidRPr="005B5142" w:rsidRDefault="008178CB" w:rsidP="008178CB">
      <w:pPr>
        <w:rPr>
          <w:rFonts w:asciiTheme="minorHAnsi" w:hAnsiTheme="minorHAnsi"/>
        </w:rPr>
      </w:pPr>
    </w:p>
    <w:p w:rsidR="008178CB" w:rsidRPr="005B5142" w:rsidRDefault="008178CB" w:rsidP="00E26B8C">
      <w:pPr>
        <w:pStyle w:val="Heading4"/>
        <w:rPr>
          <w:rFonts w:asciiTheme="minorHAnsi" w:hAnsiTheme="minorHAnsi"/>
        </w:rPr>
      </w:pPr>
      <w:r w:rsidRPr="005B5142">
        <w:rPr>
          <w:rFonts w:asciiTheme="minorHAnsi" w:hAnsiTheme="minorHAnsi"/>
        </w:rPr>
        <w:t>LOST not key to navigational freedoms – other countries will protect our rights</w:t>
      </w:r>
    </w:p>
    <w:p w:rsidR="008178CB" w:rsidRPr="005B5142" w:rsidRDefault="008178CB" w:rsidP="008178CB">
      <w:pPr>
        <w:rPr>
          <w:rFonts w:asciiTheme="minorHAnsi" w:hAnsiTheme="minorHAnsi"/>
          <w:sz w:val="16"/>
        </w:rPr>
      </w:pPr>
      <w:proofErr w:type="spellStart"/>
      <w:r w:rsidRPr="005B5142">
        <w:rPr>
          <w:rFonts w:asciiTheme="minorHAnsi" w:hAnsiTheme="minorHAnsi"/>
          <w:b/>
          <w:sz w:val="26"/>
          <w:u w:val="single"/>
        </w:rPr>
        <w:t>Bandow</w:t>
      </w:r>
      <w:proofErr w:type="spellEnd"/>
      <w:r w:rsidRPr="005B5142">
        <w:rPr>
          <w:rFonts w:asciiTheme="minorHAnsi" w:hAnsiTheme="minorHAnsi"/>
          <w:b/>
          <w:sz w:val="26"/>
          <w:u w:val="single"/>
        </w:rPr>
        <w:t xml:space="preserve"> 05</w:t>
      </w:r>
      <w:r w:rsidRPr="005B5142">
        <w:rPr>
          <w:rFonts w:asciiTheme="minorHAnsi" w:hAnsiTheme="minorHAnsi"/>
          <w:sz w:val="16"/>
        </w:rPr>
        <w:t xml:space="preserve"> [Doug, Journal of Int’l Affairs, “Don’t Resurrect </w:t>
      </w:r>
      <w:proofErr w:type="gramStart"/>
      <w:r w:rsidRPr="005B5142">
        <w:rPr>
          <w:rFonts w:asciiTheme="minorHAnsi" w:hAnsiTheme="minorHAnsi"/>
          <w:sz w:val="16"/>
        </w:rPr>
        <w:t>The</w:t>
      </w:r>
      <w:proofErr w:type="gramEnd"/>
      <w:r w:rsidRPr="005B5142">
        <w:rPr>
          <w:rFonts w:asciiTheme="minorHAnsi" w:hAnsiTheme="minorHAnsi"/>
          <w:sz w:val="16"/>
        </w:rPr>
        <w:t xml:space="preserve"> Law of the Sea Treaty,” Fall/Winter, V59 I1]</w:t>
      </w:r>
    </w:p>
    <w:p w:rsidR="008178CB" w:rsidRPr="005B5142" w:rsidRDefault="008178CB" w:rsidP="008178CB">
      <w:pPr>
        <w:rPr>
          <w:rFonts w:asciiTheme="minorHAnsi" w:hAnsiTheme="minorHAnsi"/>
          <w:sz w:val="16"/>
        </w:rPr>
      </w:pPr>
      <w:r w:rsidRPr="005B5142">
        <w:rPr>
          <w:rFonts w:asciiTheme="minorHAnsi" w:hAnsiTheme="minorHAnsi"/>
          <w:sz w:val="16"/>
        </w:rPr>
        <w:t xml:space="preserve">However, American </w:t>
      </w:r>
      <w:r w:rsidRPr="005B5142">
        <w:rPr>
          <w:rFonts w:asciiTheme="minorHAnsi" w:hAnsiTheme="minorHAnsi"/>
          <w:b/>
          <w:u w:val="single"/>
        </w:rPr>
        <w:t>friends and allies</w:t>
      </w:r>
      <w:r w:rsidRPr="005B5142">
        <w:rPr>
          <w:rFonts w:asciiTheme="minorHAnsi" w:hAnsiTheme="minorHAnsi"/>
          <w:sz w:val="16"/>
        </w:rPr>
        <w:t xml:space="preserve">, both </w:t>
      </w:r>
      <w:r w:rsidRPr="005B5142">
        <w:rPr>
          <w:rFonts w:asciiTheme="minorHAnsi" w:hAnsiTheme="minorHAnsi"/>
          <w:b/>
          <w:u w:val="single"/>
        </w:rPr>
        <w:t>in Asia and Europe, have an incentive to protect navigational freedom</w:t>
      </w:r>
      <w:r w:rsidRPr="005B5142">
        <w:rPr>
          <w:rFonts w:asciiTheme="minorHAnsi" w:hAnsiTheme="minorHAnsi"/>
          <w:sz w:val="16"/>
        </w:rPr>
        <w:t xml:space="preserve">, including that of the United States. </w:t>
      </w:r>
      <w:r w:rsidRPr="005B5142">
        <w:rPr>
          <w:rFonts w:asciiTheme="minorHAnsi" w:hAnsiTheme="minorHAnsi"/>
          <w:b/>
          <w:u w:val="single"/>
        </w:rPr>
        <w:t>So long as Washington maintains good relations with them</w:t>
      </w:r>
      <w:r w:rsidRPr="005B5142">
        <w:rPr>
          <w:rFonts w:asciiTheme="minorHAnsi" w:hAnsiTheme="minorHAnsi"/>
          <w:sz w:val="16"/>
        </w:rPr>
        <w:t xml:space="preserve">, although admittedly a more difficult undertaking because of strains in the aftermath of the war in Iraq, </w:t>
      </w:r>
      <w:r w:rsidRPr="005B5142">
        <w:rPr>
          <w:rFonts w:asciiTheme="minorHAnsi" w:hAnsiTheme="minorHAnsi"/>
          <w:b/>
          <w:u w:val="single"/>
        </w:rPr>
        <w:t>it should be able to defend U.S. interests</w:t>
      </w:r>
      <w:r w:rsidRPr="005B5142">
        <w:rPr>
          <w:rFonts w:asciiTheme="minorHAnsi" w:hAnsiTheme="minorHAnsi"/>
          <w:sz w:val="16"/>
        </w:rPr>
        <w:t xml:space="preserve"> indirectly through surrogates. If </w:t>
      </w:r>
      <w:r w:rsidRPr="005B5142">
        <w:rPr>
          <w:rFonts w:asciiTheme="minorHAnsi" w:hAnsiTheme="minorHAnsi"/>
          <w:b/>
          <w:u w:val="single"/>
        </w:rPr>
        <w:t>the nations, which alongside the United States benefit from navigational freedom--countries such as Germany and Japan are as, if not more, dependent than the United States on international trade--are unwilling to aid the United States</w:t>
      </w:r>
      <w:r w:rsidRPr="005B5142">
        <w:rPr>
          <w:rFonts w:asciiTheme="minorHAnsi" w:hAnsiTheme="minorHAnsi"/>
          <w:sz w:val="16"/>
        </w:rPr>
        <w:t xml:space="preserve"> (i.e., defend navigational rights currently guaranteed by the treaty) </w:t>
      </w:r>
      <w:r w:rsidRPr="005B5142">
        <w:rPr>
          <w:rFonts w:asciiTheme="minorHAnsi" w:hAnsiTheme="minorHAnsi"/>
          <w:b/>
          <w:u w:val="single"/>
        </w:rPr>
        <w:t>while Washington is outside the LOST, they are unlikely to prove any more steadfast with Washington inside the LOST</w:t>
      </w:r>
      <w:r w:rsidRPr="005B5142">
        <w:rPr>
          <w:rFonts w:asciiTheme="minorHAnsi" w:hAnsiTheme="minorHAnsi"/>
          <w:sz w:val="16"/>
        </w:rPr>
        <w:t xml:space="preserve"> In October 2003, Assistant Secretary Turner told the Senate Foreign Relations Committee that America had "had considerable success" in asserting "its oceans interests as a non-party to the Convention."</w:t>
      </w:r>
      <w:proofErr w:type="gramStart"/>
      <w:r w:rsidRPr="005B5142">
        <w:rPr>
          <w:rFonts w:asciiTheme="minorHAnsi" w:hAnsiTheme="minorHAnsi"/>
          <w:sz w:val="16"/>
        </w:rPr>
        <w:t>( n45</w:t>
      </w:r>
      <w:proofErr w:type="gramEnd"/>
      <w:r w:rsidRPr="005B5142">
        <w:rPr>
          <w:rFonts w:asciiTheme="minorHAnsi" w:hAnsiTheme="minorHAnsi"/>
          <w:sz w:val="16"/>
        </w:rPr>
        <w:t>)</w:t>
      </w:r>
    </w:p>
    <w:p w:rsidR="008178CB" w:rsidRPr="005B5142" w:rsidRDefault="008178CB" w:rsidP="008178CB">
      <w:pPr>
        <w:rPr>
          <w:rFonts w:asciiTheme="minorHAnsi" w:hAnsiTheme="minorHAnsi"/>
        </w:rPr>
      </w:pPr>
    </w:p>
    <w:p w:rsidR="008178CB" w:rsidRPr="005B5142" w:rsidRDefault="008178CB" w:rsidP="00E26B8C">
      <w:pPr>
        <w:pStyle w:val="Heading4"/>
        <w:rPr>
          <w:rFonts w:asciiTheme="minorHAnsi" w:hAnsiTheme="minorHAnsi"/>
        </w:rPr>
      </w:pPr>
      <w:r w:rsidRPr="005B5142">
        <w:rPr>
          <w:rFonts w:asciiTheme="minorHAnsi" w:hAnsiTheme="minorHAnsi"/>
        </w:rPr>
        <w:t>LOST doesn’t expand navigational rights – they exist now</w:t>
      </w:r>
    </w:p>
    <w:p w:rsidR="008178CB" w:rsidRPr="005B5142" w:rsidRDefault="008178CB" w:rsidP="008178CB">
      <w:pPr>
        <w:rPr>
          <w:rFonts w:asciiTheme="minorHAnsi" w:hAnsiTheme="minorHAnsi"/>
          <w:sz w:val="16"/>
        </w:rPr>
      </w:pPr>
      <w:r w:rsidRPr="005B5142">
        <w:rPr>
          <w:rFonts w:asciiTheme="minorHAnsi" w:hAnsiTheme="minorHAnsi"/>
          <w:b/>
          <w:sz w:val="26"/>
          <w:u w:val="single"/>
        </w:rPr>
        <w:t>Spring, Groves, and Schaefer 07</w:t>
      </w:r>
      <w:r w:rsidRPr="005B5142">
        <w:rPr>
          <w:rFonts w:asciiTheme="minorHAnsi" w:hAnsiTheme="minorHAnsi"/>
          <w:sz w:val="16"/>
        </w:rPr>
        <w:t xml:space="preserve"> [Baker, Steven, Brett, all Fellows in National Security Policy and International Studies, “Top Five Reasons why Conservatives Should Oppose the U.N. Convention on the Law of the Sea, Heritage, http://www.heritage.org/Research/InternationalOrganizations/wm1638.cfm]</w:t>
      </w:r>
    </w:p>
    <w:p w:rsidR="008178CB" w:rsidRPr="005B5142" w:rsidRDefault="008178CB" w:rsidP="008178CB">
      <w:pPr>
        <w:rPr>
          <w:rFonts w:asciiTheme="minorHAnsi" w:hAnsiTheme="minorHAnsi"/>
          <w:sz w:val="16"/>
        </w:rPr>
      </w:pPr>
      <w:r w:rsidRPr="005B5142">
        <w:rPr>
          <w:rFonts w:asciiTheme="minorHAnsi" w:hAnsiTheme="minorHAnsi"/>
          <w:sz w:val="16"/>
        </w:rPr>
        <w:t xml:space="preserve">Reason #5: </w:t>
      </w:r>
      <w:r w:rsidRPr="005B5142">
        <w:rPr>
          <w:rFonts w:asciiTheme="minorHAnsi" w:hAnsiTheme="minorHAnsi"/>
          <w:b/>
          <w:u w:val="single"/>
        </w:rPr>
        <w:t>The U.S. Does Not Need the Convention to Guarantee Navigation Rights. The U.S. enjoys navigation rights by customary international practice</w:t>
      </w:r>
      <w:r w:rsidRPr="005B5142">
        <w:rPr>
          <w:rFonts w:asciiTheme="minorHAnsi" w:hAnsiTheme="minorHAnsi"/>
          <w:sz w:val="16"/>
        </w:rPr>
        <w:t>.</w:t>
      </w:r>
      <w:r w:rsidRPr="005B5142">
        <w:rPr>
          <w:rFonts w:asciiTheme="minorHAnsi" w:hAnsiTheme="minorHAnsi"/>
          <w:b/>
          <w:u w:val="single"/>
        </w:rPr>
        <w:t xml:space="preserve"> The fact that the U.S. is not a convention member does not mean that other states will begin to demand notification by U.S. ships</w:t>
      </w:r>
      <w:r w:rsidRPr="005B5142">
        <w:rPr>
          <w:rFonts w:asciiTheme="minorHAnsi" w:hAnsiTheme="minorHAnsi"/>
          <w:sz w:val="16"/>
        </w:rPr>
        <w:t xml:space="preserve"> entering their waters or airspace. Indeed, the U.S. is not a signatory to the convention today and yet has freedom of the seas because </w:t>
      </w:r>
      <w:r w:rsidRPr="005B5142">
        <w:rPr>
          <w:rFonts w:asciiTheme="minorHAnsi" w:hAnsiTheme="minorHAnsi"/>
          <w:b/>
          <w:u w:val="single"/>
        </w:rPr>
        <w:t>current participants are required to grant the U.S. navigation rights afforded by customary international practice. In addition, these states have reciprocal interests in navigation rights that will discourage them from making such demands on American ships in the future</w:t>
      </w:r>
      <w:r w:rsidRPr="005B5142">
        <w:rPr>
          <w:rFonts w:asciiTheme="minorHAnsi" w:hAnsiTheme="minorHAnsi"/>
          <w:sz w:val="16"/>
        </w:rPr>
        <w:t>.</w:t>
      </w:r>
    </w:p>
    <w:p w:rsidR="008178CB" w:rsidRPr="005B5142" w:rsidRDefault="008178CB" w:rsidP="008178CB">
      <w:pPr>
        <w:rPr>
          <w:rFonts w:asciiTheme="minorHAnsi" w:hAnsiTheme="minorHAnsi"/>
          <w:sz w:val="16"/>
        </w:rPr>
      </w:pPr>
    </w:p>
    <w:p w:rsidR="008178CB" w:rsidRPr="005B5142" w:rsidRDefault="008178CB" w:rsidP="00E26B8C">
      <w:pPr>
        <w:pStyle w:val="Heading4"/>
        <w:rPr>
          <w:rFonts w:asciiTheme="minorHAnsi" w:hAnsiTheme="minorHAnsi"/>
        </w:rPr>
      </w:pPr>
      <w:r w:rsidRPr="005B5142">
        <w:rPr>
          <w:rFonts w:asciiTheme="minorHAnsi" w:hAnsiTheme="minorHAnsi"/>
        </w:rPr>
        <w:t>We have navigational rights now – no one will oppose US movement</w:t>
      </w:r>
    </w:p>
    <w:p w:rsidR="008178CB" w:rsidRPr="005B5142" w:rsidRDefault="008178CB" w:rsidP="008178CB">
      <w:pPr>
        <w:rPr>
          <w:rFonts w:asciiTheme="minorHAnsi" w:hAnsiTheme="minorHAnsi"/>
          <w:sz w:val="16"/>
        </w:rPr>
      </w:pPr>
      <w:r w:rsidRPr="005B5142">
        <w:rPr>
          <w:rFonts w:asciiTheme="minorHAnsi" w:hAnsiTheme="minorHAnsi"/>
          <w:b/>
          <w:sz w:val="26"/>
          <w:u w:val="single"/>
        </w:rPr>
        <w:t>Meese, Spring, and Schaefer 07</w:t>
      </w:r>
      <w:r w:rsidRPr="005B5142">
        <w:rPr>
          <w:rFonts w:asciiTheme="minorHAnsi" w:hAnsiTheme="minorHAnsi"/>
          <w:sz w:val="16"/>
        </w:rPr>
        <w:t xml:space="preserve"> [Edwin, Fellow at Heritage in Public Policy, Baker is a Fellow in Nat’l Security Policy, Brett is a Fellow in Int’l Regulatory Affairs, 5-16, Heritage, http://www.heritage.org/Research/InternationalOrganizations/wm1459.cfm]</w:t>
      </w:r>
    </w:p>
    <w:p w:rsidR="008178CB" w:rsidRPr="005B5142" w:rsidRDefault="008178CB" w:rsidP="008178CB">
      <w:pPr>
        <w:rPr>
          <w:rFonts w:asciiTheme="minorHAnsi" w:hAnsiTheme="minorHAnsi"/>
          <w:sz w:val="16"/>
        </w:rPr>
        <w:sectPr w:rsidR="008178CB" w:rsidRPr="005B5142">
          <w:pgSz w:w="12240" w:h="15840"/>
          <w:pgMar w:top="1267" w:right="720" w:bottom="994" w:left="720" w:header="634" w:footer="720" w:gutter="0"/>
          <w:cols w:space="720"/>
        </w:sectPr>
      </w:pPr>
      <w:r w:rsidRPr="005B5142">
        <w:rPr>
          <w:rFonts w:asciiTheme="minorHAnsi" w:hAnsiTheme="minorHAnsi"/>
          <w:b/>
          <w:u w:val="single"/>
        </w:rPr>
        <w:t>Assertion #1: The U.S. needs to join</w:t>
      </w:r>
      <w:r w:rsidRPr="005B5142">
        <w:rPr>
          <w:rFonts w:asciiTheme="minorHAnsi" w:hAnsiTheme="minorHAnsi"/>
          <w:sz w:val="16"/>
        </w:rPr>
        <w:t xml:space="preserve"> UNCLOS </w:t>
      </w:r>
      <w:r w:rsidRPr="005B5142">
        <w:rPr>
          <w:rFonts w:asciiTheme="minorHAnsi" w:hAnsiTheme="minorHAnsi"/>
          <w:b/>
          <w:u w:val="single"/>
        </w:rPr>
        <w:t>to “lock in” the navigation rights</w:t>
      </w:r>
      <w:r w:rsidRPr="005B5142">
        <w:rPr>
          <w:rFonts w:asciiTheme="minorHAnsi" w:hAnsiTheme="minorHAnsi"/>
          <w:sz w:val="16"/>
        </w:rPr>
        <w:t xml:space="preserve"> it currently enjoys under customary international practice. Implied in this argument is the presumption that other nations, the vast majority of which are UNCLOS participants, will ignore their obligations under the treaty and forgo the concurrent privileges regarding navigation rights afforded by customary international practice just because the U.S. is not a party to the treaty. </w:t>
      </w:r>
      <w:r w:rsidRPr="005B5142">
        <w:rPr>
          <w:rFonts w:asciiTheme="minorHAnsi" w:hAnsiTheme="minorHAnsi"/>
          <w:b/>
          <w:u w:val="single"/>
        </w:rPr>
        <w:t>This</w:t>
      </w:r>
      <w:r w:rsidRPr="005B5142">
        <w:rPr>
          <w:rFonts w:asciiTheme="minorHAnsi" w:hAnsiTheme="minorHAnsi"/>
          <w:sz w:val="16"/>
        </w:rPr>
        <w:t xml:space="preserve">, according to the Bush Administration, </w:t>
      </w:r>
      <w:r w:rsidRPr="005B5142">
        <w:rPr>
          <w:rFonts w:asciiTheme="minorHAnsi" w:hAnsiTheme="minorHAnsi"/>
          <w:b/>
          <w:u w:val="single"/>
        </w:rPr>
        <w:t>will manifest itself in the form of some coastal states demanding notification</w:t>
      </w:r>
      <w:r w:rsidRPr="005B5142">
        <w:rPr>
          <w:rFonts w:asciiTheme="minorHAnsi" w:hAnsiTheme="minorHAnsi"/>
          <w:sz w:val="16"/>
        </w:rPr>
        <w:t xml:space="preserve"> by U.S. ships entering their waters or airspace. Fact: </w:t>
      </w:r>
      <w:r w:rsidRPr="005B5142">
        <w:rPr>
          <w:rFonts w:asciiTheme="minorHAnsi" w:hAnsiTheme="minorHAnsi"/>
          <w:b/>
          <w:u w:val="single"/>
        </w:rPr>
        <w:t>These states have reciprocal interests in navigation rights that will discourage them from making such demands. Second, the few irresponsible states that may decide to make such challenges are not going to be dissuaded by the “locking in” argument or U.S. appeals to the navigation provisions of UNCLOS</w:t>
      </w:r>
      <w:r w:rsidRPr="005B5142">
        <w:rPr>
          <w:rFonts w:asciiTheme="minorHAnsi" w:hAnsiTheme="minorHAnsi"/>
          <w:sz w:val="16"/>
        </w:rPr>
        <w:t>.</w:t>
      </w:r>
    </w:p>
    <w:p w:rsidR="008178CB" w:rsidRPr="005B5142" w:rsidRDefault="008178CB" w:rsidP="008178CB">
      <w:pPr>
        <w:rPr>
          <w:rFonts w:asciiTheme="minorHAnsi" w:hAnsiTheme="minorHAnsi"/>
        </w:rPr>
      </w:pPr>
    </w:p>
    <w:p w:rsidR="00A777CF" w:rsidRPr="005B5142" w:rsidRDefault="00A777CF" w:rsidP="00A777CF">
      <w:pPr>
        <w:pStyle w:val="Heading3"/>
        <w:rPr>
          <w:rFonts w:asciiTheme="minorHAnsi" w:hAnsiTheme="minorHAnsi"/>
        </w:rPr>
      </w:pPr>
      <w:r w:rsidRPr="005B5142">
        <w:rPr>
          <w:rFonts w:asciiTheme="minorHAnsi" w:hAnsiTheme="minorHAnsi"/>
        </w:rPr>
        <w:t>AT: Navy</w:t>
      </w:r>
    </w:p>
    <w:p w:rsidR="00A777CF" w:rsidRPr="005B5142" w:rsidRDefault="00A777CF" w:rsidP="00E26B8C">
      <w:pPr>
        <w:pStyle w:val="Heading4"/>
        <w:rPr>
          <w:rFonts w:asciiTheme="minorHAnsi" w:hAnsiTheme="minorHAnsi"/>
        </w:rPr>
      </w:pPr>
      <w:r w:rsidRPr="005B5142">
        <w:rPr>
          <w:rFonts w:asciiTheme="minorHAnsi" w:hAnsiTheme="minorHAnsi"/>
        </w:rPr>
        <w:t>No UQ</w:t>
      </w:r>
    </w:p>
    <w:p w:rsidR="009C0825" w:rsidRPr="005B5142" w:rsidRDefault="009C0825" w:rsidP="009C0825">
      <w:pPr>
        <w:rPr>
          <w:rFonts w:asciiTheme="minorHAnsi" w:hAnsiTheme="minorHAnsi"/>
          <w:b/>
          <w:bCs/>
          <w:sz w:val="26"/>
          <w:u w:val="single"/>
        </w:rPr>
      </w:pPr>
      <w:proofErr w:type="spellStart"/>
      <w:r w:rsidRPr="005B5142">
        <w:rPr>
          <w:rStyle w:val="Style13ptBold"/>
          <w:rFonts w:asciiTheme="minorHAnsi" w:hAnsiTheme="minorHAnsi"/>
        </w:rPr>
        <w:t>Bandow</w:t>
      </w:r>
      <w:proofErr w:type="spellEnd"/>
      <w:r w:rsidRPr="005B5142">
        <w:rPr>
          <w:rStyle w:val="Style13ptBold"/>
          <w:rFonts w:asciiTheme="minorHAnsi" w:hAnsiTheme="minorHAnsi"/>
        </w:rPr>
        <w:t xml:space="preserve"> 12 </w:t>
      </w:r>
      <w:r w:rsidRPr="005B5142">
        <w:rPr>
          <w:rFonts w:asciiTheme="minorHAnsi" w:hAnsiTheme="minorHAnsi"/>
          <w:sz w:val="16"/>
        </w:rPr>
        <w:t>(Doug, a senior fellow at the Cato Institute, specializing in foreign policy and civil liberties, “Sink the Law of the Sea Treaty”, http://www.cato.org/publications/commentary/sink-law-sea-treaty)</w:t>
      </w:r>
    </w:p>
    <w:p w:rsidR="00A777CF" w:rsidRPr="005B5142" w:rsidRDefault="00A777CF" w:rsidP="00A777CF">
      <w:pPr>
        <w:rPr>
          <w:rFonts w:asciiTheme="minorHAnsi" w:hAnsiTheme="minorHAnsi"/>
          <w:sz w:val="16"/>
        </w:rPr>
      </w:pPr>
      <w:r w:rsidRPr="005B5142">
        <w:rPr>
          <w:rFonts w:asciiTheme="minorHAnsi" w:hAnsiTheme="minorHAnsi"/>
          <w:sz w:val="16"/>
        </w:rPr>
        <w:t xml:space="preserve">Why, given all this, was the Senate Foreign Relations Committee eager to sign on? </w:t>
      </w:r>
      <w:r w:rsidRPr="005B5142">
        <w:rPr>
          <w:rStyle w:val="StyleUnderline"/>
          <w:rFonts w:asciiTheme="minorHAnsi" w:hAnsiTheme="minorHAnsi"/>
        </w:rPr>
        <w:t>The treaty is not without benefits</w:t>
      </w:r>
      <w:r w:rsidRPr="005B5142">
        <w:rPr>
          <w:rFonts w:asciiTheme="minorHAnsi" w:hAnsiTheme="minorHAnsi"/>
          <w:sz w:val="16"/>
        </w:rPr>
        <w:t xml:space="preserve">. Provisions regarding the environment, resource management, and rights of transit generally are positive, though many reflect </w:t>
      </w:r>
      <w:proofErr w:type="gramStart"/>
      <w:r w:rsidRPr="005B5142">
        <w:rPr>
          <w:rFonts w:asciiTheme="minorHAnsi" w:hAnsiTheme="minorHAnsi"/>
          <w:sz w:val="16"/>
        </w:rPr>
        <w:t>what is now customary international law, even in the absence of U.S. ratification</w:t>
      </w:r>
      <w:proofErr w:type="gramEnd"/>
      <w:r w:rsidRPr="005B5142">
        <w:rPr>
          <w:rFonts w:asciiTheme="minorHAnsi" w:hAnsiTheme="minorHAnsi"/>
          <w:sz w:val="16"/>
        </w:rPr>
        <w:t>. Lugar notes that “law and practice with respect to regulation of activities off our shores is already generally compatible with the Convention.” This would seem to be an equally strong argument for not ratifying the treaty.</w:t>
      </w:r>
    </w:p>
    <w:p w:rsidR="00A777CF" w:rsidRPr="005B5142" w:rsidRDefault="00A777CF" w:rsidP="00A777CF">
      <w:pPr>
        <w:rPr>
          <w:rFonts w:asciiTheme="minorHAnsi" w:hAnsiTheme="minorHAnsi"/>
          <w:sz w:val="16"/>
        </w:rPr>
      </w:pPr>
      <w:r w:rsidRPr="005B5142">
        <w:rPr>
          <w:rStyle w:val="StyleUnderline"/>
          <w:rFonts w:asciiTheme="minorHAnsi" w:hAnsiTheme="minorHAnsi"/>
        </w:rPr>
        <w:t>Most influential, though, may be support from the U.S. Navy</w:t>
      </w:r>
      <w:r w:rsidRPr="005B5142">
        <w:rPr>
          <w:rFonts w:asciiTheme="minorHAnsi" w:hAnsiTheme="minorHAnsi"/>
          <w:sz w:val="16"/>
        </w:rPr>
        <w:t xml:space="preserve">, which is enamored of the treaty’s guarantee of navigational freedom. </w:t>
      </w:r>
      <w:r w:rsidRPr="005B5142">
        <w:rPr>
          <w:rStyle w:val="Emphasis"/>
          <w:rFonts w:asciiTheme="minorHAnsi" w:hAnsiTheme="minorHAnsi"/>
        </w:rPr>
        <w:t>Not that such freedom is threatened now: The Russian navy is rusting in port, China has yet to develop a blue water capability, and no country is impeding U.S. transit, commercial or military</w:t>
      </w:r>
      <w:r w:rsidRPr="005B5142">
        <w:rPr>
          <w:rFonts w:asciiTheme="minorHAnsi" w:hAnsiTheme="minorHAnsi"/>
          <w:sz w:val="16"/>
        </w:rPr>
        <w:t>.</w:t>
      </w:r>
    </w:p>
    <w:p w:rsidR="0092315D" w:rsidRPr="005B5142" w:rsidRDefault="0092315D" w:rsidP="0092315D">
      <w:pPr>
        <w:rPr>
          <w:rFonts w:asciiTheme="minorHAnsi" w:hAnsiTheme="minorHAnsi"/>
          <w:sz w:val="16"/>
        </w:rPr>
      </w:pPr>
      <w:proofErr w:type="spellStart"/>
      <w:r w:rsidRPr="005B5142">
        <w:rPr>
          <w:rStyle w:val="Heading4Char"/>
          <w:rFonts w:asciiTheme="minorHAnsi" w:hAnsiTheme="minorHAnsi"/>
        </w:rPr>
        <w:t>Cant</w:t>
      </w:r>
      <w:proofErr w:type="spellEnd"/>
      <w:r w:rsidRPr="005B5142">
        <w:rPr>
          <w:rStyle w:val="Heading4Char"/>
          <w:rFonts w:asciiTheme="minorHAnsi" w:hAnsiTheme="minorHAnsi"/>
        </w:rPr>
        <w:t xml:space="preserve"> do </w:t>
      </w:r>
      <w:r w:rsidR="005B5142">
        <w:rPr>
          <w:rStyle w:val="Heading4Char"/>
          <w:rFonts w:asciiTheme="minorHAnsi" w:hAnsiTheme="minorHAnsi"/>
        </w:rPr>
        <w:t>ANYTHING</w:t>
      </w:r>
      <w:r w:rsidRPr="005B5142">
        <w:rPr>
          <w:rFonts w:asciiTheme="minorHAnsi" w:hAnsiTheme="minorHAnsi"/>
          <w:sz w:val="16"/>
        </w:rPr>
        <w:br/>
      </w:r>
      <w:r w:rsidRPr="005B5142">
        <w:rPr>
          <w:rStyle w:val="Style13ptBold"/>
          <w:rFonts w:asciiTheme="minorHAnsi" w:hAnsiTheme="minorHAnsi"/>
        </w:rPr>
        <w:t>Spring et al. 07</w:t>
      </w:r>
      <w:r w:rsidRPr="005B5142">
        <w:rPr>
          <w:rFonts w:asciiTheme="minorHAnsi" w:hAnsiTheme="minorHAnsi"/>
          <w:sz w:val="16"/>
        </w:rPr>
        <w:t xml:space="preserve"> (Baker Spring, F.M. Kirby Research Fellow in National Security Policy. Steven Groves Bernard and Barbara Lomas Senior Research Fellow. Brett D. Schaefer Jay </w:t>
      </w:r>
      <w:proofErr w:type="spellStart"/>
      <w:r w:rsidRPr="005B5142">
        <w:rPr>
          <w:rFonts w:asciiTheme="minorHAnsi" w:hAnsiTheme="minorHAnsi"/>
          <w:sz w:val="16"/>
        </w:rPr>
        <w:t>Kingham</w:t>
      </w:r>
      <w:proofErr w:type="spellEnd"/>
      <w:r w:rsidRPr="005B5142">
        <w:rPr>
          <w:rFonts w:asciiTheme="minorHAnsi" w:hAnsiTheme="minorHAnsi"/>
          <w:sz w:val="16"/>
        </w:rPr>
        <w:t xml:space="preserve"> Senior Research Fellow in International Regulatory Affairs, “The Top Five Reasons Why Conservatives Should Oppose the </w:t>
      </w:r>
      <w:proofErr w:type="spellStart"/>
      <w:r w:rsidRPr="005B5142">
        <w:rPr>
          <w:rFonts w:asciiTheme="minorHAnsi" w:hAnsiTheme="minorHAnsi"/>
          <w:sz w:val="16"/>
        </w:rPr>
        <w:t>U.N.Convention</w:t>
      </w:r>
      <w:proofErr w:type="spellEnd"/>
      <w:r w:rsidRPr="005B5142">
        <w:rPr>
          <w:rFonts w:asciiTheme="minorHAnsi" w:hAnsiTheme="minorHAnsi"/>
          <w:sz w:val="16"/>
        </w:rPr>
        <w:t xml:space="preserve"> on the Law of the Sea”, http://www.heritage.org/research/reports/2007/09/the-top-five-reasons-why-conservatives-should-oppose-the-un-convention-on-the-law-of-the-sea)</w:t>
      </w:r>
    </w:p>
    <w:p w:rsidR="0092315D" w:rsidRPr="005B5142" w:rsidRDefault="0092315D" w:rsidP="00A777CF">
      <w:pPr>
        <w:rPr>
          <w:rStyle w:val="Emphasis"/>
          <w:rFonts w:asciiTheme="minorHAnsi" w:hAnsiTheme="minorHAnsi"/>
        </w:rPr>
      </w:pPr>
      <w:r w:rsidRPr="005B5142">
        <w:rPr>
          <w:rFonts w:asciiTheme="minorHAnsi" w:hAnsiTheme="minorHAnsi"/>
        </w:rPr>
        <w:t xml:space="preserve">Reason #5: </w:t>
      </w:r>
      <w:r w:rsidRPr="005B5142">
        <w:rPr>
          <w:rStyle w:val="Emphasis"/>
          <w:rFonts w:asciiTheme="minorHAnsi" w:hAnsiTheme="minorHAnsi"/>
        </w:rPr>
        <w:t>The U.S. Does Not Need the Convention to Guarantee Navigation Rights</w:t>
      </w:r>
      <w:r w:rsidRPr="005B5142">
        <w:rPr>
          <w:rFonts w:asciiTheme="minorHAnsi" w:hAnsiTheme="minorHAnsi"/>
        </w:rPr>
        <w:t>.</w:t>
      </w:r>
      <w:r w:rsidRPr="005B5142">
        <w:rPr>
          <w:rFonts w:asciiTheme="minorHAnsi" w:hAnsiTheme="minorHAnsi"/>
          <w:sz w:val="12"/>
        </w:rPr>
        <w:t xml:space="preserve"> </w:t>
      </w:r>
      <w:r w:rsidRPr="005B5142">
        <w:rPr>
          <w:rStyle w:val="StyleUnderline"/>
          <w:rFonts w:asciiTheme="minorHAnsi" w:hAnsiTheme="minorHAnsi"/>
        </w:rPr>
        <w:t xml:space="preserve">The U.S. enjoys navigation rights by </w:t>
      </w:r>
      <w:r w:rsidRPr="005B5142">
        <w:rPr>
          <w:rStyle w:val="Emphasis"/>
          <w:rFonts w:asciiTheme="minorHAnsi" w:hAnsiTheme="minorHAnsi"/>
        </w:rPr>
        <w:t>customary international practice</w:t>
      </w:r>
      <w:r w:rsidRPr="005B5142">
        <w:rPr>
          <w:rStyle w:val="StyleUnderline"/>
          <w:rFonts w:asciiTheme="minorHAnsi" w:hAnsiTheme="minorHAnsi"/>
        </w:rPr>
        <w:t>. The fact that the U.S. is not a convention member does not mean that other states will begin to demand notification</w:t>
      </w:r>
      <w:r w:rsidRPr="005B5142">
        <w:rPr>
          <w:rFonts w:asciiTheme="minorHAnsi" w:hAnsiTheme="minorHAnsi"/>
        </w:rPr>
        <w:t xml:space="preserve"> </w:t>
      </w:r>
      <w:r w:rsidRPr="005B5142">
        <w:rPr>
          <w:rStyle w:val="StyleUnderline"/>
          <w:rFonts w:asciiTheme="minorHAnsi" w:hAnsiTheme="minorHAnsi"/>
        </w:rPr>
        <w:t>by U.S. ships entering their waters or airspace</w:t>
      </w:r>
      <w:r w:rsidRPr="005B5142">
        <w:rPr>
          <w:rFonts w:asciiTheme="minorHAnsi" w:hAnsiTheme="minorHAnsi"/>
        </w:rPr>
        <w:t xml:space="preserve">. Indeed, </w:t>
      </w:r>
      <w:r w:rsidRPr="005B5142">
        <w:rPr>
          <w:rStyle w:val="Emphasis"/>
          <w:rFonts w:asciiTheme="minorHAnsi" w:hAnsiTheme="minorHAnsi"/>
        </w:rPr>
        <w:t>the U.S. is not a signatory to the convention today and yet has freedom of the seas</w:t>
      </w:r>
      <w:r w:rsidRPr="005B5142">
        <w:rPr>
          <w:rFonts w:asciiTheme="minorHAnsi" w:hAnsiTheme="minorHAnsi"/>
        </w:rPr>
        <w:t xml:space="preserve"> because </w:t>
      </w:r>
      <w:r w:rsidRPr="005B5142">
        <w:rPr>
          <w:rStyle w:val="StyleUnderline"/>
          <w:rFonts w:asciiTheme="minorHAnsi" w:hAnsiTheme="minorHAnsi"/>
        </w:rPr>
        <w:t>current participants are required to grant the U.S. navigation rights afforded by customary international practice.</w:t>
      </w:r>
      <w:r w:rsidRPr="005B5142">
        <w:rPr>
          <w:rFonts w:asciiTheme="minorHAnsi" w:hAnsiTheme="minorHAnsi"/>
        </w:rPr>
        <w:t xml:space="preserve"> In addition, </w:t>
      </w:r>
      <w:r w:rsidRPr="005B5142">
        <w:rPr>
          <w:rStyle w:val="Emphasis"/>
          <w:rFonts w:asciiTheme="minorHAnsi" w:hAnsiTheme="minorHAnsi"/>
        </w:rPr>
        <w:t>these states have reciprocal interests in navigation rights that will discourage them from making such demands on American ships in the future.</w:t>
      </w:r>
    </w:p>
    <w:p w:rsidR="009C0825" w:rsidRPr="005B5142" w:rsidRDefault="009C0825" w:rsidP="00A777CF">
      <w:pPr>
        <w:rPr>
          <w:rFonts w:asciiTheme="minorHAnsi" w:hAnsiTheme="minorHAnsi"/>
        </w:rPr>
      </w:pPr>
    </w:p>
    <w:p w:rsidR="00C12AB2" w:rsidRDefault="00C12AB2" w:rsidP="00C12AB2">
      <w:pPr>
        <w:pStyle w:val="Heading1"/>
      </w:pPr>
      <w:proofErr w:type="spellStart"/>
      <w:r>
        <w:t>Aff</w:t>
      </w:r>
      <w:proofErr w:type="spellEnd"/>
    </w:p>
    <w:p w:rsidR="00C12AB2" w:rsidRPr="00C12AB2" w:rsidRDefault="00C12AB2" w:rsidP="00C12AB2">
      <w:pPr>
        <w:pStyle w:val="Heading3"/>
        <w:rPr>
          <w:rFonts w:asciiTheme="minorHAnsi" w:hAnsiTheme="minorHAnsi"/>
        </w:rPr>
      </w:pPr>
      <w:r>
        <w:rPr>
          <w:rFonts w:asciiTheme="minorHAnsi" w:hAnsiTheme="minorHAnsi"/>
        </w:rPr>
        <w:t>2AC</w:t>
      </w:r>
    </w:p>
    <w:p w:rsidR="00C12AB2" w:rsidRPr="005B5142" w:rsidRDefault="00C12AB2" w:rsidP="00C12AB2">
      <w:pPr>
        <w:pStyle w:val="Heading4"/>
        <w:rPr>
          <w:rFonts w:asciiTheme="minorHAnsi" w:hAnsiTheme="minorHAnsi"/>
        </w:rPr>
      </w:pPr>
      <w:r w:rsidRPr="005B5142">
        <w:rPr>
          <w:rFonts w:asciiTheme="minorHAnsi" w:hAnsiTheme="minorHAnsi"/>
        </w:rPr>
        <w:t>Voluntary adherence now – ratification can only be good</w:t>
      </w:r>
    </w:p>
    <w:p w:rsidR="00C12AB2" w:rsidRPr="005B5142" w:rsidRDefault="00C12AB2" w:rsidP="00C12AB2">
      <w:pPr>
        <w:rPr>
          <w:rFonts w:asciiTheme="minorHAnsi" w:hAnsiTheme="minorHAnsi"/>
          <w:sz w:val="16"/>
        </w:rPr>
      </w:pPr>
      <w:r w:rsidRPr="005B5142">
        <w:rPr>
          <w:rStyle w:val="Style13ptBold"/>
          <w:rFonts w:asciiTheme="minorHAnsi" w:hAnsiTheme="minorHAnsi"/>
        </w:rPr>
        <w:t>Glaser 12</w:t>
      </w:r>
      <w:r w:rsidRPr="005B5142">
        <w:rPr>
          <w:rFonts w:asciiTheme="minorHAnsi" w:hAnsiTheme="minorHAnsi"/>
          <w:sz w:val="16"/>
        </w:rPr>
        <w:t xml:space="preserve"> (Bonnie S. Glaser, Senior Fellow, Center for Strategic and International Studies, April, “Armed Clash in the South China Sea”, http://www.cfr.org/world/armed-clash-south-china-sea/p27883)</w:t>
      </w:r>
    </w:p>
    <w:p w:rsidR="00C12AB2" w:rsidRPr="005B5142" w:rsidRDefault="00C12AB2" w:rsidP="00C12AB2">
      <w:pPr>
        <w:rPr>
          <w:rFonts w:asciiTheme="minorHAnsi" w:hAnsiTheme="minorHAnsi"/>
        </w:rPr>
      </w:pPr>
      <w:r w:rsidRPr="005B5142">
        <w:rPr>
          <w:rFonts w:asciiTheme="minorHAnsi" w:hAnsiTheme="minorHAnsi"/>
        </w:rPr>
        <w:t xml:space="preserve">First, </w:t>
      </w:r>
      <w:r w:rsidRPr="005B5142">
        <w:rPr>
          <w:rStyle w:val="StyleUnderline"/>
          <w:rFonts w:asciiTheme="minorHAnsi" w:hAnsiTheme="minorHAnsi"/>
          <w:highlight w:val="green"/>
        </w:rPr>
        <w:t>the United States should ratify UNCLOS</w:t>
      </w:r>
      <w:r w:rsidRPr="005B5142">
        <w:rPr>
          <w:rFonts w:asciiTheme="minorHAnsi" w:hAnsiTheme="minorHAnsi"/>
          <w:highlight w:val="green"/>
        </w:rPr>
        <w:t xml:space="preserve">; </w:t>
      </w:r>
      <w:r w:rsidRPr="005B5142">
        <w:rPr>
          <w:rStyle w:val="StyleUnderline"/>
          <w:rFonts w:asciiTheme="minorHAnsi" w:hAnsiTheme="minorHAnsi"/>
          <w:highlight w:val="green"/>
        </w:rPr>
        <w:t>though it voluntarily adheres to its principles and the Obama administration has made a commitment to ratify</w:t>
      </w:r>
      <w:r w:rsidRPr="005B5142">
        <w:rPr>
          <w:rStyle w:val="StyleUnderline"/>
          <w:rFonts w:asciiTheme="minorHAnsi" w:hAnsiTheme="minorHAnsi"/>
        </w:rPr>
        <w:t xml:space="preserve"> the convention</w:t>
      </w:r>
      <w:r w:rsidRPr="005B5142">
        <w:rPr>
          <w:rFonts w:asciiTheme="minorHAnsi" w:hAnsiTheme="minorHAnsi"/>
        </w:rPr>
        <w:t xml:space="preserve">, </w:t>
      </w:r>
      <w:r w:rsidRPr="005B5142">
        <w:rPr>
          <w:rStyle w:val="StyleUnderline"/>
          <w:rFonts w:asciiTheme="minorHAnsi" w:hAnsiTheme="minorHAnsi"/>
          <w:highlight w:val="green"/>
        </w:rPr>
        <w:t>the fact that the United States has not yet ratified the treaty lends credence to the perception that it only abides</w:t>
      </w:r>
      <w:r w:rsidRPr="005B5142">
        <w:rPr>
          <w:rStyle w:val="StyleUnderline"/>
          <w:rFonts w:asciiTheme="minorHAnsi" w:hAnsiTheme="minorHAnsi"/>
        </w:rPr>
        <w:t xml:space="preserve"> by international conventions </w:t>
      </w:r>
      <w:r w:rsidRPr="005B5142">
        <w:rPr>
          <w:rStyle w:val="StyleUnderline"/>
          <w:rFonts w:asciiTheme="minorHAnsi" w:hAnsiTheme="minorHAnsi"/>
          <w:highlight w:val="green"/>
        </w:rPr>
        <w:t>when doing so aligns with its national interests</w:t>
      </w:r>
      <w:r w:rsidRPr="005B5142">
        <w:rPr>
          <w:rFonts w:asciiTheme="minorHAnsi" w:hAnsiTheme="minorHAnsi"/>
        </w:rPr>
        <w:t xml:space="preserve">. </w:t>
      </w:r>
      <w:r w:rsidRPr="005B5142">
        <w:rPr>
          <w:rStyle w:val="Emphasis"/>
          <w:rFonts w:asciiTheme="minorHAnsi" w:hAnsiTheme="minorHAnsi"/>
          <w:highlight w:val="green"/>
        </w:rPr>
        <w:t>Ratifying UNCLOS would put this speculation to rest</w:t>
      </w:r>
      <w:r w:rsidRPr="005B5142">
        <w:rPr>
          <w:rFonts w:asciiTheme="minorHAnsi" w:hAnsiTheme="minorHAnsi"/>
          <w:highlight w:val="green"/>
        </w:rPr>
        <w:t xml:space="preserve">. </w:t>
      </w:r>
      <w:r w:rsidRPr="005B5142">
        <w:rPr>
          <w:rStyle w:val="Emphasis"/>
          <w:rFonts w:asciiTheme="minorHAnsi" w:hAnsiTheme="minorHAnsi"/>
          <w:highlight w:val="green"/>
        </w:rPr>
        <w:t>It would also bolster</w:t>
      </w:r>
      <w:r w:rsidRPr="005B5142">
        <w:rPr>
          <w:rFonts w:asciiTheme="minorHAnsi" w:hAnsiTheme="minorHAnsi"/>
        </w:rPr>
        <w:t xml:space="preserve"> </w:t>
      </w:r>
      <w:r w:rsidRPr="005B5142">
        <w:rPr>
          <w:rStyle w:val="StyleUnderline"/>
          <w:rFonts w:asciiTheme="minorHAnsi" w:hAnsiTheme="minorHAnsi"/>
          <w:highlight w:val="green"/>
        </w:rPr>
        <w:t>the U.S. position</w:t>
      </w:r>
      <w:r w:rsidRPr="005B5142">
        <w:rPr>
          <w:rStyle w:val="StyleUnderline"/>
          <w:rFonts w:asciiTheme="minorHAnsi" w:hAnsiTheme="minorHAnsi"/>
        </w:rPr>
        <w:t xml:space="preserve"> in favor of rules-based behavior, </w:t>
      </w:r>
      <w:r w:rsidRPr="005B5142">
        <w:rPr>
          <w:rStyle w:val="StyleUnderline"/>
          <w:rFonts w:asciiTheme="minorHAnsi" w:hAnsiTheme="minorHAnsi"/>
          <w:highlight w:val="green"/>
        </w:rPr>
        <w:t>give the United States a seat</w:t>
      </w:r>
      <w:r w:rsidRPr="005B5142">
        <w:rPr>
          <w:rStyle w:val="StyleUnderline"/>
          <w:rFonts w:asciiTheme="minorHAnsi" w:hAnsiTheme="minorHAnsi"/>
        </w:rPr>
        <w:t xml:space="preserve"> at the table </w:t>
      </w:r>
      <w:r w:rsidRPr="005B5142">
        <w:rPr>
          <w:rStyle w:val="StyleUnderline"/>
          <w:rFonts w:asciiTheme="minorHAnsi" w:hAnsiTheme="minorHAnsi"/>
          <w:highlight w:val="green"/>
        </w:rPr>
        <w:t>when</w:t>
      </w:r>
      <w:r w:rsidRPr="005B5142">
        <w:rPr>
          <w:rStyle w:val="StyleUnderline"/>
          <w:rFonts w:asciiTheme="minorHAnsi" w:hAnsiTheme="minorHAnsi"/>
        </w:rPr>
        <w:t xml:space="preserve"> UNCLOS </w:t>
      </w:r>
      <w:r w:rsidRPr="005B5142">
        <w:rPr>
          <w:rStyle w:val="StyleUnderline"/>
          <w:rFonts w:asciiTheme="minorHAnsi" w:hAnsiTheme="minorHAnsi"/>
          <w:highlight w:val="green"/>
        </w:rPr>
        <w:t xml:space="preserve">signatories </w:t>
      </w:r>
      <w:r w:rsidRPr="005B5142">
        <w:rPr>
          <w:rStyle w:val="Emphasis"/>
          <w:rFonts w:asciiTheme="minorHAnsi" w:hAnsiTheme="minorHAnsi"/>
          <w:highlight w:val="green"/>
        </w:rPr>
        <w:t xml:space="preserve">discuss </w:t>
      </w:r>
      <w:r w:rsidRPr="005B5142">
        <w:rPr>
          <w:rStyle w:val="Emphasis"/>
          <w:rFonts w:asciiTheme="minorHAnsi" w:hAnsiTheme="minorHAnsi"/>
        </w:rPr>
        <w:t xml:space="preserve">such issues as </w:t>
      </w:r>
      <w:r w:rsidRPr="005B5142">
        <w:rPr>
          <w:rStyle w:val="Emphasis"/>
          <w:rFonts w:asciiTheme="minorHAnsi" w:hAnsiTheme="minorHAnsi"/>
          <w:highlight w:val="green"/>
        </w:rPr>
        <w:t>EEZ rights</w:t>
      </w:r>
      <w:r w:rsidRPr="005B5142">
        <w:rPr>
          <w:rStyle w:val="Emphasis"/>
          <w:rFonts w:asciiTheme="minorHAnsi" w:hAnsiTheme="minorHAnsi"/>
        </w:rPr>
        <w:t>,</w:t>
      </w:r>
      <w:r w:rsidRPr="005B5142">
        <w:rPr>
          <w:rStyle w:val="StyleUnderline"/>
          <w:rFonts w:asciiTheme="minorHAnsi" w:hAnsiTheme="minorHAnsi"/>
        </w:rPr>
        <w:t xml:space="preserve"> and generally advance U.S. economic and strategic interests.</w:t>
      </w:r>
    </w:p>
    <w:p w:rsidR="00C12AB2" w:rsidRPr="005B5142" w:rsidRDefault="00C12AB2" w:rsidP="00C12AB2">
      <w:pPr>
        <w:pStyle w:val="Heading4"/>
        <w:rPr>
          <w:rFonts w:asciiTheme="minorHAnsi" w:hAnsiTheme="minorHAnsi"/>
        </w:rPr>
      </w:pPr>
      <w:r>
        <w:rPr>
          <w:rFonts w:asciiTheme="minorHAnsi" w:hAnsiTheme="minorHAnsi"/>
        </w:rPr>
        <w:t>Plan wouldn’t bind the US to the bad parts of LOST.</w:t>
      </w:r>
    </w:p>
    <w:p w:rsidR="00C12AB2" w:rsidRPr="005B5142" w:rsidRDefault="00C12AB2" w:rsidP="00C12AB2">
      <w:pPr>
        <w:rPr>
          <w:rFonts w:asciiTheme="minorHAnsi" w:hAnsiTheme="minorHAnsi"/>
          <w:sz w:val="16"/>
        </w:rPr>
      </w:pPr>
      <w:proofErr w:type="spellStart"/>
      <w:r w:rsidRPr="005B5142">
        <w:rPr>
          <w:rStyle w:val="Style13ptBold"/>
          <w:rFonts w:asciiTheme="minorHAnsi" w:hAnsiTheme="minorHAnsi"/>
        </w:rPr>
        <w:t>Kyl</w:t>
      </w:r>
      <w:proofErr w:type="spellEnd"/>
      <w:r w:rsidRPr="005B5142">
        <w:rPr>
          <w:rStyle w:val="Style13ptBold"/>
          <w:rFonts w:asciiTheme="minorHAnsi" w:hAnsiTheme="minorHAnsi"/>
        </w:rPr>
        <w:t xml:space="preserve"> 12</w:t>
      </w:r>
      <w:r w:rsidRPr="005B5142">
        <w:rPr>
          <w:rFonts w:asciiTheme="minorHAnsi" w:hAnsiTheme="minorHAnsi"/>
          <w:sz w:val="16"/>
        </w:rPr>
        <w:t xml:space="preserve"> (Jon- United States Senator, June 4, “The Perils of Global Governance Jon </w:t>
      </w:r>
      <w:proofErr w:type="spellStart"/>
      <w:r w:rsidRPr="005B5142">
        <w:rPr>
          <w:rFonts w:asciiTheme="minorHAnsi" w:hAnsiTheme="minorHAnsi"/>
          <w:sz w:val="16"/>
        </w:rPr>
        <w:t>Kyl</w:t>
      </w:r>
      <w:proofErr w:type="spellEnd"/>
      <w:r w:rsidRPr="005B5142">
        <w:rPr>
          <w:rFonts w:asciiTheme="minorHAnsi" w:hAnsiTheme="minorHAnsi"/>
          <w:sz w:val="16"/>
        </w:rPr>
        <w:t xml:space="preserve"> United States Senator Conference on Global Governance and the Challenge to the U.S. Constitution American Enterprise Institute”, pdf)</w:t>
      </w:r>
    </w:p>
    <w:p w:rsidR="00C12AB2" w:rsidRPr="005B5142" w:rsidRDefault="00C12AB2" w:rsidP="00C12AB2">
      <w:pPr>
        <w:rPr>
          <w:rStyle w:val="Emphasis"/>
          <w:rFonts w:asciiTheme="minorHAnsi" w:hAnsiTheme="minorHAnsi"/>
        </w:rPr>
      </w:pPr>
      <w:r w:rsidRPr="005B5142">
        <w:rPr>
          <w:rFonts w:asciiTheme="minorHAnsi" w:hAnsiTheme="minorHAnsi"/>
          <w:sz w:val="16"/>
        </w:rPr>
        <w:t xml:space="preserve">I want to emphasize that this view does not arise out of any aversion on my part to international law as such. I </w:t>
      </w:r>
      <w:r w:rsidRPr="005B5142">
        <w:rPr>
          <w:rStyle w:val="StyleUnderline"/>
          <w:rFonts w:asciiTheme="minorHAnsi" w:hAnsiTheme="minorHAnsi"/>
        </w:rPr>
        <w:t>believe America and the world benefit from proper international legal order. America has an interest in promoting respect for international law abroad and at home in a manner that strengthens rather than undermines our constitutional system</w:t>
      </w:r>
      <w:r w:rsidRPr="005B5142">
        <w:rPr>
          <w:rFonts w:asciiTheme="minorHAnsi" w:hAnsiTheme="minorHAnsi"/>
          <w:sz w:val="16"/>
        </w:rPr>
        <w:t xml:space="preserve">. </w:t>
      </w:r>
      <w:r w:rsidRPr="005B5142">
        <w:rPr>
          <w:rStyle w:val="StyleUnderline"/>
          <w:rFonts w:asciiTheme="minorHAnsi" w:hAnsiTheme="minorHAnsi"/>
          <w:highlight w:val="green"/>
        </w:rPr>
        <w:t xml:space="preserve">Application of the </w:t>
      </w:r>
      <w:proofErr w:type="spellStart"/>
      <w:r w:rsidRPr="005B5142">
        <w:rPr>
          <w:rStyle w:val="StyleUnderline"/>
          <w:rFonts w:asciiTheme="minorHAnsi" w:hAnsiTheme="minorHAnsi"/>
          <w:highlight w:val="green"/>
        </w:rPr>
        <w:t>Madisonian</w:t>
      </w:r>
      <w:proofErr w:type="spellEnd"/>
      <w:r w:rsidRPr="005B5142">
        <w:rPr>
          <w:rStyle w:val="StyleUnderline"/>
          <w:rFonts w:asciiTheme="minorHAnsi" w:hAnsiTheme="minorHAnsi"/>
          <w:highlight w:val="green"/>
        </w:rPr>
        <w:t xml:space="preserve"> principles</w:t>
      </w:r>
      <w:r w:rsidRPr="005B5142">
        <w:rPr>
          <w:rStyle w:val="StyleUnderline"/>
          <w:rFonts w:asciiTheme="minorHAnsi" w:hAnsiTheme="minorHAnsi"/>
        </w:rPr>
        <w:t xml:space="preserve"> I described </w:t>
      </w:r>
      <w:r w:rsidRPr="005B5142">
        <w:rPr>
          <w:rStyle w:val="StyleUnderline"/>
          <w:rFonts w:asciiTheme="minorHAnsi" w:hAnsiTheme="minorHAnsi"/>
          <w:highlight w:val="green"/>
        </w:rPr>
        <w:t>could</w:t>
      </w:r>
      <w:r w:rsidRPr="005B5142">
        <w:rPr>
          <w:rStyle w:val="StyleUnderline"/>
          <w:rFonts w:asciiTheme="minorHAnsi" w:hAnsiTheme="minorHAnsi"/>
        </w:rPr>
        <w:t xml:space="preserve"> help legitimate and </w:t>
      </w:r>
      <w:r w:rsidRPr="005B5142">
        <w:rPr>
          <w:rStyle w:val="StyleUnderline"/>
          <w:rFonts w:asciiTheme="minorHAnsi" w:hAnsiTheme="minorHAnsi"/>
          <w:highlight w:val="green"/>
        </w:rPr>
        <w:t>strengthen international law</w:t>
      </w:r>
      <w:r w:rsidRPr="005B5142">
        <w:rPr>
          <w:rStyle w:val="StyleUnderline"/>
          <w:rFonts w:asciiTheme="minorHAnsi" w:hAnsiTheme="minorHAnsi"/>
        </w:rPr>
        <w:t>, consistent with our Constitution</w:t>
      </w:r>
      <w:r w:rsidRPr="005B5142">
        <w:rPr>
          <w:rFonts w:asciiTheme="minorHAnsi" w:hAnsiTheme="minorHAnsi"/>
          <w:sz w:val="16"/>
        </w:rPr>
        <w:t>. Because it focuses on the democratic process</w:t>
      </w:r>
      <w:r w:rsidRPr="005B5142">
        <w:rPr>
          <w:rStyle w:val="StyleUnderline"/>
          <w:rFonts w:asciiTheme="minorHAnsi" w:hAnsiTheme="minorHAnsi"/>
        </w:rPr>
        <w:t xml:space="preserve">, </w:t>
      </w:r>
      <w:r w:rsidRPr="005B5142">
        <w:rPr>
          <w:rStyle w:val="StyleUnderline"/>
          <w:rFonts w:asciiTheme="minorHAnsi" w:hAnsiTheme="minorHAnsi"/>
          <w:highlight w:val="green"/>
        </w:rPr>
        <w:t xml:space="preserve">the </w:t>
      </w:r>
      <w:proofErr w:type="spellStart"/>
      <w:r w:rsidRPr="005B5142">
        <w:rPr>
          <w:rStyle w:val="StyleUnderline"/>
          <w:rFonts w:asciiTheme="minorHAnsi" w:hAnsiTheme="minorHAnsi"/>
          <w:highlight w:val="green"/>
        </w:rPr>
        <w:t>Madisonian</w:t>
      </w:r>
      <w:proofErr w:type="spellEnd"/>
      <w:r w:rsidRPr="005B5142">
        <w:rPr>
          <w:rStyle w:val="StyleUnderline"/>
          <w:rFonts w:asciiTheme="minorHAnsi" w:hAnsiTheme="minorHAnsi"/>
          <w:highlight w:val="green"/>
        </w:rPr>
        <w:t xml:space="preserve"> approach</w:t>
      </w:r>
      <w:r w:rsidRPr="005B5142">
        <w:rPr>
          <w:rStyle w:val="StyleUnderline"/>
          <w:rFonts w:asciiTheme="minorHAnsi" w:hAnsiTheme="minorHAnsi"/>
        </w:rPr>
        <w:t xml:space="preserve"> </w:t>
      </w:r>
      <w:r w:rsidRPr="005B5142">
        <w:rPr>
          <w:rStyle w:val="Emphasis"/>
          <w:rFonts w:asciiTheme="minorHAnsi" w:hAnsiTheme="minorHAnsi"/>
        </w:rPr>
        <w:t xml:space="preserve">may </w:t>
      </w:r>
      <w:r w:rsidRPr="005B5142">
        <w:rPr>
          <w:rStyle w:val="Emphasis"/>
          <w:rFonts w:asciiTheme="minorHAnsi" w:hAnsiTheme="minorHAnsi"/>
          <w:highlight w:val="green"/>
        </w:rPr>
        <w:t>point the way toward the solution</w:t>
      </w:r>
      <w:r w:rsidRPr="005B5142">
        <w:rPr>
          <w:rStyle w:val="StyleUnderline"/>
          <w:rFonts w:asciiTheme="minorHAnsi" w:hAnsiTheme="minorHAnsi"/>
          <w:highlight w:val="green"/>
        </w:rPr>
        <w:t xml:space="preserve"> of</w:t>
      </w:r>
      <w:r w:rsidRPr="005B5142">
        <w:rPr>
          <w:rStyle w:val="StyleUnderline"/>
          <w:rFonts w:asciiTheme="minorHAnsi" w:hAnsiTheme="minorHAnsi"/>
        </w:rPr>
        <w:t xml:space="preserve"> other difficult foreign relations issues, such as </w:t>
      </w:r>
      <w:r w:rsidRPr="005B5142">
        <w:rPr>
          <w:rStyle w:val="StyleUnderline"/>
          <w:rFonts w:asciiTheme="minorHAnsi" w:hAnsiTheme="minorHAnsi"/>
          <w:highlight w:val="green"/>
        </w:rPr>
        <w:t>the Law of the Sea</w:t>
      </w:r>
      <w:r w:rsidRPr="005B5142">
        <w:rPr>
          <w:rFonts w:asciiTheme="minorHAnsi" w:hAnsiTheme="minorHAnsi"/>
          <w:sz w:val="16"/>
          <w:highlight w:val="green"/>
        </w:rPr>
        <w:t>.</w:t>
      </w:r>
      <w:r w:rsidRPr="005B5142">
        <w:rPr>
          <w:rFonts w:asciiTheme="minorHAnsi" w:hAnsiTheme="minorHAnsi"/>
          <w:sz w:val="16"/>
        </w:rPr>
        <w:t xml:space="preserve"> Although the United States participated in the drafting of the U.N. Law of the Sea Convention, the Reagan administration wisely declined to seek Senate advice and consent for the agreement. </w:t>
      </w:r>
      <w:r w:rsidRPr="005B5142">
        <w:rPr>
          <w:rStyle w:val="StyleUnderline"/>
          <w:rFonts w:asciiTheme="minorHAnsi" w:hAnsiTheme="minorHAnsi"/>
          <w:highlight w:val="green"/>
        </w:rPr>
        <w:t>The Convention contains important provisions</w:t>
      </w:r>
      <w:r w:rsidRPr="005B5142">
        <w:rPr>
          <w:rStyle w:val="StyleUnderline"/>
          <w:rFonts w:asciiTheme="minorHAnsi" w:hAnsiTheme="minorHAnsi"/>
        </w:rPr>
        <w:t xml:space="preserve"> that remain within our national interest: it </w:t>
      </w:r>
      <w:r w:rsidRPr="005B5142">
        <w:rPr>
          <w:rStyle w:val="StyleUnderline"/>
          <w:rFonts w:asciiTheme="minorHAnsi" w:hAnsiTheme="minorHAnsi"/>
          <w:highlight w:val="green"/>
        </w:rPr>
        <w:t>recognizes the right of free passage through territorial waters</w:t>
      </w:r>
      <w:r w:rsidRPr="005B5142">
        <w:rPr>
          <w:rStyle w:val="StyleUnderline"/>
          <w:rFonts w:asciiTheme="minorHAnsi" w:hAnsiTheme="minorHAnsi"/>
        </w:rPr>
        <w:t xml:space="preserve">, among other navigation rights, </w:t>
      </w:r>
      <w:r w:rsidRPr="005B5142">
        <w:rPr>
          <w:rStyle w:val="StyleUnderline"/>
          <w:rFonts w:asciiTheme="minorHAnsi" w:hAnsiTheme="minorHAnsi"/>
          <w:highlight w:val="green"/>
        </w:rPr>
        <w:t>which are critical to the operations of the U.S. Navy</w:t>
      </w:r>
      <w:r w:rsidRPr="005B5142">
        <w:rPr>
          <w:rFonts w:asciiTheme="minorHAnsi" w:hAnsiTheme="minorHAnsi"/>
          <w:sz w:val="16"/>
        </w:rPr>
        <w:t xml:space="preserve">. But, despite alterations, </w:t>
      </w:r>
      <w:r w:rsidRPr="005B5142">
        <w:rPr>
          <w:rStyle w:val="StyleUnderline"/>
          <w:rFonts w:asciiTheme="minorHAnsi" w:hAnsiTheme="minorHAnsi"/>
          <w:highlight w:val="green"/>
        </w:rPr>
        <w:t>UNCLOS also contains provisions that harm our national interest</w:t>
      </w:r>
      <w:r w:rsidRPr="005B5142">
        <w:rPr>
          <w:rStyle w:val="StyleUnderline"/>
          <w:rFonts w:asciiTheme="minorHAnsi" w:hAnsiTheme="minorHAnsi"/>
        </w:rPr>
        <w:t xml:space="preserve"> and undermine American sovereignty</w:t>
      </w:r>
      <w:r w:rsidRPr="005B5142">
        <w:rPr>
          <w:rFonts w:asciiTheme="minorHAnsi" w:hAnsiTheme="minorHAnsi"/>
          <w:sz w:val="16"/>
        </w:rPr>
        <w:t xml:space="preserve">: for example, </w:t>
      </w:r>
      <w:r w:rsidRPr="005B5142">
        <w:rPr>
          <w:rStyle w:val="StyleUnderline"/>
          <w:rFonts w:asciiTheme="minorHAnsi" w:hAnsiTheme="minorHAnsi"/>
          <w:highlight w:val="green"/>
        </w:rPr>
        <w:t>the treaty creates a new multinational bureaucracy</w:t>
      </w:r>
      <w:r w:rsidRPr="005B5142">
        <w:rPr>
          <w:rStyle w:val="StyleUnderline"/>
          <w:rFonts w:asciiTheme="minorHAnsi" w:hAnsiTheme="minorHAnsi"/>
        </w:rPr>
        <w:t xml:space="preserve"> — designated an “Authority” — that claims exclusive authority to govern economic development of the resources of the deep seabed and </w:t>
      </w:r>
      <w:r w:rsidRPr="005B5142">
        <w:rPr>
          <w:rStyle w:val="StyleUnderline"/>
          <w:rFonts w:asciiTheme="minorHAnsi" w:hAnsiTheme="minorHAnsi"/>
          <w:highlight w:val="green"/>
        </w:rPr>
        <w:t>would require half of all royalties paid</w:t>
      </w:r>
      <w:r w:rsidRPr="005B5142">
        <w:rPr>
          <w:rStyle w:val="StyleUnderline"/>
          <w:rFonts w:asciiTheme="minorHAnsi" w:hAnsiTheme="minorHAnsi"/>
        </w:rPr>
        <w:t xml:space="preserve"> to the federal or state governments </w:t>
      </w:r>
      <w:r w:rsidRPr="005B5142">
        <w:rPr>
          <w:rStyle w:val="StyleUnderline"/>
          <w:rFonts w:asciiTheme="minorHAnsi" w:hAnsiTheme="minorHAnsi"/>
          <w:highlight w:val="green"/>
        </w:rPr>
        <w:t>to be given to the U.N.</w:t>
      </w:r>
      <w:r w:rsidRPr="005B5142">
        <w:rPr>
          <w:rStyle w:val="StyleUnderline"/>
          <w:rFonts w:asciiTheme="minorHAnsi" w:hAnsiTheme="minorHAnsi"/>
        </w:rPr>
        <w:t xml:space="preserve"> for redistribution to poor countries</w:t>
      </w:r>
      <w:r w:rsidRPr="005B5142">
        <w:rPr>
          <w:rFonts w:asciiTheme="minorHAnsi" w:hAnsiTheme="minorHAnsi"/>
          <w:sz w:val="16"/>
        </w:rPr>
        <w:t xml:space="preserve">. As </w:t>
      </w:r>
      <w:proofErr w:type="spellStart"/>
      <w:r w:rsidRPr="005B5142">
        <w:rPr>
          <w:rFonts w:asciiTheme="minorHAnsi" w:hAnsiTheme="minorHAnsi"/>
          <w:sz w:val="16"/>
        </w:rPr>
        <w:t>Jeane</w:t>
      </w:r>
      <w:proofErr w:type="spellEnd"/>
      <w:r w:rsidRPr="005B5142">
        <w:rPr>
          <w:rFonts w:asciiTheme="minorHAnsi" w:hAnsiTheme="minorHAnsi"/>
          <w:sz w:val="16"/>
        </w:rPr>
        <w:t xml:space="preserve"> Kirkpatrick, former ambassador to the United Nations and a long-time fellow here at AEI, testified before the Senate Armed Service Committee, “The Law of the Sea Treaty was, and I believe, is disadvantageous to American industry — especially in the participation in seabed mining — and to American interests generally.” She explained the Reagan administration’s decision: “Viewed from the perspective of U.S. interests and Reagan administration principles, it was a bad bargain.” I have long agreed with Ambassador Kirkpatrick’s analysis of the Law of the Sea Treaty, and </w:t>
      </w:r>
      <w:r w:rsidRPr="005B5142">
        <w:rPr>
          <w:rStyle w:val="StyleUnderline"/>
          <w:rFonts w:asciiTheme="minorHAnsi" w:hAnsiTheme="minorHAnsi"/>
        </w:rPr>
        <w:t>I have opposed Senate ratification because it would harm our national security and economic interests.</w:t>
      </w:r>
      <w:r w:rsidRPr="005B5142">
        <w:rPr>
          <w:rFonts w:asciiTheme="minorHAnsi" w:hAnsiTheme="minorHAnsi"/>
          <w:sz w:val="16"/>
        </w:rPr>
        <w:t xml:space="preserve"> Nevertheless, we are now told the Treaty (unamendable) could be considered by the Senate this year. </w:t>
      </w:r>
      <w:r w:rsidRPr="005B5142">
        <w:rPr>
          <w:rStyle w:val="Emphasis"/>
          <w:rFonts w:asciiTheme="minorHAnsi" w:hAnsiTheme="minorHAnsi"/>
          <w:highlight w:val="green"/>
        </w:rPr>
        <w:t xml:space="preserve">A </w:t>
      </w:r>
      <w:proofErr w:type="spellStart"/>
      <w:r w:rsidRPr="005B5142">
        <w:rPr>
          <w:rStyle w:val="Emphasis"/>
          <w:rFonts w:asciiTheme="minorHAnsi" w:hAnsiTheme="minorHAnsi"/>
          <w:highlight w:val="green"/>
        </w:rPr>
        <w:t>Madisonian</w:t>
      </w:r>
      <w:proofErr w:type="spellEnd"/>
      <w:r w:rsidRPr="005B5142">
        <w:rPr>
          <w:rStyle w:val="Emphasis"/>
          <w:rFonts w:asciiTheme="minorHAnsi" w:hAnsiTheme="minorHAnsi"/>
          <w:highlight w:val="green"/>
        </w:rPr>
        <w:t xml:space="preserve"> approach might give us a way out</w:t>
      </w:r>
      <w:r w:rsidRPr="005B5142">
        <w:rPr>
          <w:rStyle w:val="Emphasis"/>
          <w:rFonts w:asciiTheme="minorHAnsi" w:hAnsiTheme="minorHAnsi"/>
        </w:rPr>
        <w:t xml:space="preserve"> of the “bad bargain</w:t>
      </w:r>
      <w:r w:rsidRPr="005B5142">
        <w:rPr>
          <w:rFonts w:asciiTheme="minorHAnsi" w:hAnsiTheme="minorHAnsi"/>
          <w:sz w:val="16"/>
        </w:rPr>
        <w:t xml:space="preserve">.” </w:t>
      </w:r>
      <w:r w:rsidRPr="005B5142">
        <w:rPr>
          <w:rStyle w:val="StyleUnderline"/>
          <w:rFonts w:asciiTheme="minorHAnsi" w:hAnsiTheme="minorHAnsi"/>
          <w:highlight w:val="green"/>
        </w:rPr>
        <w:t>Congress could enact a statute that makes the navigational parts of the treaty,</w:t>
      </w:r>
      <w:r w:rsidRPr="005B5142">
        <w:rPr>
          <w:rStyle w:val="StyleUnderline"/>
          <w:rFonts w:asciiTheme="minorHAnsi" w:hAnsiTheme="minorHAnsi"/>
        </w:rPr>
        <w:t xml:space="preserve"> which codify the historical practice of seafaring nations, </w:t>
      </w:r>
      <w:r w:rsidRPr="005B5142">
        <w:rPr>
          <w:rStyle w:val="Emphasis"/>
          <w:rFonts w:asciiTheme="minorHAnsi" w:hAnsiTheme="minorHAnsi"/>
          <w:highlight w:val="green"/>
        </w:rPr>
        <w:t>the law of the land</w:t>
      </w:r>
      <w:r w:rsidRPr="005B5142">
        <w:rPr>
          <w:rStyle w:val="Emphasis"/>
          <w:rFonts w:asciiTheme="minorHAnsi" w:hAnsiTheme="minorHAnsi"/>
        </w:rPr>
        <w:t xml:space="preserve">. </w:t>
      </w:r>
      <w:r w:rsidRPr="005B5142">
        <w:rPr>
          <w:rStyle w:val="StyleUnderline"/>
          <w:rFonts w:asciiTheme="minorHAnsi" w:hAnsiTheme="minorHAnsi"/>
          <w:highlight w:val="green"/>
        </w:rPr>
        <w:t>Then the Senate need not ratify the treaty,</w:t>
      </w:r>
      <w:r w:rsidRPr="005B5142">
        <w:rPr>
          <w:rStyle w:val="StyleUnderline"/>
          <w:rFonts w:asciiTheme="minorHAnsi" w:hAnsiTheme="minorHAnsi"/>
        </w:rPr>
        <w:t xml:space="preserve"> which still contains unacceptable provisions, including issues related to the exploitation of the seabed</w:t>
      </w:r>
      <w:r w:rsidRPr="005B5142">
        <w:rPr>
          <w:rFonts w:asciiTheme="minorHAnsi" w:hAnsiTheme="minorHAnsi"/>
          <w:sz w:val="16"/>
        </w:rPr>
        <w:t xml:space="preserve">. </w:t>
      </w:r>
      <w:r w:rsidRPr="005B5142">
        <w:rPr>
          <w:rStyle w:val="Emphasis"/>
          <w:rFonts w:asciiTheme="minorHAnsi" w:hAnsiTheme="minorHAnsi"/>
          <w:highlight w:val="green"/>
        </w:rPr>
        <w:t>A statute</w:t>
      </w:r>
      <w:r w:rsidRPr="005B5142">
        <w:rPr>
          <w:rStyle w:val="Emphasis"/>
          <w:rFonts w:asciiTheme="minorHAnsi" w:hAnsiTheme="minorHAnsi"/>
        </w:rPr>
        <w:t>,</w:t>
      </w:r>
      <w:r w:rsidRPr="005B5142">
        <w:rPr>
          <w:rFonts w:asciiTheme="minorHAnsi" w:hAnsiTheme="minorHAnsi"/>
          <w:sz w:val="16"/>
        </w:rPr>
        <w:t xml:space="preserve"> in effect, </w:t>
      </w:r>
      <w:r w:rsidRPr="005B5142">
        <w:rPr>
          <w:rStyle w:val="Emphasis"/>
          <w:rFonts w:asciiTheme="minorHAnsi" w:hAnsiTheme="minorHAnsi"/>
          <w:highlight w:val="green"/>
        </w:rPr>
        <w:t>can separate the wheat from the chaff</w:t>
      </w:r>
      <w:r w:rsidRPr="005B5142">
        <w:rPr>
          <w:rFonts w:asciiTheme="minorHAnsi" w:hAnsiTheme="minorHAnsi"/>
          <w:sz w:val="16"/>
          <w:highlight w:val="green"/>
        </w:rPr>
        <w:t xml:space="preserve">. </w:t>
      </w:r>
      <w:r w:rsidRPr="005B5142">
        <w:rPr>
          <w:rStyle w:val="StyleUnderline"/>
          <w:rFonts w:asciiTheme="minorHAnsi" w:hAnsiTheme="minorHAnsi"/>
          <w:highlight w:val="green"/>
        </w:rPr>
        <w:t>And the U</w:t>
      </w:r>
      <w:r w:rsidRPr="005B5142">
        <w:rPr>
          <w:rStyle w:val="StyleUnderline"/>
          <w:rFonts w:asciiTheme="minorHAnsi" w:hAnsiTheme="minorHAnsi"/>
        </w:rPr>
        <w:t xml:space="preserve">nited </w:t>
      </w:r>
      <w:r w:rsidRPr="005B5142">
        <w:rPr>
          <w:rStyle w:val="StyleUnderline"/>
          <w:rFonts w:asciiTheme="minorHAnsi" w:hAnsiTheme="minorHAnsi"/>
          <w:highlight w:val="green"/>
        </w:rPr>
        <w:t>S</w:t>
      </w:r>
      <w:r w:rsidRPr="005B5142">
        <w:rPr>
          <w:rStyle w:val="StyleUnderline"/>
          <w:rFonts w:asciiTheme="minorHAnsi" w:hAnsiTheme="minorHAnsi"/>
        </w:rPr>
        <w:t>tates</w:t>
      </w:r>
      <w:r w:rsidRPr="005B5142">
        <w:rPr>
          <w:rStyle w:val="StyleUnderline"/>
          <w:rFonts w:asciiTheme="minorHAnsi" w:hAnsiTheme="minorHAnsi"/>
          <w:highlight w:val="green"/>
        </w:rPr>
        <w:t xml:space="preserve"> will contribute to the </w:t>
      </w:r>
      <w:r w:rsidRPr="005B5142">
        <w:rPr>
          <w:rStyle w:val="Emphasis"/>
          <w:rFonts w:asciiTheme="minorHAnsi" w:hAnsiTheme="minorHAnsi"/>
          <w:highlight w:val="green"/>
        </w:rPr>
        <w:t>clarification of customary international law, by contributing its practices and legal opinions on the law of the sea.</w:t>
      </w:r>
    </w:p>
    <w:p w:rsidR="00C12AB2" w:rsidRPr="005B5142" w:rsidRDefault="00C12AB2" w:rsidP="00C12AB2">
      <w:pPr>
        <w:pStyle w:val="Heading4"/>
      </w:pPr>
      <w:proofErr w:type="spellStart"/>
      <w:r>
        <w:t>Intrinsicness</w:t>
      </w:r>
      <w:proofErr w:type="spellEnd"/>
      <w:r>
        <w:t xml:space="preserve"> – a logical policy maker could do the plan and prevent the passage of LOST. </w:t>
      </w:r>
    </w:p>
    <w:p w:rsidR="00C12AB2" w:rsidRPr="00F02F63" w:rsidRDefault="00C12AB2" w:rsidP="00C12AB2">
      <w:pPr>
        <w:pStyle w:val="Heading4"/>
        <w:rPr>
          <w:rFonts w:eastAsia="Times New Roman"/>
        </w:rPr>
      </w:pPr>
      <w:r w:rsidRPr="00F02F63">
        <w:rPr>
          <w:rFonts w:eastAsia="Times New Roman"/>
        </w:rPr>
        <w:t xml:space="preserve">No Korea war – </w:t>
      </w:r>
      <w:proofErr w:type="spellStart"/>
      <w:r w:rsidRPr="00F02F63">
        <w:rPr>
          <w:rFonts w:eastAsia="Times New Roman"/>
        </w:rPr>
        <w:t>its</w:t>
      </w:r>
      <w:proofErr w:type="spellEnd"/>
      <w:r w:rsidRPr="00F02F63">
        <w:rPr>
          <w:rFonts w:eastAsia="Times New Roman"/>
        </w:rPr>
        <w:t xml:space="preserve"> all posturing and international powers check escalation – history proves</w:t>
      </w:r>
    </w:p>
    <w:p w:rsidR="00C12AB2" w:rsidRPr="002051D6" w:rsidRDefault="00C12AB2" w:rsidP="00C12AB2">
      <w:pPr>
        <w:rPr>
          <w:rFonts w:eastAsia="Times New Roman"/>
          <w:b/>
        </w:rPr>
      </w:pPr>
      <w:r>
        <w:rPr>
          <w:rStyle w:val="Style13ptBold"/>
        </w:rPr>
        <w:t>Fisher 3/</w:t>
      </w:r>
      <w:r w:rsidRPr="002051D6">
        <w:rPr>
          <w:rStyle w:val="Style13ptBold"/>
        </w:rPr>
        <w:t>12</w:t>
      </w:r>
      <w:r>
        <w:rPr>
          <w:rStyle w:val="Style13ptBold"/>
        </w:rPr>
        <w:t>/13</w:t>
      </w:r>
      <w:r>
        <w:rPr>
          <w:rFonts w:eastAsia="Times New Roman"/>
          <w:b/>
        </w:rPr>
        <w:t xml:space="preserve"> </w:t>
      </w:r>
      <w:r>
        <w:rPr>
          <w:sz w:val="16"/>
        </w:rPr>
        <w:t>(</w:t>
      </w:r>
      <w:r w:rsidRPr="00F02F63">
        <w:rPr>
          <w:sz w:val="16"/>
        </w:rPr>
        <w:t xml:space="preserve">Max, the Post's foreign affairs blogger. Before joining the Post, he edited international coverage for TheAtlantic.com, The Washington Post, </w:t>
      </w:r>
      <w:proofErr w:type="gramStart"/>
      <w:r w:rsidRPr="00F02F63">
        <w:rPr>
          <w:sz w:val="16"/>
        </w:rPr>
        <w:t>“ Why</w:t>
      </w:r>
      <w:proofErr w:type="gramEnd"/>
      <w:r w:rsidRPr="00F02F63">
        <w:rPr>
          <w:sz w:val="16"/>
        </w:rPr>
        <w:t xml:space="preserve"> North Korea loves to threaten World War III (but probably won’t follow through)”</w:t>
      </w:r>
      <w:r>
        <w:rPr>
          <w:sz w:val="16"/>
        </w:rPr>
        <w:t>)</w:t>
      </w:r>
    </w:p>
    <w:p w:rsidR="00C12AB2" w:rsidRPr="00F02F63" w:rsidRDefault="00C12AB2" w:rsidP="00C12AB2">
      <w:pPr>
        <w:rPr>
          <w:rFonts w:eastAsia="Times New Roman"/>
          <w:sz w:val="16"/>
        </w:rPr>
      </w:pPr>
    </w:p>
    <w:p w:rsidR="00C12AB2" w:rsidRPr="00F02F63" w:rsidRDefault="00C12AB2" w:rsidP="00C12AB2">
      <w:pPr>
        <w:rPr>
          <w:sz w:val="16"/>
        </w:rPr>
      </w:pPr>
      <w:r w:rsidRPr="00F02F63">
        <w:rPr>
          <w:sz w:val="16"/>
        </w:rPr>
        <w:t xml:space="preserve">But is North Korea really an irrational nation on the brink of launching “all-out war,” a mad dog of East Asia? Is Pyongyang ready to sacrifice it all? Probably not. </w:t>
      </w:r>
      <w:r w:rsidRPr="00A05D5B">
        <w:rPr>
          <w:rStyle w:val="StyleUnderline"/>
          <w:highlight w:val="green"/>
        </w:rPr>
        <w:t>The</w:t>
      </w:r>
      <w:r w:rsidRPr="00F02F63">
        <w:rPr>
          <w:sz w:val="16"/>
        </w:rPr>
        <w:t xml:space="preserve"> North Korean</w:t>
      </w:r>
      <w:r w:rsidRPr="00A05D5B">
        <w:rPr>
          <w:rStyle w:val="StyleUnderline"/>
          <w:highlight w:val="green"/>
        </w:rPr>
        <w:t xml:space="preserve"> regime</w:t>
      </w:r>
      <w:r w:rsidRPr="00F02F63">
        <w:rPr>
          <w:sz w:val="16"/>
        </w:rPr>
        <w:t xml:space="preserve">, for all its cruelty, </w:t>
      </w:r>
      <w:r w:rsidRPr="00A05D5B">
        <w:rPr>
          <w:rStyle w:val="StyleUnderline"/>
          <w:highlight w:val="green"/>
        </w:rPr>
        <w:t>has</w:t>
      </w:r>
      <w:r w:rsidRPr="00F02F63">
        <w:rPr>
          <w:sz w:val="16"/>
        </w:rPr>
        <w:t xml:space="preserve"> also </w:t>
      </w:r>
      <w:r w:rsidRPr="00A05D5B">
        <w:rPr>
          <w:rStyle w:val="StyleUnderline"/>
          <w:highlight w:val="green"/>
        </w:rPr>
        <w:t>shown</w:t>
      </w:r>
      <w:r w:rsidRPr="00F02F63">
        <w:rPr>
          <w:sz w:val="16"/>
        </w:rPr>
        <w:t xml:space="preserve"> itself </w:t>
      </w:r>
      <w:r w:rsidRPr="00A05D5B">
        <w:rPr>
          <w:rStyle w:val="StyleUnderline"/>
          <w:highlight w:val="green"/>
        </w:rPr>
        <w:t>to be</w:t>
      </w:r>
      <w:r w:rsidRPr="00F02F63">
        <w:rPr>
          <w:sz w:val="16"/>
        </w:rPr>
        <w:t xml:space="preserve"> shrewd, calculating, and single-mindedly</w:t>
      </w:r>
      <w:r w:rsidRPr="00F02F63">
        <w:rPr>
          <w:rStyle w:val="StyleUnderline"/>
        </w:rPr>
        <w:t xml:space="preserve"> </w:t>
      </w:r>
      <w:r w:rsidRPr="00A05D5B">
        <w:rPr>
          <w:rStyle w:val="Emphasis"/>
          <w:highlight w:val="green"/>
        </w:rPr>
        <w:t>obsessed with</w:t>
      </w:r>
      <w:r w:rsidRPr="00F02F63">
        <w:rPr>
          <w:rStyle w:val="StyleUnderline"/>
        </w:rPr>
        <w:t xml:space="preserve"> </w:t>
      </w:r>
      <w:r w:rsidRPr="00F02F63">
        <w:rPr>
          <w:sz w:val="16"/>
        </w:rPr>
        <w:t xml:space="preserve">its own </w:t>
      </w:r>
      <w:r w:rsidRPr="00A05D5B">
        <w:rPr>
          <w:rStyle w:val="Emphasis"/>
          <w:highlight w:val="green"/>
        </w:rPr>
        <w:t>self-preservation</w:t>
      </w:r>
      <w:r w:rsidRPr="00F02F63">
        <w:rPr>
          <w:sz w:val="16"/>
        </w:rPr>
        <w:t xml:space="preserve">. The regime’s </w:t>
      </w:r>
      <w:r w:rsidRPr="00A05D5B">
        <w:rPr>
          <w:rStyle w:val="StyleUnderline"/>
          <w:highlight w:val="green"/>
        </w:rPr>
        <w:t xml:space="preserve">past behavior </w:t>
      </w:r>
      <w:r w:rsidRPr="00A05D5B">
        <w:rPr>
          <w:rStyle w:val="Emphasis"/>
          <w:highlight w:val="green"/>
        </w:rPr>
        <w:t>suggests</w:t>
      </w:r>
      <w:r w:rsidRPr="00A05D5B">
        <w:rPr>
          <w:rStyle w:val="StyleUnderline"/>
          <w:highlight w:val="green"/>
        </w:rPr>
        <w:t xml:space="preserve"> </w:t>
      </w:r>
      <w:r w:rsidRPr="00F02F63">
        <w:rPr>
          <w:sz w:val="16"/>
        </w:rPr>
        <w:t>pretty</w:t>
      </w:r>
      <w:r w:rsidRPr="00A05D5B">
        <w:rPr>
          <w:rStyle w:val="StyleUnderline"/>
          <w:highlight w:val="green"/>
        </w:rPr>
        <w:t xml:space="preserve"> </w:t>
      </w:r>
      <w:r w:rsidRPr="00A05D5B">
        <w:rPr>
          <w:rStyle w:val="Emphasis"/>
          <w:highlight w:val="green"/>
        </w:rPr>
        <w:t>strongly</w:t>
      </w:r>
      <w:r w:rsidRPr="00A05D5B">
        <w:rPr>
          <w:rStyle w:val="StyleUnderline"/>
          <w:highlight w:val="green"/>
        </w:rPr>
        <w:t xml:space="preserve"> </w:t>
      </w:r>
      <w:r w:rsidRPr="00F02F63">
        <w:rPr>
          <w:sz w:val="16"/>
        </w:rPr>
        <w:t>that</w:t>
      </w:r>
      <w:r w:rsidRPr="00A05D5B">
        <w:rPr>
          <w:rStyle w:val="StyleUnderline"/>
          <w:highlight w:val="green"/>
        </w:rPr>
        <w:t xml:space="preserve"> these </w:t>
      </w:r>
      <w:r w:rsidRPr="00A05D5B">
        <w:rPr>
          <w:rStyle w:val="Emphasis"/>
          <w:highlight w:val="green"/>
        </w:rPr>
        <w:t>threats are empty</w:t>
      </w:r>
      <w:r w:rsidRPr="00F02F63">
        <w:rPr>
          <w:sz w:val="16"/>
        </w:rPr>
        <w:t xml:space="preserve">. But they still matter. </w:t>
      </w:r>
      <w:r w:rsidRPr="00A05D5B">
        <w:rPr>
          <w:rStyle w:val="Emphasis"/>
          <w:highlight w:val="green"/>
        </w:rPr>
        <w:t>For years</w:t>
      </w:r>
      <w:r w:rsidRPr="00F02F63">
        <w:rPr>
          <w:sz w:val="16"/>
        </w:rPr>
        <w:t xml:space="preserve">, North </w:t>
      </w:r>
      <w:r w:rsidRPr="00A05D5B">
        <w:rPr>
          <w:rStyle w:val="StyleUnderline"/>
          <w:highlight w:val="green"/>
        </w:rPr>
        <w:t xml:space="preserve">Korea has </w:t>
      </w:r>
      <w:r w:rsidRPr="00A05D5B">
        <w:rPr>
          <w:rStyle w:val="Emphasis"/>
          <w:highlight w:val="green"/>
        </w:rPr>
        <w:t>threatened the worst</w:t>
      </w:r>
      <w:r w:rsidRPr="00A05D5B">
        <w:rPr>
          <w:rStyle w:val="StyleUnderline"/>
          <w:highlight w:val="green"/>
        </w:rPr>
        <w:t xml:space="preserve"> and</w:t>
      </w:r>
      <w:r w:rsidRPr="00F02F63">
        <w:rPr>
          <w:sz w:val="16"/>
        </w:rPr>
        <w:t xml:space="preserve">, despite all of its apparent readiness, </w:t>
      </w:r>
      <w:r w:rsidRPr="00A05D5B">
        <w:rPr>
          <w:rStyle w:val="Emphasis"/>
          <w:highlight w:val="green"/>
        </w:rPr>
        <w:t>never gone through with it</w:t>
      </w:r>
      <w:r w:rsidRPr="00A05D5B">
        <w:rPr>
          <w:rStyle w:val="StyleUnderline"/>
          <w:highlight w:val="green"/>
        </w:rPr>
        <w:t>.</w:t>
      </w:r>
      <w:r w:rsidRPr="00F02F63">
        <w:rPr>
          <w:sz w:val="16"/>
        </w:rPr>
        <w:t xml:space="preserve"> So why does it keep going through these macabre performances? We can’t read Kim Jong </w:t>
      </w:r>
      <w:proofErr w:type="spellStart"/>
      <w:r w:rsidRPr="00F02F63">
        <w:rPr>
          <w:sz w:val="16"/>
        </w:rPr>
        <w:t>Eun’s</w:t>
      </w:r>
      <w:proofErr w:type="spellEnd"/>
      <w:r w:rsidRPr="00F02F63">
        <w:rPr>
          <w:sz w:val="16"/>
        </w:rPr>
        <w:t xml:space="preserve"> mind, but the most plausible explanation has to do with internal North Korean politics, with trying to set the tone for regional politics, and with forcing other countries (including the United States) to bear the costs of preventing its outbursts from sparking an unwanted war. Starting World War III or a second Korean War would not serve any of Pyongyang’s interests. Whether or not it deploys its small but legitimately scary nuclear arsenal, North Korea could indeed cause substantial mayhem in the South, whose capital is mere miles from the border. But </w:t>
      </w:r>
      <w:r w:rsidRPr="00A05D5B">
        <w:rPr>
          <w:rStyle w:val="StyleUnderline"/>
          <w:highlight w:val="green"/>
        </w:rPr>
        <w:t>the</w:t>
      </w:r>
      <w:r w:rsidRPr="00F02F63">
        <w:rPr>
          <w:sz w:val="16"/>
        </w:rPr>
        <w:t xml:space="preserve"> North Korean </w:t>
      </w:r>
      <w:r w:rsidRPr="00A05D5B">
        <w:rPr>
          <w:rStyle w:val="StyleUnderline"/>
          <w:highlight w:val="green"/>
        </w:rPr>
        <w:t xml:space="preserve">military is </w:t>
      </w:r>
      <w:r w:rsidRPr="00A05D5B">
        <w:rPr>
          <w:rStyle w:val="Emphasis"/>
          <w:highlight w:val="green"/>
        </w:rPr>
        <w:t>antiquated and inferior</w:t>
      </w:r>
      <w:r w:rsidRPr="00F02F63">
        <w:rPr>
          <w:sz w:val="16"/>
        </w:rPr>
        <w:t xml:space="preserve">; it wouldn’t last long against a U.S.-led counterattack. No matter how badly such </w:t>
      </w:r>
      <w:r w:rsidRPr="00A05D5B">
        <w:rPr>
          <w:rStyle w:val="StyleUnderline"/>
          <w:highlight w:val="green"/>
        </w:rPr>
        <w:t>a war</w:t>
      </w:r>
      <w:r w:rsidRPr="00F02F63">
        <w:rPr>
          <w:sz w:val="16"/>
        </w:rPr>
        <w:t xml:space="preserve"> would go for South Korea or the United States, it </w:t>
      </w:r>
      <w:r w:rsidRPr="00A05D5B">
        <w:rPr>
          <w:rStyle w:val="StyleUnderline"/>
          <w:highlight w:val="green"/>
        </w:rPr>
        <w:t>would</w:t>
      </w:r>
      <w:r w:rsidRPr="00F02F63">
        <w:rPr>
          <w:sz w:val="16"/>
        </w:rPr>
        <w:t xml:space="preserve"> almost </w:t>
      </w:r>
      <w:r w:rsidRPr="00A05D5B">
        <w:rPr>
          <w:rStyle w:val="Emphasis"/>
          <w:highlight w:val="green"/>
        </w:rPr>
        <w:t>certainly</w:t>
      </w:r>
      <w:r w:rsidRPr="00A05D5B">
        <w:rPr>
          <w:rStyle w:val="StyleUnderline"/>
          <w:highlight w:val="green"/>
        </w:rPr>
        <w:t xml:space="preserve"> end with the regime’s </w:t>
      </w:r>
      <w:r w:rsidRPr="00F02F63">
        <w:rPr>
          <w:sz w:val="16"/>
        </w:rPr>
        <w:t>total</w:t>
      </w:r>
      <w:r w:rsidRPr="00A05D5B">
        <w:rPr>
          <w:rStyle w:val="StyleUnderline"/>
          <w:highlight w:val="green"/>
        </w:rPr>
        <w:t xml:space="preserve"> destruction.</w:t>
      </w:r>
      <w:r w:rsidRPr="00F02F63">
        <w:rPr>
          <w:rStyle w:val="StyleUnderline"/>
        </w:rPr>
        <w:t xml:space="preserve"> </w:t>
      </w:r>
      <w:r w:rsidRPr="00F02F63">
        <w:rPr>
          <w:sz w:val="16"/>
        </w:rPr>
        <w:t xml:space="preserve">Still, provocations and </w:t>
      </w:r>
      <w:r w:rsidRPr="00A05D5B">
        <w:rPr>
          <w:rStyle w:val="Emphasis"/>
          <w:highlight w:val="green"/>
        </w:rPr>
        <w:t>threats</w:t>
      </w:r>
      <w:r w:rsidRPr="00F02F63">
        <w:rPr>
          <w:sz w:val="16"/>
        </w:rPr>
        <w:t xml:space="preserve"> do serve Pyongyang’s interests, even if no one takes those threats very seriously. It helps to </w:t>
      </w:r>
      <w:r w:rsidRPr="00A05D5B">
        <w:rPr>
          <w:rStyle w:val="Emphasis"/>
          <w:highlight w:val="green"/>
        </w:rPr>
        <w:t>rally</w:t>
      </w:r>
      <w:r w:rsidRPr="00F02F63">
        <w:rPr>
          <w:sz w:val="16"/>
        </w:rPr>
        <w:t xml:space="preserve"> North </w:t>
      </w:r>
      <w:r w:rsidRPr="00A05D5B">
        <w:rPr>
          <w:rStyle w:val="StyleUnderline"/>
          <w:highlight w:val="green"/>
        </w:rPr>
        <w:t>Koreans</w:t>
      </w:r>
      <w:r w:rsidRPr="00F02F63">
        <w:rPr>
          <w:sz w:val="16"/>
        </w:rPr>
        <w:t xml:space="preserve">, particularly the all-important military, </w:t>
      </w:r>
      <w:r w:rsidRPr="00A05D5B">
        <w:rPr>
          <w:rStyle w:val="StyleUnderline"/>
          <w:highlight w:val="green"/>
        </w:rPr>
        <w:t>behind the leader</w:t>
      </w:r>
      <w:r w:rsidRPr="00F02F63">
        <w:rPr>
          <w:sz w:val="16"/>
        </w:rPr>
        <w:t xml:space="preserve"> who has done so much to impoverish them. It also helps Pyongyang to control the regional politics that should otherwise be so hostile to its interests. Howard French, a former New York Times bureau chief for Northeast Asia whom I had the pleasure of editing at The Atlantic, explained on Kim Jong Il’s death that Kim had made up for North Korea’s weakness with canny belligerence: The shtick of apparent madness flowed from his country’s fundamental weakness as he, like a master poker player</w:t>
      </w:r>
      <w:r w:rsidRPr="00A05D5B">
        <w:rPr>
          <w:rStyle w:val="StyleUnderline"/>
          <w:highlight w:val="green"/>
        </w:rPr>
        <w:t>, resolved to</w:t>
      </w:r>
      <w:r w:rsidRPr="00F02F63">
        <w:rPr>
          <w:sz w:val="16"/>
        </w:rPr>
        <w:t xml:space="preserve"> bluff and </w:t>
      </w:r>
      <w:r w:rsidRPr="00A05D5B">
        <w:rPr>
          <w:rStyle w:val="Emphasis"/>
          <w:highlight w:val="green"/>
        </w:rPr>
        <w:t>bluff big.</w:t>
      </w:r>
      <w:r w:rsidRPr="00F02F63">
        <w:rPr>
          <w:sz w:val="16"/>
        </w:rPr>
        <w:t xml:space="preserve"> Kim adopted a game of brinkmanship with the South, threatening repeatedly to turn Seoul into a “sea of flames.” And while this may have sharply raised the threat of war, for the North, </w:t>
      </w:r>
      <w:r w:rsidRPr="00A05D5B">
        <w:rPr>
          <w:rStyle w:val="Emphasis"/>
          <w:highlight w:val="green"/>
        </w:rPr>
        <w:t>it steadily won concessions</w:t>
      </w:r>
      <w:r w:rsidRPr="00F02F63">
        <w:rPr>
          <w:sz w:val="16"/>
        </w:rPr>
        <w:t xml:space="preserve">: fuel oil deliveries, </w:t>
      </w:r>
      <w:r w:rsidRPr="00A05D5B">
        <w:rPr>
          <w:rStyle w:val="StyleUnderline"/>
          <w:highlight w:val="green"/>
        </w:rPr>
        <w:t>food aid</w:t>
      </w:r>
      <w:r w:rsidRPr="00F02F63">
        <w:rPr>
          <w:sz w:val="16"/>
        </w:rPr>
        <w:t xml:space="preserve">, nuclear reactor construction, hard cash-earning tourist enclaves </w:t>
      </w:r>
      <w:r w:rsidRPr="00A05D5B">
        <w:rPr>
          <w:rStyle w:val="StyleUnderline"/>
          <w:highlight w:val="green"/>
        </w:rPr>
        <w:t>and investment zones.</w:t>
      </w:r>
      <w:r w:rsidRPr="00F02F63">
        <w:rPr>
          <w:sz w:val="16"/>
        </w:rPr>
        <w:t xml:space="preserve"> At the risk of insulting Kim Jong </w:t>
      </w:r>
      <w:proofErr w:type="spellStart"/>
      <w:r w:rsidRPr="00F02F63">
        <w:rPr>
          <w:sz w:val="16"/>
        </w:rPr>
        <w:t>Eun</w:t>
      </w:r>
      <w:proofErr w:type="spellEnd"/>
      <w:r w:rsidRPr="00F02F63">
        <w:rPr>
          <w:sz w:val="16"/>
        </w:rPr>
        <w:t xml:space="preserve">, it helps to think of North Korea’s provocations as somewhat akin to a child throwing a temper tantrum. He might do lots of shouting, make some over-the-top declarations (“I hate my sister,” “I’m never going back to school again”) and even throw a punch or two. Still, you give the child the attention he craves and maybe even a toy, not because you think the threats are real or because he deserves it, but because you want the tantrum to stop. The big problem here is not that North Korea will intentionally start World War III or a second Korean War, because it probably won’t. So you can rest easy about that. The big problem is that North Korea’s threats and provocations, however empty, significantly raise the risk of an unwanted war. </w:t>
      </w:r>
      <w:r w:rsidRPr="00A05D5B">
        <w:rPr>
          <w:rStyle w:val="StyleUnderline"/>
          <w:highlight w:val="green"/>
        </w:rPr>
        <w:t>The U</w:t>
      </w:r>
      <w:r w:rsidRPr="00F02F63">
        <w:rPr>
          <w:sz w:val="16"/>
        </w:rPr>
        <w:t xml:space="preserve">nited </w:t>
      </w:r>
      <w:r w:rsidRPr="00A05D5B">
        <w:rPr>
          <w:rStyle w:val="StyleUnderline"/>
          <w:highlight w:val="green"/>
        </w:rPr>
        <w:t>S</w:t>
      </w:r>
      <w:r w:rsidRPr="00F02F63">
        <w:rPr>
          <w:sz w:val="16"/>
        </w:rPr>
        <w:t xml:space="preserve">tates, </w:t>
      </w:r>
      <w:r w:rsidRPr="00A05D5B">
        <w:rPr>
          <w:rStyle w:val="StyleUnderline"/>
          <w:highlight w:val="green"/>
        </w:rPr>
        <w:t>South Korea and</w:t>
      </w:r>
      <w:r w:rsidRPr="00F02F63">
        <w:rPr>
          <w:sz w:val="16"/>
        </w:rPr>
        <w:t xml:space="preserve"> yes Pyongyang’s all-important ally, </w:t>
      </w:r>
      <w:r w:rsidRPr="00A05D5B">
        <w:rPr>
          <w:rStyle w:val="StyleUnderline"/>
          <w:highlight w:val="green"/>
        </w:rPr>
        <w:t>China</w:t>
      </w:r>
      <w:r w:rsidRPr="00F02F63">
        <w:rPr>
          <w:sz w:val="16"/>
        </w:rPr>
        <w:t xml:space="preserve">, all have much more to lose in a regional war than does North Korea. It falls to those countries, then, to </w:t>
      </w:r>
      <w:r w:rsidRPr="00A05D5B">
        <w:rPr>
          <w:rStyle w:val="StyleUnderline"/>
          <w:highlight w:val="green"/>
        </w:rPr>
        <w:t xml:space="preserve">keep </w:t>
      </w:r>
      <w:r w:rsidRPr="00F02F63">
        <w:rPr>
          <w:sz w:val="16"/>
        </w:rPr>
        <w:t>the</w:t>
      </w:r>
      <w:r w:rsidRPr="00A05D5B">
        <w:rPr>
          <w:rStyle w:val="StyleUnderline"/>
          <w:highlight w:val="green"/>
        </w:rPr>
        <w:t xml:space="preserve"> Korea</w:t>
      </w:r>
      <w:r w:rsidRPr="00F02F63">
        <w:rPr>
          <w:sz w:val="16"/>
        </w:rPr>
        <w:t>n peninsula</w:t>
      </w:r>
      <w:r w:rsidRPr="00A05D5B">
        <w:rPr>
          <w:rStyle w:val="StyleUnderline"/>
          <w:highlight w:val="green"/>
        </w:rPr>
        <w:t xml:space="preserve"> </w:t>
      </w:r>
      <w:r w:rsidRPr="00A05D5B">
        <w:rPr>
          <w:rStyle w:val="Emphasis"/>
          <w:highlight w:val="green"/>
        </w:rPr>
        <w:t>from spiraling out of control</w:t>
      </w:r>
      <w:r w:rsidRPr="00F02F63">
        <w:rPr>
          <w:sz w:val="16"/>
        </w:rPr>
        <w:t xml:space="preserve">. Even if </w:t>
      </w:r>
      <w:r w:rsidRPr="00A05D5B">
        <w:rPr>
          <w:rStyle w:val="StyleUnderline"/>
          <w:highlight w:val="green"/>
        </w:rPr>
        <w:t>they</w:t>
      </w:r>
      <w:r w:rsidRPr="00F02F63">
        <w:rPr>
          <w:sz w:val="16"/>
        </w:rPr>
        <w:t xml:space="preserve"> don’t ultimately </w:t>
      </w:r>
      <w:r w:rsidRPr="00A05D5B">
        <w:rPr>
          <w:rStyle w:val="StyleUnderline"/>
          <w:highlight w:val="green"/>
        </w:rPr>
        <w:t>offer</w:t>
      </w:r>
      <w:r w:rsidRPr="00F02F63">
        <w:rPr>
          <w:sz w:val="16"/>
        </w:rPr>
        <w:t xml:space="preserve"> Pyongyang </w:t>
      </w:r>
      <w:r w:rsidRPr="00A05D5B">
        <w:rPr>
          <w:rStyle w:val="Emphasis"/>
          <w:highlight w:val="green"/>
        </w:rPr>
        <w:t>concessions to calm</w:t>
      </w:r>
      <w:r w:rsidRPr="00F02F63">
        <w:rPr>
          <w:sz w:val="16"/>
        </w:rPr>
        <w:t xml:space="preserve"> it down, as they have in the past, they’ve still got an interest in preventing future outbursts. Like parents straining to manage a child’s tantrum, it’s a power dynamic that oddly favors the weak and misbehaving.</w:t>
      </w:r>
    </w:p>
    <w:p w:rsidR="00C12AB2" w:rsidRPr="003F7BBC" w:rsidRDefault="00C12AB2" w:rsidP="00C12AB2"/>
    <w:p w:rsidR="00C12AB2" w:rsidRDefault="00C12AB2" w:rsidP="00C12AB2">
      <w:pPr>
        <w:pStyle w:val="Heading4"/>
      </w:pPr>
      <w:r>
        <w:t>No North Korean conflict – ignore alarmism</w:t>
      </w:r>
    </w:p>
    <w:p w:rsidR="00C12AB2" w:rsidRDefault="00C12AB2" w:rsidP="00C12AB2">
      <w:proofErr w:type="spellStart"/>
      <w:r w:rsidRPr="00522E23">
        <w:rPr>
          <w:rStyle w:val="Style13ptBold"/>
        </w:rPr>
        <w:t>Bandow</w:t>
      </w:r>
      <w:proofErr w:type="spellEnd"/>
      <w:r w:rsidRPr="00522E23">
        <w:rPr>
          <w:rStyle w:val="Style13ptBold"/>
        </w:rPr>
        <w:t xml:space="preserve"> 3/26</w:t>
      </w:r>
      <w:r>
        <w:t xml:space="preserve"> -- senior fellow at the Cato Institute. A former Special Assistant to President Ronald Reagan, he is the author and editor of several books (Doug, 2013, "North Korea Is Not America’s Problem," http://spectator.org/archives/2013/03/20/north-korea-is-not-americas-pr/print)</w:t>
      </w:r>
    </w:p>
    <w:p w:rsidR="00C12AB2" w:rsidRDefault="00C12AB2" w:rsidP="00C12AB2"/>
    <w:p w:rsidR="00C12AB2" w:rsidRPr="00923A0D" w:rsidRDefault="00C12AB2" w:rsidP="00C12AB2">
      <w:pPr>
        <w:rPr>
          <w:sz w:val="16"/>
        </w:rPr>
      </w:pPr>
      <w:r w:rsidRPr="00A05D5B">
        <w:rPr>
          <w:rStyle w:val="StyleUnderline"/>
          <w:highlight w:val="green"/>
        </w:rPr>
        <w:t>The</w:t>
      </w:r>
      <w:r w:rsidRPr="00923A0D">
        <w:rPr>
          <w:sz w:val="16"/>
        </w:rPr>
        <w:t xml:space="preserve"> so-called </w:t>
      </w:r>
      <w:r w:rsidRPr="00A05D5B">
        <w:rPr>
          <w:rStyle w:val="StyleUnderline"/>
          <w:highlight w:val="green"/>
        </w:rPr>
        <w:t>D</w:t>
      </w:r>
      <w:r w:rsidRPr="00923A0D">
        <w:rPr>
          <w:sz w:val="16"/>
        </w:rPr>
        <w:t xml:space="preserve">emocratic </w:t>
      </w:r>
      <w:r w:rsidRPr="00A05D5B">
        <w:rPr>
          <w:rStyle w:val="StyleUnderline"/>
          <w:highlight w:val="green"/>
        </w:rPr>
        <w:t>P</w:t>
      </w:r>
      <w:r w:rsidRPr="00923A0D">
        <w:rPr>
          <w:sz w:val="16"/>
        </w:rPr>
        <w:t xml:space="preserve">eople’s </w:t>
      </w:r>
      <w:r w:rsidRPr="00A05D5B">
        <w:rPr>
          <w:rStyle w:val="StyleUnderline"/>
          <w:highlight w:val="green"/>
        </w:rPr>
        <w:t>R</w:t>
      </w:r>
      <w:r w:rsidRPr="00923A0D">
        <w:rPr>
          <w:sz w:val="16"/>
        </w:rPr>
        <w:t xml:space="preserve">epublic of </w:t>
      </w:r>
      <w:r w:rsidRPr="00A05D5B">
        <w:rPr>
          <w:rStyle w:val="StyleUnderline"/>
          <w:highlight w:val="green"/>
        </w:rPr>
        <w:t>K</w:t>
      </w:r>
      <w:r w:rsidRPr="00923A0D">
        <w:rPr>
          <w:sz w:val="16"/>
        </w:rPr>
        <w:t xml:space="preserve">orea </w:t>
      </w:r>
      <w:r w:rsidRPr="00A05D5B">
        <w:rPr>
          <w:rStyle w:val="StyleUnderline"/>
          <w:highlight w:val="green"/>
        </w:rPr>
        <w:t>is</w:t>
      </w:r>
      <w:r w:rsidRPr="00923A0D">
        <w:rPr>
          <w:rStyle w:val="StyleUnderline"/>
        </w:rPr>
        <w:t xml:space="preserve"> impoverished and </w:t>
      </w:r>
      <w:r w:rsidRPr="00A05D5B">
        <w:rPr>
          <w:rStyle w:val="StyleUnderline"/>
          <w:highlight w:val="green"/>
        </w:rPr>
        <w:t>decrepit</w:t>
      </w:r>
      <w:r w:rsidRPr="00923A0D">
        <w:rPr>
          <w:sz w:val="16"/>
        </w:rPr>
        <w:t xml:space="preserve">. Its people are starving and risk death to flee their tragic land. The country is virtually friendless and suffers under a bizarre system of monarchical communism. </w:t>
      </w:r>
      <w:r w:rsidRPr="00A05D5B">
        <w:rPr>
          <w:rStyle w:val="StyleUnderline"/>
          <w:highlight w:val="green"/>
        </w:rPr>
        <w:t>Pyongyang’s armed forces are dwarfed by</w:t>
      </w:r>
      <w:r w:rsidRPr="00923A0D">
        <w:rPr>
          <w:rStyle w:val="StyleUnderline"/>
        </w:rPr>
        <w:t xml:space="preserve"> those of </w:t>
      </w:r>
      <w:r w:rsidRPr="00A05D5B">
        <w:rPr>
          <w:rStyle w:val="StyleUnderline"/>
          <w:highlight w:val="green"/>
        </w:rPr>
        <w:t>the U.S</w:t>
      </w:r>
      <w:r w:rsidRPr="00A05D5B">
        <w:rPr>
          <w:sz w:val="16"/>
          <w:highlight w:val="green"/>
        </w:rPr>
        <w:t>.,</w:t>
      </w:r>
      <w:r w:rsidRPr="00923A0D">
        <w:rPr>
          <w:sz w:val="16"/>
        </w:rPr>
        <w:t xml:space="preserve"> the globe’s premier military power. </w:t>
      </w:r>
      <w:r w:rsidRPr="00A05D5B">
        <w:rPr>
          <w:rStyle w:val="StyleUnderline"/>
          <w:highlight w:val="green"/>
        </w:rPr>
        <w:t>Yet the DPRK has struck fear into</w:t>
      </w:r>
      <w:r w:rsidRPr="00923A0D">
        <w:rPr>
          <w:rStyle w:val="StyleUnderline"/>
        </w:rPr>
        <w:t xml:space="preserve"> </w:t>
      </w:r>
      <w:r w:rsidRPr="00923A0D">
        <w:rPr>
          <w:sz w:val="16"/>
        </w:rPr>
        <w:t xml:space="preserve">the hearts of otherwise sober </w:t>
      </w:r>
      <w:r w:rsidRPr="00A05D5B">
        <w:rPr>
          <w:rStyle w:val="StyleUnderline"/>
          <w:highlight w:val="green"/>
        </w:rPr>
        <w:t>American</w:t>
      </w:r>
      <w:r w:rsidRPr="00923A0D">
        <w:rPr>
          <w:rStyle w:val="StyleUnderline"/>
        </w:rPr>
        <w:t xml:space="preserve"> policymakers and </w:t>
      </w:r>
      <w:r w:rsidRPr="00A05D5B">
        <w:rPr>
          <w:rStyle w:val="StyleUnderline"/>
          <w:highlight w:val="green"/>
        </w:rPr>
        <w:t>analysts</w:t>
      </w:r>
      <w:r w:rsidRPr="00923A0D">
        <w:rPr>
          <w:sz w:val="16"/>
        </w:rPr>
        <w:t xml:space="preserve">. The administration announced plans to spend a billion dollars to add 14 interceptors to the missile defense in Alaska to guard against a North Korean attack. Deputy Defense Secretary Ashton Carter rushed to Seoul to consult the South’s government. The Washington Post’s David Ignatius worried: “Counting on North Korean restraint has been a bad bet. It may be wiser to assume the worst and plan accordingly.” The International Crisis Group observed that “North Korea has taken a number of recent steps that raise the risks of miscalculation, inadvertent escalation and deadly conflict on the Korean peninsula.” The Associated Press’s Foster Klug warned: “Recent Korean history reveals a sobering possibility. It may only be a matter of time before North Korea launches a sudden, deadly attack on the South. And, perhaps more unsettling, Seoul has vowed that this time, it will respond with an even stronger blow.” Worse, declared defense analyst Steven Metz: “Today, North Korea is the most dangerous country on earth and the greatest threat to U.S. security.” Indeed, the DPRK foreign ministry might be proved right when it “asserted that a second Korean War is inevitable.” The Heritage Foundation’s Bruce </w:t>
      </w:r>
      <w:proofErr w:type="spellStart"/>
      <w:r w:rsidRPr="00923A0D">
        <w:rPr>
          <w:sz w:val="16"/>
        </w:rPr>
        <w:t>Klingner</w:t>
      </w:r>
      <w:proofErr w:type="spellEnd"/>
      <w:r w:rsidRPr="00923A0D">
        <w:rPr>
          <w:sz w:val="16"/>
        </w:rPr>
        <w:t xml:space="preserve"> argued that the U.S. needed “strong military forces to protect” itself from the North and denounced planned military budget cuts as undermining “U.S. military capabilities and credibility.” The ICG urged “U.S. officials, including the president,” to reaffirm “that the U.S. will fulfill its alliance commitments, including robustly against any North Korean military attacks.” In Metz’s view this would be no minor affair. Rather, “The second Korean war would force military mobilization in the United States. This would initially involve the military’s existing reserve component, but it would probably ultimately require a major expansion of the U.S. military and hence a draft. The military’s training infrastructure and the defense industrial base would have to grow.” It’s a frightening picture, and </w:t>
      </w:r>
      <w:r w:rsidRPr="00A05D5B">
        <w:rPr>
          <w:rStyle w:val="StyleUnderline"/>
          <w:highlight w:val="green"/>
        </w:rPr>
        <w:t>it seems</w:t>
      </w:r>
      <w:r w:rsidRPr="00923A0D">
        <w:rPr>
          <w:sz w:val="16"/>
        </w:rPr>
        <w:t xml:space="preserve"> almost as </w:t>
      </w:r>
      <w:r w:rsidRPr="00A05D5B">
        <w:rPr>
          <w:rStyle w:val="Emphasis"/>
          <w:highlight w:val="green"/>
        </w:rPr>
        <w:t>wildly overblown</w:t>
      </w:r>
      <w:r w:rsidRPr="00923A0D">
        <w:rPr>
          <w:sz w:val="16"/>
        </w:rPr>
        <w:t xml:space="preserve"> as the DPRK’s rhetoric. After all, though the North’s wild gesticulations are unsettling, </w:t>
      </w:r>
      <w:r w:rsidRPr="00A05D5B">
        <w:rPr>
          <w:rStyle w:val="Emphasis"/>
          <w:highlight w:val="green"/>
        </w:rPr>
        <w:t>this is the seventh time Pyongyang has renounced the</w:t>
      </w:r>
      <w:r w:rsidRPr="00923A0D">
        <w:rPr>
          <w:rStyle w:val="Emphasis"/>
        </w:rPr>
        <w:t xml:space="preserve"> 1953 </w:t>
      </w:r>
      <w:r w:rsidRPr="00A05D5B">
        <w:rPr>
          <w:rStyle w:val="Emphasis"/>
          <w:highlight w:val="green"/>
        </w:rPr>
        <w:t>ceasefire</w:t>
      </w:r>
      <w:r w:rsidRPr="00923A0D">
        <w:rPr>
          <w:sz w:val="16"/>
        </w:rPr>
        <w:t xml:space="preserve"> reached. </w:t>
      </w:r>
      <w:r w:rsidRPr="00A05D5B">
        <w:rPr>
          <w:rStyle w:val="Emphasis"/>
          <w:highlight w:val="green"/>
        </w:rPr>
        <w:t>War has yet to erupt</w:t>
      </w:r>
      <w:r w:rsidRPr="00923A0D">
        <w:rPr>
          <w:sz w:val="16"/>
        </w:rPr>
        <w:t xml:space="preserve">. While one cannot take anything for granted, </w:t>
      </w:r>
      <w:r w:rsidRPr="00A05D5B">
        <w:rPr>
          <w:rStyle w:val="StyleUnderline"/>
          <w:highlight w:val="green"/>
        </w:rPr>
        <w:t>there’s no evidence that Kim Jong-un</w:t>
      </w:r>
      <w:r w:rsidRPr="00923A0D">
        <w:rPr>
          <w:sz w:val="16"/>
        </w:rPr>
        <w:t xml:space="preserve"> and those around him </w:t>
      </w:r>
      <w:r w:rsidRPr="0055170D">
        <w:rPr>
          <w:rStyle w:val="StyleUnderline"/>
        </w:rPr>
        <w:t xml:space="preserve">have </w:t>
      </w:r>
      <w:r w:rsidRPr="00A05D5B">
        <w:rPr>
          <w:rStyle w:val="StyleUnderline"/>
          <w:highlight w:val="green"/>
        </w:rPr>
        <w:t xml:space="preserve">turned </w:t>
      </w:r>
      <w:r w:rsidRPr="00A05D5B">
        <w:rPr>
          <w:rStyle w:val="Emphasis"/>
          <w:highlight w:val="green"/>
        </w:rPr>
        <w:t>suicidal</w:t>
      </w:r>
      <w:r w:rsidRPr="00923A0D">
        <w:rPr>
          <w:sz w:val="16"/>
        </w:rPr>
        <w:t xml:space="preserve"> after the death of his father. The DPRK’s behavior almost certainly reflects other considerations. Almost alone is Sheila Miyoshi </w:t>
      </w:r>
      <w:proofErr w:type="spellStart"/>
      <w:r w:rsidRPr="00923A0D">
        <w:rPr>
          <w:sz w:val="16"/>
        </w:rPr>
        <w:t>Jager</w:t>
      </w:r>
      <w:proofErr w:type="spellEnd"/>
      <w:r w:rsidRPr="00923A0D">
        <w:rPr>
          <w:sz w:val="16"/>
        </w:rPr>
        <w:t xml:space="preserve"> of Oberlin College, who argued that the </w:t>
      </w:r>
      <w:r w:rsidRPr="00A05D5B">
        <w:rPr>
          <w:rStyle w:val="StyleUnderline"/>
          <w:highlight w:val="green"/>
        </w:rPr>
        <w:t>North’s “apocalyptic threats” are</w:t>
      </w:r>
      <w:r w:rsidRPr="00923A0D">
        <w:rPr>
          <w:rStyle w:val="StyleUnderline"/>
        </w:rPr>
        <w:t xml:space="preserve"> </w:t>
      </w:r>
      <w:r w:rsidRPr="00923A0D">
        <w:rPr>
          <w:rStyle w:val="Emphasis"/>
        </w:rPr>
        <w:t xml:space="preserve">primarily </w:t>
      </w:r>
      <w:r w:rsidRPr="00A05D5B">
        <w:rPr>
          <w:rStyle w:val="Emphasis"/>
          <w:highlight w:val="green"/>
        </w:rPr>
        <w:t>intended for a domestic audience</w:t>
      </w:r>
      <w:r w:rsidRPr="00923A0D">
        <w:rPr>
          <w:sz w:val="16"/>
        </w:rPr>
        <w:t>. She added: “</w:t>
      </w:r>
      <w:r w:rsidRPr="00A05D5B">
        <w:rPr>
          <w:rStyle w:val="StyleUnderline"/>
          <w:highlight w:val="green"/>
        </w:rPr>
        <w:t>it would be a mistake to read into</w:t>
      </w:r>
      <w:r w:rsidRPr="00923A0D">
        <w:rPr>
          <w:rStyle w:val="StyleUnderline"/>
        </w:rPr>
        <w:t xml:space="preserve"> them anything </w:t>
      </w:r>
      <w:r w:rsidRPr="00A05D5B">
        <w:rPr>
          <w:rStyle w:val="StyleUnderline"/>
          <w:highlight w:val="green"/>
        </w:rPr>
        <w:t>more than the noises of a dying regime that</w:t>
      </w:r>
      <w:r w:rsidRPr="00923A0D">
        <w:rPr>
          <w:sz w:val="16"/>
        </w:rPr>
        <w:t xml:space="preserve"> clearly </w:t>
      </w:r>
      <w:r w:rsidRPr="00A05D5B">
        <w:rPr>
          <w:rStyle w:val="StyleUnderline"/>
          <w:highlight w:val="green"/>
        </w:rPr>
        <w:t>recognizes the writing on the wall</w:t>
      </w:r>
      <w:r w:rsidRPr="00923A0D">
        <w:rPr>
          <w:rStyle w:val="StyleUnderline"/>
        </w:rPr>
        <w:t>.”</w:t>
      </w:r>
    </w:p>
    <w:p w:rsidR="00C12AB2" w:rsidRPr="005B5142" w:rsidRDefault="00C12AB2" w:rsidP="00C12AB2">
      <w:pPr>
        <w:pStyle w:val="Heading4"/>
        <w:rPr>
          <w:rFonts w:asciiTheme="minorHAnsi" w:hAnsiTheme="minorHAnsi"/>
        </w:rPr>
      </w:pPr>
      <w:r w:rsidRPr="005B5142">
        <w:rPr>
          <w:rFonts w:asciiTheme="minorHAnsi" w:hAnsiTheme="minorHAnsi"/>
        </w:rPr>
        <w:t xml:space="preserve">LOST is necessary to solve EEZ territorial sovereignty that solves china war and </w:t>
      </w:r>
      <w:proofErr w:type="gramStart"/>
      <w:r w:rsidRPr="005B5142">
        <w:rPr>
          <w:rFonts w:asciiTheme="minorHAnsi" w:hAnsiTheme="minorHAnsi"/>
        </w:rPr>
        <w:t>east</w:t>
      </w:r>
      <w:proofErr w:type="gramEnd"/>
      <w:r w:rsidRPr="005B5142">
        <w:rPr>
          <w:rFonts w:asciiTheme="minorHAnsi" w:hAnsiTheme="minorHAnsi"/>
        </w:rPr>
        <w:t xml:space="preserve"> Asian arms race</w:t>
      </w:r>
    </w:p>
    <w:p w:rsidR="00C12AB2" w:rsidRPr="005B5142" w:rsidRDefault="00C12AB2" w:rsidP="00C12AB2">
      <w:pPr>
        <w:rPr>
          <w:rFonts w:asciiTheme="minorHAnsi" w:hAnsiTheme="minorHAnsi"/>
          <w:sz w:val="16"/>
        </w:rPr>
      </w:pPr>
      <w:r w:rsidRPr="005B5142">
        <w:rPr>
          <w:rStyle w:val="Style13ptBold"/>
          <w:rFonts w:asciiTheme="minorHAnsi" w:hAnsiTheme="minorHAnsi"/>
        </w:rPr>
        <w:t>Glaser 12</w:t>
      </w:r>
      <w:r w:rsidRPr="005B5142">
        <w:rPr>
          <w:rFonts w:asciiTheme="minorHAnsi" w:hAnsiTheme="minorHAnsi"/>
          <w:sz w:val="16"/>
        </w:rPr>
        <w:t xml:space="preserve"> (Bonnie S. Glaser, Senior Fellow, Center for Strategic and International Studies, April, “Armed Clash in the South China Sea”, http://www.cfr.org/world/armed-clash-south-china-sea/p27883)</w:t>
      </w:r>
    </w:p>
    <w:p w:rsidR="00C12AB2" w:rsidRPr="005B5142" w:rsidRDefault="00C12AB2" w:rsidP="00C12AB2">
      <w:pPr>
        <w:rPr>
          <w:rFonts w:asciiTheme="minorHAnsi" w:hAnsiTheme="minorHAnsi"/>
          <w:sz w:val="16"/>
        </w:rPr>
      </w:pPr>
      <w:r w:rsidRPr="005B5142">
        <w:rPr>
          <w:rStyle w:val="Emphasis"/>
          <w:rFonts w:asciiTheme="minorHAnsi" w:hAnsiTheme="minorHAnsi"/>
          <w:highlight w:val="green"/>
        </w:rPr>
        <w:t>The risk of conflict</w:t>
      </w:r>
      <w:r w:rsidRPr="005B5142">
        <w:rPr>
          <w:rStyle w:val="Emphasis"/>
          <w:rFonts w:asciiTheme="minorHAnsi" w:hAnsiTheme="minorHAnsi"/>
        </w:rPr>
        <w:t xml:space="preserve"> in the South China Sea </w:t>
      </w:r>
      <w:r w:rsidRPr="005B5142">
        <w:rPr>
          <w:rStyle w:val="Emphasis"/>
          <w:rFonts w:asciiTheme="minorHAnsi" w:hAnsiTheme="minorHAnsi"/>
          <w:highlight w:val="green"/>
        </w:rPr>
        <w:t>is significant</w:t>
      </w:r>
      <w:r w:rsidRPr="005B5142">
        <w:rPr>
          <w:rFonts w:asciiTheme="minorHAnsi" w:hAnsiTheme="minorHAnsi"/>
          <w:sz w:val="16"/>
        </w:rPr>
        <w:t xml:space="preserve">. </w:t>
      </w:r>
      <w:r w:rsidRPr="005B5142">
        <w:rPr>
          <w:rStyle w:val="StyleUnderline"/>
          <w:rFonts w:asciiTheme="minorHAnsi" w:hAnsiTheme="minorHAnsi"/>
          <w:highlight w:val="green"/>
        </w:rPr>
        <w:t>China, Taiwan</w:t>
      </w:r>
      <w:r w:rsidRPr="005B5142">
        <w:rPr>
          <w:rStyle w:val="StyleUnderline"/>
          <w:rFonts w:asciiTheme="minorHAnsi" w:hAnsiTheme="minorHAnsi"/>
        </w:rPr>
        <w:t xml:space="preserve">, Vietnam, Malaysia, Brunei, and the Philippines </w:t>
      </w:r>
      <w:r w:rsidRPr="005B5142">
        <w:rPr>
          <w:rStyle w:val="StyleUnderline"/>
          <w:rFonts w:asciiTheme="minorHAnsi" w:hAnsiTheme="minorHAnsi"/>
          <w:highlight w:val="green"/>
        </w:rPr>
        <w:t>have competing territorial and jurisdictional claims</w:t>
      </w:r>
      <w:r w:rsidRPr="005B5142">
        <w:rPr>
          <w:rStyle w:val="StyleUnderline"/>
          <w:rFonts w:asciiTheme="minorHAnsi" w:hAnsiTheme="minorHAnsi"/>
        </w:rPr>
        <w:t>, particularly over rights to exploit the region's possibly extensive reserves of oil and gas.</w:t>
      </w:r>
      <w:r w:rsidRPr="005B5142">
        <w:rPr>
          <w:rFonts w:asciiTheme="minorHAnsi" w:hAnsiTheme="minorHAnsi"/>
          <w:sz w:val="16"/>
        </w:rPr>
        <w:t xml:space="preserve"> </w:t>
      </w:r>
      <w:r w:rsidRPr="005B5142">
        <w:rPr>
          <w:rStyle w:val="StyleUnderline"/>
          <w:rFonts w:asciiTheme="minorHAnsi" w:hAnsiTheme="minorHAnsi"/>
          <w:highlight w:val="green"/>
        </w:rPr>
        <w:t>Freedom of navigation</w:t>
      </w:r>
      <w:r w:rsidRPr="005B5142">
        <w:rPr>
          <w:rStyle w:val="StyleUnderline"/>
          <w:rFonts w:asciiTheme="minorHAnsi" w:hAnsiTheme="minorHAnsi"/>
        </w:rPr>
        <w:t xml:space="preserve"> in the region </w:t>
      </w:r>
      <w:r w:rsidRPr="005B5142">
        <w:rPr>
          <w:rStyle w:val="StyleUnderline"/>
          <w:rFonts w:asciiTheme="minorHAnsi" w:hAnsiTheme="minorHAnsi"/>
          <w:highlight w:val="green"/>
        </w:rPr>
        <w:t>is</w:t>
      </w:r>
      <w:r w:rsidRPr="005B5142">
        <w:rPr>
          <w:rStyle w:val="StyleUnderline"/>
          <w:rFonts w:asciiTheme="minorHAnsi" w:hAnsiTheme="minorHAnsi"/>
        </w:rPr>
        <w:t xml:space="preserve"> also a </w:t>
      </w:r>
      <w:r w:rsidRPr="005B5142">
        <w:rPr>
          <w:rStyle w:val="StyleUnderline"/>
          <w:rFonts w:asciiTheme="minorHAnsi" w:hAnsiTheme="minorHAnsi"/>
          <w:highlight w:val="green"/>
        </w:rPr>
        <w:t>contentious</w:t>
      </w:r>
      <w:r w:rsidRPr="005B5142">
        <w:rPr>
          <w:rStyle w:val="StyleUnderline"/>
          <w:rFonts w:asciiTheme="minorHAnsi" w:hAnsiTheme="minorHAnsi"/>
        </w:rPr>
        <w:t xml:space="preserve"> issue, </w:t>
      </w:r>
      <w:r w:rsidRPr="005B5142">
        <w:rPr>
          <w:rStyle w:val="StyleUnderline"/>
          <w:rFonts w:asciiTheme="minorHAnsi" w:hAnsiTheme="minorHAnsi"/>
          <w:highlight w:val="green"/>
        </w:rPr>
        <w:t>especially between the U</w:t>
      </w:r>
      <w:r w:rsidRPr="005B5142">
        <w:rPr>
          <w:rStyle w:val="StyleUnderline"/>
          <w:rFonts w:asciiTheme="minorHAnsi" w:hAnsiTheme="minorHAnsi"/>
        </w:rPr>
        <w:t xml:space="preserve">nited </w:t>
      </w:r>
      <w:r w:rsidRPr="005B5142">
        <w:rPr>
          <w:rStyle w:val="StyleUnderline"/>
          <w:rFonts w:asciiTheme="minorHAnsi" w:hAnsiTheme="minorHAnsi"/>
          <w:highlight w:val="green"/>
        </w:rPr>
        <w:t>S</w:t>
      </w:r>
      <w:r w:rsidRPr="005B5142">
        <w:rPr>
          <w:rStyle w:val="StyleUnderline"/>
          <w:rFonts w:asciiTheme="minorHAnsi" w:hAnsiTheme="minorHAnsi"/>
        </w:rPr>
        <w:t xml:space="preserve">tates </w:t>
      </w:r>
      <w:r w:rsidRPr="005B5142">
        <w:rPr>
          <w:rStyle w:val="StyleUnderline"/>
          <w:rFonts w:asciiTheme="minorHAnsi" w:hAnsiTheme="minorHAnsi"/>
          <w:highlight w:val="green"/>
        </w:rPr>
        <w:t>and China over</w:t>
      </w:r>
      <w:r w:rsidRPr="005B5142">
        <w:rPr>
          <w:rStyle w:val="StyleUnderline"/>
          <w:rFonts w:asciiTheme="minorHAnsi" w:hAnsiTheme="minorHAnsi"/>
        </w:rPr>
        <w:t xml:space="preserve"> the right of U.S. military vessels to operate in </w:t>
      </w:r>
      <w:r w:rsidRPr="005B5142">
        <w:rPr>
          <w:rStyle w:val="StyleUnderline"/>
          <w:rFonts w:asciiTheme="minorHAnsi" w:hAnsiTheme="minorHAnsi"/>
          <w:highlight w:val="green"/>
        </w:rPr>
        <w:t>China's</w:t>
      </w:r>
      <w:r w:rsidRPr="005B5142">
        <w:rPr>
          <w:rStyle w:val="StyleUnderline"/>
          <w:rFonts w:asciiTheme="minorHAnsi" w:hAnsiTheme="minorHAnsi"/>
        </w:rPr>
        <w:t xml:space="preserve"> two-hundred-mile exclusive economic zone (</w:t>
      </w:r>
      <w:r w:rsidRPr="005B5142">
        <w:rPr>
          <w:rStyle w:val="StyleUnderline"/>
          <w:rFonts w:asciiTheme="minorHAnsi" w:hAnsiTheme="minorHAnsi"/>
          <w:highlight w:val="green"/>
        </w:rPr>
        <w:t>EEZ</w:t>
      </w:r>
      <w:r w:rsidRPr="005B5142">
        <w:rPr>
          <w:rStyle w:val="StyleUnderline"/>
          <w:rFonts w:asciiTheme="minorHAnsi" w:hAnsiTheme="minorHAnsi"/>
        </w:rPr>
        <w:t>).</w:t>
      </w:r>
      <w:r w:rsidRPr="005B5142">
        <w:rPr>
          <w:rFonts w:asciiTheme="minorHAnsi" w:hAnsiTheme="minorHAnsi"/>
          <w:sz w:val="16"/>
        </w:rPr>
        <w:t xml:space="preserve"> These tensions are shaping—and being shaped by—rising apprehensions about the growth of China's military power and its regional intentions. China has embarked on a substantial modernization of its maritime paramilitary forces as well as naval capabilities to enforce its sovereignty and jurisdiction claims by force if necessary. At the same time, it is developing capabilities that would put U.S. forces in the region at risk in a conflict, thus potentially denying access to the U.S. Navy in the western Pacific.</w:t>
      </w:r>
      <w:r w:rsidRPr="005B5142">
        <w:rPr>
          <w:rFonts w:asciiTheme="minorHAnsi" w:hAnsiTheme="minorHAnsi"/>
          <w:sz w:val="12"/>
        </w:rPr>
        <w:t xml:space="preserve"> </w:t>
      </w:r>
      <w:r w:rsidRPr="005B5142">
        <w:rPr>
          <w:rStyle w:val="StyleUnderline"/>
          <w:rFonts w:asciiTheme="minorHAnsi" w:hAnsiTheme="minorHAnsi"/>
        </w:rPr>
        <w:t>Given the growing importance of the U.S.-China relationship</w:t>
      </w:r>
      <w:r w:rsidRPr="005B5142">
        <w:rPr>
          <w:rFonts w:asciiTheme="minorHAnsi" w:hAnsiTheme="minorHAnsi"/>
          <w:sz w:val="16"/>
        </w:rPr>
        <w:t xml:space="preserve">, and the Asia-Pacific region more generally, to the global economy, </w:t>
      </w:r>
      <w:r w:rsidRPr="005B5142">
        <w:rPr>
          <w:rStyle w:val="StyleUnderline"/>
          <w:rFonts w:asciiTheme="minorHAnsi" w:hAnsiTheme="minorHAnsi"/>
        </w:rPr>
        <w:t>the United States has a major interest in preventing any one of the various disputes in the South China Sea from escalating militarily.</w:t>
      </w:r>
      <w:r w:rsidRPr="005B5142">
        <w:rPr>
          <w:rFonts w:asciiTheme="minorHAnsi" w:hAnsiTheme="minorHAnsi"/>
          <w:sz w:val="12"/>
        </w:rPr>
        <w:t xml:space="preserve"> </w:t>
      </w:r>
      <w:r w:rsidRPr="005B5142">
        <w:rPr>
          <w:rFonts w:asciiTheme="minorHAnsi" w:hAnsiTheme="minorHAnsi"/>
          <w:sz w:val="16"/>
        </w:rPr>
        <w:t>The Contingencies</w:t>
      </w:r>
      <w:r w:rsidRPr="005B5142">
        <w:rPr>
          <w:rFonts w:asciiTheme="minorHAnsi" w:hAnsiTheme="minorHAnsi"/>
          <w:sz w:val="12"/>
        </w:rPr>
        <w:t xml:space="preserve"> </w:t>
      </w:r>
      <w:r w:rsidRPr="005B5142">
        <w:rPr>
          <w:rFonts w:asciiTheme="minorHAnsi" w:hAnsiTheme="minorHAnsi"/>
          <w:sz w:val="16"/>
          <w:szCs w:val="16"/>
        </w:rPr>
        <w:t>Of the many conceivable contingencies involving an armed clash in the South China Sea, three especially threaten U.S. interests and could potentially prompt the United States to use force</w:t>
      </w:r>
      <w:r w:rsidRPr="005B5142">
        <w:rPr>
          <w:rStyle w:val="StyleUnderline"/>
          <w:rFonts w:asciiTheme="minorHAnsi" w:hAnsiTheme="minorHAnsi"/>
        </w:rPr>
        <w:t>.</w:t>
      </w:r>
      <w:r w:rsidRPr="005B5142">
        <w:rPr>
          <w:rFonts w:asciiTheme="minorHAnsi" w:hAnsiTheme="minorHAnsi"/>
          <w:sz w:val="12"/>
        </w:rPr>
        <w:t xml:space="preserve"> </w:t>
      </w:r>
      <w:r w:rsidRPr="005B5142">
        <w:rPr>
          <w:rStyle w:val="StyleUnderline"/>
          <w:rFonts w:asciiTheme="minorHAnsi" w:hAnsiTheme="minorHAnsi"/>
          <w:highlight w:val="green"/>
        </w:rPr>
        <w:t>The most likely and dangerous contingency is a clash stemming from</w:t>
      </w:r>
      <w:r w:rsidRPr="005B5142">
        <w:rPr>
          <w:rStyle w:val="StyleUnderline"/>
          <w:rFonts w:asciiTheme="minorHAnsi" w:hAnsiTheme="minorHAnsi"/>
        </w:rPr>
        <w:t xml:space="preserve"> </w:t>
      </w:r>
      <w:r w:rsidRPr="005B5142">
        <w:rPr>
          <w:rStyle w:val="Emphasis"/>
          <w:rFonts w:asciiTheme="minorHAnsi" w:hAnsiTheme="minorHAnsi"/>
          <w:highlight w:val="green"/>
        </w:rPr>
        <w:t>U.S. military operations within China's EEZ</w:t>
      </w:r>
      <w:r w:rsidRPr="005B5142">
        <w:rPr>
          <w:rFonts w:asciiTheme="minorHAnsi" w:hAnsiTheme="minorHAnsi"/>
          <w:sz w:val="16"/>
        </w:rPr>
        <w:t xml:space="preserve"> </w:t>
      </w:r>
      <w:r w:rsidRPr="005B5142">
        <w:rPr>
          <w:rStyle w:val="StyleUnderline"/>
          <w:rFonts w:asciiTheme="minorHAnsi" w:hAnsiTheme="minorHAnsi"/>
        </w:rPr>
        <w:t>that provokes an armed Chinese response</w:t>
      </w:r>
      <w:r w:rsidRPr="005B5142">
        <w:rPr>
          <w:rFonts w:asciiTheme="minorHAnsi" w:hAnsiTheme="minorHAnsi"/>
          <w:sz w:val="16"/>
        </w:rPr>
        <w:t xml:space="preserve">. </w:t>
      </w:r>
      <w:r w:rsidRPr="005B5142">
        <w:rPr>
          <w:rStyle w:val="StyleUnderline"/>
          <w:rFonts w:asciiTheme="minorHAnsi" w:hAnsiTheme="minorHAnsi"/>
          <w:highlight w:val="green"/>
        </w:rPr>
        <w:t>The U</w:t>
      </w:r>
      <w:r w:rsidRPr="005B5142">
        <w:rPr>
          <w:rStyle w:val="StyleUnderline"/>
          <w:rFonts w:asciiTheme="minorHAnsi" w:hAnsiTheme="minorHAnsi"/>
        </w:rPr>
        <w:t xml:space="preserve">nited </w:t>
      </w:r>
      <w:r w:rsidRPr="005B5142">
        <w:rPr>
          <w:rStyle w:val="StyleUnderline"/>
          <w:rFonts w:asciiTheme="minorHAnsi" w:hAnsiTheme="minorHAnsi"/>
          <w:highlight w:val="green"/>
        </w:rPr>
        <w:t>S</w:t>
      </w:r>
      <w:r w:rsidRPr="005B5142">
        <w:rPr>
          <w:rStyle w:val="StyleUnderline"/>
          <w:rFonts w:asciiTheme="minorHAnsi" w:hAnsiTheme="minorHAnsi"/>
        </w:rPr>
        <w:t xml:space="preserve">tates </w:t>
      </w:r>
      <w:r w:rsidRPr="005B5142">
        <w:rPr>
          <w:rStyle w:val="StyleUnderline"/>
          <w:rFonts w:asciiTheme="minorHAnsi" w:hAnsiTheme="minorHAnsi"/>
          <w:highlight w:val="green"/>
        </w:rPr>
        <w:t>holds that nothing in the</w:t>
      </w:r>
      <w:r w:rsidRPr="005B5142">
        <w:rPr>
          <w:rStyle w:val="StyleUnderline"/>
          <w:rFonts w:asciiTheme="minorHAnsi" w:hAnsiTheme="minorHAnsi"/>
        </w:rPr>
        <w:t xml:space="preserve"> United Nations Convention on the </w:t>
      </w:r>
      <w:r w:rsidRPr="005B5142">
        <w:rPr>
          <w:rStyle w:val="StyleUnderline"/>
          <w:rFonts w:asciiTheme="minorHAnsi" w:hAnsiTheme="minorHAnsi"/>
          <w:highlight w:val="green"/>
        </w:rPr>
        <w:t>Law of the Sea</w:t>
      </w:r>
      <w:r w:rsidRPr="005B5142">
        <w:rPr>
          <w:rFonts w:asciiTheme="minorHAnsi" w:hAnsiTheme="minorHAnsi"/>
          <w:sz w:val="16"/>
        </w:rPr>
        <w:t xml:space="preserve"> (UNCLOS) </w:t>
      </w:r>
      <w:r w:rsidRPr="005B5142">
        <w:rPr>
          <w:rStyle w:val="StyleUnderline"/>
          <w:rFonts w:asciiTheme="minorHAnsi" w:hAnsiTheme="minorHAnsi"/>
        </w:rPr>
        <w:t xml:space="preserve">or state practice </w:t>
      </w:r>
      <w:r w:rsidRPr="005B5142">
        <w:rPr>
          <w:rStyle w:val="StyleUnderline"/>
          <w:rFonts w:asciiTheme="minorHAnsi" w:hAnsiTheme="minorHAnsi"/>
          <w:highlight w:val="green"/>
        </w:rPr>
        <w:t>negates the right of military forces of all nations to conduct military activities in EEZs</w:t>
      </w:r>
      <w:r w:rsidRPr="005B5142">
        <w:rPr>
          <w:rStyle w:val="StyleUnderline"/>
          <w:rFonts w:asciiTheme="minorHAnsi" w:hAnsiTheme="minorHAnsi"/>
        </w:rPr>
        <w:t xml:space="preserve"> without coastal state notice or consent</w:t>
      </w:r>
      <w:r w:rsidRPr="005B5142">
        <w:rPr>
          <w:rFonts w:asciiTheme="minorHAnsi" w:hAnsiTheme="minorHAnsi"/>
          <w:sz w:val="16"/>
        </w:rPr>
        <w:t xml:space="preserve">. China insists that reconnaissance activities undertaken without prior notification and without permission of the coastal state violate Chinese domestic law and international law. </w:t>
      </w:r>
      <w:r w:rsidRPr="005B5142">
        <w:rPr>
          <w:rStyle w:val="StyleUnderline"/>
          <w:rFonts w:asciiTheme="minorHAnsi" w:hAnsiTheme="minorHAnsi"/>
        </w:rPr>
        <w:t>China routinely intercepts U.S. reconnaissance flights conducted in its EEZ and periodically does so in aggressive ways that increase the risk of an accident similar to the April 2001 collision of a U.S. EP-3 reconnaissance plane and a Chinese F-8 fighter jet near Hainan Island.</w:t>
      </w:r>
      <w:r w:rsidRPr="005B5142">
        <w:rPr>
          <w:rFonts w:asciiTheme="minorHAnsi" w:hAnsiTheme="minorHAnsi"/>
          <w:sz w:val="16"/>
        </w:rPr>
        <w:t xml:space="preserve"> A comparable maritime incident could be triggered by Chinese vessels harassing a U.S. Navy surveillance ship operating in its EEZ, such as occurred in the 2009 incidents involving the USNS Impeccable and the USNS Victorious. The large growth of Chinese submarines has also increased the danger of an incident, such as when a Chinese submarine collided with a U.S. destroyer's towed sonar array in June 2009. Since neither U.S. reconnaissance aircraft nor ocean surveillance vessels are armed, the United States might respond to dangerous behavior by Chinese planes or ships by dispatching armed escorts. A </w:t>
      </w:r>
      <w:r w:rsidRPr="005B5142">
        <w:rPr>
          <w:rStyle w:val="StyleUnderline"/>
          <w:rFonts w:asciiTheme="minorHAnsi" w:hAnsiTheme="minorHAnsi"/>
          <w:highlight w:val="green"/>
        </w:rPr>
        <w:t xml:space="preserve">miscalculation </w:t>
      </w:r>
      <w:r w:rsidRPr="005B5142">
        <w:rPr>
          <w:rStyle w:val="StyleUnderline"/>
          <w:rFonts w:asciiTheme="minorHAnsi" w:hAnsiTheme="minorHAnsi"/>
        </w:rPr>
        <w:t xml:space="preserve">or misunderstanding </w:t>
      </w:r>
      <w:r w:rsidRPr="005B5142">
        <w:rPr>
          <w:rStyle w:val="StyleUnderline"/>
          <w:rFonts w:asciiTheme="minorHAnsi" w:hAnsiTheme="minorHAnsi"/>
          <w:highlight w:val="green"/>
        </w:rPr>
        <w:t>could</w:t>
      </w:r>
      <w:r w:rsidRPr="005B5142">
        <w:rPr>
          <w:rStyle w:val="StyleUnderline"/>
          <w:rFonts w:asciiTheme="minorHAnsi" w:hAnsiTheme="minorHAnsi"/>
        </w:rPr>
        <w:t xml:space="preserve"> then result in a deadly exchange of fire, </w:t>
      </w:r>
      <w:r w:rsidRPr="005B5142">
        <w:rPr>
          <w:rStyle w:val="StyleUnderline"/>
          <w:rFonts w:asciiTheme="minorHAnsi" w:hAnsiTheme="minorHAnsi"/>
          <w:highlight w:val="green"/>
        </w:rPr>
        <w:t>lead</w:t>
      </w:r>
      <w:r w:rsidRPr="005B5142">
        <w:rPr>
          <w:rStyle w:val="StyleUnderline"/>
          <w:rFonts w:asciiTheme="minorHAnsi" w:hAnsiTheme="minorHAnsi"/>
        </w:rPr>
        <w:t xml:space="preserve">ing </w:t>
      </w:r>
      <w:r w:rsidRPr="005B5142">
        <w:rPr>
          <w:rStyle w:val="StyleUnderline"/>
          <w:rFonts w:asciiTheme="minorHAnsi" w:hAnsiTheme="minorHAnsi"/>
          <w:highlight w:val="green"/>
        </w:rPr>
        <w:t xml:space="preserve">to </w:t>
      </w:r>
      <w:r w:rsidRPr="005B5142">
        <w:rPr>
          <w:rStyle w:val="StyleUnderline"/>
          <w:rFonts w:asciiTheme="minorHAnsi" w:hAnsiTheme="minorHAnsi"/>
        </w:rPr>
        <w:t xml:space="preserve">further </w:t>
      </w:r>
      <w:r w:rsidRPr="005B5142">
        <w:rPr>
          <w:rStyle w:val="StyleUnderline"/>
          <w:rFonts w:asciiTheme="minorHAnsi" w:hAnsiTheme="minorHAnsi"/>
          <w:highlight w:val="green"/>
        </w:rPr>
        <w:t xml:space="preserve">military escalation </w:t>
      </w:r>
      <w:r w:rsidRPr="005B5142">
        <w:rPr>
          <w:rStyle w:val="StyleUnderline"/>
          <w:rFonts w:asciiTheme="minorHAnsi" w:hAnsiTheme="minorHAnsi"/>
        </w:rPr>
        <w:t xml:space="preserve">and precipitating a major political crisis. </w:t>
      </w:r>
      <w:r w:rsidRPr="005B5142">
        <w:rPr>
          <w:rStyle w:val="StyleUnderline"/>
          <w:rFonts w:asciiTheme="minorHAnsi" w:hAnsiTheme="minorHAnsi"/>
          <w:highlight w:val="green"/>
        </w:rPr>
        <w:t>Rising</w:t>
      </w:r>
      <w:r w:rsidRPr="005B5142">
        <w:rPr>
          <w:rStyle w:val="StyleUnderline"/>
          <w:rFonts w:asciiTheme="minorHAnsi" w:hAnsiTheme="minorHAnsi"/>
        </w:rPr>
        <w:t xml:space="preserve"> U.S.-China </w:t>
      </w:r>
      <w:r w:rsidRPr="005B5142">
        <w:rPr>
          <w:rStyle w:val="StyleUnderline"/>
          <w:rFonts w:asciiTheme="minorHAnsi" w:hAnsiTheme="minorHAnsi"/>
          <w:highlight w:val="green"/>
        </w:rPr>
        <w:t>mistrust and intensifying bilateral strategic</w:t>
      </w:r>
      <w:r w:rsidRPr="005B5142">
        <w:rPr>
          <w:rStyle w:val="StyleUnderline"/>
          <w:rFonts w:asciiTheme="minorHAnsi" w:hAnsiTheme="minorHAnsi"/>
        </w:rPr>
        <w:t xml:space="preserve"> competition </w:t>
      </w:r>
      <w:r w:rsidRPr="005B5142">
        <w:rPr>
          <w:rStyle w:val="StyleUnderline"/>
          <w:rFonts w:asciiTheme="minorHAnsi" w:hAnsiTheme="minorHAnsi"/>
          <w:highlight w:val="green"/>
        </w:rPr>
        <w:t>would</w:t>
      </w:r>
      <w:r w:rsidRPr="005B5142">
        <w:rPr>
          <w:rStyle w:val="StyleUnderline"/>
          <w:rFonts w:asciiTheme="minorHAnsi" w:hAnsiTheme="minorHAnsi"/>
        </w:rPr>
        <w:t xml:space="preserve"> likely </w:t>
      </w:r>
      <w:r w:rsidRPr="005B5142">
        <w:rPr>
          <w:rStyle w:val="StyleUnderline"/>
          <w:rFonts w:asciiTheme="minorHAnsi" w:hAnsiTheme="minorHAnsi"/>
          <w:highlight w:val="green"/>
        </w:rPr>
        <w:t>make managing such a crisis</w:t>
      </w:r>
      <w:r w:rsidRPr="005B5142">
        <w:rPr>
          <w:rStyle w:val="StyleUnderline"/>
          <w:rFonts w:asciiTheme="minorHAnsi" w:hAnsiTheme="minorHAnsi"/>
        </w:rPr>
        <w:t xml:space="preserve"> more </w:t>
      </w:r>
      <w:r w:rsidRPr="005B5142">
        <w:rPr>
          <w:rStyle w:val="StyleUnderline"/>
          <w:rFonts w:asciiTheme="minorHAnsi" w:hAnsiTheme="minorHAnsi"/>
          <w:highlight w:val="green"/>
        </w:rPr>
        <w:t>difficult</w:t>
      </w:r>
      <w:r w:rsidRPr="005B5142">
        <w:rPr>
          <w:rStyle w:val="StyleUnderline"/>
          <w:rFonts w:asciiTheme="minorHAnsi" w:hAnsiTheme="minorHAnsi"/>
        </w:rPr>
        <w:t>.</w:t>
      </w:r>
      <w:r w:rsidRPr="005B5142">
        <w:rPr>
          <w:rFonts w:asciiTheme="minorHAnsi" w:hAnsiTheme="minorHAnsi"/>
          <w:sz w:val="12"/>
        </w:rPr>
        <w:t xml:space="preserve"> </w:t>
      </w:r>
      <w:r w:rsidRPr="005B5142">
        <w:rPr>
          <w:rFonts w:asciiTheme="minorHAnsi" w:hAnsiTheme="minorHAnsi"/>
          <w:sz w:val="16"/>
        </w:rPr>
        <w:t>A second contingency involves conflict between China and the Philippines over natural gas deposits, especially in the disputed area of Reed Bank, located eighty nautical miles from Palawan. Oil survey ships operating in Reed Bank under contract have increasingly been harassed by Chinese vessels. Reportedly, the United Kingdom-based Forum Energy plans to start drilling for gas in Reed Bank this year, which could provoke an aggressive Chinese response. Forum Energy is only one of fifteen exploration contracts that Manila intends to offer over the next few years for offshore exploration near Palawan Island. Reed Bank is a red line for the Philippines, so this contingency could quickly escalate to violence if China intervened to halt the drilling.</w:t>
      </w:r>
      <w:r w:rsidRPr="005B5142">
        <w:rPr>
          <w:rFonts w:asciiTheme="minorHAnsi" w:hAnsiTheme="minorHAnsi"/>
          <w:sz w:val="12"/>
        </w:rPr>
        <w:t xml:space="preserve"> </w:t>
      </w:r>
      <w:r w:rsidRPr="005B5142">
        <w:rPr>
          <w:rFonts w:asciiTheme="minorHAnsi" w:hAnsiTheme="minorHAnsi"/>
          <w:sz w:val="16"/>
        </w:rPr>
        <w:t>The United States could be drawn into a China-Philippines conflict because of its 1951 Mutual Defense Treaty with the Philippines. The treaty states, "Each Party recognizes that an armed attack in the Pacific Area on either of the Parties would be dangerous to its own peace and safety and declares that it would act to meet the common dangers in accordance with its constitutional processes." American officials insist that Washington does not take sides in the territorial dispute in the South China Sea and refuse to comment on how the United States might respond to Chinese aggression in contested waters. Nevertheless, an apparent gap exists between American views of U.S. obligations and Manila's expectations. In mid-June 2011, a Filipino presidential spokesperson stated that in the event of armed conflict with China, Manila expected the United States would come to its aid. Statements by senior U.S. officials may have inadvertently led Manila to conclude that the United States would provide military assistance if China attacked Filipino forces in the disputed Spratly Islands.</w:t>
      </w:r>
      <w:r w:rsidRPr="005B5142">
        <w:rPr>
          <w:rFonts w:asciiTheme="minorHAnsi" w:hAnsiTheme="minorHAnsi"/>
          <w:sz w:val="12"/>
        </w:rPr>
        <w:t xml:space="preserve"> </w:t>
      </w:r>
      <w:r w:rsidRPr="005B5142">
        <w:rPr>
          <w:rFonts w:asciiTheme="minorHAnsi" w:hAnsiTheme="minorHAnsi"/>
          <w:sz w:val="16"/>
        </w:rPr>
        <w:t>With improving political and military ties between Manila and Washington, including a pending agreement to expand U.S. access to Filipino ports and airfields to refuel and service its warships and planes, the United States would have a great deal at stake in a China-Philippines contingency. Failure to respond would not only set back U.S. relations with the Philippines but would also potentially undermine U.S. credibility in the region with its allies and partners more broadly. A U.S. decision to dispatch naval ships to the area, however, would risk a U.S.-China naval confrontation.</w:t>
      </w:r>
      <w:r w:rsidRPr="005B5142">
        <w:rPr>
          <w:rFonts w:asciiTheme="minorHAnsi" w:hAnsiTheme="minorHAnsi"/>
          <w:sz w:val="12"/>
        </w:rPr>
        <w:t xml:space="preserve"> </w:t>
      </w:r>
      <w:r w:rsidRPr="005B5142">
        <w:rPr>
          <w:rFonts w:asciiTheme="minorHAnsi" w:hAnsiTheme="minorHAnsi"/>
          <w:sz w:val="16"/>
        </w:rPr>
        <w:t xml:space="preserve">Disputes between China and Vietnam over seismic surveys or drilling for oil and gas could also trigger an armed clash for a third contingency. China has harassed </w:t>
      </w:r>
      <w:proofErr w:type="spellStart"/>
      <w:r w:rsidRPr="005B5142">
        <w:rPr>
          <w:rFonts w:asciiTheme="minorHAnsi" w:hAnsiTheme="minorHAnsi"/>
          <w:sz w:val="16"/>
        </w:rPr>
        <w:t>PetroVietnam</w:t>
      </w:r>
      <w:proofErr w:type="spellEnd"/>
      <w:r w:rsidRPr="005B5142">
        <w:rPr>
          <w:rFonts w:asciiTheme="minorHAnsi" w:hAnsiTheme="minorHAnsi"/>
          <w:sz w:val="16"/>
        </w:rPr>
        <w:t xml:space="preserve"> oil survey ships in the past that were searching for oil and gas deposits in Vietnam's EEZ. In 2011, Hanoi accused China of deliberately severing the cables of an oil and gas survey vessel in two separate instances. Although the Vietnamese did not respond with force, they did not back down and Hanoi pledged to continue its efforts to exploit new fields despite warnings from Beijing. Budding U.S.-Vietnam relations could embolden Hanoi to be more confrontational with China on the South China Sea issue.</w:t>
      </w:r>
      <w:r w:rsidRPr="005B5142">
        <w:rPr>
          <w:rFonts w:asciiTheme="minorHAnsi" w:hAnsiTheme="minorHAnsi"/>
          <w:sz w:val="12"/>
        </w:rPr>
        <w:t xml:space="preserve"> </w:t>
      </w:r>
      <w:r w:rsidRPr="005B5142">
        <w:rPr>
          <w:rFonts w:asciiTheme="minorHAnsi" w:hAnsiTheme="minorHAnsi"/>
          <w:sz w:val="16"/>
        </w:rPr>
        <w:t>The United States could be drawn into a conflict between China and Vietnam, though that is less likely than a clash between China and the Philippines. In a scenario of Chinese provocation, the United States might opt to dispatch naval vessels to the area to signal its interest in regional peace and stability. Vietnam, and possibly other nations, could also request U.S. assistance in such circumstances. Should the United States become involved, subsequent actions by China or a miscalculation among the forces present could result in exchange of fire. In another possible scenario, an attack by China on vessels or rigs operated by an American company exploring or drilling for hydrocarbons could quickly involve the United States, especially if American lives were endangered or lost. ExxonMobil has plans to conduct exploratory drilling off Vietnam, making this an existential danger. In the short term, however, the likelihood of this third contingency occurring is relatively low given the recent thaw in Sino-Vietnamese relations. In October 2011, China and Vietnam signed an agreement outlining principles for resolving maritime issues. The effectiveness of this agreement remains to be seen, but for now tensions appear to be defused.</w:t>
      </w:r>
      <w:r w:rsidRPr="005B5142">
        <w:rPr>
          <w:rFonts w:asciiTheme="minorHAnsi" w:hAnsiTheme="minorHAnsi"/>
          <w:sz w:val="12"/>
        </w:rPr>
        <w:t xml:space="preserve"> </w:t>
      </w:r>
      <w:r w:rsidRPr="005B5142">
        <w:rPr>
          <w:rStyle w:val="StyleUnderline"/>
          <w:rFonts w:asciiTheme="minorHAnsi" w:hAnsiTheme="minorHAnsi"/>
        </w:rPr>
        <w:t>Warning Indicators</w:t>
      </w:r>
      <w:r w:rsidRPr="005B5142">
        <w:rPr>
          <w:rStyle w:val="StyleUnderline"/>
          <w:rFonts w:asciiTheme="minorHAnsi" w:hAnsiTheme="minorHAnsi"/>
          <w:sz w:val="12"/>
        </w:rPr>
        <w:t xml:space="preserve"> </w:t>
      </w:r>
      <w:r w:rsidRPr="005B5142">
        <w:rPr>
          <w:rStyle w:val="StyleUnderline"/>
          <w:rFonts w:asciiTheme="minorHAnsi" w:hAnsiTheme="minorHAnsi"/>
          <w:highlight w:val="green"/>
        </w:rPr>
        <w:t>Strategic warning signals</w:t>
      </w:r>
      <w:r w:rsidRPr="005B5142">
        <w:rPr>
          <w:rStyle w:val="StyleUnderline"/>
          <w:rFonts w:asciiTheme="minorHAnsi" w:hAnsiTheme="minorHAnsi"/>
        </w:rPr>
        <w:t xml:space="preserve"> that </w:t>
      </w:r>
      <w:r w:rsidRPr="005B5142">
        <w:rPr>
          <w:rStyle w:val="StyleUnderline"/>
          <w:rFonts w:asciiTheme="minorHAnsi" w:hAnsiTheme="minorHAnsi"/>
          <w:highlight w:val="green"/>
        </w:rPr>
        <w:t>indicate heightened risk</w:t>
      </w:r>
      <w:r w:rsidRPr="005B5142">
        <w:rPr>
          <w:rStyle w:val="StyleUnderline"/>
          <w:rFonts w:asciiTheme="minorHAnsi" w:hAnsiTheme="minorHAnsi"/>
        </w:rPr>
        <w:t xml:space="preserve"> of conflict </w:t>
      </w:r>
      <w:r w:rsidRPr="005B5142">
        <w:rPr>
          <w:rStyle w:val="StyleUnderline"/>
          <w:rFonts w:asciiTheme="minorHAnsi" w:hAnsiTheme="minorHAnsi"/>
          <w:highlight w:val="green"/>
        </w:rPr>
        <w:t xml:space="preserve">include </w:t>
      </w:r>
      <w:r w:rsidRPr="005B5142">
        <w:rPr>
          <w:rStyle w:val="Emphasis"/>
          <w:rFonts w:asciiTheme="minorHAnsi" w:hAnsiTheme="minorHAnsi"/>
          <w:highlight w:val="green"/>
        </w:rPr>
        <w:t>political decisions and statements by senior officials</w:t>
      </w:r>
      <w:r w:rsidRPr="005B5142">
        <w:rPr>
          <w:rStyle w:val="StyleUnderline"/>
          <w:rFonts w:asciiTheme="minorHAnsi" w:hAnsiTheme="minorHAnsi"/>
        </w:rPr>
        <w:t>, official and unofficial media reports, and logistical changes and equipment modifications. In the contingencies described above,</w:t>
      </w:r>
      <w:r w:rsidRPr="005B5142">
        <w:rPr>
          <w:rFonts w:asciiTheme="minorHAnsi" w:hAnsiTheme="minorHAnsi"/>
          <w:sz w:val="16"/>
        </w:rPr>
        <w:t xml:space="preserve"> strategic warning indicators could include heightened rhetoric from all or some disputants regarding their territorial and strategic interests. For example, </w:t>
      </w:r>
      <w:r w:rsidRPr="005B5142">
        <w:rPr>
          <w:rStyle w:val="StyleUnderline"/>
          <w:rFonts w:asciiTheme="minorHAnsi" w:hAnsiTheme="minorHAnsi"/>
        </w:rPr>
        <w:t>China may explicitly refer to the South China Sea as a core interest;</w:t>
      </w:r>
      <w:r w:rsidRPr="005B5142">
        <w:rPr>
          <w:rFonts w:asciiTheme="minorHAnsi" w:hAnsiTheme="minorHAnsi"/>
          <w:sz w:val="16"/>
        </w:rPr>
        <w:t xml:space="preserve"> in 2010 Beijing hinted this was the case but subsequently backed away from the assertion. Beijing might also warn that it cannot "stand idly by" as countries nibble away at Chinese territory, a formulation that in the past has often signaled willingness to use force. Commentaries and editorials in authoritative media outlets expressing China's bottom line and issuing ultimatums could also be a warning indicator. </w:t>
      </w:r>
      <w:r w:rsidRPr="005B5142">
        <w:rPr>
          <w:rStyle w:val="StyleUnderline"/>
          <w:rFonts w:asciiTheme="minorHAnsi" w:hAnsiTheme="minorHAnsi"/>
        </w:rPr>
        <w:t>Tough language could also be used by senior People's Liberation Army (PLA) officers in meetings with their American counterparts</w:t>
      </w:r>
      <w:r w:rsidRPr="005B5142">
        <w:rPr>
          <w:rFonts w:asciiTheme="minorHAnsi" w:hAnsiTheme="minorHAnsi"/>
          <w:sz w:val="16"/>
        </w:rPr>
        <w:t xml:space="preserve">. An increase in nationalistic rhetoric in </w:t>
      </w:r>
      <w:proofErr w:type="spellStart"/>
      <w:r w:rsidRPr="005B5142">
        <w:rPr>
          <w:rFonts w:asciiTheme="minorHAnsi" w:hAnsiTheme="minorHAnsi"/>
          <w:sz w:val="16"/>
        </w:rPr>
        <w:t>nonauthoritative</w:t>
      </w:r>
      <w:proofErr w:type="spellEnd"/>
      <w:r w:rsidRPr="005B5142">
        <w:rPr>
          <w:rFonts w:asciiTheme="minorHAnsi" w:hAnsiTheme="minorHAnsi"/>
          <w:sz w:val="16"/>
        </w:rPr>
        <w:t xml:space="preserve"> media and in Chinese blogs, even if not representing official Chinese policy, would nevertheless signal pressure on the Chinese leadership to defend Chinese interests. Similar warning indicators should be tracked in Vietnam and the Philippines that might signal a hardening of those countries' positions.</w:t>
      </w:r>
      <w:r w:rsidRPr="005B5142">
        <w:rPr>
          <w:rFonts w:asciiTheme="minorHAnsi" w:hAnsiTheme="minorHAnsi"/>
          <w:sz w:val="12"/>
        </w:rPr>
        <w:t xml:space="preserve"> </w:t>
      </w:r>
      <w:r w:rsidRPr="005B5142">
        <w:rPr>
          <w:rFonts w:asciiTheme="minorHAnsi" w:hAnsiTheme="minorHAnsi"/>
          <w:sz w:val="16"/>
        </w:rPr>
        <w:t>Tactical warning signals that indicate heightened risk of a potential clash in a specific time and place include commercial notices and preparations, diplomatic and/or military statements warning another claimant to cease provocative activities or suffer the consequences, military exercises designed to intimidate another claimant, and ship movements to disputed areas. As for an impending incident regarding U.S. surveillance activities, statements and unusual preparations by the PLA might suggest a greater willingness to employ more aggressive means to intercept U.S. ships and aircraft.</w:t>
      </w:r>
      <w:r w:rsidRPr="005B5142">
        <w:rPr>
          <w:rFonts w:asciiTheme="minorHAnsi" w:hAnsiTheme="minorHAnsi"/>
          <w:sz w:val="12"/>
        </w:rPr>
        <w:t xml:space="preserve"> </w:t>
      </w:r>
      <w:r w:rsidRPr="005B5142">
        <w:rPr>
          <w:rFonts w:asciiTheme="minorHAnsi" w:hAnsiTheme="minorHAnsi"/>
          <w:sz w:val="16"/>
        </w:rPr>
        <w:t>Implications for U.S. Interests</w:t>
      </w:r>
      <w:r w:rsidRPr="005B5142">
        <w:rPr>
          <w:rFonts w:asciiTheme="minorHAnsi" w:hAnsiTheme="minorHAnsi"/>
          <w:sz w:val="12"/>
        </w:rPr>
        <w:t xml:space="preserve"> </w:t>
      </w:r>
      <w:proofErr w:type="gramStart"/>
      <w:r w:rsidRPr="005B5142">
        <w:rPr>
          <w:rStyle w:val="StyleUnderline"/>
          <w:rFonts w:asciiTheme="minorHAnsi" w:hAnsiTheme="minorHAnsi"/>
        </w:rPr>
        <w:t>The</w:t>
      </w:r>
      <w:proofErr w:type="gramEnd"/>
      <w:r w:rsidRPr="005B5142">
        <w:rPr>
          <w:rStyle w:val="StyleUnderline"/>
          <w:rFonts w:asciiTheme="minorHAnsi" w:hAnsiTheme="minorHAnsi"/>
        </w:rPr>
        <w:t xml:space="preserve"> United States has significant political, security, and economic interests at stake if one of the contingencies should occur.</w:t>
      </w:r>
      <w:r w:rsidRPr="005B5142">
        <w:rPr>
          <w:rStyle w:val="StyleUnderline"/>
          <w:rFonts w:asciiTheme="minorHAnsi" w:hAnsiTheme="minorHAnsi"/>
          <w:sz w:val="12"/>
        </w:rPr>
        <w:t xml:space="preserve"> </w:t>
      </w:r>
      <w:r w:rsidRPr="005B5142">
        <w:rPr>
          <w:rStyle w:val="StyleUnderline"/>
          <w:rFonts w:asciiTheme="minorHAnsi" w:hAnsiTheme="minorHAnsi"/>
        </w:rPr>
        <w:t>Global rules and norms</w:t>
      </w:r>
      <w:r w:rsidRPr="005B5142">
        <w:rPr>
          <w:rFonts w:asciiTheme="minorHAnsi" w:hAnsiTheme="minorHAnsi"/>
          <w:sz w:val="16"/>
        </w:rPr>
        <w:t xml:space="preserve">. </w:t>
      </w:r>
      <w:r w:rsidRPr="005B5142">
        <w:rPr>
          <w:rStyle w:val="StyleUnderline"/>
          <w:rFonts w:asciiTheme="minorHAnsi" w:hAnsiTheme="minorHAnsi"/>
        </w:rPr>
        <w:t>The United States has important interests in the peaceful resolution of South China Sea disputes according to international law</w:t>
      </w:r>
      <w:r w:rsidRPr="005B5142">
        <w:rPr>
          <w:rFonts w:asciiTheme="minorHAnsi" w:hAnsiTheme="minorHAnsi"/>
          <w:sz w:val="16"/>
        </w:rPr>
        <w:t xml:space="preserve">. </w:t>
      </w:r>
      <w:r w:rsidRPr="005B5142">
        <w:rPr>
          <w:rStyle w:val="StyleUnderline"/>
          <w:rFonts w:asciiTheme="minorHAnsi" w:hAnsiTheme="minorHAnsi"/>
        </w:rPr>
        <w:t xml:space="preserve">With the exception of China, </w:t>
      </w:r>
      <w:r w:rsidRPr="005B5142">
        <w:rPr>
          <w:rStyle w:val="StyleUnderline"/>
          <w:rFonts w:asciiTheme="minorHAnsi" w:hAnsiTheme="minorHAnsi"/>
          <w:highlight w:val="green"/>
        </w:rPr>
        <w:t>all the claimants of the South China Sea have</w:t>
      </w:r>
      <w:r w:rsidRPr="005B5142">
        <w:rPr>
          <w:rStyle w:val="StyleUnderline"/>
          <w:rFonts w:asciiTheme="minorHAnsi" w:hAnsiTheme="minorHAnsi"/>
        </w:rPr>
        <w:t xml:space="preserve"> attempted to </w:t>
      </w:r>
      <w:r w:rsidRPr="005B5142">
        <w:rPr>
          <w:rStyle w:val="StyleUnderline"/>
          <w:rFonts w:asciiTheme="minorHAnsi" w:hAnsiTheme="minorHAnsi"/>
          <w:highlight w:val="green"/>
        </w:rPr>
        <w:t>justify their claims based on</w:t>
      </w:r>
      <w:r w:rsidRPr="005B5142">
        <w:rPr>
          <w:rStyle w:val="StyleUnderline"/>
          <w:rFonts w:asciiTheme="minorHAnsi" w:hAnsiTheme="minorHAnsi"/>
        </w:rPr>
        <w:t xml:space="preserve"> their coastlines and the provisions of </w:t>
      </w:r>
      <w:r w:rsidRPr="005B5142">
        <w:rPr>
          <w:rStyle w:val="StyleUnderline"/>
          <w:rFonts w:asciiTheme="minorHAnsi" w:hAnsiTheme="minorHAnsi"/>
          <w:highlight w:val="green"/>
        </w:rPr>
        <w:t>UNCLOS</w:t>
      </w:r>
      <w:r w:rsidRPr="005B5142">
        <w:rPr>
          <w:rFonts w:asciiTheme="minorHAnsi" w:hAnsiTheme="minorHAnsi"/>
          <w:sz w:val="16"/>
        </w:rPr>
        <w:t xml:space="preserve">. </w:t>
      </w:r>
      <w:r w:rsidRPr="005B5142">
        <w:rPr>
          <w:rStyle w:val="StyleUnderline"/>
          <w:rFonts w:asciiTheme="minorHAnsi" w:hAnsiTheme="minorHAnsi"/>
        </w:rPr>
        <w:t>China</w:t>
      </w:r>
      <w:r w:rsidRPr="005B5142">
        <w:rPr>
          <w:rFonts w:asciiTheme="minorHAnsi" w:hAnsiTheme="minorHAnsi"/>
          <w:sz w:val="16"/>
        </w:rPr>
        <w:t xml:space="preserve">, however, </w:t>
      </w:r>
      <w:r w:rsidRPr="005B5142">
        <w:rPr>
          <w:rStyle w:val="StyleUnderline"/>
          <w:rFonts w:asciiTheme="minorHAnsi" w:hAnsiTheme="minorHAnsi"/>
        </w:rPr>
        <w:t>relies on a mix of historic rights and legal claims, while remaining deliberately ambiguous about the meaning of the "nine-dashed line" around the sea that is drawn on Chinese maps.</w:t>
      </w:r>
      <w:r w:rsidRPr="005B5142">
        <w:rPr>
          <w:rFonts w:asciiTheme="minorHAnsi" w:hAnsiTheme="minorHAnsi"/>
          <w:sz w:val="16"/>
        </w:rPr>
        <w:t xml:space="preserve"> </w:t>
      </w:r>
      <w:r w:rsidRPr="005B5142">
        <w:rPr>
          <w:rStyle w:val="Emphasis"/>
          <w:rFonts w:asciiTheme="minorHAnsi" w:hAnsiTheme="minorHAnsi"/>
          <w:highlight w:val="green"/>
        </w:rPr>
        <w:t>Failure to uphold international law and norms could harm U.S. interests elsewhere</w:t>
      </w:r>
      <w:r w:rsidRPr="005B5142">
        <w:rPr>
          <w:rStyle w:val="Emphasis"/>
          <w:rFonts w:asciiTheme="minorHAnsi" w:hAnsiTheme="minorHAnsi"/>
        </w:rPr>
        <w:t xml:space="preserve"> in the region and beyond</w:t>
      </w:r>
      <w:r w:rsidRPr="005B5142">
        <w:rPr>
          <w:rFonts w:asciiTheme="minorHAnsi" w:hAnsiTheme="minorHAnsi"/>
          <w:sz w:val="16"/>
        </w:rPr>
        <w:t xml:space="preserve">. </w:t>
      </w:r>
      <w:r w:rsidRPr="005B5142">
        <w:rPr>
          <w:rStyle w:val="StyleUnderline"/>
          <w:rFonts w:asciiTheme="minorHAnsi" w:hAnsiTheme="minorHAnsi"/>
          <w:highlight w:val="green"/>
        </w:rPr>
        <w:t>Ensuring freedom of navigation is</w:t>
      </w:r>
      <w:r w:rsidRPr="005B5142">
        <w:rPr>
          <w:rStyle w:val="StyleUnderline"/>
          <w:rFonts w:asciiTheme="minorHAnsi" w:hAnsiTheme="minorHAnsi"/>
        </w:rPr>
        <w:t xml:space="preserve"> another </w:t>
      </w:r>
      <w:r w:rsidRPr="005B5142">
        <w:rPr>
          <w:rStyle w:val="StyleUnderline"/>
          <w:rFonts w:asciiTheme="minorHAnsi" w:hAnsiTheme="minorHAnsi"/>
          <w:highlight w:val="green"/>
        </w:rPr>
        <w:t>critical</w:t>
      </w:r>
      <w:r w:rsidRPr="005B5142">
        <w:rPr>
          <w:rStyle w:val="StyleUnderline"/>
          <w:rFonts w:asciiTheme="minorHAnsi" w:hAnsiTheme="minorHAnsi"/>
        </w:rPr>
        <w:t xml:space="preserve"> interest of the United States and other regional states.</w:t>
      </w:r>
      <w:r w:rsidRPr="005B5142">
        <w:rPr>
          <w:rFonts w:asciiTheme="minorHAnsi" w:hAnsiTheme="minorHAnsi"/>
          <w:sz w:val="16"/>
        </w:rPr>
        <w:t xml:space="preserve"> Although </w:t>
      </w:r>
      <w:r w:rsidRPr="005B5142">
        <w:rPr>
          <w:rStyle w:val="StyleUnderline"/>
          <w:rFonts w:asciiTheme="minorHAnsi" w:hAnsiTheme="minorHAnsi"/>
        </w:rPr>
        <w:t>China</w:t>
      </w:r>
      <w:r w:rsidRPr="005B5142">
        <w:rPr>
          <w:rFonts w:asciiTheme="minorHAnsi" w:hAnsiTheme="minorHAnsi"/>
          <w:sz w:val="16"/>
        </w:rPr>
        <w:t xml:space="preserve"> claims that it supports freedom of navigation, its </w:t>
      </w:r>
      <w:r w:rsidRPr="005B5142">
        <w:rPr>
          <w:rStyle w:val="StyleUnderline"/>
          <w:rFonts w:asciiTheme="minorHAnsi" w:hAnsiTheme="minorHAnsi"/>
        </w:rPr>
        <w:t>insistence that foreign militaries seek advance permission to sail in its two-hundred-mile EEZ casts doubt on its stance</w:t>
      </w:r>
      <w:r w:rsidRPr="005B5142">
        <w:rPr>
          <w:rFonts w:asciiTheme="minorHAnsi" w:hAnsiTheme="minorHAnsi"/>
          <w:sz w:val="16"/>
        </w:rPr>
        <w:t>. China's development of capabilities to deny American naval access to those waters in a conflict provides evidence of possible Chinese intentions to block freedom of navigation in specific contingencies.</w:t>
      </w:r>
      <w:r w:rsidRPr="005B5142">
        <w:rPr>
          <w:rFonts w:asciiTheme="minorHAnsi" w:hAnsiTheme="minorHAnsi"/>
          <w:sz w:val="12"/>
        </w:rPr>
        <w:t xml:space="preserve"> </w:t>
      </w:r>
      <w:r w:rsidRPr="005B5142">
        <w:rPr>
          <w:rFonts w:asciiTheme="minorHAnsi" w:hAnsiTheme="minorHAnsi"/>
          <w:sz w:val="16"/>
        </w:rPr>
        <w:t xml:space="preserve">Alliance security and regional stability. </w:t>
      </w:r>
      <w:r w:rsidRPr="005B5142">
        <w:rPr>
          <w:rStyle w:val="StyleUnderline"/>
          <w:rFonts w:asciiTheme="minorHAnsi" w:hAnsiTheme="minorHAnsi"/>
          <w:highlight w:val="green"/>
        </w:rPr>
        <w:t>U.S. allies</w:t>
      </w:r>
      <w:r w:rsidRPr="005B5142">
        <w:rPr>
          <w:rStyle w:val="StyleUnderline"/>
          <w:rFonts w:asciiTheme="minorHAnsi" w:hAnsiTheme="minorHAnsi"/>
        </w:rPr>
        <w:t xml:space="preserve"> and friends around the South China Sea </w:t>
      </w:r>
      <w:r w:rsidRPr="005B5142">
        <w:rPr>
          <w:rStyle w:val="StyleUnderline"/>
          <w:rFonts w:asciiTheme="minorHAnsi" w:hAnsiTheme="minorHAnsi"/>
          <w:highlight w:val="green"/>
        </w:rPr>
        <w:t>look to the United States to maintain free trade, safe and secure sea lines of communication</w:t>
      </w:r>
      <w:r w:rsidRPr="005B5142">
        <w:rPr>
          <w:rFonts w:asciiTheme="minorHAnsi" w:hAnsiTheme="minorHAnsi"/>
          <w:sz w:val="16"/>
        </w:rPr>
        <w:t xml:space="preserve"> (SLOCs), </w:t>
      </w:r>
      <w:r w:rsidRPr="005B5142">
        <w:rPr>
          <w:rStyle w:val="StyleUnderline"/>
          <w:rFonts w:asciiTheme="minorHAnsi" w:hAnsiTheme="minorHAnsi"/>
          <w:highlight w:val="green"/>
        </w:rPr>
        <w:t>and overall peace and stability</w:t>
      </w:r>
      <w:r w:rsidRPr="005B5142">
        <w:rPr>
          <w:rStyle w:val="StyleUnderline"/>
          <w:rFonts w:asciiTheme="minorHAnsi" w:hAnsiTheme="minorHAnsi"/>
        </w:rPr>
        <w:t xml:space="preserve"> in the regio</w:t>
      </w:r>
      <w:r w:rsidRPr="005B5142">
        <w:rPr>
          <w:rFonts w:asciiTheme="minorHAnsi" w:hAnsiTheme="minorHAnsi"/>
          <w:sz w:val="16"/>
        </w:rPr>
        <w:t xml:space="preserve">n. Claimants and </w:t>
      </w:r>
      <w:proofErr w:type="spellStart"/>
      <w:r w:rsidRPr="005B5142">
        <w:rPr>
          <w:rFonts w:asciiTheme="minorHAnsi" w:hAnsiTheme="minorHAnsi"/>
          <w:sz w:val="16"/>
        </w:rPr>
        <w:t>nonclaimants</w:t>
      </w:r>
      <w:proofErr w:type="spellEnd"/>
      <w:r w:rsidRPr="005B5142">
        <w:rPr>
          <w:rFonts w:asciiTheme="minorHAnsi" w:hAnsiTheme="minorHAnsi"/>
          <w:sz w:val="16"/>
        </w:rPr>
        <w:t xml:space="preserve"> to land features and maritime waters in the South China Sea view the U.S. military presence as necessary to allow decision-making free of intimidation. </w:t>
      </w:r>
      <w:r w:rsidRPr="005B5142">
        <w:rPr>
          <w:rStyle w:val="StyleUnderline"/>
          <w:rFonts w:asciiTheme="minorHAnsi" w:hAnsiTheme="minorHAnsi"/>
          <w:highlight w:val="green"/>
        </w:rPr>
        <w:t>If nations</w:t>
      </w:r>
      <w:r w:rsidRPr="005B5142">
        <w:rPr>
          <w:rStyle w:val="StyleUnderline"/>
          <w:rFonts w:asciiTheme="minorHAnsi" w:hAnsiTheme="minorHAnsi"/>
        </w:rPr>
        <w:t xml:space="preserve"> in the South China Sea </w:t>
      </w:r>
      <w:r w:rsidRPr="005B5142">
        <w:rPr>
          <w:rStyle w:val="StyleUnderline"/>
          <w:rFonts w:asciiTheme="minorHAnsi" w:hAnsiTheme="minorHAnsi"/>
          <w:highlight w:val="green"/>
        </w:rPr>
        <w:t>lose confidence</w:t>
      </w:r>
      <w:r w:rsidRPr="005B5142">
        <w:rPr>
          <w:rStyle w:val="StyleUnderline"/>
          <w:rFonts w:asciiTheme="minorHAnsi" w:hAnsiTheme="minorHAnsi"/>
        </w:rPr>
        <w:t xml:space="preserve"> in the United States to serve as the principal regional security guarantor</w:t>
      </w:r>
      <w:r w:rsidRPr="005B5142">
        <w:rPr>
          <w:rFonts w:asciiTheme="minorHAnsi" w:hAnsiTheme="minorHAnsi"/>
          <w:sz w:val="16"/>
        </w:rPr>
        <w:t xml:space="preserve">, </w:t>
      </w:r>
      <w:r w:rsidRPr="005B5142">
        <w:rPr>
          <w:rStyle w:val="Emphasis"/>
          <w:rFonts w:asciiTheme="minorHAnsi" w:hAnsiTheme="minorHAnsi"/>
          <w:highlight w:val="green"/>
        </w:rPr>
        <w:t>they could embark on costly and potentially destabilizing arms buildups</w:t>
      </w:r>
      <w:r w:rsidRPr="005B5142">
        <w:rPr>
          <w:rFonts w:asciiTheme="minorHAnsi" w:hAnsiTheme="minorHAnsi"/>
          <w:sz w:val="16"/>
        </w:rPr>
        <w:t xml:space="preserve"> to compensate </w:t>
      </w:r>
      <w:r w:rsidRPr="005B5142">
        <w:rPr>
          <w:rStyle w:val="StyleUnderline"/>
          <w:rFonts w:asciiTheme="minorHAnsi" w:hAnsiTheme="minorHAnsi"/>
        </w:rPr>
        <w:t>or</w:t>
      </w:r>
      <w:r w:rsidRPr="005B5142">
        <w:rPr>
          <w:rFonts w:asciiTheme="minorHAnsi" w:hAnsiTheme="minorHAnsi"/>
          <w:sz w:val="16"/>
        </w:rPr>
        <w:t xml:space="preserve">, alternatively, </w:t>
      </w:r>
      <w:r w:rsidRPr="005B5142">
        <w:rPr>
          <w:rStyle w:val="StyleUnderline"/>
          <w:rFonts w:asciiTheme="minorHAnsi" w:hAnsiTheme="minorHAnsi"/>
        </w:rPr>
        <w:t>become more accommodating to the demands of a powerful China. Neither would be in the U.S. interest</w:t>
      </w:r>
      <w:r w:rsidRPr="005B5142">
        <w:rPr>
          <w:rStyle w:val="Emphasis"/>
          <w:rFonts w:asciiTheme="minorHAnsi" w:hAnsiTheme="minorHAnsi"/>
        </w:rPr>
        <w:t xml:space="preserve">. </w:t>
      </w:r>
      <w:r w:rsidRPr="005B5142">
        <w:rPr>
          <w:rStyle w:val="Emphasis"/>
          <w:rFonts w:asciiTheme="minorHAnsi" w:hAnsiTheme="minorHAnsi"/>
          <w:highlight w:val="green"/>
        </w:rPr>
        <w:t>Failure to reassure allies</w:t>
      </w:r>
      <w:r w:rsidRPr="005B5142">
        <w:rPr>
          <w:rFonts w:asciiTheme="minorHAnsi" w:hAnsiTheme="minorHAnsi"/>
          <w:sz w:val="16"/>
        </w:rPr>
        <w:t xml:space="preserve"> of U.S. commitments in the region </w:t>
      </w:r>
      <w:r w:rsidRPr="005B5142">
        <w:rPr>
          <w:rStyle w:val="Emphasis"/>
          <w:rFonts w:asciiTheme="minorHAnsi" w:hAnsiTheme="minorHAnsi"/>
          <w:highlight w:val="green"/>
        </w:rPr>
        <w:t>could</w:t>
      </w:r>
      <w:r w:rsidRPr="005B5142">
        <w:rPr>
          <w:rStyle w:val="Emphasis"/>
          <w:rFonts w:asciiTheme="minorHAnsi" w:hAnsiTheme="minorHAnsi"/>
        </w:rPr>
        <w:t xml:space="preserve"> also </w:t>
      </w:r>
      <w:r w:rsidRPr="005B5142">
        <w:rPr>
          <w:rStyle w:val="Emphasis"/>
          <w:rFonts w:asciiTheme="minorHAnsi" w:hAnsiTheme="minorHAnsi"/>
          <w:highlight w:val="green"/>
        </w:rPr>
        <w:t>undermine U.S. security guarantees in the broader Asia-Pacific region</w:t>
      </w:r>
      <w:r w:rsidRPr="005B5142">
        <w:rPr>
          <w:rFonts w:asciiTheme="minorHAnsi" w:hAnsiTheme="minorHAnsi"/>
          <w:sz w:val="16"/>
        </w:rPr>
        <w:t>, especially with Japan and South Korea. At the same time, however, the United States must avoid getting drawn into the territorial dispute—and possibly into a conflict—by regional nations who seek U.S. backing to legitimize their claims.</w:t>
      </w:r>
      <w:r w:rsidRPr="005B5142">
        <w:rPr>
          <w:rFonts w:asciiTheme="minorHAnsi" w:hAnsiTheme="minorHAnsi"/>
          <w:sz w:val="12"/>
        </w:rPr>
        <w:t xml:space="preserve"> </w:t>
      </w:r>
      <w:r w:rsidRPr="005B5142">
        <w:rPr>
          <w:rFonts w:asciiTheme="minorHAnsi" w:hAnsiTheme="minorHAnsi"/>
          <w:sz w:val="16"/>
        </w:rPr>
        <w:t xml:space="preserve">Economic interests. Each year, $5.3 trillion of trade passes through the South China Sea; U.S. trade accounts for $1.2 trillion of this total. Should a crisis occur, the diversion of cargo ships to other routes would harm regional economies as a result of an increase in insurance rates and longer </w:t>
      </w:r>
      <w:proofErr w:type="gramStart"/>
      <w:r w:rsidRPr="005B5142">
        <w:rPr>
          <w:rFonts w:asciiTheme="minorHAnsi" w:hAnsiTheme="minorHAnsi"/>
          <w:sz w:val="16"/>
        </w:rPr>
        <w:t>transits.</w:t>
      </w:r>
      <w:proofErr w:type="gramEnd"/>
      <w:r w:rsidRPr="005B5142">
        <w:rPr>
          <w:rFonts w:asciiTheme="minorHAnsi" w:hAnsiTheme="minorHAnsi"/>
          <w:sz w:val="16"/>
        </w:rPr>
        <w:t xml:space="preserve"> Conflict of any scale in the South China Sea would hamper the claimants from benefiting from the South China's Sea's proven and potential riches.</w:t>
      </w:r>
      <w:r w:rsidRPr="005B5142">
        <w:rPr>
          <w:rFonts w:asciiTheme="minorHAnsi" w:hAnsiTheme="minorHAnsi"/>
          <w:sz w:val="12"/>
        </w:rPr>
        <w:t xml:space="preserve"> </w:t>
      </w:r>
      <w:r w:rsidRPr="005B5142">
        <w:rPr>
          <w:rFonts w:asciiTheme="minorHAnsi" w:hAnsiTheme="minorHAnsi"/>
          <w:sz w:val="16"/>
        </w:rPr>
        <w:t>Cooperative relationship with China. The stakes and implications of any U.S.-China incident are far greater than in other scenarios. The United States has an abiding interest in preserving stability in the U.S.-China relationship so that it can continue to secure Beijing's cooperation on an expanding list of regional and global issues and more tightly integrate China into the prevailing international system.</w:t>
      </w:r>
    </w:p>
    <w:p w:rsidR="00C12AB2" w:rsidRPr="005B5142" w:rsidRDefault="00C12AB2" w:rsidP="00C12AB2">
      <w:pPr>
        <w:pStyle w:val="Heading4"/>
        <w:rPr>
          <w:rFonts w:asciiTheme="minorHAnsi" w:hAnsiTheme="minorHAnsi"/>
        </w:rPr>
      </w:pPr>
      <w:r w:rsidRPr="005B5142">
        <w:rPr>
          <w:rFonts w:asciiTheme="minorHAnsi" w:hAnsiTheme="minorHAnsi"/>
        </w:rPr>
        <w:t xml:space="preserve">No defense- nuclear escalation is guaranteed </w:t>
      </w:r>
    </w:p>
    <w:p w:rsidR="00C12AB2" w:rsidRPr="005B5142" w:rsidRDefault="00C12AB2" w:rsidP="00C12AB2">
      <w:pPr>
        <w:rPr>
          <w:rFonts w:asciiTheme="minorHAnsi" w:hAnsiTheme="minorHAnsi"/>
          <w:sz w:val="16"/>
        </w:rPr>
      </w:pPr>
      <w:proofErr w:type="spellStart"/>
      <w:r w:rsidRPr="005B5142">
        <w:rPr>
          <w:rStyle w:val="Style13ptBold"/>
          <w:rFonts w:asciiTheme="minorHAnsi" w:hAnsiTheme="minorHAnsi"/>
        </w:rPr>
        <w:t>Klare</w:t>
      </w:r>
      <w:proofErr w:type="spellEnd"/>
      <w:r w:rsidRPr="005B5142">
        <w:rPr>
          <w:rStyle w:val="Style13ptBold"/>
          <w:rFonts w:asciiTheme="minorHAnsi" w:hAnsiTheme="minorHAnsi"/>
        </w:rPr>
        <w:t xml:space="preserve"> 13</w:t>
      </w:r>
      <w:r w:rsidRPr="005B5142">
        <w:rPr>
          <w:rStyle w:val="Style13ptBold"/>
          <w:rFonts w:asciiTheme="minorHAnsi" w:hAnsiTheme="minorHAnsi"/>
          <w:sz w:val="14"/>
        </w:rPr>
        <w:t xml:space="preserve"> </w:t>
      </w:r>
      <w:r w:rsidRPr="005B5142">
        <w:rPr>
          <w:rFonts w:asciiTheme="minorHAnsi" w:hAnsiTheme="minorHAnsi"/>
          <w:sz w:val="16"/>
        </w:rPr>
        <w:t>(Michael, professor of peace and world security studies at Hampshire College,  “The Next War”, Realclearworld.com, January 23, 2013, http://www.realclearworld.com/articles/2013/01/23/the_next_war_100500.html)</w:t>
      </w:r>
    </w:p>
    <w:p w:rsidR="00C12AB2" w:rsidRPr="005B5142" w:rsidRDefault="00C12AB2" w:rsidP="00C12AB2">
      <w:pPr>
        <w:rPr>
          <w:rStyle w:val="StyleUnderline"/>
          <w:rFonts w:asciiTheme="minorHAnsi" w:hAnsiTheme="minorHAnsi"/>
        </w:rPr>
      </w:pPr>
      <w:r w:rsidRPr="005B5142">
        <w:rPr>
          <w:rFonts w:asciiTheme="minorHAnsi" w:hAnsiTheme="minorHAnsi"/>
          <w:sz w:val="16"/>
        </w:rPr>
        <w:t xml:space="preserve">Don't look now, but </w:t>
      </w:r>
      <w:r w:rsidRPr="005B5142">
        <w:rPr>
          <w:rStyle w:val="StyleUnderline"/>
          <w:rFonts w:asciiTheme="minorHAnsi" w:hAnsiTheme="minorHAnsi"/>
        </w:rPr>
        <w:t>conditions are deteriorating in the western Pacific. Things are turning ugly, with consequences that could prove deadly</w:t>
      </w:r>
      <w:r w:rsidRPr="005B5142">
        <w:rPr>
          <w:rFonts w:asciiTheme="minorHAnsi" w:hAnsiTheme="minorHAnsi"/>
          <w:sz w:val="16"/>
        </w:rPr>
        <w:t xml:space="preserve"> and spell catastrophe for the global economy. In Washington, it is widely assumed that a showdown with Iran over its nuclear ambitions will be the first major crisis to engulf the next secretary of defense -- whether it be former Senator Chuck Hagel, as President Obama desires, or someone else if he fails to win Senate confirmation. With few signs of an imminent breakthrough in talks aimed at peacefully resolving the Iranian nuclear issue, many analysts believe that military action -- if not by Israel, then by the United States -- could be on this year's agenda. Lurking just behind the Iranian imbroglio, however, is </w:t>
      </w:r>
      <w:r w:rsidRPr="005B5142">
        <w:rPr>
          <w:rStyle w:val="StyleUnderline"/>
          <w:rFonts w:asciiTheme="minorHAnsi" w:hAnsiTheme="minorHAnsi"/>
        </w:rPr>
        <w:t xml:space="preserve">a potential crisis of </w:t>
      </w:r>
      <w:r w:rsidRPr="005B5142">
        <w:rPr>
          <w:rStyle w:val="Emphasis"/>
          <w:rFonts w:asciiTheme="minorHAnsi" w:hAnsiTheme="minorHAnsi"/>
        </w:rPr>
        <w:t>far greater magnitude</w:t>
      </w:r>
      <w:r w:rsidRPr="005B5142">
        <w:rPr>
          <w:rStyle w:val="StyleUnderline"/>
          <w:rFonts w:asciiTheme="minorHAnsi" w:hAnsiTheme="minorHAnsi"/>
        </w:rPr>
        <w:t>, and</w:t>
      </w:r>
      <w:r w:rsidRPr="005B5142">
        <w:rPr>
          <w:rFonts w:asciiTheme="minorHAnsi" w:hAnsiTheme="minorHAnsi"/>
          <w:sz w:val="16"/>
        </w:rPr>
        <w:t xml:space="preserve"> </w:t>
      </w:r>
      <w:r w:rsidRPr="005B5142">
        <w:rPr>
          <w:rStyle w:val="StyleUnderline"/>
          <w:rFonts w:asciiTheme="minorHAnsi" w:hAnsiTheme="minorHAnsi"/>
        </w:rPr>
        <w:t>potentially far more imminent than most of us imagine</w:t>
      </w:r>
      <w:r w:rsidRPr="005B5142">
        <w:rPr>
          <w:rFonts w:asciiTheme="minorHAnsi" w:hAnsiTheme="minorHAnsi"/>
          <w:sz w:val="16"/>
        </w:rPr>
        <w:t xml:space="preserve">. </w:t>
      </w:r>
      <w:r w:rsidRPr="005B5142">
        <w:rPr>
          <w:rStyle w:val="StyleUnderline"/>
          <w:rFonts w:asciiTheme="minorHAnsi" w:hAnsiTheme="minorHAnsi"/>
          <w:highlight w:val="green"/>
        </w:rPr>
        <w:t xml:space="preserve">China's determination to assert control over </w:t>
      </w:r>
      <w:r w:rsidRPr="005B5142">
        <w:rPr>
          <w:rStyle w:val="StyleUnderline"/>
          <w:rFonts w:asciiTheme="minorHAnsi" w:hAnsiTheme="minorHAnsi"/>
        </w:rPr>
        <w:t xml:space="preserve">disputed islands in the potentially </w:t>
      </w:r>
      <w:r w:rsidRPr="005B5142">
        <w:rPr>
          <w:rStyle w:val="Emphasis"/>
          <w:rFonts w:asciiTheme="minorHAnsi" w:hAnsiTheme="minorHAnsi"/>
        </w:rPr>
        <w:t>energy-rich waters</w:t>
      </w:r>
      <w:r w:rsidRPr="005B5142">
        <w:rPr>
          <w:rStyle w:val="StyleUnderline"/>
          <w:rFonts w:asciiTheme="minorHAnsi" w:hAnsiTheme="minorHAnsi"/>
        </w:rPr>
        <w:t xml:space="preserve"> of </w:t>
      </w:r>
      <w:r w:rsidRPr="005B5142">
        <w:rPr>
          <w:rStyle w:val="StyleUnderline"/>
          <w:rFonts w:asciiTheme="minorHAnsi" w:hAnsiTheme="minorHAnsi"/>
          <w:highlight w:val="green"/>
        </w:rPr>
        <w:t xml:space="preserve">the </w:t>
      </w:r>
      <w:r w:rsidRPr="005B5142">
        <w:rPr>
          <w:rStyle w:val="StyleUnderline"/>
          <w:rFonts w:asciiTheme="minorHAnsi" w:hAnsiTheme="minorHAnsi"/>
        </w:rPr>
        <w:t xml:space="preserve">East and </w:t>
      </w:r>
      <w:r w:rsidRPr="005B5142">
        <w:rPr>
          <w:rStyle w:val="StyleUnderline"/>
          <w:rFonts w:asciiTheme="minorHAnsi" w:hAnsiTheme="minorHAnsi"/>
          <w:highlight w:val="green"/>
        </w:rPr>
        <w:t>South China Seas</w:t>
      </w:r>
      <w:r w:rsidRPr="005B5142">
        <w:rPr>
          <w:rStyle w:val="StyleUnderline"/>
          <w:rFonts w:asciiTheme="minorHAnsi" w:hAnsiTheme="minorHAnsi"/>
        </w:rPr>
        <w:t>, in the face of stiffening resistance from Japan and the Philippines along with greater regional assertiveness by the U</w:t>
      </w:r>
      <w:r w:rsidRPr="005B5142">
        <w:rPr>
          <w:rFonts w:asciiTheme="minorHAnsi" w:hAnsiTheme="minorHAnsi"/>
          <w:sz w:val="16"/>
        </w:rPr>
        <w:t xml:space="preserve">nited </w:t>
      </w:r>
      <w:r w:rsidRPr="005B5142">
        <w:rPr>
          <w:rStyle w:val="StyleUnderline"/>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highlight w:val="green"/>
        </w:rPr>
        <w:t>spells trouble</w:t>
      </w:r>
      <w:r w:rsidRPr="005B5142">
        <w:rPr>
          <w:rStyle w:val="StyleUnderline"/>
          <w:rFonts w:asciiTheme="minorHAnsi" w:hAnsiTheme="minorHAnsi"/>
        </w:rPr>
        <w:t xml:space="preserve"> not just regionally, but potentially </w:t>
      </w:r>
      <w:r w:rsidRPr="005B5142">
        <w:rPr>
          <w:rStyle w:val="Emphasis"/>
          <w:rFonts w:asciiTheme="minorHAnsi" w:hAnsiTheme="minorHAnsi"/>
          <w:highlight w:val="green"/>
        </w:rPr>
        <w:t>globally</w:t>
      </w:r>
      <w:r w:rsidRPr="005B5142">
        <w:rPr>
          <w:rStyle w:val="Emphasis"/>
          <w:rFonts w:asciiTheme="minorHAnsi" w:hAnsiTheme="minorHAnsi"/>
        </w:rPr>
        <w:t>.</w:t>
      </w:r>
      <w:r w:rsidRPr="005B5142">
        <w:rPr>
          <w:rFonts w:asciiTheme="minorHAnsi" w:hAnsiTheme="minorHAnsi"/>
          <w:sz w:val="16"/>
        </w:rPr>
        <w:t xml:space="preserve"> Islands, Islands, Everywhere </w:t>
      </w:r>
      <w:proofErr w:type="gramStart"/>
      <w:r w:rsidRPr="005B5142">
        <w:rPr>
          <w:rFonts w:asciiTheme="minorHAnsi" w:hAnsiTheme="minorHAnsi"/>
          <w:sz w:val="16"/>
        </w:rPr>
        <w:t>The</w:t>
      </w:r>
      <w:proofErr w:type="gramEnd"/>
      <w:r w:rsidRPr="005B5142">
        <w:rPr>
          <w:rFonts w:asciiTheme="minorHAnsi" w:hAnsiTheme="minorHAnsi"/>
          <w:sz w:val="16"/>
        </w:rPr>
        <w:t xml:space="preserve"> possibility of an Iranian crisis remains in the spotlight because of the obvious risk of disorder in the Greater Middle East and its threat to global oil production and shipping. </w:t>
      </w:r>
      <w:r w:rsidRPr="005B5142">
        <w:rPr>
          <w:rStyle w:val="StyleUnderline"/>
          <w:rFonts w:asciiTheme="minorHAnsi" w:hAnsiTheme="minorHAnsi"/>
        </w:rPr>
        <w:t>A crisis in the East or South China Seas (essentially, western extensions of the Pacific Ocean) would,</w:t>
      </w:r>
      <w:r w:rsidRPr="005B5142">
        <w:rPr>
          <w:rFonts w:asciiTheme="minorHAnsi" w:hAnsiTheme="minorHAnsi"/>
          <w:sz w:val="16"/>
        </w:rPr>
        <w:t xml:space="preserve"> however, </w:t>
      </w:r>
      <w:r w:rsidRPr="005B5142">
        <w:rPr>
          <w:rStyle w:val="StyleUnderline"/>
          <w:rFonts w:asciiTheme="minorHAnsi" w:hAnsiTheme="minorHAnsi"/>
        </w:rPr>
        <w:t xml:space="preserve">pose a greater peril </w:t>
      </w:r>
      <w:r w:rsidRPr="005B5142">
        <w:rPr>
          <w:rStyle w:val="StyleUnderline"/>
          <w:rFonts w:asciiTheme="minorHAnsi" w:hAnsiTheme="minorHAnsi"/>
          <w:highlight w:val="green"/>
        </w:rPr>
        <w:t xml:space="preserve">because of the possibility of a </w:t>
      </w:r>
      <w:r w:rsidRPr="005B5142">
        <w:rPr>
          <w:rStyle w:val="Emphasis"/>
          <w:rFonts w:asciiTheme="minorHAnsi" w:hAnsiTheme="minorHAnsi"/>
          <w:highlight w:val="green"/>
        </w:rPr>
        <w:t>U.S.-China military confrontation</w:t>
      </w:r>
      <w:r w:rsidRPr="005B5142">
        <w:rPr>
          <w:rStyle w:val="StyleUnderline"/>
          <w:rFonts w:asciiTheme="minorHAnsi" w:hAnsiTheme="minorHAnsi"/>
        </w:rPr>
        <w:t xml:space="preserve"> and the </w:t>
      </w:r>
      <w:r w:rsidRPr="005B5142">
        <w:rPr>
          <w:rStyle w:val="Emphasis"/>
          <w:rFonts w:asciiTheme="minorHAnsi" w:hAnsiTheme="minorHAnsi"/>
          <w:b w:val="0"/>
        </w:rPr>
        <w:t>threat to</w:t>
      </w:r>
      <w:r w:rsidRPr="005B5142">
        <w:rPr>
          <w:rStyle w:val="Emphasis"/>
          <w:rFonts w:asciiTheme="minorHAnsi" w:hAnsiTheme="minorHAnsi"/>
        </w:rPr>
        <w:t xml:space="preserve"> </w:t>
      </w:r>
      <w:r w:rsidRPr="005B5142">
        <w:rPr>
          <w:rStyle w:val="Emphasis"/>
          <w:rFonts w:asciiTheme="minorHAnsi" w:hAnsiTheme="minorHAnsi"/>
          <w:b w:val="0"/>
        </w:rPr>
        <w:t>Asian economic stability.</w:t>
      </w:r>
      <w:r w:rsidRPr="005B5142">
        <w:rPr>
          <w:rFonts w:asciiTheme="minorHAnsi" w:hAnsiTheme="minorHAnsi"/>
          <w:sz w:val="16"/>
        </w:rPr>
        <w:t xml:space="preserve"> </w:t>
      </w:r>
      <w:r w:rsidRPr="005B5142">
        <w:rPr>
          <w:rStyle w:val="StyleUnderline"/>
          <w:rFonts w:asciiTheme="minorHAnsi" w:hAnsiTheme="minorHAnsi"/>
        </w:rPr>
        <w:t>The U</w:t>
      </w:r>
      <w:r w:rsidRPr="005B5142">
        <w:rPr>
          <w:rFonts w:asciiTheme="minorHAnsi" w:hAnsiTheme="minorHAnsi"/>
          <w:sz w:val="16"/>
        </w:rPr>
        <w:t xml:space="preserve">nited </w:t>
      </w:r>
      <w:r w:rsidRPr="005B5142">
        <w:rPr>
          <w:rStyle w:val="StyleUnderline"/>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rPr>
        <w:t>is bound by treaty to come to the assistance of Japan</w:t>
      </w:r>
      <w:r w:rsidRPr="005B5142">
        <w:rPr>
          <w:rFonts w:asciiTheme="minorHAnsi" w:hAnsiTheme="minorHAnsi"/>
          <w:sz w:val="16"/>
        </w:rPr>
        <w:t xml:space="preserve"> or the Philippines </w:t>
      </w:r>
      <w:r w:rsidRPr="005B5142">
        <w:rPr>
          <w:rStyle w:val="StyleUnderline"/>
          <w:rFonts w:asciiTheme="minorHAnsi" w:hAnsiTheme="minorHAnsi"/>
        </w:rPr>
        <w:t xml:space="preserve">if </w:t>
      </w:r>
      <w:r w:rsidRPr="005B5142">
        <w:rPr>
          <w:rFonts w:asciiTheme="minorHAnsi" w:hAnsiTheme="minorHAnsi"/>
          <w:sz w:val="16"/>
        </w:rPr>
        <w:t xml:space="preserve">either country is </w:t>
      </w:r>
      <w:r w:rsidRPr="005B5142">
        <w:rPr>
          <w:rStyle w:val="StyleUnderline"/>
          <w:rFonts w:asciiTheme="minorHAnsi" w:hAnsiTheme="minorHAnsi"/>
        </w:rPr>
        <w:t>attacked by a third party</w:t>
      </w:r>
      <w:r w:rsidRPr="005B5142">
        <w:rPr>
          <w:rFonts w:asciiTheme="minorHAnsi" w:hAnsiTheme="minorHAnsi"/>
          <w:sz w:val="16"/>
        </w:rPr>
        <w:t xml:space="preserve">, </w:t>
      </w:r>
      <w:r w:rsidRPr="005B5142">
        <w:rPr>
          <w:rStyle w:val="StyleUnderline"/>
          <w:rFonts w:asciiTheme="minorHAnsi" w:hAnsiTheme="minorHAnsi"/>
        </w:rPr>
        <w:t>so any armed clash between Chinese and Japanese</w:t>
      </w:r>
      <w:r w:rsidRPr="005B5142">
        <w:rPr>
          <w:rFonts w:asciiTheme="minorHAnsi" w:hAnsiTheme="minorHAnsi"/>
          <w:sz w:val="16"/>
        </w:rPr>
        <w:t xml:space="preserve"> or Filipino </w:t>
      </w:r>
      <w:r w:rsidRPr="005B5142">
        <w:rPr>
          <w:rStyle w:val="StyleUnderline"/>
          <w:rFonts w:asciiTheme="minorHAnsi" w:hAnsiTheme="minorHAnsi"/>
        </w:rPr>
        <w:t xml:space="preserve">forces could </w:t>
      </w:r>
      <w:r w:rsidRPr="005B5142">
        <w:rPr>
          <w:rStyle w:val="Emphasis"/>
          <w:rFonts w:asciiTheme="minorHAnsi" w:hAnsiTheme="minorHAnsi"/>
          <w:b w:val="0"/>
        </w:rPr>
        <w:t>trigger American military intervention</w:t>
      </w:r>
      <w:r w:rsidRPr="005B5142">
        <w:rPr>
          <w:rStyle w:val="StyleUnderline"/>
          <w:rFonts w:asciiTheme="minorHAnsi" w:hAnsiTheme="minorHAnsi"/>
        </w:rPr>
        <w:t>.</w:t>
      </w:r>
      <w:r w:rsidRPr="005B5142">
        <w:rPr>
          <w:rFonts w:asciiTheme="minorHAnsi" w:hAnsiTheme="minorHAnsi"/>
          <w:sz w:val="16"/>
        </w:rPr>
        <w:t xml:space="preserve"> </w:t>
      </w:r>
      <w:r w:rsidRPr="005B5142">
        <w:rPr>
          <w:rStyle w:val="StyleUnderline"/>
          <w:rFonts w:asciiTheme="minorHAnsi" w:hAnsiTheme="minorHAnsi"/>
        </w:rPr>
        <w:t xml:space="preserve">With so much of the world's trade focused on Asia, and the American, Chinese, and Japanese economies </w:t>
      </w:r>
      <w:r w:rsidRPr="005B5142">
        <w:rPr>
          <w:rStyle w:val="Emphasis"/>
          <w:rFonts w:asciiTheme="minorHAnsi" w:hAnsiTheme="minorHAnsi"/>
          <w:b w:val="0"/>
        </w:rPr>
        <w:t>tied so closely together</w:t>
      </w:r>
      <w:r w:rsidRPr="005B5142">
        <w:rPr>
          <w:rStyle w:val="StyleUnderline"/>
          <w:rFonts w:asciiTheme="minorHAnsi" w:hAnsiTheme="minorHAnsi"/>
        </w:rPr>
        <w:t xml:space="preserve"> in ways too essential to ignore, a clash of almost any sort in these vital waterways might </w:t>
      </w:r>
      <w:r w:rsidRPr="005B5142">
        <w:rPr>
          <w:rStyle w:val="Emphasis"/>
          <w:rFonts w:asciiTheme="minorHAnsi" w:hAnsiTheme="minorHAnsi"/>
          <w:b w:val="0"/>
        </w:rPr>
        <w:t>paralyze international commerce</w:t>
      </w:r>
      <w:r w:rsidRPr="005B5142">
        <w:rPr>
          <w:rStyle w:val="StyleUnderline"/>
          <w:rFonts w:asciiTheme="minorHAnsi" w:hAnsiTheme="minorHAnsi"/>
        </w:rPr>
        <w:t xml:space="preserve"> and </w:t>
      </w:r>
      <w:r w:rsidRPr="005B5142">
        <w:rPr>
          <w:rStyle w:val="Emphasis"/>
          <w:rFonts w:asciiTheme="minorHAnsi" w:hAnsiTheme="minorHAnsi"/>
          <w:b w:val="0"/>
        </w:rPr>
        <w:t>trigger a global recession</w:t>
      </w:r>
      <w:r w:rsidRPr="005B5142">
        <w:rPr>
          <w:rFonts w:asciiTheme="minorHAnsi" w:hAnsiTheme="minorHAnsi"/>
          <w:sz w:val="16"/>
        </w:rPr>
        <w:t xml:space="preserve"> (or worse). All of this should be painfully obvious and so rule out such a possibility -- and yet </w:t>
      </w:r>
      <w:r w:rsidRPr="005B5142">
        <w:rPr>
          <w:rStyle w:val="StyleUnderline"/>
          <w:rFonts w:asciiTheme="minorHAnsi" w:hAnsiTheme="minorHAnsi"/>
          <w:highlight w:val="green"/>
        </w:rPr>
        <w:t xml:space="preserve">the likelihood of such a clash </w:t>
      </w:r>
      <w:r w:rsidRPr="005B5142">
        <w:rPr>
          <w:rStyle w:val="StyleUnderline"/>
          <w:rFonts w:asciiTheme="minorHAnsi" w:hAnsiTheme="minorHAnsi"/>
        </w:rPr>
        <w:t>occurring</w:t>
      </w:r>
      <w:r w:rsidRPr="005B5142">
        <w:rPr>
          <w:rStyle w:val="StyleUnderline"/>
          <w:rFonts w:asciiTheme="minorHAnsi" w:hAnsiTheme="minorHAnsi"/>
          <w:highlight w:val="green"/>
        </w:rPr>
        <w:t xml:space="preserve"> has been </w:t>
      </w:r>
      <w:r w:rsidRPr="005B5142">
        <w:rPr>
          <w:rStyle w:val="Emphasis"/>
          <w:rFonts w:asciiTheme="minorHAnsi" w:hAnsiTheme="minorHAnsi"/>
          <w:highlight w:val="green"/>
        </w:rPr>
        <w:t>on the rise</w:t>
      </w:r>
      <w:r w:rsidRPr="005B5142">
        <w:rPr>
          <w:rStyle w:val="StyleUnderline"/>
          <w:rFonts w:asciiTheme="minorHAnsi" w:hAnsiTheme="minorHAnsi"/>
        </w:rPr>
        <w:t xml:space="preserve"> </w:t>
      </w:r>
      <w:r w:rsidRPr="005B5142">
        <w:rPr>
          <w:rFonts w:asciiTheme="minorHAnsi" w:hAnsiTheme="minorHAnsi"/>
          <w:sz w:val="16"/>
        </w:rPr>
        <w:t xml:space="preserve">in recent months, </w:t>
      </w:r>
      <w:r w:rsidRPr="005B5142">
        <w:rPr>
          <w:rStyle w:val="StyleUnderline"/>
          <w:rFonts w:asciiTheme="minorHAnsi" w:hAnsiTheme="minorHAnsi"/>
          <w:highlight w:val="green"/>
        </w:rPr>
        <w:t>as China and its neighbors</w:t>
      </w:r>
      <w:r w:rsidRPr="005B5142">
        <w:rPr>
          <w:rStyle w:val="StyleUnderline"/>
          <w:rFonts w:asciiTheme="minorHAnsi" w:hAnsiTheme="minorHAnsi"/>
        </w:rPr>
        <w:t xml:space="preserve"> continue to </w:t>
      </w:r>
      <w:r w:rsidRPr="005B5142">
        <w:rPr>
          <w:rStyle w:val="StyleUnderline"/>
          <w:rFonts w:asciiTheme="minorHAnsi" w:hAnsiTheme="minorHAnsi"/>
          <w:highlight w:val="green"/>
        </w:rPr>
        <w:t>ratchet up</w:t>
      </w:r>
      <w:r w:rsidRPr="005B5142">
        <w:rPr>
          <w:rStyle w:val="StyleUnderline"/>
          <w:rFonts w:asciiTheme="minorHAnsi" w:hAnsiTheme="minorHAnsi"/>
        </w:rPr>
        <w:t xml:space="preserve"> the </w:t>
      </w:r>
      <w:r w:rsidRPr="005B5142">
        <w:rPr>
          <w:rStyle w:val="StyleUnderline"/>
          <w:rFonts w:asciiTheme="minorHAnsi" w:hAnsiTheme="minorHAnsi"/>
          <w:highlight w:val="green"/>
        </w:rPr>
        <w:t>bellicosity</w:t>
      </w:r>
      <w:r w:rsidRPr="005B5142">
        <w:rPr>
          <w:rStyle w:val="StyleUnderline"/>
          <w:rFonts w:asciiTheme="minorHAnsi" w:hAnsiTheme="minorHAnsi"/>
        </w:rPr>
        <w:t xml:space="preserve"> of their statements </w:t>
      </w:r>
      <w:r w:rsidRPr="005B5142">
        <w:rPr>
          <w:rStyle w:val="StyleUnderline"/>
          <w:rFonts w:asciiTheme="minorHAnsi" w:hAnsiTheme="minorHAnsi"/>
          <w:highlight w:val="green"/>
        </w:rPr>
        <w:t xml:space="preserve">and </w:t>
      </w:r>
      <w:r w:rsidRPr="005B5142">
        <w:rPr>
          <w:rStyle w:val="Emphasis"/>
          <w:rFonts w:asciiTheme="minorHAnsi" w:hAnsiTheme="minorHAnsi"/>
          <w:highlight w:val="green"/>
        </w:rPr>
        <w:t>bolster</w:t>
      </w:r>
      <w:r w:rsidRPr="005B5142">
        <w:rPr>
          <w:rStyle w:val="Emphasis"/>
          <w:rFonts w:asciiTheme="minorHAnsi" w:hAnsiTheme="minorHAnsi"/>
        </w:rPr>
        <w:t xml:space="preserve"> their </w:t>
      </w:r>
      <w:r w:rsidRPr="005B5142">
        <w:rPr>
          <w:rStyle w:val="Emphasis"/>
          <w:rFonts w:asciiTheme="minorHAnsi" w:hAnsiTheme="minorHAnsi"/>
          <w:highlight w:val="green"/>
        </w:rPr>
        <w:t>military forces</w:t>
      </w:r>
      <w:r w:rsidRPr="005B5142">
        <w:rPr>
          <w:rStyle w:val="StyleUnderline"/>
          <w:rFonts w:asciiTheme="minorHAnsi" w:hAnsiTheme="minorHAnsi"/>
        </w:rPr>
        <w:t xml:space="preserve"> in the contested areas</w:t>
      </w:r>
      <w:r w:rsidRPr="005B5142">
        <w:rPr>
          <w:rFonts w:asciiTheme="minorHAnsi" w:hAnsiTheme="minorHAnsi"/>
          <w:sz w:val="16"/>
        </w:rPr>
        <w:t xml:space="preserve">. </w:t>
      </w:r>
      <w:r w:rsidRPr="005B5142">
        <w:rPr>
          <w:rStyle w:val="StyleUnderline"/>
          <w:rFonts w:asciiTheme="minorHAnsi" w:hAnsiTheme="minorHAnsi"/>
        </w:rPr>
        <w:t>Washington's continuing statements about its ongoing plans for a "pivot" to</w:t>
      </w:r>
      <w:r w:rsidRPr="005B5142">
        <w:rPr>
          <w:rFonts w:asciiTheme="minorHAnsi" w:hAnsiTheme="minorHAnsi"/>
          <w:sz w:val="16"/>
        </w:rPr>
        <w:t xml:space="preserve">, or "rebalancing" of, its forces in </w:t>
      </w:r>
      <w:r w:rsidRPr="005B5142">
        <w:rPr>
          <w:rStyle w:val="StyleUnderline"/>
          <w:rFonts w:asciiTheme="minorHAnsi" w:hAnsiTheme="minorHAnsi"/>
        </w:rPr>
        <w:t xml:space="preserve">the Pacific have only fueled Chinese intransigence and </w:t>
      </w:r>
      <w:r w:rsidRPr="005B5142">
        <w:rPr>
          <w:rStyle w:val="Emphasis"/>
          <w:rFonts w:asciiTheme="minorHAnsi" w:hAnsiTheme="minorHAnsi"/>
        </w:rPr>
        <w:t>intensified a rising sense of crisis</w:t>
      </w:r>
      <w:r w:rsidRPr="005B5142">
        <w:rPr>
          <w:rStyle w:val="StyleUnderline"/>
          <w:rFonts w:asciiTheme="minorHAnsi" w:hAnsiTheme="minorHAnsi"/>
        </w:rPr>
        <w:t xml:space="preserve"> in the region. Leaders on all sides continue to affirm their country's inviolable rights to the contested islands and vow to use any means necessary to resist encroachment by rival claimants.</w:t>
      </w:r>
      <w:r w:rsidRPr="005B5142">
        <w:rPr>
          <w:rFonts w:asciiTheme="minorHAnsi" w:hAnsiTheme="minorHAnsi"/>
          <w:sz w:val="16"/>
        </w:rPr>
        <w:t xml:space="preserve"> In the meantime, </w:t>
      </w:r>
      <w:r w:rsidRPr="005B5142">
        <w:rPr>
          <w:rStyle w:val="StyleUnderline"/>
          <w:rFonts w:asciiTheme="minorHAnsi" w:hAnsiTheme="minorHAnsi"/>
        </w:rPr>
        <w:t xml:space="preserve">China has increased the frequency and scale of its naval maneuvers in waters claimed by Japan, Vietnam, and the Philippines, further </w:t>
      </w:r>
      <w:r w:rsidRPr="005B5142">
        <w:rPr>
          <w:rStyle w:val="Emphasis"/>
          <w:rFonts w:asciiTheme="minorHAnsi" w:hAnsiTheme="minorHAnsi"/>
          <w:b w:val="0"/>
        </w:rPr>
        <w:t>enflaming tensions in the region.</w:t>
      </w:r>
      <w:r w:rsidRPr="005B5142">
        <w:rPr>
          <w:rFonts w:asciiTheme="minorHAnsi" w:hAnsiTheme="minorHAnsi"/>
          <w:sz w:val="16"/>
        </w:rPr>
        <w:t xml:space="preserve"> Ostensibly, these disputes revolve around the question of who owns a constellation of largely uninhabited atolls and islets claimed by a variety of nations. In the East China Sea, the islands in contention are called the </w:t>
      </w:r>
      <w:proofErr w:type="spellStart"/>
      <w:r w:rsidRPr="005B5142">
        <w:rPr>
          <w:rFonts w:asciiTheme="minorHAnsi" w:hAnsiTheme="minorHAnsi"/>
          <w:sz w:val="16"/>
        </w:rPr>
        <w:t>Diaoyus</w:t>
      </w:r>
      <w:proofErr w:type="spellEnd"/>
      <w:r w:rsidRPr="005B5142">
        <w:rPr>
          <w:rFonts w:asciiTheme="minorHAnsi" w:hAnsiTheme="minorHAnsi"/>
          <w:sz w:val="16"/>
        </w:rPr>
        <w:t xml:space="preserve"> by China and the </w:t>
      </w:r>
      <w:proofErr w:type="spellStart"/>
      <w:r w:rsidRPr="005B5142">
        <w:rPr>
          <w:rFonts w:asciiTheme="minorHAnsi" w:hAnsiTheme="minorHAnsi"/>
          <w:sz w:val="16"/>
        </w:rPr>
        <w:t>Senkakus</w:t>
      </w:r>
      <w:proofErr w:type="spellEnd"/>
      <w:r w:rsidRPr="005B5142">
        <w:rPr>
          <w:rFonts w:asciiTheme="minorHAnsi" w:hAnsiTheme="minorHAnsi"/>
          <w:sz w:val="16"/>
        </w:rPr>
        <w:t xml:space="preserve"> by Japan. At present, they are administered by Japan, but both countries claim sovereignty over them. In the South China Sea, several island groups are in contention, including the Spratly chain and the </w:t>
      </w:r>
      <w:proofErr w:type="spellStart"/>
      <w:r w:rsidRPr="005B5142">
        <w:rPr>
          <w:rFonts w:asciiTheme="minorHAnsi" w:hAnsiTheme="minorHAnsi"/>
          <w:sz w:val="16"/>
        </w:rPr>
        <w:t>Paracel</w:t>
      </w:r>
      <w:proofErr w:type="spellEnd"/>
      <w:r w:rsidRPr="005B5142">
        <w:rPr>
          <w:rFonts w:asciiTheme="minorHAnsi" w:hAnsiTheme="minorHAnsi"/>
          <w:sz w:val="16"/>
        </w:rPr>
        <w:t xml:space="preserve"> Islands (known in China as the </w:t>
      </w:r>
      <w:proofErr w:type="spellStart"/>
      <w:r w:rsidRPr="005B5142">
        <w:rPr>
          <w:rFonts w:asciiTheme="minorHAnsi" w:hAnsiTheme="minorHAnsi"/>
          <w:sz w:val="16"/>
        </w:rPr>
        <w:t>Nansha</w:t>
      </w:r>
      <w:proofErr w:type="spellEnd"/>
      <w:r w:rsidRPr="005B5142">
        <w:rPr>
          <w:rFonts w:asciiTheme="minorHAnsi" w:hAnsiTheme="minorHAnsi"/>
          <w:sz w:val="16"/>
        </w:rPr>
        <w:t xml:space="preserve"> and </w:t>
      </w:r>
      <w:proofErr w:type="spellStart"/>
      <w:r w:rsidRPr="005B5142">
        <w:rPr>
          <w:rFonts w:asciiTheme="minorHAnsi" w:hAnsiTheme="minorHAnsi"/>
          <w:sz w:val="16"/>
        </w:rPr>
        <w:t>Xisha</w:t>
      </w:r>
      <w:proofErr w:type="spellEnd"/>
      <w:r w:rsidRPr="005B5142">
        <w:rPr>
          <w:rFonts w:asciiTheme="minorHAnsi" w:hAnsiTheme="minorHAnsi"/>
          <w:sz w:val="16"/>
        </w:rPr>
        <w:t xml:space="preserve"> Islands, respectively). China claims all of these islets, while Vietnam claims some of the </w:t>
      </w:r>
      <w:proofErr w:type="spellStart"/>
      <w:r w:rsidRPr="005B5142">
        <w:rPr>
          <w:rFonts w:asciiTheme="minorHAnsi" w:hAnsiTheme="minorHAnsi"/>
          <w:sz w:val="16"/>
        </w:rPr>
        <w:t>Spratlys</w:t>
      </w:r>
      <w:proofErr w:type="spellEnd"/>
      <w:r w:rsidRPr="005B5142">
        <w:rPr>
          <w:rFonts w:asciiTheme="minorHAnsi" w:hAnsiTheme="minorHAnsi"/>
          <w:sz w:val="16"/>
        </w:rPr>
        <w:t xml:space="preserve"> and </w:t>
      </w:r>
      <w:proofErr w:type="spellStart"/>
      <w:r w:rsidRPr="005B5142">
        <w:rPr>
          <w:rFonts w:asciiTheme="minorHAnsi" w:hAnsiTheme="minorHAnsi"/>
          <w:sz w:val="16"/>
        </w:rPr>
        <w:t>Paracels</w:t>
      </w:r>
      <w:proofErr w:type="spellEnd"/>
      <w:r w:rsidRPr="005B5142">
        <w:rPr>
          <w:rFonts w:asciiTheme="minorHAnsi" w:hAnsiTheme="minorHAnsi"/>
          <w:sz w:val="16"/>
        </w:rPr>
        <w:t xml:space="preserve">. Brunei, Malaysia, and the Philippines also claim some of the </w:t>
      </w:r>
      <w:proofErr w:type="spellStart"/>
      <w:r w:rsidRPr="005B5142">
        <w:rPr>
          <w:rFonts w:asciiTheme="minorHAnsi" w:hAnsiTheme="minorHAnsi"/>
          <w:sz w:val="16"/>
        </w:rPr>
        <w:t>Spratlys</w:t>
      </w:r>
      <w:proofErr w:type="spellEnd"/>
      <w:r w:rsidRPr="005B5142">
        <w:rPr>
          <w:rFonts w:asciiTheme="minorHAnsi" w:hAnsiTheme="minorHAnsi"/>
          <w:sz w:val="16"/>
        </w:rPr>
        <w:t xml:space="preserve">. </w:t>
      </w:r>
      <w:r w:rsidRPr="005B5142">
        <w:rPr>
          <w:rStyle w:val="StyleUnderline"/>
          <w:rFonts w:asciiTheme="minorHAnsi" w:hAnsiTheme="minorHAnsi"/>
        </w:rPr>
        <w:t>Far more is</w:t>
      </w:r>
      <w:r w:rsidRPr="005B5142">
        <w:rPr>
          <w:rFonts w:asciiTheme="minorHAnsi" w:hAnsiTheme="minorHAnsi"/>
          <w:sz w:val="16"/>
        </w:rPr>
        <w:t xml:space="preserve">, of course, </w:t>
      </w:r>
      <w:r w:rsidRPr="005B5142">
        <w:rPr>
          <w:rStyle w:val="StyleUnderline"/>
          <w:rFonts w:asciiTheme="minorHAnsi" w:hAnsiTheme="minorHAnsi"/>
        </w:rPr>
        <w:t>at stake than</w:t>
      </w:r>
      <w:r w:rsidRPr="005B5142">
        <w:rPr>
          <w:rFonts w:asciiTheme="minorHAnsi" w:hAnsiTheme="minorHAnsi"/>
          <w:sz w:val="16"/>
        </w:rPr>
        <w:t xml:space="preserve"> just the </w:t>
      </w:r>
      <w:r w:rsidRPr="005B5142">
        <w:rPr>
          <w:rStyle w:val="StyleUnderline"/>
          <w:rFonts w:asciiTheme="minorHAnsi" w:hAnsiTheme="minorHAnsi"/>
        </w:rPr>
        <w:t xml:space="preserve">ownership of </w:t>
      </w:r>
      <w:r w:rsidRPr="005B5142">
        <w:rPr>
          <w:rFonts w:asciiTheme="minorHAnsi" w:hAnsiTheme="minorHAnsi"/>
          <w:sz w:val="16"/>
        </w:rPr>
        <w:t xml:space="preserve">a few uninhabited </w:t>
      </w:r>
      <w:r w:rsidRPr="005B5142">
        <w:rPr>
          <w:rStyle w:val="StyleUnderline"/>
          <w:rFonts w:asciiTheme="minorHAnsi" w:hAnsiTheme="minorHAnsi"/>
        </w:rPr>
        <w:t xml:space="preserve">islets. The </w:t>
      </w:r>
      <w:proofErr w:type="spellStart"/>
      <w:r w:rsidRPr="005B5142">
        <w:rPr>
          <w:rStyle w:val="StyleUnderline"/>
          <w:rFonts w:asciiTheme="minorHAnsi" w:hAnsiTheme="minorHAnsi"/>
          <w:highlight w:val="green"/>
        </w:rPr>
        <w:t>seabeds</w:t>
      </w:r>
      <w:proofErr w:type="spellEnd"/>
      <w:r w:rsidRPr="005B5142">
        <w:rPr>
          <w:rStyle w:val="StyleUnderline"/>
          <w:rFonts w:asciiTheme="minorHAnsi" w:hAnsiTheme="minorHAnsi"/>
          <w:highlight w:val="green"/>
        </w:rPr>
        <w:t xml:space="preserve"> </w:t>
      </w:r>
      <w:r w:rsidRPr="005B5142">
        <w:rPr>
          <w:rStyle w:val="StyleUnderline"/>
          <w:rFonts w:asciiTheme="minorHAnsi" w:hAnsiTheme="minorHAnsi"/>
        </w:rPr>
        <w:t xml:space="preserve">surrounding them are believed to </w:t>
      </w:r>
      <w:r w:rsidRPr="005B5142">
        <w:rPr>
          <w:rStyle w:val="StyleUnderline"/>
          <w:rFonts w:asciiTheme="minorHAnsi" w:hAnsiTheme="minorHAnsi"/>
          <w:highlight w:val="green"/>
        </w:rPr>
        <w:t xml:space="preserve">sit atop </w:t>
      </w:r>
      <w:r w:rsidRPr="005B5142">
        <w:rPr>
          <w:rStyle w:val="Emphasis"/>
          <w:rFonts w:asciiTheme="minorHAnsi" w:hAnsiTheme="minorHAnsi"/>
          <w:highlight w:val="green"/>
        </w:rPr>
        <w:t>vast reserves of</w:t>
      </w:r>
      <w:r w:rsidRPr="005B5142">
        <w:rPr>
          <w:rFonts w:asciiTheme="minorHAnsi" w:hAnsiTheme="minorHAnsi"/>
          <w:sz w:val="16"/>
        </w:rPr>
        <w:t xml:space="preserve"> oil and </w:t>
      </w:r>
      <w:r w:rsidRPr="005B5142">
        <w:rPr>
          <w:rStyle w:val="Emphasis"/>
          <w:rFonts w:asciiTheme="minorHAnsi" w:hAnsiTheme="minorHAnsi"/>
        </w:rPr>
        <w:t xml:space="preserve">natural </w:t>
      </w:r>
      <w:r w:rsidRPr="005B5142">
        <w:rPr>
          <w:rStyle w:val="Emphasis"/>
          <w:rFonts w:asciiTheme="minorHAnsi" w:hAnsiTheme="minorHAnsi"/>
          <w:highlight w:val="green"/>
        </w:rPr>
        <w:t>gas.</w:t>
      </w:r>
      <w:r w:rsidRPr="005B5142">
        <w:rPr>
          <w:rStyle w:val="StyleUnderline"/>
          <w:rFonts w:asciiTheme="minorHAnsi" w:hAnsiTheme="minorHAnsi"/>
          <w:highlight w:val="green"/>
        </w:rPr>
        <w:t xml:space="preserve"> </w:t>
      </w:r>
      <w:r w:rsidRPr="005B5142">
        <w:rPr>
          <w:rStyle w:val="StyleUnderline"/>
          <w:rFonts w:asciiTheme="minorHAnsi" w:hAnsiTheme="minorHAnsi"/>
        </w:rPr>
        <w:t xml:space="preserve">Ownership of the islands would naturally confer ownership of the reserves -- </w:t>
      </w:r>
      <w:r w:rsidRPr="005B5142">
        <w:rPr>
          <w:rStyle w:val="StyleUnderline"/>
          <w:rFonts w:asciiTheme="minorHAnsi" w:hAnsiTheme="minorHAnsi"/>
          <w:highlight w:val="green"/>
        </w:rPr>
        <w:t xml:space="preserve">something </w:t>
      </w:r>
      <w:r w:rsidRPr="005B5142">
        <w:rPr>
          <w:rStyle w:val="StyleUnderline"/>
          <w:rFonts w:asciiTheme="minorHAnsi" w:hAnsiTheme="minorHAnsi"/>
        </w:rPr>
        <w:t xml:space="preserve">all of </w:t>
      </w:r>
      <w:r w:rsidRPr="005B5142">
        <w:rPr>
          <w:rStyle w:val="StyleUnderline"/>
          <w:rFonts w:asciiTheme="minorHAnsi" w:hAnsiTheme="minorHAnsi"/>
          <w:highlight w:val="green"/>
        </w:rPr>
        <w:t xml:space="preserve">these countries </w:t>
      </w:r>
      <w:r w:rsidRPr="005B5142">
        <w:rPr>
          <w:rStyle w:val="Emphasis"/>
          <w:rFonts w:asciiTheme="minorHAnsi" w:hAnsiTheme="minorHAnsi"/>
          <w:highlight w:val="green"/>
        </w:rPr>
        <w:t>desperately desire</w:t>
      </w:r>
      <w:r w:rsidRPr="005B5142">
        <w:rPr>
          <w:rFonts w:asciiTheme="minorHAnsi" w:hAnsiTheme="minorHAnsi"/>
          <w:sz w:val="16"/>
          <w:highlight w:val="green"/>
        </w:rPr>
        <w:t xml:space="preserve">. </w:t>
      </w:r>
      <w:r w:rsidRPr="005B5142">
        <w:rPr>
          <w:rStyle w:val="Emphasis"/>
          <w:rFonts w:asciiTheme="minorHAnsi" w:hAnsiTheme="minorHAnsi"/>
        </w:rPr>
        <w:t xml:space="preserve">Powerful </w:t>
      </w:r>
      <w:r w:rsidRPr="005B5142">
        <w:rPr>
          <w:rStyle w:val="Emphasis"/>
          <w:rFonts w:asciiTheme="minorHAnsi" w:hAnsiTheme="minorHAnsi"/>
          <w:highlight w:val="green"/>
        </w:rPr>
        <w:t>forces of nationalism</w:t>
      </w:r>
      <w:r w:rsidRPr="005B5142">
        <w:rPr>
          <w:rStyle w:val="StyleUnderline"/>
          <w:rFonts w:asciiTheme="minorHAnsi" w:hAnsiTheme="minorHAnsi"/>
          <w:highlight w:val="green"/>
        </w:rPr>
        <w:t xml:space="preserve"> are</w:t>
      </w:r>
      <w:r w:rsidRPr="005B5142">
        <w:rPr>
          <w:rStyle w:val="StyleUnderline"/>
          <w:rFonts w:asciiTheme="minorHAnsi" w:hAnsiTheme="minorHAnsi"/>
        </w:rPr>
        <w:t xml:space="preserve"> also </w:t>
      </w:r>
      <w:r w:rsidRPr="005B5142">
        <w:rPr>
          <w:rStyle w:val="StyleUnderline"/>
          <w:rFonts w:asciiTheme="minorHAnsi" w:hAnsiTheme="minorHAnsi"/>
          <w:highlight w:val="green"/>
        </w:rPr>
        <w:t xml:space="preserve">at work: with </w:t>
      </w:r>
      <w:r w:rsidRPr="005B5142">
        <w:rPr>
          <w:rStyle w:val="Emphasis"/>
          <w:rFonts w:asciiTheme="minorHAnsi" w:hAnsiTheme="minorHAnsi"/>
          <w:highlight w:val="green"/>
        </w:rPr>
        <w:t>rising popular fervor</w:t>
      </w:r>
      <w:r w:rsidRPr="005B5142">
        <w:rPr>
          <w:rStyle w:val="StyleUnderline"/>
          <w:rFonts w:asciiTheme="minorHAnsi" w:hAnsiTheme="minorHAnsi"/>
        </w:rPr>
        <w:t>, the Chinese believe that the islands are part of their national territory and any other claims represent a direct assault on China's sovereign rights</w:t>
      </w:r>
      <w:r w:rsidRPr="005B5142">
        <w:rPr>
          <w:rFonts w:asciiTheme="minorHAnsi" w:hAnsiTheme="minorHAnsi"/>
          <w:sz w:val="16"/>
        </w:rPr>
        <w:t xml:space="preserve">; </w:t>
      </w:r>
      <w:r w:rsidRPr="005B5142">
        <w:rPr>
          <w:rStyle w:val="StyleUnderline"/>
          <w:rFonts w:asciiTheme="minorHAnsi" w:hAnsiTheme="minorHAnsi"/>
        </w:rPr>
        <w:t>the fact that Japan</w:t>
      </w:r>
      <w:r w:rsidRPr="005B5142">
        <w:rPr>
          <w:rFonts w:asciiTheme="minorHAnsi" w:hAnsiTheme="minorHAnsi"/>
          <w:sz w:val="16"/>
        </w:rPr>
        <w:t xml:space="preserve"> -- China's brutal invader and occupier during World War II -- </w:t>
      </w:r>
      <w:r w:rsidRPr="005B5142">
        <w:rPr>
          <w:rStyle w:val="StyleUnderline"/>
          <w:rFonts w:asciiTheme="minorHAnsi" w:hAnsiTheme="minorHAnsi"/>
        </w:rPr>
        <w:t>is a rival claimant</w:t>
      </w:r>
      <w:r w:rsidRPr="005B5142">
        <w:rPr>
          <w:rFonts w:asciiTheme="minorHAnsi" w:hAnsiTheme="minorHAnsi"/>
          <w:sz w:val="16"/>
        </w:rPr>
        <w:t xml:space="preserve"> to some of them </w:t>
      </w:r>
      <w:r w:rsidRPr="005B5142">
        <w:rPr>
          <w:rStyle w:val="StyleUnderline"/>
          <w:rFonts w:asciiTheme="minorHAnsi" w:hAnsiTheme="minorHAnsi"/>
        </w:rPr>
        <w:t xml:space="preserve">only adds a powerful tinge of victimhood to Chinese </w:t>
      </w:r>
      <w:r w:rsidRPr="005B5142">
        <w:rPr>
          <w:rStyle w:val="Emphasis"/>
          <w:rFonts w:asciiTheme="minorHAnsi" w:hAnsiTheme="minorHAnsi"/>
        </w:rPr>
        <w:t>nationalism and intransigence</w:t>
      </w:r>
      <w:r w:rsidRPr="005B5142">
        <w:rPr>
          <w:rFonts w:asciiTheme="minorHAnsi" w:hAnsiTheme="minorHAnsi"/>
          <w:sz w:val="16"/>
        </w:rPr>
        <w:t xml:space="preserve"> on the issue. By the same token, </w:t>
      </w:r>
      <w:r w:rsidRPr="005B5142">
        <w:rPr>
          <w:rStyle w:val="StyleUnderline"/>
          <w:rFonts w:asciiTheme="minorHAnsi" w:hAnsiTheme="minorHAnsi"/>
        </w:rPr>
        <w:t>the Japanese</w:t>
      </w:r>
      <w:r w:rsidRPr="005B5142">
        <w:rPr>
          <w:rFonts w:asciiTheme="minorHAnsi" w:hAnsiTheme="minorHAnsi"/>
          <w:sz w:val="16"/>
        </w:rPr>
        <w:t xml:space="preserve">, Vietnamese, and Filipinos, </w:t>
      </w:r>
      <w:r w:rsidRPr="005B5142">
        <w:rPr>
          <w:rStyle w:val="StyleUnderline"/>
          <w:rFonts w:asciiTheme="minorHAnsi" w:hAnsiTheme="minorHAnsi"/>
        </w:rPr>
        <w:t>already feeling threatened by China's growing wealth and power, believe no less firmly that not bending on the island disputes is an essential expression of their nationhood.</w:t>
      </w:r>
      <w:r w:rsidRPr="005B5142">
        <w:rPr>
          <w:rFonts w:asciiTheme="minorHAnsi" w:hAnsiTheme="minorHAnsi"/>
          <w:sz w:val="16"/>
        </w:rPr>
        <w:t xml:space="preserve"> </w:t>
      </w:r>
      <w:r w:rsidRPr="005B5142">
        <w:rPr>
          <w:rStyle w:val="StyleUnderline"/>
          <w:rFonts w:asciiTheme="minorHAnsi" w:hAnsiTheme="minorHAnsi"/>
        </w:rPr>
        <w:t xml:space="preserve">Long ongoing, these disputes have </w:t>
      </w:r>
      <w:r w:rsidRPr="005B5142">
        <w:rPr>
          <w:rStyle w:val="Emphasis"/>
          <w:rFonts w:asciiTheme="minorHAnsi" w:hAnsiTheme="minorHAnsi"/>
        </w:rPr>
        <w:t>escalated recently</w:t>
      </w:r>
      <w:r w:rsidRPr="005B5142">
        <w:rPr>
          <w:rStyle w:val="StyleUnderline"/>
          <w:rFonts w:asciiTheme="minorHAnsi" w:hAnsiTheme="minorHAnsi"/>
        </w:rPr>
        <w:t>.</w:t>
      </w:r>
      <w:r w:rsidRPr="005B5142">
        <w:rPr>
          <w:rFonts w:asciiTheme="minorHAnsi" w:hAnsiTheme="minorHAnsi"/>
          <w:sz w:val="16"/>
        </w:rPr>
        <w:t xml:space="preserve"> In May 2011, for instance, the Vietnamese reported that Chinese warships were harassing oil-exploration vessels operated by the state-owned energy company </w:t>
      </w:r>
      <w:proofErr w:type="spellStart"/>
      <w:r w:rsidRPr="005B5142">
        <w:rPr>
          <w:rFonts w:asciiTheme="minorHAnsi" w:hAnsiTheme="minorHAnsi"/>
          <w:sz w:val="16"/>
        </w:rPr>
        <w:t>PetroVietnam</w:t>
      </w:r>
      <w:proofErr w:type="spellEnd"/>
      <w:r w:rsidRPr="005B5142">
        <w:rPr>
          <w:rFonts w:asciiTheme="minorHAnsi" w:hAnsiTheme="minorHAnsi"/>
          <w:sz w:val="16"/>
        </w:rPr>
        <w:t xml:space="preserve"> in the South China Sea. In two instances, Vietnamese authorities claimed, cables attached to underwater survey equipment were purposely slashed. In April 2012, armed Chinese marine surveillance ships blocked efforts by Filipino vessels to inspect Chinese boats suspected of illegally fishing off Scarborough Shoal, an islet in the South China Sea claimed by both countries. </w:t>
      </w:r>
      <w:r w:rsidRPr="005B5142">
        <w:rPr>
          <w:rStyle w:val="StyleUnderline"/>
          <w:rFonts w:asciiTheme="minorHAnsi" w:hAnsiTheme="minorHAnsi"/>
        </w:rPr>
        <w:t xml:space="preserve">The East China Sea has </w:t>
      </w:r>
      <w:r w:rsidRPr="005B5142">
        <w:rPr>
          <w:rFonts w:asciiTheme="minorHAnsi" w:hAnsiTheme="minorHAnsi"/>
          <w:sz w:val="16"/>
        </w:rPr>
        <w:t xml:space="preserve">similarly </w:t>
      </w:r>
      <w:r w:rsidRPr="005B5142">
        <w:rPr>
          <w:rStyle w:val="StyleUnderline"/>
          <w:rFonts w:asciiTheme="minorHAnsi" w:hAnsiTheme="minorHAnsi"/>
        </w:rPr>
        <w:t>witnessed tense encounters of late.</w:t>
      </w:r>
      <w:r w:rsidRPr="005B5142">
        <w:rPr>
          <w:rFonts w:asciiTheme="minorHAnsi" w:hAnsiTheme="minorHAnsi"/>
          <w:sz w:val="16"/>
        </w:rPr>
        <w:t xml:space="preserve"> Last September, for example, Japanese authorities arrested 14 Chinese citizens who had attempted to land on one of the </w:t>
      </w:r>
      <w:proofErr w:type="spellStart"/>
      <w:r w:rsidRPr="005B5142">
        <w:rPr>
          <w:rFonts w:asciiTheme="minorHAnsi" w:hAnsiTheme="minorHAnsi"/>
          <w:sz w:val="16"/>
        </w:rPr>
        <w:t>Diaoyu</w:t>
      </w:r>
      <w:proofErr w:type="spellEnd"/>
      <w:r w:rsidRPr="005B5142">
        <w:rPr>
          <w:rFonts w:asciiTheme="minorHAnsi" w:hAnsiTheme="minorHAnsi"/>
          <w:sz w:val="16"/>
        </w:rPr>
        <w:t>/</w:t>
      </w:r>
      <w:proofErr w:type="spellStart"/>
      <w:r w:rsidRPr="005B5142">
        <w:rPr>
          <w:rFonts w:asciiTheme="minorHAnsi" w:hAnsiTheme="minorHAnsi"/>
          <w:sz w:val="16"/>
        </w:rPr>
        <w:t>Senkaku</w:t>
      </w:r>
      <w:proofErr w:type="spellEnd"/>
      <w:r w:rsidRPr="005B5142">
        <w:rPr>
          <w:rFonts w:asciiTheme="minorHAnsi" w:hAnsiTheme="minorHAnsi"/>
          <w:sz w:val="16"/>
        </w:rPr>
        <w:t xml:space="preserve"> Islands to press their country's claims, </w:t>
      </w:r>
      <w:r w:rsidRPr="005B5142">
        <w:rPr>
          <w:rStyle w:val="StyleUnderline"/>
          <w:rFonts w:asciiTheme="minorHAnsi" w:hAnsiTheme="minorHAnsi"/>
        </w:rPr>
        <w:t>provoking widespread anti-Japanese protests across China and a series of naval show-of-force operations by both sides in the disputed waters.</w:t>
      </w:r>
      <w:r w:rsidRPr="005B5142">
        <w:rPr>
          <w:rFonts w:asciiTheme="minorHAnsi" w:hAnsiTheme="minorHAnsi"/>
          <w:sz w:val="16"/>
        </w:rPr>
        <w:t xml:space="preserve"> </w:t>
      </w:r>
      <w:r w:rsidRPr="005B5142">
        <w:rPr>
          <w:rStyle w:val="Emphasis"/>
          <w:rFonts w:asciiTheme="minorHAnsi" w:hAnsiTheme="minorHAnsi"/>
          <w:highlight w:val="green"/>
        </w:rPr>
        <w:t xml:space="preserve">Regional </w:t>
      </w:r>
      <w:proofErr w:type="gramStart"/>
      <w:r w:rsidRPr="005B5142">
        <w:rPr>
          <w:rStyle w:val="Emphasis"/>
          <w:rFonts w:asciiTheme="minorHAnsi" w:hAnsiTheme="minorHAnsi"/>
          <w:highlight w:val="green"/>
        </w:rPr>
        <w:t>diplomacy</w:t>
      </w:r>
      <w:r w:rsidRPr="005B5142">
        <w:rPr>
          <w:rFonts w:asciiTheme="minorHAnsi" w:hAnsiTheme="minorHAnsi"/>
          <w:sz w:val="16"/>
        </w:rPr>
        <w:t xml:space="preserve">, </w:t>
      </w:r>
      <w:r w:rsidRPr="005B5142">
        <w:rPr>
          <w:rStyle w:val="StyleUnderline"/>
          <w:rFonts w:asciiTheme="minorHAnsi" w:hAnsiTheme="minorHAnsi"/>
        </w:rPr>
        <w:t>that classic way of settling disputes in a peaceful manner,</w:t>
      </w:r>
      <w:proofErr w:type="gramEnd"/>
      <w:r w:rsidRPr="005B5142">
        <w:rPr>
          <w:rStyle w:val="StyleUnderline"/>
          <w:rFonts w:asciiTheme="minorHAnsi" w:hAnsiTheme="minorHAnsi"/>
        </w:rPr>
        <w:t xml:space="preserve"> </w:t>
      </w:r>
      <w:r w:rsidRPr="005B5142">
        <w:rPr>
          <w:rStyle w:val="StyleUnderline"/>
          <w:rFonts w:asciiTheme="minorHAnsi" w:hAnsiTheme="minorHAnsi"/>
          <w:highlight w:val="green"/>
        </w:rPr>
        <w:t xml:space="preserve">has been </w:t>
      </w:r>
      <w:r w:rsidRPr="005B5142">
        <w:rPr>
          <w:rStyle w:val="Emphasis"/>
          <w:rFonts w:asciiTheme="minorHAnsi" w:hAnsiTheme="minorHAnsi"/>
          <w:highlight w:val="green"/>
        </w:rPr>
        <w:t>under growing strain</w:t>
      </w:r>
      <w:r w:rsidRPr="005B5142">
        <w:rPr>
          <w:rStyle w:val="StyleUnderline"/>
          <w:rFonts w:asciiTheme="minorHAnsi" w:hAnsiTheme="minorHAnsi"/>
        </w:rPr>
        <w:t xml:space="preserve"> recently thanks to these maritime disputes and the accompanying military encounters</w:t>
      </w:r>
      <w:r w:rsidRPr="005B5142">
        <w:rPr>
          <w:rFonts w:asciiTheme="minorHAnsi" w:hAnsiTheme="minorHAnsi"/>
          <w:sz w:val="16"/>
        </w:rPr>
        <w:t xml:space="preserve">. In July 2012, at the annual meeting of the Association of Southeast Asian Nations (ASEAN), </w:t>
      </w:r>
      <w:r w:rsidRPr="005B5142">
        <w:rPr>
          <w:rStyle w:val="StyleUnderline"/>
          <w:rFonts w:asciiTheme="minorHAnsi" w:hAnsiTheme="minorHAnsi"/>
        </w:rPr>
        <w:t>Asian leaders were unable to agree on a final communiqué, no matter how anodyne</w:t>
      </w:r>
      <w:r w:rsidRPr="005B5142">
        <w:rPr>
          <w:rFonts w:asciiTheme="minorHAnsi" w:hAnsiTheme="minorHAnsi"/>
          <w:sz w:val="16"/>
        </w:rPr>
        <w:t xml:space="preserve"> -- the first time that had happened in the organization's 46-year history. Reportedly, </w:t>
      </w:r>
      <w:r w:rsidRPr="005B5142">
        <w:rPr>
          <w:rStyle w:val="StyleUnderline"/>
          <w:rFonts w:asciiTheme="minorHAnsi" w:hAnsiTheme="minorHAnsi"/>
        </w:rPr>
        <w:t>consensus on a final document was thwarted</w:t>
      </w:r>
      <w:r w:rsidRPr="005B5142">
        <w:rPr>
          <w:rFonts w:asciiTheme="minorHAnsi" w:hAnsiTheme="minorHAnsi"/>
          <w:sz w:val="16"/>
        </w:rPr>
        <w:t xml:space="preserve"> when Cambodia, a close ally of China's, refused to endorse compromise language on a proposed "code of conduct" for resolving disputes in the South China Sea. Two months later, when Secretary of State Hillary Rodham Clinton visited Beijing in an attempt to promote negotiations on the disputes, she was reviled in the Chinese press, while officials there refused to cede any ground at all. As 2012 ended and the New Year began, </w:t>
      </w:r>
      <w:r w:rsidRPr="005B5142">
        <w:rPr>
          <w:rStyle w:val="Emphasis"/>
          <w:rFonts w:asciiTheme="minorHAnsi" w:hAnsiTheme="minorHAnsi"/>
        </w:rPr>
        <w:t>the situation only deteriorated</w:t>
      </w:r>
      <w:r w:rsidRPr="005B5142">
        <w:rPr>
          <w:rFonts w:asciiTheme="minorHAnsi" w:hAnsiTheme="minorHAnsi"/>
          <w:sz w:val="16"/>
        </w:rPr>
        <w:t xml:space="preserve">. On December 1st, officials in Hainan Province, which administers the Chinese-claimed islands in the South China Sea, announced a new policy for 2013: Chinese warships would now be empowered to stop, search, or simply repel foreign ships that entered the claimed waters and were suspected of conducting illegal activities ranging, assumedly, from fishing to oil drilling. This move coincided with an increase in the size and frequency of Chinese naval deployments in the disputed areas. On December 13th, </w:t>
      </w:r>
      <w:r w:rsidRPr="005B5142">
        <w:rPr>
          <w:rStyle w:val="StyleUnderline"/>
          <w:rFonts w:asciiTheme="minorHAnsi" w:hAnsiTheme="minorHAnsi"/>
        </w:rPr>
        <w:t>the Japanese military scrambled F-15 fighter jets when a Chinese marine surveillance plane flew into airspace near the</w:t>
      </w:r>
      <w:r w:rsidRPr="005B5142">
        <w:rPr>
          <w:rFonts w:asciiTheme="minorHAnsi" w:hAnsiTheme="minorHAnsi"/>
          <w:sz w:val="16"/>
        </w:rPr>
        <w:t xml:space="preserve"> </w:t>
      </w:r>
      <w:proofErr w:type="spellStart"/>
      <w:r w:rsidRPr="005B5142">
        <w:rPr>
          <w:rFonts w:asciiTheme="minorHAnsi" w:hAnsiTheme="minorHAnsi"/>
          <w:sz w:val="16"/>
        </w:rPr>
        <w:t>Diaoyu</w:t>
      </w:r>
      <w:proofErr w:type="spellEnd"/>
      <w:r w:rsidRPr="005B5142">
        <w:rPr>
          <w:rFonts w:asciiTheme="minorHAnsi" w:hAnsiTheme="minorHAnsi"/>
          <w:sz w:val="16"/>
        </w:rPr>
        <w:t>/</w:t>
      </w:r>
      <w:proofErr w:type="spellStart"/>
      <w:r w:rsidRPr="005B5142">
        <w:rPr>
          <w:rStyle w:val="StyleUnderline"/>
          <w:rFonts w:asciiTheme="minorHAnsi" w:hAnsiTheme="minorHAnsi"/>
        </w:rPr>
        <w:t>Senkaku</w:t>
      </w:r>
      <w:proofErr w:type="spellEnd"/>
      <w:r w:rsidRPr="005B5142">
        <w:rPr>
          <w:rStyle w:val="StyleUnderline"/>
          <w:rFonts w:asciiTheme="minorHAnsi" w:hAnsiTheme="minorHAnsi"/>
        </w:rPr>
        <w:t xml:space="preserve"> Islands.</w:t>
      </w:r>
      <w:r w:rsidRPr="005B5142">
        <w:rPr>
          <w:rFonts w:asciiTheme="minorHAnsi" w:hAnsiTheme="minorHAnsi"/>
          <w:sz w:val="16"/>
        </w:rPr>
        <w:t xml:space="preserve"> Another worrisome incident occurred on January 8th, when four </w:t>
      </w:r>
      <w:r w:rsidRPr="005B5142">
        <w:rPr>
          <w:rStyle w:val="StyleUnderline"/>
          <w:rFonts w:asciiTheme="minorHAnsi" w:hAnsiTheme="minorHAnsi"/>
        </w:rPr>
        <w:t>Chinese surveillance ships entered Japanese-controlled waters</w:t>
      </w:r>
      <w:r w:rsidRPr="005B5142">
        <w:rPr>
          <w:rFonts w:asciiTheme="minorHAnsi" w:hAnsiTheme="minorHAnsi"/>
          <w:sz w:val="16"/>
        </w:rPr>
        <w:t xml:space="preserve"> around those islands for 13 hours. Two days later, </w:t>
      </w:r>
      <w:r w:rsidRPr="005B5142">
        <w:rPr>
          <w:rStyle w:val="StyleUnderline"/>
          <w:rFonts w:asciiTheme="minorHAnsi" w:hAnsiTheme="minorHAnsi"/>
        </w:rPr>
        <w:t>Japanese fighter jets were again scrambled when a Chinese surveillance plane returned to the islands</w:t>
      </w:r>
      <w:r w:rsidRPr="005B5142">
        <w:rPr>
          <w:rFonts w:asciiTheme="minorHAnsi" w:hAnsiTheme="minorHAnsi"/>
          <w:sz w:val="16"/>
        </w:rPr>
        <w:t xml:space="preserve">. Chinese fighters then came in pursuit, the first time supersonic jets from both sides flew over the disputed area. </w:t>
      </w:r>
      <w:r w:rsidRPr="005B5142">
        <w:rPr>
          <w:rStyle w:val="StyleUnderline"/>
          <w:rFonts w:asciiTheme="minorHAnsi" w:hAnsiTheme="minorHAnsi"/>
          <w:highlight w:val="green"/>
        </w:rPr>
        <w:t>The Chinese</w:t>
      </w:r>
      <w:r w:rsidRPr="005B5142">
        <w:rPr>
          <w:rStyle w:val="StyleUnderline"/>
          <w:rFonts w:asciiTheme="minorHAnsi" w:hAnsiTheme="minorHAnsi"/>
        </w:rPr>
        <w:t xml:space="preserve"> clearly </w:t>
      </w:r>
      <w:r w:rsidRPr="005B5142">
        <w:rPr>
          <w:rStyle w:val="StyleUnderline"/>
          <w:rFonts w:asciiTheme="minorHAnsi" w:hAnsiTheme="minorHAnsi"/>
          <w:highlight w:val="green"/>
        </w:rPr>
        <w:t xml:space="preserve">have </w:t>
      </w:r>
      <w:r w:rsidRPr="005B5142">
        <w:rPr>
          <w:rStyle w:val="Emphasis"/>
          <w:rFonts w:asciiTheme="minorHAnsi" w:hAnsiTheme="minorHAnsi"/>
          <w:highlight w:val="green"/>
        </w:rPr>
        <w:t>little intention of backing down</w:t>
      </w:r>
      <w:r w:rsidRPr="005B5142">
        <w:rPr>
          <w:rStyle w:val="StyleUnderline"/>
          <w:rFonts w:asciiTheme="minorHAnsi" w:hAnsiTheme="minorHAnsi"/>
        </w:rPr>
        <w:t xml:space="preserve">, having indicated that they will </w:t>
      </w:r>
      <w:r w:rsidRPr="005B5142">
        <w:rPr>
          <w:rStyle w:val="Emphasis"/>
          <w:rFonts w:asciiTheme="minorHAnsi" w:hAnsiTheme="minorHAnsi"/>
        </w:rPr>
        <w:t>increase their air and naval deployments</w:t>
      </w:r>
      <w:r w:rsidRPr="005B5142">
        <w:rPr>
          <w:rStyle w:val="StyleUnderline"/>
          <w:rFonts w:asciiTheme="minorHAnsi" w:hAnsiTheme="minorHAnsi"/>
        </w:rPr>
        <w:t xml:space="preserve"> in the area, just as the Japanese are doing.</w:t>
      </w:r>
      <w:r w:rsidRPr="005B5142">
        <w:rPr>
          <w:rFonts w:asciiTheme="minorHAnsi" w:hAnsiTheme="minorHAnsi"/>
          <w:sz w:val="16"/>
        </w:rPr>
        <w:t xml:space="preserve"> </w:t>
      </w:r>
      <w:r w:rsidRPr="005B5142">
        <w:rPr>
          <w:rStyle w:val="Emphasis"/>
          <w:rFonts w:asciiTheme="minorHAnsi" w:hAnsiTheme="minorHAnsi"/>
          <w:b w:val="0"/>
        </w:rPr>
        <w:t>Powder Keg in the Pacific</w:t>
      </w:r>
      <w:r w:rsidRPr="005B5142">
        <w:rPr>
          <w:rFonts w:asciiTheme="minorHAnsi" w:hAnsiTheme="minorHAnsi"/>
          <w:sz w:val="16"/>
        </w:rPr>
        <w:t xml:space="preserve"> While war clouds gather in the Pacific sky, the question remains: Why, pray tell, is this happening now? </w:t>
      </w:r>
      <w:r w:rsidRPr="005B5142">
        <w:rPr>
          <w:rStyle w:val="StyleUnderline"/>
          <w:rFonts w:asciiTheme="minorHAnsi" w:hAnsiTheme="minorHAnsi"/>
          <w:highlight w:val="green"/>
        </w:rPr>
        <w:t xml:space="preserve">Several factors </w:t>
      </w:r>
      <w:r w:rsidRPr="005B5142">
        <w:rPr>
          <w:rStyle w:val="StyleUnderline"/>
          <w:rFonts w:asciiTheme="minorHAnsi" w:hAnsiTheme="minorHAnsi"/>
        </w:rPr>
        <w:t xml:space="preserve">seem to be conspiring to </w:t>
      </w:r>
      <w:r w:rsidRPr="005B5142">
        <w:rPr>
          <w:rStyle w:val="Emphasis"/>
          <w:rFonts w:asciiTheme="minorHAnsi" w:hAnsiTheme="minorHAnsi"/>
          <w:highlight w:val="green"/>
        </w:rPr>
        <w:t>heighten the risk of confrontation</w:t>
      </w:r>
      <w:r w:rsidRPr="005B5142">
        <w:rPr>
          <w:rStyle w:val="StyleUnderline"/>
          <w:rFonts w:asciiTheme="minorHAnsi" w:hAnsiTheme="minorHAnsi"/>
        </w:rPr>
        <w:t xml:space="preserve">, including </w:t>
      </w:r>
      <w:r w:rsidRPr="005B5142">
        <w:rPr>
          <w:rStyle w:val="Emphasis"/>
          <w:rFonts w:asciiTheme="minorHAnsi" w:hAnsiTheme="minorHAnsi"/>
          <w:highlight w:val="green"/>
        </w:rPr>
        <w:t>leadership changes</w:t>
      </w:r>
      <w:r w:rsidRPr="005B5142">
        <w:rPr>
          <w:rStyle w:val="StyleUnderline"/>
          <w:rFonts w:asciiTheme="minorHAnsi" w:hAnsiTheme="minorHAnsi"/>
        </w:rPr>
        <w:t xml:space="preserve"> in China and Japan, and a </w:t>
      </w:r>
      <w:r w:rsidRPr="005B5142">
        <w:rPr>
          <w:rStyle w:val="Emphasis"/>
          <w:rFonts w:asciiTheme="minorHAnsi" w:hAnsiTheme="minorHAnsi"/>
          <w:highlight w:val="green"/>
        </w:rPr>
        <w:t>geopolitical reassessment</w:t>
      </w:r>
      <w:r w:rsidRPr="005B5142">
        <w:rPr>
          <w:rStyle w:val="StyleUnderline"/>
          <w:rFonts w:asciiTheme="minorHAnsi" w:hAnsiTheme="minorHAnsi"/>
        </w:rPr>
        <w:t xml:space="preserve"> by the United States.</w:t>
      </w:r>
      <w:r w:rsidRPr="005B5142">
        <w:rPr>
          <w:rFonts w:asciiTheme="minorHAnsi" w:hAnsiTheme="minorHAnsi"/>
          <w:sz w:val="16"/>
        </w:rPr>
        <w:t xml:space="preserve"> </w:t>
      </w:r>
      <w:r w:rsidRPr="005B5142">
        <w:rPr>
          <w:rStyle w:val="StyleUnderline"/>
          <w:rFonts w:asciiTheme="minorHAnsi" w:hAnsiTheme="minorHAnsi"/>
        </w:rPr>
        <w:t xml:space="preserve">* In China, a new leadership team is placing </w:t>
      </w:r>
      <w:r w:rsidRPr="005B5142">
        <w:rPr>
          <w:rStyle w:val="Emphasis"/>
          <w:rFonts w:asciiTheme="minorHAnsi" w:hAnsiTheme="minorHAnsi"/>
          <w:highlight w:val="green"/>
        </w:rPr>
        <w:t>renewed emphasis on military strength</w:t>
      </w:r>
      <w:r w:rsidRPr="005B5142">
        <w:rPr>
          <w:rStyle w:val="StyleUnderline"/>
          <w:rFonts w:asciiTheme="minorHAnsi" w:hAnsiTheme="minorHAnsi"/>
        </w:rPr>
        <w:t xml:space="preserve"> and on what might be called </w:t>
      </w:r>
      <w:r w:rsidRPr="005B5142">
        <w:rPr>
          <w:rStyle w:val="Emphasis"/>
          <w:rFonts w:asciiTheme="minorHAnsi" w:hAnsiTheme="minorHAnsi"/>
          <w:highlight w:val="green"/>
        </w:rPr>
        <w:t>national assertiveness</w:t>
      </w:r>
      <w:r w:rsidRPr="005B5142">
        <w:rPr>
          <w:rFonts w:asciiTheme="minorHAnsi" w:hAnsiTheme="minorHAnsi"/>
          <w:sz w:val="16"/>
        </w:rPr>
        <w:t>. At the 18th Party Congress of the Chinese Communist Party, held last November in Beijing</w:t>
      </w:r>
      <w:r w:rsidRPr="005B5142">
        <w:rPr>
          <w:rStyle w:val="StyleUnderline"/>
          <w:rFonts w:asciiTheme="minorHAnsi" w:hAnsiTheme="minorHAnsi"/>
        </w:rPr>
        <w:t>, Xi</w:t>
      </w:r>
      <w:r w:rsidRPr="005B5142">
        <w:rPr>
          <w:rFonts w:asciiTheme="minorHAnsi" w:hAnsiTheme="minorHAnsi"/>
          <w:sz w:val="16"/>
        </w:rPr>
        <w:t xml:space="preserve"> </w:t>
      </w:r>
      <w:proofErr w:type="spellStart"/>
      <w:r w:rsidRPr="005B5142">
        <w:rPr>
          <w:rFonts w:asciiTheme="minorHAnsi" w:hAnsiTheme="minorHAnsi"/>
          <w:sz w:val="16"/>
        </w:rPr>
        <w:t>Jinping</w:t>
      </w:r>
      <w:proofErr w:type="spellEnd"/>
      <w:r w:rsidRPr="005B5142">
        <w:rPr>
          <w:rFonts w:asciiTheme="minorHAnsi" w:hAnsiTheme="minorHAnsi"/>
          <w:sz w:val="16"/>
        </w:rPr>
        <w:t xml:space="preserve"> was named both party head and chairman of the Central Military Commission, making him, in effect, the nation's foremost civilian and military official. Since then, Xi has made several heavily publicized visits to assorted Chinese military units, all clearly </w:t>
      </w:r>
      <w:r w:rsidRPr="005B5142">
        <w:rPr>
          <w:rStyle w:val="StyleUnderline"/>
          <w:rFonts w:asciiTheme="minorHAnsi" w:hAnsiTheme="minorHAnsi"/>
        </w:rPr>
        <w:t>intended to demonstrate the Communist Party's determination, under his leadership, to boost the capabilities and prestige of the country's army, navy, and air force.</w:t>
      </w:r>
      <w:r w:rsidRPr="005B5142">
        <w:rPr>
          <w:rFonts w:asciiTheme="minorHAnsi" w:hAnsiTheme="minorHAnsi"/>
          <w:sz w:val="16"/>
        </w:rPr>
        <w:t xml:space="preserve"> </w:t>
      </w:r>
      <w:r w:rsidRPr="005B5142">
        <w:rPr>
          <w:rStyle w:val="StyleUnderline"/>
          <w:rFonts w:asciiTheme="minorHAnsi" w:hAnsiTheme="minorHAnsi"/>
        </w:rPr>
        <w:t xml:space="preserve">He has already linked this drive to his belief that his country should play a </w:t>
      </w:r>
      <w:r w:rsidRPr="005B5142">
        <w:rPr>
          <w:rStyle w:val="Emphasis"/>
          <w:rFonts w:asciiTheme="minorHAnsi" w:hAnsiTheme="minorHAnsi"/>
        </w:rPr>
        <w:t>more vigorous and assertive role in the region</w:t>
      </w:r>
      <w:r w:rsidRPr="005B5142">
        <w:rPr>
          <w:rStyle w:val="StyleUnderline"/>
          <w:rFonts w:asciiTheme="minorHAnsi" w:hAnsiTheme="minorHAnsi"/>
        </w:rPr>
        <w:t xml:space="preserve"> and the world.</w:t>
      </w:r>
      <w:r w:rsidRPr="005B5142">
        <w:rPr>
          <w:rFonts w:asciiTheme="minorHAnsi" w:hAnsiTheme="minorHAnsi"/>
          <w:sz w:val="16"/>
        </w:rPr>
        <w:t xml:space="preserve"> In a speech to soldiers in the city of Huizhou, for example, Xi spoke of his "dream" of national rejuvenation: "This dream can be said to be a dream of a strong nation; and for the military, it is the dream of a strong military." Significantly, he used the trip to visit the Haikou, a destroyer assigned to the fleet responsible for patrolling the disputed waters of the South China Sea. As he spoke, a Chinese surveillance plane entered disputed air space over the </w:t>
      </w:r>
      <w:proofErr w:type="spellStart"/>
      <w:r w:rsidRPr="005B5142">
        <w:rPr>
          <w:rFonts w:asciiTheme="minorHAnsi" w:hAnsiTheme="minorHAnsi"/>
          <w:sz w:val="16"/>
        </w:rPr>
        <w:t>Diaoyu</w:t>
      </w:r>
      <w:proofErr w:type="spellEnd"/>
      <w:r w:rsidRPr="005B5142">
        <w:rPr>
          <w:rFonts w:asciiTheme="minorHAnsi" w:hAnsiTheme="minorHAnsi"/>
          <w:sz w:val="16"/>
        </w:rPr>
        <w:t>/</w:t>
      </w:r>
      <w:proofErr w:type="spellStart"/>
      <w:r w:rsidRPr="005B5142">
        <w:rPr>
          <w:rFonts w:asciiTheme="minorHAnsi" w:hAnsiTheme="minorHAnsi"/>
          <w:sz w:val="16"/>
        </w:rPr>
        <w:t>Senkaku</w:t>
      </w:r>
      <w:proofErr w:type="spellEnd"/>
      <w:r w:rsidRPr="005B5142">
        <w:rPr>
          <w:rFonts w:asciiTheme="minorHAnsi" w:hAnsiTheme="minorHAnsi"/>
          <w:sz w:val="16"/>
        </w:rPr>
        <w:t xml:space="preserve"> islands in the East China Sea, prompting Japan to scramble those F-15 fighter jets. * </w:t>
      </w:r>
      <w:r w:rsidRPr="005B5142">
        <w:rPr>
          <w:rStyle w:val="StyleUnderline"/>
          <w:rFonts w:asciiTheme="minorHAnsi" w:hAnsiTheme="minorHAnsi"/>
        </w:rPr>
        <w:t xml:space="preserve">In Japan, too, a new leadership team is placing renewed emphasis on military strength and national assertiveness. </w:t>
      </w:r>
      <w:r w:rsidRPr="005B5142">
        <w:rPr>
          <w:rFonts w:asciiTheme="minorHAnsi" w:hAnsiTheme="minorHAnsi"/>
          <w:sz w:val="16"/>
        </w:rPr>
        <w:t xml:space="preserve">On December 16th, arch-nationalist </w:t>
      </w:r>
      <w:proofErr w:type="spellStart"/>
      <w:r w:rsidRPr="005B5142">
        <w:rPr>
          <w:rFonts w:asciiTheme="minorHAnsi" w:hAnsiTheme="minorHAnsi"/>
          <w:sz w:val="16"/>
        </w:rPr>
        <w:t>Shinzo</w:t>
      </w:r>
      <w:proofErr w:type="spellEnd"/>
      <w:r w:rsidRPr="005B5142">
        <w:rPr>
          <w:rFonts w:asciiTheme="minorHAnsi" w:hAnsiTheme="minorHAnsi"/>
          <w:sz w:val="16"/>
        </w:rPr>
        <w:t xml:space="preserve"> Abe returned to power as the nation's prime minister. Although he campaigned largely on economic issues, promising to revive the country's lagging economy, </w:t>
      </w:r>
      <w:r w:rsidRPr="005B5142">
        <w:rPr>
          <w:rStyle w:val="StyleUnderline"/>
          <w:rFonts w:asciiTheme="minorHAnsi" w:hAnsiTheme="minorHAnsi"/>
        </w:rPr>
        <w:t xml:space="preserve">Abe has made no secret of his intent to </w:t>
      </w:r>
      <w:r w:rsidRPr="005B5142">
        <w:rPr>
          <w:rStyle w:val="Emphasis"/>
          <w:rFonts w:asciiTheme="minorHAnsi" w:hAnsiTheme="minorHAnsi"/>
        </w:rPr>
        <w:t>bolster the Japanese military</w:t>
      </w:r>
      <w:r w:rsidRPr="005B5142">
        <w:rPr>
          <w:rStyle w:val="StyleUnderline"/>
          <w:rFonts w:asciiTheme="minorHAnsi" w:hAnsiTheme="minorHAnsi"/>
        </w:rPr>
        <w:t xml:space="preserve"> and assume a </w:t>
      </w:r>
      <w:r w:rsidRPr="005B5142">
        <w:rPr>
          <w:rStyle w:val="Emphasis"/>
          <w:rFonts w:asciiTheme="minorHAnsi" w:hAnsiTheme="minorHAnsi"/>
        </w:rPr>
        <w:t>tougher stance on the East China Sea dispute</w:t>
      </w:r>
      <w:r w:rsidRPr="005B5142">
        <w:rPr>
          <w:rStyle w:val="StyleUnderline"/>
          <w:rFonts w:asciiTheme="minorHAnsi" w:hAnsiTheme="minorHAnsi"/>
        </w:rPr>
        <w:t>.</w:t>
      </w:r>
      <w:r w:rsidRPr="005B5142">
        <w:rPr>
          <w:rFonts w:asciiTheme="minorHAnsi" w:hAnsiTheme="minorHAnsi"/>
          <w:sz w:val="16"/>
        </w:rPr>
        <w:t xml:space="preserve"> In his first few weeks in office, Abe has already announced plans to increase military spending and review an official apology made by a former government official to women forced into sexual slavery by the Japanese military during World War II. These steps are sure to please Japan's rightists, but certain to inflame anti-Japanese sentiment in China, Korea, and other countries it once occupied. Equally worrisome, </w:t>
      </w:r>
      <w:r w:rsidRPr="005B5142">
        <w:rPr>
          <w:rStyle w:val="StyleUnderline"/>
          <w:rFonts w:asciiTheme="minorHAnsi" w:hAnsiTheme="minorHAnsi"/>
        </w:rPr>
        <w:t>Abe promptly negotiated an agreement with the Philippines for greater cooperation on enhanced "maritime security" in the western Pacific, a move intended to counter growing Chinese assertiveness</w:t>
      </w:r>
      <w:r w:rsidRPr="005B5142">
        <w:rPr>
          <w:rFonts w:asciiTheme="minorHAnsi" w:hAnsiTheme="minorHAnsi"/>
          <w:sz w:val="16"/>
        </w:rPr>
        <w:t xml:space="preserve"> in the region. Inevitably, </w:t>
      </w:r>
      <w:r w:rsidRPr="005B5142">
        <w:rPr>
          <w:rStyle w:val="StyleUnderline"/>
          <w:rFonts w:asciiTheme="minorHAnsi" w:hAnsiTheme="minorHAnsi"/>
        </w:rPr>
        <w:t>this will spark a harsh Chinese response</w:t>
      </w:r>
      <w:r w:rsidRPr="005B5142">
        <w:rPr>
          <w:rFonts w:asciiTheme="minorHAnsi" w:hAnsiTheme="minorHAnsi"/>
          <w:sz w:val="16"/>
        </w:rPr>
        <w:t xml:space="preserve"> -- and </w:t>
      </w:r>
      <w:r w:rsidRPr="005B5142">
        <w:rPr>
          <w:rStyle w:val="StyleUnderline"/>
          <w:rFonts w:asciiTheme="minorHAnsi" w:hAnsiTheme="minorHAnsi"/>
        </w:rPr>
        <w:t xml:space="preserve">because the United States has mutual defense treaties with both countries, it will also </w:t>
      </w:r>
      <w:r w:rsidRPr="005B5142">
        <w:rPr>
          <w:rStyle w:val="Emphasis"/>
          <w:rFonts w:asciiTheme="minorHAnsi" w:hAnsiTheme="minorHAnsi"/>
        </w:rPr>
        <w:t>increase the risk of U.S. involvement</w:t>
      </w:r>
      <w:r w:rsidRPr="005B5142">
        <w:rPr>
          <w:rStyle w:val="StyleUnderline"/>
          <w:rFonts w:asciiTheme="minorHAnsi" w:hAnsiTheme="minorHAnsi"/>
        </w:rPr>
        <w:t xml:space="preserve"> in future engagements at sea.</w:t>
      </w:r>
      <w:r w:rsidRPr="005B5142">
        <w:rPr>
          <w:rFonts w:asciiTheme="minorHAnsi" w:hAnsiTheme="minorHAnsi"/>
          <w:sz w:val="16"/>
        </w:rPr>
        <w:t xml:space="preserve"> * </w:t>
      </w:r>
      <w:r w:rsidRPr="005B5142">
        <w:rPr>
          <w:rStyle w:val="StyleUnderline"/>
          <w:rFonts w:asciiTheme="minorHAnsi" w:hAnsiTheme="minorHAnsi"/>
        </w:rPr>
        <w:t>In the United States, senior officials are debating implementation of the "Pacific pivot"</w:t>
      </w:r>
      <w:r w:rsidRPr="005B5142">
        <w:rPr>
          <w:rFonts w:asciiTheme="minorHAnsi" w:hAnsiTheme="minorHAnsi"/>
          <w:sz w:val="16"/>
        </w:rPr>
        <w:t xml:space="preserve"> announced by President Obama in a speech before the Australian Parliament a little over a year ago. In it, he promised that additional U.S. forces would be deployed in the region, even if that meant cutbacks elsewhere. "My guidance is clear," he declared. "As we plan and budget for the future, we will allocate the resources necessary to maintain our strong military presence in this region." </w:t>
      </w:r>
      <w:r w:rsidRPr="005B5142">
        <w:rPr>
          <w:rStyle w:val="StyleUnderline"/>
          <w:rFonts w:asciiTheme="minorHAnsi" w:hAnsiTheme="minorHAnsi"/>
        </w:rPr>
        <w:t>While Obama never quite said that his approach was intended to constrain the rise of China, few observers doubt that a policy of "containment" has returned to the Pacific.</w:t>
      </w:r>
      <w:r w:rsidRPr="005B5142">
        <w:rPr>
          <w:rFonts w:asciiTheme="minorHAnsi" w:hAnsiTheme="minorHAnsi"/>
          <w:sz w:val="16"/>
        </w:rPr>
        <w:t xml:space="preserve"> Indeed, the U.S. military has taken the first steps in this direction, announcing, for example, that by 2017 all three U.S. stealth planes, the F-22, F-35, and B-2, would be deployed to bases relatively near China and that by 2020 60% of U.S. naval forces will be stationed in the Pacific (compared to 50% today). </w:t>
      </w:r>
      <w:r w:rsidRPr="005B5142">
        <w:rPr>
          <w:rStyle w:val="StyleUnderline"/>
          <w:rFonts w:asciiTheme="minorHAnsi" w:hAnsiTheme="minorHAnsi"/>
        </w:rPr>
        <w:t>However, the nation's budget woes have led many analysts to question whether the Pentagon is actually capable of fully implementing the military part of any Asian pivot strategy in a meaningful way.</w:t>
      </w:r>
      <w:r w:rsidRPr="005B5142">
        <w:rPr>
          <w:rFonts w:asciiTheme="minorHAnsi" w:hAnsiTheme="minorHAnsi"/>
          <w:sz w:val="16"/>
        </w:rPr>
        <w:t xml:space="preserve"> A study conducted by the Center for Strategic and International Studies (CSIS) at the behest of Congress, released last summer, concluded that the Department of Defense "has not adequately articulated the strategy behind its force posture planning [in the Asia-Pacific] nor aligned the strategy with resources in a way that reflects current budget realities." </w:t>
      </w:r>
      <w:r w:rsidRPr="005B5142">
        <w:rPr>
          <w:rStyle w:val="StyleUnderline"/>
          <w:rFonts w:asciiTheme="minorHAnsi" w:hAnsiTheme="minorHAnsi"/>
        </w:rPr>
        <w:t>This,</w:t>
      </w:r>
      <w:r w:rsidRPr="005B5142">
        <w:rPr>
          <w:rFonts w:asciiTheme="minorHAnsi" w:hAnsiTheme="minorHAnsi"/>
          <w:sz w:val="16"/>
        </w:rPr>
        <w:t xml:space="preserve"> in turn, </w:t>
      </w:r>
      <w:r w:rsidRPr="005B5142">
        <w:rPr>
          <w:rStyle w:val="StyleUnderline"/>
          <w:rFonts w:asciiTheme="minorHAnsi" w:hAnsiTheme="minorHAnsi"/>
        </w:rPr>
        <w:t>has fueled a drive by military hawks to press the administration to spend more on Pacific-oriented forces and to play a more vigorous role in countering China's "bullying" behavior in the East</w:t>
      </w:r>
      <w:r w:rsidRPr="005B5142">
        <w:rPr>
          <w:rFonts w:asciiTheme="minorHAnsi" w:hAnsiTheme="minorHAnsi"/>
          <w:sz w:val="16"/>
        </w:rPr>
        <w:t xml:space="preserve"> and South </w:t>
      </w:r>
      <w:r w:rsidRPr="005B5142">
        <w:rPr>
          <w:rStyle w:val="StyleUnderline"/>
          <w:rFonts w:asciiTheme="minorHAnsi" w:hAnsiTheme="minorHAnsi"/>
        </w:rPr>
        <w:t>China Seas.</w:t>
      </w:r>
      <w:r w:rsidRPr="005B5142">
        <w:rPr>
          <w:rFonts w:asciiTheme="minorHAnsi" w:hAnsiTheme="minorHAnsi"/>
          <w:sz w:val="16"/>
        </w:rPr>
        <w:t xml:space="preserve"> </w:t>
      </w:r>
      <w:r w:rsidRPr="005B5142">
        <w:rPr>
          <w:rStyle w:val="StyleUnderline"/>
          <w:rFonts w:asciiTheme="minorHAnsi" w:hAnsiTheme="minorHAnsi"/>
        </w:rPr>
        <w:t>"[</w:t>
      </w:r>
      <w:r w:rsidRPr="005B5142">
        <w:rPr>
          <w:rStyle w:val="Emphasis"/>
          <w:rFonts w:asciiTheme="minorHAnsi" w:hAnsiTheme="minorHAnsi"/>
          <w:highlight w:val="green"/>
        </w:rPr>
        <w:t>America's Asian allies] are waiting</w:t>
      </w:r>
      <w:r w:rsidRPr="005B5142">
        <w:rPr>
          <w:rStyle w:val="StyleUnderline"/>
          <w:rFonts w:asciiTheme="minorHAnsi" w:hAnsiTheme="minorHAnsi"/>
          <w:highlight w:val="green"/>
        </w:rPr>
        <w:t xml:space="preserve"> to see whether America will live up to its</w:t>
      </w:r>
      <w:r w:rsidRPr="005B5142">
        <w:rPr>
          <w:rStyle w:val="StyleUnderline"/>
          <w:rFonts w:asciiTheme="minorHAnsi" w:hAnsiTheme="minorHAnsi"/>
        </w:rPr>
        <w:t xml:space="preserve"> uncomfortable but </w:t>
      </w:r>
      <w:r w:rsidRPr="005B5142">
        <w:rPr>
          <w:rStyle w:val="StyleUnderline"/>
          <w:rFonts w:asciiTheme="minorHAnsi" w:hAnsiTheme="minorHAnsi"/>
          <w:highlight w:val="green"/>
        </w:rPr>
        <w:t xml:space="preserve">necessary role as the </w:t>
      </w:r>
      <w:r w:rsidRPr="005B5142">
        <w:rPr>
          <w:rStyle w:val="Emphasis"/>
          <w:rFonts w:asciiTheme="minorHAnsi" w:hAnsiTheme="minorHAnsi"/>
          <w:highlight w:val="green"/>
        </w:rPr>
        <w:t>true guarantor of stability in East Asia</w:t>
      </w:r>
      <w:r w:rsidRPr="005B5142">
        <w:rPr>
          <w:rStyle w:val="StyleUnderline"/>
          <w:rFonts w:asciiTheme="minorHAnsi" w:hAnsiTheme="minorHAnsi"/>
        </w:rPr>
        <w:t>, or whether the region will again be dominated by belligerence and intimidation</w:t>
      </w:r>
      <w:r w:rsidRPr="005B5142">
        <w:rPr>
          <w:rFonts w:asciiTheme="minorHAnsi" w:hAnsiTheme="minorHAnsi"/>
          <w:sz w:val="16"/>
        </w:rPr>
        <w:t xml:space="preserve">," former Secretary of the Navy and former Senator James Webb wrote in the Wall Street Journal. Although the administration has responded to such taunts by reaffirming its pledge to bolster its forces in the Pacific, this has failed to halt the calls for an even tougher posture by Washington. Obama has already been chided for failing to provide sufficient backing to Israel in its struggle with Iran over nuclear weapons, and it is safe to assume that </w:t>
      </w:r>
      <w:r w:rsidRPr="005B5142">
        <w:rPr>
          <w:rStyle w:val="StyleUnderline"/>
          <w:rFonts w:asciiTheme="minorHAnsi" w:hAnsiTheme="minorHAnsi"/>
        </w:rPr>
        <w:t>he will face even greater pressure to assist America's allies in Asia were they to be threatened by Chinese forces.</w:t>
      </w:r>
      <w:r w:rsidRPr="005B5142">
        <w:rPr>
          <w:rFonts w:asciiTheme="minorHAnsi" w:hAnsiTheme="minorHAnsi"/>
          <w:sz w:val="16"/>
        </w:rPr>
        <w:t xml:space="preserve"> </w:t>
      </w:r>
      <w:r w:rsidRPr="005B5142">
        <w:rPr>
          <w:rStyle w:val="StyleUnderline"/>
          <w:rFonts w:asciiTheme="minorHAnsi" w:hAnsiTheme="minorHAnsi"/>
        </w:rPr>
        <w:t xml:space="preserve">Add these three developments together, and you have the </w:t>
      </w:r>
      <w:r w:rsidRPr="005B5142">
        <w:rPr>
          <w:rStyle w:val="Emphasis"/>
          <w:rFonts w:asciiTheme="minorHAnsi" w:hAnsiTheme="minorHAnsi"/>
        </w:rPr>
        <w:t>makings of a powder keg</w:t>
      </w:r>
      <w:r w:rsidRPr="005B5142">
        <w:rPr>
          <w:rFonts w:asciiTheme="minorHAnsi" w:hAnsiTheme="minorHAnsi"/>
          <w:sz w:val="16"/>
        </w:rPr>
        <w:t xml:space="preserve"> -- potentially at least as </w:t>
      </w:r>
      <w:r w:rsidRPr="005B5142">
        <w:rPr>
          <w:rStyle w:val="StyleUnderline"/>
          <w:rFonts w:asciiTheme="minorHAnsi" w:hAnsiTheme="minorHAnsi"/>
        </w:rPr>
        <w:t>explosive and dangerous to the global economy</w:t>
      </w:r>
      <w:r w:rsidRPr="005B5142">
        <w:rPr>
          <w:rFonts w:asciiTheme="minorHAnsi" w:hAnsiTheme="minorHAnsi"/>
          <w:sz w:val="16"/>
        </w:rPr>
        <w:t xml:space="preserve"> as any confrontation with Iran. Right now, </w:t>
      </w:r>
      <w:r w:rsidRPr="005B5142">
        <w:rPr>
          <w:rStyle w:val="StyleUnderline"/>
          <w:rFonts w:asciiTheme="minorHAnsi" w:hAnsiTheme="minorHAnsi"/>
        </w:rPr>
        <w:t>given the rising tensions, the first close encounter of the worst kind, in which</w:t>
      </w:r>
      <w:r w:rsidRPr="005B5142">
        <w:rPr>
          <w:rFonts w:asciiTheme="minorHAnsi" w:hAnsiTheme="minorHAnsi"/>
          <w:sz w:val="16"/>
        </w:rPr>
        <w:t xml:space="preserve">, say, </w:t>
      </w:r>
      <w:r w:rsidRPr="005B5142">
        <w:rPr>
          <w:rStyle w:val="StyleUnderline"/>
          <w:rFonts w:asciiTheme="minorHAnsi" w:hAnsiTheme="minorHAnsi"/>
        </w:rPr>
        <w:t xml:space="preserve">shots were unexpectedly fired and lives lost, or a ship or plane went down, might be the equivalent of </w:t>
      </w:r>
      <w:r w:rsidRPr="005B5142">
        <w:rPr>
          <w:rStyle w:val="Emphasis"/>
          <w:rFonts w:asciiTheme="minorHAnsi" w:hAnsiTheme="minorHAnsi"/>
        </w:rPr>
        <w:t>lighting a fuse in a crowded, over-armed room</w:t>
      </w:r>
      <w:r w:rsidRPr="005B5142">
        <w:rPr>
          <w:rFonts w:asciiTheme="minorHAnsi" w:hAnsiTheme="minorHAnsi"/>
          <w:sz w:val="16"/>
        </w:rPr>
        <w:t xml:space="preserve">. </w:t>
      </w:r>
      <w:r w:rsidRPr="005B5142">
        <w:rPr>
          <w:rStyle w:val="StyleUnderline"/>
          <w:rFonts w:asciiTheme="minorHAnsi" w:hAnsiTheme="minorHAnsi"/>
        </w:rPr>
        <w:t xml:space="preserve">Such an incident could </w:t>
      </w:r>
      <w:r w:rsidRPr="005B5142">
        <w:rPr>
          <w:rStyle w:val="Emphasis"/>
          <w:rFonts w:asciiTheme="minorHAnsi" w:hAnsiTheme="minorHAnsi"/>
        </w:rPr>
        <w:t>occur almost any time</w:t>
      </w:r>
      <w:r w:rsidRPr="005B5142">
        <w:rPr>
          <w:rStyle w:val="StyleUnderline"/>
          <w:rFonts w:asciiTheme="minorHAnsi" w:hAnsiTheme="minorHAnsi"/>
        </w:rPr>
        <w:t>.</w:t>
      </w:r>
      <w:r w:rsidRPr="005B5142">
        <w:rPr>
          <w:rFonts w:asciiTheme="minorHAnsi" w:hAnsiTheme="minorHAnsi"/>
          <w:sz w:val="16"/>
        </w:rPr>
        <w:t xml:space="preserve"> </w:t>
      </w:r>
      <w:r w:rsidRPr="005B5142">
        <w:rPr>
          <w:rStyle w:val="StyleUnderline"/>
          <w:rFonts w:asciiTheme="minorHAnsi" w:hAnsiTheme="minorHAnsi"/>
        </w:rPr>
        <w:t xml:space="preserve">The Japanese press has reported that government officials there are ready to authorize fighter pilots to fire warning shots if Chinese aircraft penetrate the airspace over the </w:t>
      </w:r>
      <w:proofErr w:type="spellStart"/>
      <w:r w:rsidRPr="005B5142">
        <w:rPr>
          <w:rStyle w:val="StyleUnderline"/>
          <w:rFonts w:asciiTheme="minorHAnsi" w:hAnsiTheme="minorHAnsi"/>
        </w:rPr>
        <w:t>Diaoyu</w:t>
      </w:r>
      <w:proofErr w:type="spellEnd"/>
      <w:r w:rsidRPr="005B5142">
        <w:rPr>
          <w:rStyle w:val="StyleUnderline"/>
          <w:rFonts w:asciiTheme="minorHAnsi" w:hAnsiTheme="minorHAnsi"/>
        </w:rPr>
        <w:t>/</w:t>
      </w:r>
      <w:proofErr w:type="spellStart"/>
      <w:r w:rsidRPr="005B5142">
        <w:rPr>
          <w:rStyle w:val="StyleUnderline"/>
          <w:rFonts w:asciiTheme="minorHAnsi" w:hAnsiTheme="minorHAnsi"/>
        </w:rPr>
        <w:t>Senkaku</w:t>
      </w:r>
      <w:proofErr w:type="spellEnd"/>
      <w:r w:rsidRPr="005B5142">
        <w:rPr>
          <w:rStyle w:val="StyleUnderline"/>
          <w:rFonts w:asciiTheme="minorHAnsi" w:hAnsiTheme="minorHAnsi"/>
        </w:rPr>
        <w:t xml:space="preserve"> islands. A Chinese general has said that such an act would count as the start of "actual combat." That the </w:t>
      </w:r>
      <w:r w:rsidRPr="005B5142">
        <w:rPr>
          <w:rStyle w:val="Emphasis"/>
          <w:rFonts w:asciiTheme="minorHAnsi" w:hAnsiTheme="minorHAnsi"/>
        </w:rPr>
        <w:t>irrationality of such an event</w:t>
      </w:r>
      <w:r w:rsidRPr="005B5142">
        <w:rPr>
          <w:rStyle w:val="StyleUnderline"/>
          <w:rFonts w:asciiTheme="minorHAnsi" w:hAnsiTheme="minorHAnsi"/>
        </w:rPr>
        <w:t xml:space="preserve"> will be apparent to anyone who considers the </w:t>
      </w:r>
      <w:r w:rsidRPr="005B5142">
        <w:rPr>
          <w:rStyle w:val="Emphasis"/>
          <w:rFonts w:asciiTheme="minorHAnsi" w:hAnsiTheme="minorHAnsi"/>
          <w:highlight w:val="green"/>
        </w:rPr>
        <w:t>deeply tangled economic relations</w:t>
      </w:r>
      <w:r w:rsidRPr="005B5142">
        <w:rPr>
          <w:rStyle w:val="StyleUnderline"/>
          <w:rFonts w:asciiTheme="minorHAnsi" w:hAnsiTheme="minorHAnsi"/>
        </w:rPr>
        <w:t xml:space="preserve"> among all these powers </w:t>
      </w:r>
      <w:r w:rsidRPr="005B5142">
        <w:rPr>
          <w:rStyle w:val="StyleUnderline"/>
          <w:rFonts w:asciiTheme="minorHAnsi" w:hAnsiTheme="minorHAnsi"/>
          <w:highlight w:val="green"/>
        </w:rPr>
        <w:t xml:space="preserve">may </w:t>
      </w:r>
      <w:r w:rsidRPr="005B5142">
        <w:rPr>
          <w:rStyle w:val="Emphasis"/>
          <w:rFonts w:asciiTheme="minorHAnsi" w:hAnsiTheme="minorHAnsi"/>
          <w:highlight w:val="green"/>
        </w:rPr>
        <w:t>prove no impediment to the situation</w:t>
      </w:r>
      <w:r w:rsidRPr="005B5142">
        <w:rPr>
          <w:rStyle w:val="StyleUnderline"/>
          <w:rFonts w:asciiTheme="minorHAnsi" w:hAnsiTheme="minorHAnsi"/>
        </w:rPr>
        <w:t xml:space="preserve"> -- as at the beginning of World War I -- </w:t>
      </w:r>
      <w:r w:rsidRPr="005B5142">
        <w:rPr>
          <w:rStyle w:val="StyleUnderline"/>
          <w:rFonts w:asciiTheme="minorHAnsi" w:hAnsiTheme="minorHAnsi"/>
          <w:highlight w:val="green"/>
        </w:rPr>
        <w:t xml:space="preserve">simply </w:t>
      </w:r>
      <w:r w:rsidRPr="005B5142">
        <w:rPr>
          <w:rStyle w:val="Emphasis"/>
          <w:rFonts w:asciiTheme="minorHAnsi" w:hAnsiTheme="minorHAnsi"/>
          <w:highlight w:val="green"/>
        </w:rPr>
        <w:t xml:space="preserve">spinning out of </w:t>
      </w:r>
      <w:r w:rsidRPr="005B5142">
        <w:rPr>
          <w:rStyle w:val="Emphasis"/>
          <w:rFonts w:asciiTheme="minorHAnsi" w:hAnsiTheme="minorHAnsi"/>
        </w:rPr>
        <w:t xml:space="preserve">everyone's </w:t>
      </w:r>
      <w:r w:rsidRPr="005B5142">
        <w:rPr>
          <w:rStyle w:val="Emphasis"/>
          <w:rFonts w:asciiTheme="minorHAnsi" w:hAnsiTheme="minorHAnsi"/>
          <w:highlight w:val="green"/>
        </w:rPr>
        <w:t>control</w:t>
      </w:r>
      <w:r w:rsidRPr="005B5142">
        <w:rPr>
          <w:rStyle w:val="Emphasis"/>
          <w:rFonts w:asciiTheme="minorHAnsi" w:hAnsiTheme="minorHAnsi"/>
        </w:rPr>
        <w:t xml:space="preserve">. </w:t>
      </w:r>
      <w:r w:rsidRPr="005B5142">
        <w:rPr>
          <w:rStyle w:val="Emphasis"/>
          <w:rFonts w:asciiTheme="minorHAnsi" w:hAnsiTheme="minorHAnsi"/>
          <w:highlight w:val="green"/>
        </w:rPr>
        <w:t>Can such a crisis be averted? Yes</w:t>
      </w:r>
      <w:r w:rsidRPr="005B5142">
        <w:rPr>
          <w:rStyle w:val="StyleUnderline"/>
          <w:rFonts w:asciiTheme="minorHAnsi" w:hAnsiTheme="minorHAnsi"/>
          <w:highlight w:val="green"/>
        </w:rPr>
        <w:t>, if the</w:t>
      </w:r>
      <w:r w:rsidRPr="005B5142">
        <w:rPr>
          <w:rStyle w:val="StyleUnderline"/>
          <w:rFonts w:asciiTheme="minorHAnsi" w:hAnsiTheme="minorHAnsi"/>
        </w:rPr>
        <w:t xml:space="preserve"> leaders of China, Japan, and the </w:t>
      </w:r>
      <w:r w:rsidRPr="005B5142">
        <w:rPr>
          <w:rStyle w:val="StyleUnderline"/>
          <w:rFonts w:asciiTheme="minorHAnsi" w:hAnsiTheme="minorHAnsi"/>
          <w:highlight w:val="green"/>
        </w:rPr>
        <w:t>U</w:t>
      </w:r>
      <w:r w:rsidRPr="005B5142">
        <w:rPr>
          <w:rStyle w:val="StyleUnderline"/>
          <w:rFonts w:asciiTheme="minorHAnsi" w:hAnsiTheme="minorHAnsi"/>
        </w:rPr>
        <w:t xml:space="preserve">nited </w:t>
      </w:r>
      <w:r w:rsidRPr="005B5142">
        <w:rPr>
          <w:rStyle w:val="StyleUnderline"/>
          <w:rFonts w:asciiTheme="minorHAnsi" w:hAnsiTheme="minorHAnsi"/>
          <w:highlight w:val="green"/>
        </w:rPr>
        <w:t>S</w:t>
      </w:r>
      <w:r w:rsidRPr="005B5142">
        <w:rPr>
          <w:rStyle w:val="StyleUnderline"/>
          <w:rFonts w:asciiTheme="minorHAnsi" w:hAnsiTheme="minorHAnsi"/>
        </w:rPr>
        <w:t xml:space="preserve">tates, the key countries involved, </w:t>
      </w:r>
      <w:r w:rsidRPr="005B5142">
        <w:rPr>
          <w:rStyle w:val="Emphasis"/>
          <w:rFonts w:asciiTheme="minorHAnsi" w:hAnsiTheme="minorHAnsi"/>
          <w:highlight w:val="green"/>
        </w:rPr>
        <w:t>take steps to defuse the belligerent</w:t>
      </w:r>
      <w:r w:rsidRPr="005B5142">
        <w:rPr>
          <w:rStyle w:val="Emphasis"/>
          <w:rFonts w:asciiTheme="minorHAnsi" w:hAnsiTheme="minorHAnsi"/>
        </w:rPr>
        <w:t xml:space="preserve"> and ultra-nationalistic </w:t>
      </w:r>
      <w:r w:rsidRPr="005B5142">
        <w:rPr>
          <w:rStyle w:val="Emphasis"/>
          <w:rFonts w:asciiTheme="minorHAnsi" w:hAnsiTheme="minorHAnsi"/>
          <w:highlight w:val="green"/>
        </w:rPr>
        <w:t>pronouncements</w:t>
      </w:r>
      <w:r w:rsidRPr="005B5142">
        <w:rPr>
          <w:rStyle w:val="StyleUnderline"/>
          <w:rFonts w:asciiTheme="minorHAnsi" w:hAnsiTheme="minorHAnsi"/>
        </w:rPr>
        <w:t xml:space="preserve"> now holding sway </w:t>
      </w:r>
      <w:r w:rsidRPr="005B5142">
        <w:rPr>
          <w:rStyle w:val="StyleUnderline"/>
          <w:rFonts w:asciiTheme="minorHAnsi" w:hAnsiTheme="minorHAnsi"/>
          <w:highlight w:val="green"/>
        </w:rPr>
        <w:t>and</w:t>
      </w:r>
      <w:r w:rsidRPr="005B5142">
        <w:rPr>
          <w:rStyle w:val="StyleUnderline"/>
          <w:rFonts w:asciiTheme="minorHAnsi" w:hAnsiTheme="minorHAnsi"/>
        </w:rPr>
        <w:t xml:space="preserve"> begin </w:t>
      </w:r>
      <w:r w:rsidRPr="005B5142">
        <w:rPr>
          <w:rStyle w:val="StyleUnderline"/>
          <w:rFonts w:asciiTheme="minorHAnsi" w:hAnsiTheme="minorHAnsi"/>
          <w:highlight w:val="green"/>
        </w:rPr>
        <w:t>talk</w:t>
      </w:r>
      <w:r w:rsidRPr="005B5142">
        <w:rPr>
          <w:rStyle w:val="StyleUnderline"/>
          <w:rFonts w:asciiTheme="minorHAnsi" w:hAnsiTheme="minorHAnsi"/>
        </w:rPr>
        <w:t xml:space="preserve">ing with one another </w:t>
      </w:r>
      <w:r w:rsidRPr="005B5142">
        <w:rPr>
          <w:rStyle w:val="StyleUnderline"/>
          <w:rFonts w:asciiTheme="minorHAnsi" w:hAnsiTheme="minorHAnsi"/>
          <w:highlight w:val="green"/>
        </w:rPr>
        <w:t xml:space="preserve">about </w:t>
      </w:r>
      <w:r w:rsidRPr="005B5142">
        <w:rPr>
          <w:rStyle w:val="Emphasis"/>
          <w:rFonts w:asciiTheme="minorHAnsi" w:hAnsiTheme="minorHAnsi"/>
          <w:highlight w:val="green"/>
        </w:rPr>
        <w:t>practical steps to resolve the disputes</w:t>
      </w:r>
      <w:r w:rsidRPr="005B5142">
        <w:rPr>
          <w:rStyle w:val="StyleUnderline"/>
          <w:rFonts w:asciiTheme="minorHAnsi" w:hAnsiTheme="minorHAnsi"/>
        </w:rPr>
        <w:t>.</w:t>
      </w:r>
      <w:r w:rsidRPr="005B5142">
        <w:rPr>
          <w:rFonts w:asciiTheme="minorHAnsi" w:hAnsiTheme="minorHAnsi"/>
          <w:sz w:val="16"/>
        </w:rPr>
        <w:t xml:space="preserve"> Similarly, an emotional and unexpected gesture -- Prime Minister Abe, for instance, pulling a Nixon and paying a surprise goodwill visit to China -- might carry the day and change the atmosphere. </w:t>
      </w:r>
      <w:r w:rsidRPr="005B5142">
        <w:rPr>
          <w:rStyle w:val="StyleUnderline"/>
          <w:rFonts w:asciiTheme="minorHAnsi" w:hAnsiTheme="minorHAnsi"/>
          <w:highlight w:val="green"/>
        </w:rPr>
        <w:t xml:space="preserve">Should these </w:t>
      </w:r>
      <w:r w:rsidRPr="005B5142">
        <w:rPr>
          <w:rStyle w:val="StyleUnderline"/>
          <w:rFonts w:asciiTheme="minorHAnsi" w:hAnsiTheme="minorHAnsi"/>
        </w:rPr>
        <w:t xml:space="preserve">minor </w:t>
      </w:r>
      <w:r w:rsidRPr="005B5142">
        <w:rPr>
          <w:rStyle w:val="StyleUnderline"/>
          <w:rFonts w:asciiTheme="minorHAnsi" w:hAnsiTheme="minorHAnsi"/>
          <w:highlight w:val="green"/>
        </w:rPr>
        <w:t xml:space="preserve">disputes </w:t>
      </w:r>
      <w:r w:rsidRPr="005B5142">
        <w:rPr>
          <w:rStyle w:val="StyleUnderline"/>
          <w:rFonts w:asciiTheme="minorHAnsi" w:hAnsiTheme="minorHAnsi"/>
        </w:rPr>
        <w:t xml:space="preserve">in the Pacific </w:t>
      </w:r>
      <w:r w:rsidRPr="005B5142">
        <w:rPr>
          <w:rStyle w:val="StyleUnderline"/>
          <w:rFonts w:asciiTheme="minorHAnsi" w:hAnsiTheme="minorHAnsi"/>
          <w:highlight w:val="green"/>
        </w:rPr>
        <w:t>get out of hand</w:t>
      </w:r>
      <w:r w:rsidRPr="005B5142">
        <w:rPr>
          <w:rFonts w:asciiTheme="minorHAnsi" w:hAnsiTheme="minorHAnsi"/>
          <w:sz w:val="16"/>
        </w:rPr>
        <w:t xml:space="preserve">, however, </w:t>
      </w:r>
      <w:r w:rsidRPr="005B5142">
        <w:rPr>
          <w:rStyle w:val="StyleUnderline"/>
          <w:rFonts w:asciiTheme="minorHAnsi" w:hAnsiTheme="minorHAnsi"/>
        </w:rPr>
        <w:t xml:space="preserve">not just those directly involved but </w:t>
      </w:r>
      <w:r w:rsidRPr="005B5142">
        <w:rPr>
          <w:rStyle w:val="Emphasis"/>
          <w:rFonts w:asciiTheme="minorHAnsi" w:hAnsiTheme="minorHAnsi"/>
          <w:highlight w:val="green"/>
        </w:rPr>
        <w:t>the whole planet</w:t>
      </w:r>
      <w:r w:rsidRPr="005B5142">
        <w:rPr>
          <w:rStyle w:val="StyleUnderline"/>
          <w:rFonts w:asciiTheme="minorHAnsi" w:hAnsiTheme="minorHAnsi"/>
          <w:highlight w:val="green"/>
        </w:rPr>
        <w:t xml:space="preserve"> will</w:t>
      </w:r>
      <w:r w:rsidRPr="005B5142">
        <w:rPr>
          <w:rStyle w:val="StyleUnderline"/>
          <w:rFonts w:asciiTheme="minorHAnsi" w:hAnsiTheme="minorHAnsi"/>
        </w:rPr>
        <w:t xml:space="preserve"> look with sadness and horror on the </w:t>
      </w:r>
      <w:r w:rsidRPr="005B5142">
        <w:rPr>
          <w:rStyle w:val="StyleUnderline"/>
          <w:rFonts w:asciiTheme="minorHAnsi" w:hAnsiTheme="minorHAnsi"/>
          <w:highlight w:val="green"/>
        </w:rPr>
        <w:t>fail</w:t>
      </w:r>
      <w:r w:rsidRPr="005B5142">
        <w:rPr>
          <w:rStyle w:val="StyleUnderline"/>
          <w:rFonts w:asciiTheme="minorHAnsi" w:hAnsiTheme="minorHAnsi"/>
        </w:rPr>
        <w:t>ure of everyone involved.</w:t>
      </w:r>
    </w:p>
    <w:p w:rsidR="00C12AB2" w:rsidRDefault="00C12AB2" w:rsidP="00C12AB2"/>
    <w:p w:rsidR="00C12AB2" w:rsidRDefault="00C12AB2" w:rsidP="00C12AB2">
      <w:pPr>
        <w:pStyle w:val="Heading3"/>
      </w:pPr>
      <w:r>
        <w:t>AT: Korea War Impact</w:t>
      </w:r>
    </w:p>
    <w:p w:rsidR="00C12AB2" w:rsidRDefault="00C12AB2" w:rsidP="00C12AB2">
      <w:pPr>
        <w:pStyle w:val="Heading4"/>
      </w:pPr>
      <w:r>
        <w:t xml:space="preserve">North Korea won’t initiate war – 4 reasons </w:t>
      </w:r>
    </w:p>
    <w:p w:rsidR="00C12AB2" w:rsidRPr="0096017A" w:rsidRDefault="00C12AB2" w:rsidP="00C12AB2">
      <w:proofErr w:type="spellStart"/>
      <w:r w:rsidRPr="0086346E">
        <w:rPr>
          <w:rStyle w:val="Style13ptBold"/>
        </w:rPr>
        <w:t>Wagstaff</w:t>
      </w:r>
      <w:proofErr w:type="spellEnd"/>
      <w:r w:rsidRPr="0086346E">
        <w:rPr>
          <w:rStyle w:val="Style13ptBold"/>
        </w:rPr>
        <w:t xml:space="preserve"> 4/10/13</w:t>
      </w:r>
      <w:r>
        <w:t xml:space="preserve"> (Keith, staff writer for The Week covering politics and current events, “4 reasons why North Korea won't start a war”, http://theweek.com/article/index/242528/4-reasons-why-north-korea-wont-start-a-war)</w:t>
      </w:r>
    </w:p>
    <w:p w:rsidR="00C12AB2" w:rsidRDefault="00C12AB2" w:rsidP="00C12AB2"/>
    <w:p w:rsidR="00C12AB2" w:rsidRPr="0096017A" w:rsidRDefault="00C12AB2" w:rsidP="00C12AB2">
      <w:pPr>
        <w:rPr>
          <w:sz w:val="16"/>
        </w:rPr>
      </w:pPr>
      <w:r w:rsidRPr="0096017A">
        <w:rPr>
          <w:sz w:val="16"/>
        </w:rPr>
        <w:t xml:space="preserve">Continuing its string of threats, the North Korean government warned foreigners on Monday that they might want to leave South Korea due to the threat of nuclear war. Walk through Seoul, however, and it's difficult "to find any South Koreans who are panic-stricken," says </w:t>
      </w:r>
      <w:proofErr w:type="spellStart"/>
      <w:r w:rsidRPr="0096017A">
        <w:rPr>
          <w:sz w:val="16"/>
        </w:rPr>
        <w:t>Lankov</w:t>
      </w:r>
      <w:proofErr w:type="spellEnd"/>
      <w:r w:rsidRPr="0096017A">
        <w:rPr>
          <w:sz w:val="16"/>
        </w:rPr>
        <w:t xml:space="preserve">. Why aren't they worried? Because </w:t>
      </w:r>
      <w:r w:rsidRPr="00A05D5B">
        <w:rPr>
          <w:rStyle w:val="Emphasis"/>
          <w:highlight w:val="green"/>
        </w:rPr>
        <w:t>North Korea is not likely to start a war</w:t>
      </w:r>
      <w:r w:rsidRPr="0096017A">
        <w:rPr>
          <w:sz w:val="16"/>
        </w:rPr>
        <w:t>. A look at why</w:t>
      </w:r>
      <w:proofErr w:type="gramStart"/>
      <w:r w:rsidRPr="0096017A">
        <w:rPr>
          <w:sz w:val="16"/>
        </w:rPr>
        <w:t>:</w:t>
      </w:r>
      <w:r w:rsidRPr="0096017A">
        <w:rPr>
          <w:sz w:val="12"/>
        </w:rPr>
        <w:t>¶</w:t>
      </w:r>
      <w:proofErr w:type="gramEnd"/>
      <w:r w:rsidRPr="0096017A">
        <w:rPr>
          <w:sz w:val="16"/>
        </w:rPr>
        <w:t xml:space="preserve"> </w:t>
      </w:r>
      <w:r w:rsidRPr="0093098E">
        <w:rPr>
          <w:rStyle w:val="Emphasis"/>
        </w:rPr>
        <w:t>1.</w:t>
      </w:r>
      <w:r w:rsidRPr="0096017A">
        <w:rPr>
          <w:sz w:val="16"/>
        </w:rPr>
        <w:t xml:space="preserve"> </w:t>
      </w:r>
      <w:r w:rsidRPr="00A05D5B">
        <w:rPr>
          <w:rStyle w:val="StyleUnderline"/>
          <w:highlight w:val="green"/>
        </w:rPr>
        <w:t>Kim Jong Un isn't a madman</w:t>
      </w:r>
      <w:r w:rsidRPr="0096017A">
        <w:rPr>
          <w:sz w:val="16"/>
        </w:rPr>
        <w:t xml:space="preserve"> </w:t>
      </w:r>
      <w:r w:rsidRPr="0096017A">
        <w:rPr>
          <w:sz w:val="12"/>
        </w:rPr>
        <w:t>¶</w:t>
      </w:r>
      <w:r w:rsidRPr="0096017A">
        <w:rPr>
          <w:sz w:val="16"/>
        </w:rPr>
        <w:t xml:space="preserve"> </w:t>
      </w:r>
      <w:r w:rsidRPr="0093098E">
        <w:rPr>
          <w:rStyle w:val="StyleUnderline"/>
        </w:rPr>
        <w:t>North Korea likes to paint its "supreme leader" as</w:t>
      </w:r>
      <w:r w:rsidRPr="0096017A">
        <w:rPr>
          <w:sz w:val="16"/>
        </w:rPr>
        <w:t xml:space="preserve"> something of a super-villain — </w:t>
      </w:r>
      <w:r w:rsidRPr="0093098E">
        <w:rPr>
          <w:rStyle w:val="StyleUnderline"/>
        </w:rPr>
        <w:t xml:space="preserve">a powerful, unpredictable man with his finger always on the button. The truth is </w:t>
      </w:r>
      <w:r w:rsidRPr="00A05D5B">
        <w:rPr>
          <w:rStyle w:val="StyleUnderline"/>
          <w:highlight w:val="green"/>
        </w:rPr>
        <w:t>Pyongyang has</w:t>
      </w:r>
      <w:r w:rsidRPr="0093098E">
        <w:rPr>
          <w:rStyle w:val="StyleUnderline"/>
        </w:rPr>
        <w:t xml:space="preserve"> always </w:t>
      </w:r>
      <w:r w:rsidRPr="00A05D5B">
        <w:rPr>
          <w:rStyle w:val="StyleUnderline"/>
          <w:highlight w:val="green"/>
        </w:rPr>
        <w:t>been</w:t>
      </w:r>
      <w:r w:rsidRPr="0093098E">
        <w:rPr>
          <w:rStyle w:val="StyleUnderline"/>
        </w:rPr>
        <w:t xml:space="preserve"> more </w:t>
      </w:r>
      <w:r w:rsidRPr="00A05D5B">
        <w:rPr>
          <w:rStyle w:val="StyleUnderline"/>
          <w:highlight w:val="green"/>
        </w:rPr>
        <w:t>pragmatic</w:t>
      </w:r>
      <w:r w:rsidRPr="0093098E">
        <w:rPr>
          <w:rStyle w:val="StyleUnderline"/>
        </w:rPr>
        <w:t xml:space="preserve"> than it lets on</w:t>
      </w:r>
      <w:r w:rsidRPr="0096017A">
        <w:rPr>
          <w:sz w:val="16"/>
        </w:rPr>
        <w:t xml:space="preserve">. As </w:t>
      </w:r>
      <w:proofErr w:type="spellStart"/>
      <w:r w:rsidRPr="0096017A">
        <w:rPr>
          <w:sz w:val="16"/>
        </w:rPr>
        <w:t>Lankov</w:t>
      </w:r>
      <w:proofErr w:type="spellEnd"/>
      <w:r w:rsidRPr="0096017A">
        <w:rPr>
          <w:sz w:val="16"/>
        </w:rPr>
        <w:t xml:space="preserve"> points out, Kim Jong Un isn't Osama Bin Laden, planning a holy war from a cave</w:t>
      </w:r>
      <w:proofErr w:type="gramStart"/>
      <w:r w:rsidRPr="0096017A">
        <w:rPr>
          <w:sz w:val="16"/>
        </w:rPr>
        <w:t>:</w:t>
      </w:r>
      <w:r w:rsidRPr="0096017A">
        <w:rPr>
          <w:sz w:val="12"/>
        </w:rPr>
        <w:t>¶</w:t>
      </w:r>
      <w:proofErr w:type="gramEnd"/>
      <w:r w:rsidRPr="0096017A">
        <w:rPr>
          <w:sz w:val="16"/>
        </w:rPr>
        <w:t xml:space="preserve"> North Korea is not a theocracy led by zealots who preach the rewards of the afterlife.</w:t>
      </w:r>
      <w:r w:rsidRPr="0096017A">
        <w:rPr>
          <w:sz w:val="12"/>
        </w:rPr>
        <w:t>¶</w:t>
      </w:r>
      <w:r w:rsidRPr="0096017A">
        <w:rPr>
          <w:sz w:val="16"/>
        </w:rPr>
        <w:t xml:space="preserve"> In fact, </w:t>
      </w:r>
      <w:r w:rsidRPr="00A05D5B">
        <w:rPr>
          <w:rStyle w:val="StyleUnderline"/>
          <w:highlight w:val="green"/>
        </w:rPr>
        <w:t>there are no</w:t>
      </w:r>
      <w:r w:rsidRPr="0093098E">
        <w:rPr>
          <w:rStyle w:val="StyleUnderline"/>
        </w:rPr>
        <w:t xml:space="preserve"> </w:t>
      </w:r>
      <w:r w:rsidRPr="00A05D5B">
        <w:rPr>
          <w:rStyle w:val="StyleUnderline"/>
          <w:highlight w:val="green"/>
        </w:rPr>
        <w:t>good reasons to think that Kim Jong-un</w:t>
      </w:r>
      <w:r w:rsidRPr="0096017A">
        <w:rPr>
          <w:sz w:val="16"/>
        </w:rPr>
        <w:t xml:space="preserve">, North Korea's young dictator, </w:t>
      </w:r>
      <w:r w:rsidRPr="00A05D5B">
        <w:rPr>
          <w:rStyle w:val="StyleUnderline"/>
          <w:highlight w:val="green"/>
        </w:rPr>
        <w:t>would want to commit suicide</w:t>
      </w:r>
      <w:r w:rsidRPr="0096017A">
        <w:rPr>
          <w:sz w:val="16"/>
        </w:rPr>
        <w:t xml:space="preserve">; he is known for his love of basketball, pizza and other pleasures of being alive. </w:t>
      </w:r>
      <w:r w:rsidRPr="0093098E">
        <w:rPr>
          <w:rStyle w:val="StyleUnderline"/>
        </w:rPr>
        <w:t>The same logic applies to his advisers</w:t>
      </w:r>
      <w:r w:rsidRPr="0096017A">
        <w:rPr>
          <w:sz w:val="16"/>
        </w:rPr>
        <w:t>, old survivors in the byzantine world of North Korean politics who love expensive cars and good brandy. [New York Times]</w:t>
      </w:r>
      <w:r w:rsidRPr="0096017A">
        <w:rPr>
          <w:sz w:val="12"/>
        </w:rPr>
        <w:t>¶</w:t>
      </w:r>
      <w:r w:rsidRPr="0096017A">
        <w:rPr>
          <w:sz w:val="16"/>
        </w:rPr>
        <w:t xml:space="preserve"> </w:t>
      </w:r>
      <w:proofErr w:type="gramStart"/>
      <w:r w:rsidRPr="0096017A">
        <w:rPr>
          <w:sz w:val="16"/>
        </w:rPr>
        <w:t>It</w:t>
      </w:r>
      <w:proofErr w:type="gramEnd"/>
      <w:r w:rsidRPr="0096017A">
        <w:rPr>
          <w:sz w:val="16"/>
        </w:rPr>
        <w:t xml:space="preserve"> would be pretty hard to hang with Dennis Rodman if your country were hit by missiles. </w:t>
      </w:r>
      <w:r w:rsidRPr="0096017A">
        <w:rPr>
          <w:sz w:val="12"/>
        </w:rPr>
        <w:t>¶</w:t>
      </w:r>
      <w:r w:rsidRPr="0096017A">
        <w:rPr>
          <w:sz w:val="16"/>
        </w:rPr>
        <w:t xml:space="preserve"> </w:t>
      </w:r>
      <w:r w:rsidRPr="008973F5">
        <w:rPr>
          <w:rStyle w:val="Emphasis"/>
        </w:rPr>
        <w:t>2.</w:t>
      </w:r>
      <w:r w:rsidRPr="0096017A">
        <w:rPr>
          <w:sz w:val="16"/>
        </w:rPr>
        <w:t xml:space="preserve"> </w:t>
      </w:r>
      <w:r w:rsidRPr="00A05D5B">
        <w:rPr>
          <w:rStyle w:val="StyleUnderline"/>
          <w:highlight w:val="green"/>
        </w:rPr>
        <w:t xml:space="preserve">The whole thing is just an international shakedown </w:t>
      </w:r>
      <w:r w:rsidRPr="00A05D5B">
        <w:rPr>
          <w:sz w:val="12"/>
          <w:highlight w:val="green"/>
        </w:rPr>
        <w:t>¶</w:t>
      </w:r>
      <w:r w:rsidRPr="0096017A">
        <w:rPr>
          <w:sz w:val="16"/>
        </w:rPr>
        <w:t xml:space="preserve"> </w:t>
      </w:r>
      <w:proofErr w:type="gramStart"/>
      <w:r w:rsidRPr="008973F5">
        <w:rPr>
          <w:rStyle w:val="StyleUnderline"/>
        </w:rPr>
        <w:t>Why</w:t>
      </w:r>
      <w:proofErr w:type="gramEnd"/>
      <w:r w:rsidRPr="008973F5">
        <w:rPr>
          <w:rStyle w:val="StyleUnderline"/>
        </w:rPr>
        <w:t xml:space="preserve"> act like you might start World War III at any minute? Because it gets results</w:t>
      </w:r>
      <w:r w:rsidRPr="0096017A">
        <w:rPr>
          <w:sz w:val="16"/>
        </w:rPr>
        <w:t xml:space="preserve">. Kim Jong </w:t>
      </w:r>
      <w:proofErr w:type="gramStart"/>
      <w:r w:rsidRPr="0096017A">
        <w:rPr>
          <w:sz w:val="16"/>
        </w:rPr>
        <w:t>Il</w:t>
      </w:r>
      <w:proofErr w:type="gramEnd"/>
      <w:r w:rsidRPr="0096017A">
        <w:rPr>
          <w:sz w:val="16"/>
        </w:rPr>
        <w:t xml:space="preserve"> played the same game and, as Howard French of The Atlantic notes, "steadily won concessions: fuel oil deliveries, food aid, nuclear reactor construction, hard cash-earning tourist enclaves and investment zones."</w:t>
      </w:r>
      <w:r w:rsidRPr="0096017A">
        <w:rPr>
          <w:sz w:val="12"/>
        </w:rPr>
        <w:t>¶</w:t>
      </w:r>
      <w:r w:rsidRPr="0096017A">
        <w:rPr>
          <w:sz w:val="16"/>
        </w:rPr>
        <w:t xml:space="preserve"> Max</w:t>
      </w:r>
      <w:r w:rsidRPr="008973F5">
        <w:rPr>
          <w:rStyle w:val="StyleUnderline"/>
        </w:rPr>
        <w:t xml:space="preserve"> Fisher</w:t>
      </w:r>
      <w:r w:rsidRPr="0096017A">
        <w:rPr>
          <w:sz w:val="16"/>
        </w:rPr>
        <w:t xml:space="preserve"> of The Washington Post </w:t>
      </w:r>
      <w:r w:rsidRPr="008973F5">
        <w:rPr>
          <w:rStyle w:val="StyleUnderline"/>
        </w:rPr>
        <w:t xml:space="preserve">likens Kim Jong Un to a kid with a temper tantrum who you give "the attention he craves and </w:t>
      </w:r>
      <w:r w:rsidRPr="0096017A">
        <w:rPr>
          <w:sz w:val="16"/>
        </w:rPr>
        <w:t xml:space="preserve">maybe </w:t>
      </w:r>
      <w:r w:rsidRPr="008973F5">
        <w:rPr>
          <w:rStyle w:val="StyleUnderline"/>
        </w:rPr>
        <w:t>even a toy, not because you think the threats are real or because he deserves it, but because you want the tantrum to stop</w:t>
      </w:r>
      <w:r w:rsidRPr="0096017A">
        <w:rPr>
          <w:sz w:val="16"/>
        </w:rPr>
        <w:t xml:space="preserve">." </w:t>
      </w:r>
      <w:r w:rsidRPr="00A05D5B">
        <w:rPr>
          <w:rStyle w:val="StyleUnderline"/>
          <w:highlight w:val="green"/>
        </w:rPr>
        <w:t>North Korea's economy is in a "dire state</w:t>
      </w:r>
      <w:r w:rsidRPr="0096017A">
        <w:rPr>
          <w:sz w:val="16"/>
        </w:rPr>
        <w:t xml:space="preserve">," says BBC News, with an estimated per capita income of $1,000 to $2,000 per year. </w:t>
      </w:r>
      <w:r w:rsidRPr="008973F5">
        <w:rPr>
          <w:rStyle w:val="StyleUnderline"/>
        </w:rPr>
        <w:t>With few natural resources and only one (legal) trade partner</w:t>
      </w:r>
      <w:r w:rsidRPr="0096017A">
        <w:rPr>
          <w:sz w:val="16"/>
        </w:rPr>
        <w:t xml:space="preserve">, </w:t>
      </w:r>
      <w:r w:rsidRPr="008973F5">
        <w:rPr>
          <w:rStyle w:val="StyleUnderline"/>
        </w:rPr>
        <w:t>winning some foreign aid in exchange for toning down the rhetoric would be a big win for Pyongyang.</w:t>
      </w:r>
      <w:r w:rsidRPr="0096017A">
        <w:rPr>
          <w:rStyle w:val="StyleUnderline"/>
          <w:b w:val="0"/>
          <w:sz w:val="12"/>
          <w:u w:val="none"/>
        </w:rPr>
        <w:t>¶</w:t>
      </w:r>
      <w:r w:rsidRPr="0096017A">
        <w:rPr>
          <w:sz w:val="16"/>
        </w:rPr>
        <w:t xml:space="preserve"> </w:t>
      </w:r>
      <w:r w:rsidRPr="008973F5">
        <w:rPr>
          <w:rStyle w:val="Emphasis"/>
        </w:rPr>
        <w:t>3.</w:t>
      </w:r>
      <w:r w:rsidRPr="0096017A">
        <w:rPr>
          <w:sz w:val="16"/>
        </w:rPr>
        <w:t xml:space="preserve"> </w:t>
      </w:r>
      <w:r w:rsidRPr="00A05D5B">
        <w:rPr>
          <w:rStyle w:val="StyleUnderline"/>
          <w:highlight w:val="green"/>
        </w:rPr>
        <w:t xml:space="preserve">China doesn't </w:t>
      </w:r>
      <w:r w:rsidRPr="003F7BBC">
        <w:rPr>
          <w:rStyle w:val="StyleUnderline"/>
        </w:rPr>
        <w:t xml:space="preserve">exactly </w:t>
      </w:r>
      <w:r w:rsidRPr="00A05D5B">
        <w:rPr>
          <w:rStyle w:val="StyleUnderline"/>
          <w:highlight w:val="green"/>
        </w:rPr>
        <w:t>have North Korea's back</w:t>
      </w:r>
      <w:r w:rsidRPr="0096017A">
        <w:rPr>
          <w:sz w:val="12"/>
        </w:rPr>
        <w:t>¶</w:t>
      </w:r>
      <w:r w:rsidRPr="0096017A">
        <w:rPr>
          <w:sz w:val="16"/>
        </w:rPr>
        <w:t xml:space="preserve"> Susan Shirk of </w:t>
      </w:r>
      <w:proofErr w:type="spellStart"/>
      <w:r w:rsidRPr="0096017A">
        <w:rPr>
          <w:sz w:val="16"/>
        </w:rPr>
        <w:t>ChinaFile</w:t>
      </w:r>
      <w:proofErr w:type="spellEnd"/>
      <w:r w:rsidRPr="0096017A">
        <w:rPr>
          <w:sz w:val="16"/>
        </w:rPr>
        <w:t xml:space="preserve"> calls </w:t>
      </w:r>
      <w:r w:rsidRPr="00C165AB">
        <w:rPr>
          <w:rStyle w:val="StyleUnderline"/>
        </w:rPr>
        <w:t>China the "the economic lifeline of North Korea," essentially propping up the regime with trade and some aid in times of crisis</w:t>
      </w:r>
      <w:r w:rsidRPr="0096017A">
        <w:rPr>
          <w:sz w:val="16"/>
        </w:rPr>
        <w:t xml:space="preserve">. </w:t>
      </w:r>
      <w:r w:rsidRPr="00A05D5B">
        <w:rPr>
          <w:rStyle w:val="StyleUnderline"/>
          <w:highlight w:val="green"/>
        </w:rPr>
        <w:t>China</w:t>
      </w:r>
      <w:r w:rsidRPr="00C165AB">
        <w:rPr>
          <w:rStyle w:val="StyleUnderline"/>
        </w:rPr>
        <w:t xml:space="preserve"> has every reason to </w:t>
      </w:r>
      <w:r w:rsidRPr="00A05D5B">
        <w:rPr>
          <w:rStyle w:val="StyleUnderline"/>
          <w:highlight w:val="green"/>
        </w:rPr>
        <w:t>want peace</w:t>
      </w:r>
      <w:r w:rsidRPr="0096017A">
        <w:rPr>
          <w:sz w:val="16"/>
        </w:rPr>
        <w:t>, mostly because the consequences of war would be disastrous, writes Steven Metz in World Politics Review</w:t>
      </w:r>
      <w:proofErr w:type="gramStart"/>
      <w:r w:rsidRPr="0096017A">
        <w:rPr>
          <w:sz w:val="16"/>
        </w:rPr>
        <w:t>:</w:t>
      </w:r>
      <w:r w:rsidRPr="0096017A">
        <w:rPr>
          <w:sz w:val="12"/>
        </w:rPr>
        <w:t>¶</w:t>
      </w:r>
      <w:proofErr w:type="gramEnd"/>
      <w:r w:rsidRPr="0096017A">
        <w:rPr>
          <w:sz w:val="16"/>
        </w:rPr>
        <w:t xml:space="preserve"> Thousands, perhaps millions, of North Korean refugees would seek sanctuary in China. </w:t>
      </w:r>
      <w:r w:rsidRPr="00A05D5B">
        <w:rPr>
          <w:rStyle w:val="StyleUnderline"/>
          <w:highlight w:val="green"/>
        </w:rPr>
        <w:t>A nuclear exchange could poison the region</w:t>
      </w:r>
      <w:r w:rsidRPr="00C165AB">
        <w:rPr>
          <w:rStyle w:val="StyleUnderline"/>
        </w:rPr>
        <w:t xml:space="preserve">. The global economy would be thrown into turmoil, hindering </w:t>
      </w:r>
      <w:r w:rsidRPr="00A05D5B">
        <w:rPr>
          <w:rStyle w:val="StyleUnderline"/>
          <w:highlight w:val="green"/>
        </w:rPr>
        <w:t>China's exports and increasing the cost of imported energy</w:t>
      </w:r>
      <w:r w:rsidRPr="0096017A">
        <w:rPr>
          <w:sz w:val="16"/>
        </w:rPr>
        <w:t>. And, worst of all, the ultimate outcome would be a North Korea less beholden to China and possibly occupied by the United States. [World Politics Review]</w:t>
      </w:r>
      <w:r w:rsidRPr="0096017A">
        <w:rPr>
          <w:sz w:val="12"/>
        </w:rPr>
        <w:t>¶</w:t>
      </w:r>
      <w:r w:rsidRPr="0096017A">
        <w:rPr>
          <w:sz w:val="16"/>
        </w:rPr>
        <w:t xml:space="preserve"> </w:t>
      </w:r>
      <w:proofErr w:type="gramStart"/>
      <w:r w:rsidRPr="0096017A">
        <w:rPr>
          <w:sz w:val="16"/>
        </w:rPr>
        <w:t>Despite</w:t>
      </w:r>
      <w:proofErr w:type="gramEnd"/>
      <w:r w:rsidRPr="0096017A">
        <w:rPr>
          <w:sz w:val="16"/>
        </w:rPr>
        <w:t xml:space="preserve"> its strong incentive to keep the current North Korean regime in place, </w:t>
      </w:r>
      <w:r w:rsidRPr="00C165AB">
        <w:rPr>
          <w:rStyle w:val="StyleUnderline"/>
        </w:rPr>
        <w:t>China has been showing signs that its getting tired of its ally</w:t>
      </w:r>
      <w:r w:rsidRPr="0096017A">
        <w:rPr>
          <w:sz w:val="16"/>
        </w:rPr>
        <w:t xml:space="preserve">. </w:t>
      </w:r>
      <w:r w:rsidRPr="00A05D5B">
        <w:rPr>
          <w:rStyle w:val="StyleUnderline"/>
          <w:highlight w:val="green"/>
        </w:rPr>
        <w:t>Beijing partnered with the</w:t>
      </w:r>
      <w:r w:rsidRPr="00A05D5B">
        <w:rPr>
          <w:sz w:val="16"/>
          <w:highlight w:val="green"/>
        </w:rPr>
        <w:t xml:space="preserve"> </w:t>
      </w:r>
      <w:r w:rsidRPr="00A05D5B">
        <w:rPr>
          <w:rStyle w:val="StyleUnderline"/>
          <w:highlight w:val="green"/>
        </w:rPr>
        <w:t>U</w:t>
      </w:r>
      <w:r w:rsidRPr="0096017A">
        <w:rPr>
          <w:sz w:val="16"/>
        </w:rPr>
        <w:t xml:space="preserve">nited </w:t>
      </w:r>
      <w:r w:rsidRPr="00A05D5B">
        <w:rPr>
          <w:rStyle w:val="StyleUnderline"/>
          <w:highlight w:val="green"/>
        </w:rPr>
        <w:t>S</w:t>
      </w:r>
      <w:r w:rsidRPr="0096017A">
        <w:rPr>
          <w:sz w:val="16"/>
        </w:rPr>
        <w:t xml:space="preserve">tates </w:t>
      </w:r>
      <w:r w:rsidRPr="00A05D5B">
        <w:rPr>
          <w:rStyle w:val="StyleUnderline"/>
          <w:highlight w:val="green"/>
        </w:rPr>
        <w:t>to draft tough sanctions against North Korea</w:t>
      </w:r>
      <w:r w:rsidRPr="00C165AB">
        <w:rPr>
          <w:rStyle w:val="StyleUnderline"/>
        </w:rPr>
        <w:t xml:space="preserve"> after it conducted a third nuclear test</w:t>
      </w:r>
      <w:r w:rsidRPr="0096017A">
        <w:rPr>
          <w:sz w:val="16"/>
        </w:rPr>
        <w:t xml:space="preserve">. On Tuesday, </w:t>
      </w:r>
      <w:r w:rsidRPr="00C165AB">
        <w:rPr>
          <w:rStyle w:val="StyleUnderline"/>
        </w:rPr>
        <w:t>it announced it was shutting down tourism into North Korea, striking a blow to its neighbor's economy</w:t>
      </w:r>
      <w:r w:rsidRPr="0096017A">
        <w:rPr>
          <w:sz w:val="16"/>
        </w:rPr>
        <w:t>.</w:t>
      </w:r>
      <w:r w:rsidRPr="0096017A">
        <w:rPr>
          <w:sz w:val="12"/>
        </w:rPr>
        <w:t>¶</w:t>
      </w:r>
      <w:r w:rsidRPr="0096017A">
        <w:rPr>
          <w:sz w:val="16"/>
        </w:rPr>
        <w:t xml:space="preserve"> To top it off, </w:t>
      </w:r>
      <w:r w:rsidRPr="00834E51">
        <w:rPr>
          <w:rStyle w:val="StyleUnderline"/>
        </w:rPr>
        <w:t>Chinese President</w:t>
      </w:r>
      <w:r w:rsidRPr="0096017A">
        <w:rPr>
          <w:sz w:val="16"/>
        </w:rPr>
        <w:t xml:space="preserve"> Xi </w:t>
      </w:r>
      <w:proofErr w:type="spellStart"/>
      <w:r w:rsidRPr="00834E51">
        <w:rPr>
          <w:rStyle w:val="StyleUnderline"/>
        </w:rPr>
        <w:t>Jinping</w:t>
      </w:r>
      <w:proofErr w:type="spellEnd"/>
      <w:r w:rsidRPr="00834E51">
        <w:rPr>
          <w:rStyle w:val="StyleUnderline"/>
        </w:rPr>
        <w:t xml:space="preserve"> publicly acknowledged his frustrations</w:t>
      </w:r>
      <w:r w:rsidRPr="0096017A">
        <w:rPr>
          <w:sz w:val="16"/>
        </w:rPr>
        <w:t xml:space="preserve"> with Pyongyang Sunday </w:t>
      </w:r>
      <w:r w:rsidRPr="00834E51">
        <w:rPr>
          <w:rStyle w:val="StyleUnderline"/>
        </w:rPr>
        <w:t>when</w:t>
      </w:r>
      <w:r w:rsidRPr="0096017A">
        <w:rPr>
          <w:sz w:val="16"/>
        </w:rPr>
        <w:t xml:space="preserve">, according to The Washington Post, </w:t>
      </w:r>
      <w:r w:rsidRPr="00834E51">
        <w:rPr>
          <w:rStyle w:val="StyleUnderline"/>
        </w:rPr>
        <w:t>he told an economic forum, "No one should be allowed to throw a region and even the whole world into chaos for selfish gains</w:t>
      </w:r>
      <w:r w:rsidRPr="0096017A">
        <w:rPr>
          <w:sz w:val="16"/>
        </w:rPr>
        <w:t>." Those are not the words of a country ready to storm into war alongside North Korea.</w:t>
      </w:r>
      <w:r w:rsidRPr="0096017A">
        <w:rPr>
          <w:sz w:val="12"/>
        </w:rPr>
        <w:t>¶</w:t>
      </w:r>
      <w:r w:rsidRPr="0096017A">
        <w:rPr>
          <w:sz w:val="16"/>
        </w:rPr>
        <w:t xml:space="preserve"> </w:t>
      </w:r>
      <w:r w:rsidRPr="00834E51">
        <w:rPr>
          <w:rStyle w:val="Emphasis"/>
        </w:rPr>
        <w:t>4.</w:t>
      </w:r>
      <w:r w:rsidRPr="0096017A">
        <w:rPr>
          <w:sz w:val="16"/>
        </w:rPr>
        <w:t xml:space="preserve"> </w:t>
      </w:r>
      <w:r w:rsidRPr="00A05D5B">
        <w:rPr>
          <w:rStyle w:val="StyleUnderline"/>
          <w:highlight w:val="green"/>
        </w:rPr>
        <w:t>North Korea would lose</w:t>
      </w:r>
      <w:r w:rsidRPr="0096017A">
        <w:rPr>
          <w:sz w:val="12"/>
        </w:rPr>
        <w:t>¶</w:t>
      </w:r>
      <w:r w:rsidRPr="0096017A">
        <w:rPr>
          <w:sz w:val="16"/>
        </w:rPr>
        <w:t xml:space="preserve"> North Korea, with a collection of 1.1 million soldiers, actually has the fourth largest standing army in the world, according to NBCNews.com. The problem is that </w:t>
      </w:r>
      <w:r w:rsidRPr="00A05D5B">
        <w:rPr>
          <w:rStyle w:val="StyleUnderline"/>
          <w:highlight w:val="green"/>
        </w:rPr>
        <w:t>its "equipment is seriously outdated</w:t>
      </w:r>
      <w:r w:rsidRPr="0096017A">
        <w:rPr>
          <w:rStyle w:val="StyleUnderline"/>
        </w:rPr>
        <w:t>, going back to its alliance with the former Soviet Union</w:t>
      </w:r>
      <w:r w:rsidRPr="0096017A">
        <w:rPr>
          <w:sz w:val="16"/>
        </w:rPr>
        <w:t xml:space="preserve"> during the Cold War." </w:t>
      </w:r>
      <w:r w:rsidRPr="0096017A">
        <w:rPr>
          <w:rStyle w:val="StyleUnderline"/>
        </w:rPr>
        <w:t>South Korea, on the other hand, has been armed by the</w:t>
      </w:r>
      <w:r w:rsidRPr="0096017A">
        <w:rPr>
          <w:sz w:val="16"/>
        </w:rPr>
        <w:t xml:space="preserve"> </w:t>
      </w:r>
      <w:r w:rsidRPr="0096017A">
        <w:rPr>
          <w:rStyle w:val="StyleUnderline"/>
        </w:rPr>
        <w:t>U</w:t>
      </w:r>
      <w:r w:rsidRPr="0096017A">
        <w:rPr>
          <w:sz w:val="16"/>
        </w:rPr>
        <w:t xml:space="preserve">nited </w:t>
      </w:r>
      <w:r w:rsidRPr="0096017A">
        <w:rPr>
          <w:rStyle w:val="StyleUnderline"/>
        </w:rPr>
        <w:t>S</w:t>
      </w:r>
      <w:r w:rsidRPr="0096017A">
        <w:rPr>
          <w:sz w:val="16"/>
        </w:rPr>
        <w:t>tates, which has also promised to defend South Korea militarily if necessary.</w:t>
      </w:r>
      <w:r w:rsidRPr="0096017A">
        <w:rPr>
          <w:sz w:val="12"/>
        </w:rPr>
        <w:t>¶</w:t>
      </w:r>
      <w:r w:rsidRPr="0096017A">
        <w:rPr>
          <w:sz w:val="16"/>
        </w:rPr>
        <w:t xml:space="preserve"> </w:t>
      </w:r>
      <w:r w:rsidRPr="0096017A">
        <w:rPr>
          <w:rStyle w:val="StyleUnderline"/>
        </w:rPr>
        <w:t>North Korea</w:t>
      </w:r>
      <w:r w:rsidRPr="0096017A">
        <w:rPr>
          <w:sz w:val="16"/>
        </w:rPr>
        <w:t xml:space="preserve"> could hold out for a few bloody days or weeks, but </w:t>
      </w:r>
      <w:r w:rsidRPr="0096017A">
        <w:rPr>
          <w:rStyle w:val="StyleUnderline"/>
        </w:rPr>
        <w:t xml:space="preserve">ultimately </w:t>
      </w:r>
      <w:r w:rsidRPr="0096017A">
        <w:rPr>
          <w:sz w:val="16"/>
        </w:rPr>
        <w:t xml:space="preserve">it </w:t>
      </w:r>
      <w:r w:rsidRPr="0096017A">
        <w:rPr>
          <w:rStyle w:val="StyleUnderline"/>
        </w:rPr>
        <w:t>would lose</w:t>
      </w:r>
      <w:r w:rsidRPr="0096017A">
        <w:rPr>
          <w:sz w:val="16"/>
        </w:rPr>
        <w:t xml:space="preserve">. "This is a military that if you ran them against the Iraqi military in 1991, </w:t>
      </w:r>
      <w:proofErr w:type="gramStart"/>
      <w:r w:rsidRPr="0096017A">
        <w:rPr>
          <w:sz w:val="16"/>
        </w:rPr>
        <w:t>North</w:t>
      </w:r>
      <w:proofErr w:type="gramEnd"/>
      <w:r w:rsidRPr="0096017A">
        <w:rPr>
          <w:sz w:val="16"/>
        </w:rPr>
        <w:t xml:space="preserve"> Korea would lose," Jennifer Lind, a professor at Dartmouth College, told USA Today. </w:t>
      </w:r>
      <w:r w:rsidRPr="0096017A">
        <w:rPr>
          <w:rStyle w:val="StyleUnderline"/>
        </w:rPr>
        <w:t xml:space="preserve">Kim Jong </w:t>
      </w:r>
      <w:proofErr w:type="gramStart"/>
      <w:r w:rsidRPr="0096017A">
        <w:rPr>
          <w:rStyle w:val="StyleUnderline"/>
        </w:rPr>
        <w:t>Un</w:t>
      </w:r>
      <w:proofErr w:type="gramEnd"/>
      <w:r w:rsidRPr="0096017A">
        <w:rPr>
          <w:rStyle w:val="StyleUnderline"/>
        </w:rPr>
        <w:t xml:space="preserve"> couldn't possibly like those odds.</w:t>
      </w:r>
    </w:p>
    <w:p w:rsidR="00C12AB2" w:rsidRDefault="00C12AB2" w:rsidP="00C12AB2"/>
    <w:p w:rsidR="00C12AB2" w:rsidRPr="00EF2CBC" w:rsidRDefault="00C12AB2" w:rsidP="00C12AB2">
      <w:pPr>
        <w:pStyle w:val="Heading4"/>
        <w:rPr>
          <w:rStyle w:val="Style13ptBold"/>
          <w:b/>
          <w:u w:val="none"/>
        </w:rPr>
      </w:pPr>
      <w:r>
        <w:rPr>
          <w:rStyle w:val="Style13ptBold"/>
          <w:b/>
          <w:u w:val="none"/>
        </w:rPr>
        <w:t xml:space="preserve">Dialogue solves </w:t>
      </w:r>
      <w:proofErr w:type="spellStart"/>
      <w:r>
        <w:rPr>
          <w:rStyle w:val="Style13ptBold"/>
          <w:b/>
          <w:u w:val="none"/>
        </w:rPr>
        <w:t>escaltion</w:t>
      </w:r>
      <w:proofErr w:type="spellEnd"/>
    </w:p>
    <w:p w:rsidR="00C12AB2" w:rsidRPr="00492494" w:rsidRDefault="00C12AB2" w:rsidP="00C12AB2">
      <w:pPr>
        <w:rPr>
          <w:rStyle w:val="Style13ptBold"/>
          <w:sz w:val="16"/>
        </w:rPr>
      </w:pPr>
      <w:r w:rsidRPr="00492494">
        <w:rPr>
          <w:rStyle w:val="Style13ptBold"/>
        </w:rPr>
        <w:t>The New York Times, 2013</w:t>
      </w:r>
      <w:r>
        <w:rPr>
          <w:rStyle w:val="StyleUnderline"/>
        </w:rPr>
        <w:t xml:space="preserve"> </w:t>
      </w:r>
      <w:r w:rsidRPr="00492494">
        <w:rPr>
          <w:rStyle w:val="Style13ptBold"/>
          <w:sz w:val="16"/>
        </w:rPr>
        <w:t>(</w:t>
      </w:r>
      <w:proofErr w:type="spellStart"/>
      <w:r w:rsidRPr="004D2838">
        <w:rPr>
          <w:rFonts w:asciiTheme="minorHAnsi" w:hAnsiTheme="minorHAnsi"/>
          <w:iCs/>
          <w:color w:val="000000"/>
          <w:sz w:val="16"/>
          <w:szCs w:val="23"/>
          <w:shd w:val="clear" w:color="auto" w:fill="FFFFFF"/>
        </w:rPr>
        <w:t>Choe</w:t>
      </w:r>
      <w:proofErr w:type="spellEnd"/>
      <w:r w:rsidRPr="004D2838">
        <w:rPr>
          <w:rFonts w:asciiTheme="minorHAnsi" w:hAnsiTheme="minorHAnsi"/>
          <w:iCs/>
          <w:color w:val="000000"/>
          <w:sz w:val="16"/>
          <w:szCs w:val="23"/>
          <w:shd w:val="clear" w:color="auto" w:fill="FFFFFF"/>
        </w:rPr>
        <w:t xml:space="preserve"> Sang-Hun reported from Seoul, and Rick Gladstone from New York, North Korea Tones Down Language, Giving Hope for Dialogue</w:t>
      </w:r>
      <w:r w:rsidRPr="004D2838">
        <w:rPr>
          <w:rFonts w:asciiTheme="minorHAnsi" w:hAnsiTheme="minorHAnsi"/>
          <w:i/>
          <w:iCs/>
          <w:color w:val="000000"/>
          <w:sz w:val="16"/>
          <w:szCs w:val="23"/>
          <w:shd w:val="clear" w:color="auto" w:fill="FFFFFF"/>
        </w:rPr>
        <w:t>,</w:t>
      </w:r>
      <w:r w:rsidRPr="00492494">
        <w:rPr>
          <w:rFonts w:ascii="Georgia" w:hAnsi="Georgia"/>
          <w:i/>
          <w:iCs/>
          <w:color w:val="000000"/>
          <w:sz w:val="16"/>
          <w:szCs w:val="23"/>
          <w:shd w:val="clear" w:color="auto" w:fill="FFFFFF"/>
        </w:rPr>
        <w:t xml:space="preserve"> 4/19/13, http://www.nytimes.com/2013/04/19/world/asia/north-korea-tension.html?pagewanted=all)</w:t>
      </w:r>
    </w:p>
    <w:p w:rsidR="00C12AB2" w:rsidRDefault="00C12AB2" w:rsidP="00C12AB2">
      <w:pPr>
        <w:rPr>
          <w:rStyle w:val="StyleUnderline"/>
        </w:rPr>
      </w:pPr>
      <w:r w:rsidRPr="00077376">
        <w:rPr>
          <w:sz w:val="16"/>
        </w:rPr>
        <w:t xml:space="preserve">SEOUL, South Korea — </w:t>
      </w:r>
      <w:r w:rsidRPr="00F86BF9">
        <w:rPr>
          <w:rStyle w:val="StyleUnderline"/>
          <w:highlight w:val="green"/>
        </w:rPr>
        <w:t>By North Korean standards</w:t>
      </w:r>
      <w:r w:rsidRPr="00077376">
        <w:rPr>
          <w:sz w:val="16"/>
        </w:rPr>
        <w:t xml:space="preserve">, the invective </w:t>
      </w:r>
      <w:r w:rsidRPr="00F86BF9">
        <w:rPr>
          <w:rStyle w:val="StyleUnderline"/>
          <w:highlight w:val="green"/>
        </w:rPr>
        <w:t>issue</w:t>
      </w:r>
      <w:r w:rsidRPr="00077376">
        <w:rPr>
          <w:sz w:val="16"/>
        </w:rPr>
        <w:t xml:space="preserve">d over the past week </w:t>
      </w:r>
      <w:r w:rsidRPr="00F86BF9">
        <w:rPr>
          <w:rStyle w:val="StyleUnderline"/>
          <w:highlight w:val="green"/>
        </w:rPr>
        <w:t>has bordered on civil</w:t>
      </w:r>
      <w:r w:rsidRPr="00F86BF9">
        <w:rPr>
          <w:sz w:val="16"/>
          <w:highlight w:val="green"/>
        </w:rPr>
        <w:t>.</w:t>
      </w:r>
      <w:r w:rsidRPr="00077376">
        <w:rPr>
          <w:sz w:val="16"/>
        </w:rPr>
        <w:t xml:space="preserve"> </w:t>
      </w:r>
      <w:r w:rsidRPr="00077376">
        <w:rPr>
          <w:rStyle w:val="StyleUnderline"/>
        </w:rPr>
        <w:t>Instead of</w:t>
      </w:r>
      <w:r w:rsidRPr="00077376">
        <w:rPr>
          <w:sz w:val="16"/>
        </w:rPr>
        <w:t xml:space="preserve"> near daily </w:t>
      </w:r>
      <w:r w:rsidRPr="00077376">
        <w:rPr>
          <w:rStyle w:val="StyleUnderline"/>
        </w:rPr>
        <w:t>threats of nuclear annihilation</w:t>
      </w:r>
      <w:r w:rsidRPr="00077376">
        <w:rPr>
          <w:sz w:val="16"/>
        </w:rPr>
        <w:t xml:space="preserve"> for the “nest of evil” in the United States </w:t>
      </w:r>
      <w:r w:rsidRPr="00077376">
        <w:rPr>
          <w:rStyle w:val="StyleUnderline"/>
        </w:rPr>
        <w:t>and promises to “press the button</w:t>
      </w:r>
      <w:r w:rsidRPr="00077376">
        <w:rPr>
          <w:sz w:val="16"/>
        </w:rPr>
        <w:t xml:space="preserve">,” </w:t>
      </w:r>
      <w:r w:rsidRPr="00F86BF9">
        <w:rPr>
          <w:rStyle w:val="StyleUnderline"/>
          <w:highlight w:val="green"/>
        </w:rPr>
        <w:t>the North</w:t>
      </w:r>
      <w:r w:rsidRPr="00077376">
        <w:rPr>
          <w:sz w:val="16"/>
        </w:rPr>
        <w:t xml:space="preserve"> in recent days </w:t>
      </w:r>
      <w:r w:rsidRPr="00F86BF9">
        <w:rPr>
          <w:rStyle w:val="StyleUnderline"/>
          <w:highlight w:val="green"/>
        </w:rPr>
        <w:t>has grumbled over a</w:t>
      </w:r>
      <w:r w:rsidRPr="00077376">
        <w:rPr>
          <w:sz w:val="16"/>
        </w:rPr>
        <w:t xml:space="preserve"> “crafty ploy” and </w:t>
      </w:r>
      <w:r w:rsidRPr="00077376">
        <w:rPr>
          <w:rStyle w:val="StyleUnderline"/>
        </w:rPr>
        <w:t>“</w:t>
      </w:r>
      <w:r w:rsidRPr="00F86BF9">
        <w:rPr>
          <w:rStyle w:val="StyleUnderline"/>
          <w:highlight w:val="green"/>
        </w:rPr>
        <w:t>cunning trick” by America and its allies</w:t>
      </w:r>
      <w:r w:rsidRPr="00077376">
        <w:rPr>
          <w:sz w:val="16"/>
        </w:rPr>
        <w:t xml:space="preserve"> to strip the North of its nuclear arsenal</w:t>
      </w:r>
      <w:r w:rsidRPr="00077376">
        <w:rPr>
          <w:rStyle w:val="StyleUnderline"/>
        </w:rPr>
        <w:t xml:space="preserve">. </w:t>
      </w:r>
      <w:r w:rsidRPr="00F86BF9">
        <w:rPr>
          <w:rStyle w:val="StyleUnderline"/>
          <w:highlight w:val="green"/>
        </w:rPr>
        <w:t>The U</w:t>
      </w:r>
      <w:r w:rsidRPr="00077376">
        <w:rPr>
          <w:rStyle w:val="StyleUnderline"/>
        </w:rPr>
        <w:t xml:space="preserve">nited </w:t>
      </w:r>
      <w:r w:rsidRPr="00F86BF9">
        <w:rPr>
          <w:rStyle w:val="StyleUnderline"/>
          <w:highlight w:val="green"/>
        </w:rPr>
        <w:t>S</w:t>
      </w:r>
      <w:r w:rsidRPr="00077376">
        <w:rPr>
          <w:rStyle w:val="StyleUnderline"/>
        </w:rPr>
        <w:t xml:space="preserve">tates </w:t>
      </w:r>
      <w:r w:rsidRPr="00F86BF9">
        <w:rPr>
          <w:rStyle w:val="StyleUnderline"/>
          <w:highlight w:val="green"/>
        </w:rPr>
        <w:t>and South Korea</w:t>
      </w:r>
      <w:r w:rsidRPr="00077376">
        <w:rPr>
          <w:sz w:val="16"/>
        </w:rPr>
        <w:t xml:space="preserve">, meanwhile, </w:t>
      </w:r>
      <w:r w:rsidRPr="00F86BF9">
        <w:rPr>
          <w:rStyle w:val="StyleUnderline"/>
          <w:highlight w:val="green"/>
        </w:rPr>
        <w:t>have made a change</w:t>
      </w:r>
      <w:r w:rsidRPr="00077376">
        <w:rPr>
          <w:rStyle w:val="StyleUnderline"/>
        </w:rPr>
        <w:t xml:space="preserve"> of their own</w:t>
      </w:r>
      <w:r w:rsidRPr="00F86BF9">
        <w:rPr>
          <w:rStyle w:val="StyleUnderline"/>
          <w:highlight w:val="green"/>
        </w:rPr>
        <w:t>: putting a new focus on offering talks after weeks of meeting North Korean provocations</w:t>
      </w:r>
      <w:r w:rsidRPr="00077376">
        <w:rPr>
          <w:sz w:val="16"/>
        </w:rPr>
        <w:t xml:space="preserve"> with harsh warnings that included deploying nuclear-capable stealth bombers on a practice run over South Korea. </w:t>
      </w:r>
      <w:r w:rsidRPr="00077376">
        <w:rPr>
          <w:rStyle w:val="StyleUnderline"/>
        </w:rPr>
        <w:t>Security analysts in South Korea and the United States expressed cautious optimism this week that the shift in tone</w:t>
      </w:r>
      <w:r w:rsidRPr="00077376">
        <w:rPr>
          <w:sz w:val="16"/>
        </w:rPr>
        <w:t>, however understated, is a sign that after weeks of escalating threats that raised fears of armed conflict</w:t>
      </w:r>
      <w:r w:rsidRPr="00077376">
        <w:rPr>
          <w:rStyle w:val="StyleUnderline"/>
        </w:rPr>
        <w:t xml:space="preserve">, </w:t>
      </w:r>
      <w:r w:rsidRPr="00F86BF9">
        <w:rPr>
          <w:rStyle w:val="StyleUnderline"/>
          <w:highlight w:val="green"/>
        </w:rPr>
        <w:t>both sides might be ready to calm tensions</w:t>
      </w:r>
      <w:r w:rsidRPr="00077376">
        <w:rPr>
          <w:sz w:val="16"/>
        </w:rPr>
        <w:t xml:space="preserve">. “I wouldn’t say the crisis has passed, but maybe </w:t>
      </w:r>
      <w:r w:rsidRPr="00077376">
        <w:rPr>
          <w:rStyle w:val="StyleUnderline"/>
        </w:rPr>
        <w:t>we’re in a less dangerous phase,</w:t>
      </w:r>
      <w:r w:rsidRPr="00077376">
        <w:rPr>
          <w:sz w:val="16"/>
        </w:rPr>
        <w:t>” said Evans J. R. Revere, a former State Department expert on Asia who is now senior director of the Albright Stonebridge Group, a consulting firm that specializes in Korea, China and Japan. “</w:t>
      </w:r>
      <w:r w:rsidRPr="00F86BF9">
        <w:rPr>
          <w:rStyle w:val="StyleUnderline"/>
          <w:highlight w:val="green"/>
        </w:rPr>
        <w:t>The possibility of a serious miscalculation</w:t>
      </w:r>
      <w:r w:rsidRPr="00077376">
        <w:rPr>
          <w:sz w:val="16"/>
        </w:rPr>
        <w:t xml:space="preserve"> </w:t>
      </w:r>
      <w:r w:rsidRPr="00F86BF9">
        <w:rPr>
          <w:rStyle w:val="StyleUnderline"/>
          <w:highlight w:val="green"/>
        </w:rPr>
        <w:t>is n</w:t>
      </w:r>
      <w:r w:rsidRPr="00077376">
        <w:rPr>
          <w:rStyle w:val="StyleUnderline"/>
        </w:rPr>
        <w:t xml:space="preserve">ot </w:t>
      </w:r>
      <w:r w:rsidRPr="00077376">
        <w:rPr>
          <w:sz w:val="16"/>
        </w:rPr>
        <w:t xml:space="preserve">as </w:t>
      </w:r>
      <w:r w:rsidRPr="00F86BF9">
        <w:rPr>
          <w:rStyle w:val="StyleUnderline"/>
          <w:highlight w:val="green"/>
        </w:rPr>
        <w:t>great</w:t>
      </w:r>
      <w:r w:rsidRPr="00077376">
        <w:rPr>
          <w:rStyle w:val="StyleUnderline"/>
        </w:rPr>
        <w:t xml:space="preserve"> </w:t>
      </w:r>
      <w:r w:rsidRPr="00077376">
        <w:rPr>
          <w:sz w:val="16"/>
        </w:rPr>
        <w:t xml:space="preserve">as a few days ago.” He attributed North Korea’s reduced bombast partly to what he called their position “at the top of the rhetorical escalatory ladder — where do you go after you threaten to nuke Los Angeles, Austin, Texas and Washington? </w:t>
      </w:r>
      <w:r w:rsidRPr="00F86BF9">
        <w:rPr>
          <w:rStyle w:val="StyleUnderline"/>
          <w:highlight w:val="green"/>
        </w:rPr>
        <w:t>The place to go after that is to carry out your threats, and they are not in the position to do that.</w:t>
      </w:r>
    </w:p>
    <w:p w:rsidR="00C12AB2" w:rsidRPr="00C12AB2" w:rsidRDefault="00C12AB2" w:rsidP="00C12AB2"/>
    <w:p w:rsidR="00C12AB2" w:rsidRDefault="00C12AB2" w:rsidP="00C12AB2">
      <w:pPr>
        <w:pStyle w:val="Heading4"/>
      </w:pPr>
      <w:r>
        <w:t>No Korean war – all regional incentives check – North Korea’s just posturing</w:t>
      </w:r>
    </w:p>
    <w:p w:rsidR="00C12AB2" w:rsidRPr="006E2845" w:rsidRDefault="00C12AB2" w:rsidP="00C12AB2">
      <w:r>
        <w:t xml:space="preserve">Reason to prefer our </w:t>
      </w:r>
      <w:proofErr w:type="spellStart"/>
      <w:proofErr w:type="gramStart"/>
      <w:r>
        <w:t>ev</w:t>
      </w:r>
      <w:proofErr w:type="spellEnd"/>
      <w:proofErr w:type="gramEnd"/>
      <w:r>
        <w:t xml:space="preserve"> – it’s by the only American reporter with access to North Korea</w:t>
      </w:r>
    </w:p>
    <w:p w:rsidR="00C12AB2" w:rsidRPr="006E2845" w:rsidRDefault="00C12AB2" w:rsidP="00C12AB2">
      <w:r w:rsidRPr="00BC00AF">
        <w:rPr>
          <w:rStyle w:val="Heading4Char"/>
          <w:rFonts w:eastAsia="Calibri"/>
        </w:rPr>
        <w:t xml:space="preserve">Lee 3/29 </w:t>
      </w:r>
      <w:r>
        <w:t xml:space="preserve">– </w:t>
      </w:r>
      <w:r w:rsidRPr="006E2845">
        <w:t xml:space="preserve">Korea bureau chief for The Associated Press. She has been Seoul bureau chief since 2008, and in January 2012 also became chief of AP’s new bureau in Pyongyang, North Korea. She divides her time between the two Korean capitals, making her the only American reporter granted regular access to North Korea </w:t>
      </w:r>
      <w:r>
        <w:t>(Jean H, 2013. “</w:t>
      </w:r>
      <w:r w:rsidRPr="006E2845">
        <w:t xml:space="preserve">Analysis: </w:t>
      </w:r>
      <w:proofErr w:type="spellStart"/>
      <w:r w:rsidRPr="006E2845">
        <w:t>NKorea</w:t>
      </w:r>
      <w:proofErr w:type="spellEnd"/>
      <w:r w:rsidRPr="006E2845">
        <w:t xml:space="preserve"> threat may be more bark than bite</w:t>
      </w:r>
      <w:r>
        <w:t xml:space="preserve">.” </w:t>
      </w:r>
      <w:r w:rsidRPr="006E2845">
        <w:t>http://www.chron.com/news/world/article/Analysis-NKorea-threat-may-be-more-bark-than-bite-4394545.php</w:t>
      </w:r>
      <w:r>
        <w:t>)</w:t>
      </w:r>
    </w:p>
    <w:p w:rsidR="00C12AB2" w:rsidRDefault="00C12AB2" w:rsidP="00C12AB2"/>
    <w:p w:rsidR="00C12AB2" w:rsidRPr="003B5059" w:rsidRDefault="00C12AB2" w:rsidP="00C12AB2">
      <w:pPr>
        <w:rPr>
          <w:sz w:val="16"/>
        </w:rPr>
      </w:pPr>
      <w:r w:rsidRPr="003B5059">
        <w:rPr>
          <w:sz w:val="16"/>
        </w:rPr>
        <w:t xml:space="preserve">But </w:t>
      </w:r>
      <w:r w:rsidRPr="00A05D5B">
        <w:rPr>
          <w:b/>
          <w:highlight w:val="green"/>
          <w:u w:val="single"/>
        </w:rPr>
        <w:t>even as</w:t>
      </w:r>
      <w:r w:rsidRPr="00D7461F">
        <w:rPr>
          <w:b/>
          <w:u w:val="single"/>
        </w:rPr>
        <w:t xml:space="preserve"> North Korean leader </w:t>
      </w:r>
      <w:r w:rsidRPr="00A05D5B">
        <w:rPr>
          <w:b/>
          <w:highlight w:val="green"/>
          <w:u w:val="single"/>
        </w:rPr>
        <w:t xml:space="preserve">Kim Jong </w:t>
      </w:r>
      <w:proofErr w:type="gramStart"/>
      <w:r w:rsidRPr="00A05D5B">
        <w:rPr>
          <w:b/>
          <w:highlight w:val="green"/>
          <w:u w:val="single"/>
        </w:rPr>
        <w:t>Un</w:t>
      </w:r>
      <w:proofErr w:type="gramEnd"/>
      <w:r w:rsidRPr="00A05D5B">
        <w:rPr>
          <w:b/>
          <w:highlight w:val="green"/>
          <w:u w:val="single"/>
        </w:rPr>
        <w:t xml:space="preserve"> is issuing midnight battle cries</w:t>
      </w:r>
      <w:r w:rsidRPr="00D7461F">
        <w:rPr>
          <w:b/>
          <w:u w:val="single"/>
        </w:rPr>
        <w:t xml:space="preserve"> to his generals to ready their rockets, </w:t>
      </w:r>
      <w:r w:rsidRPr="00A05D5B">
        <w:rPr>
          <w:b/>
          <w:highlight w:val="green"/>
          <w:u w:val="single"/>
        </w:rPr>
        <w:t>he and his</w:t>
      </w:r>
      <w:r w:rsidRPr="00D7461F">
        <w:rPr>
          <w:b/>
          <w:u w:val="single"/>
        </w:rPr>
        <w:t xml:space="preserve"> million-man </w:t>
      </w:r>
      <w:r w:rsidRPr="00A05D5B">
        <w:rPr>
          <w:b/>
          <w:highlight w:val="green"/>
          <w:u w:val="single"/>
        </w:rPr>
        <w:t>army know full well that a</w:t>
      </w:r>
      <w:r w:rsidRPr="00D7461F">
        <w:rPr>
          <w:b/>
          <w:u w:val="single"/>
        </w:rPr>
        <w:t xml:space="preserve"> successful missile </w:t>
      </w:r>
      <w:r w:rsidRPr="00A05D5B">
        <w:rPr>
          <w:b/>
          <w:highlight w:val="green"/>
          <w:u w:val="single"/>
        </w:rPr>
        <w:t>strike on U.S. targets</w:t>
      </w:r>
      <w:r w:rsidRPr="00D7461F">
        <w:rPr>
          <w:b/>
          <w:u w:val="single"/>
        </w:rPr>
        <w:t xml:space="preserve"> </w:t>
      </w:r>
      <w:r w:rsidRPr="00A05D5B">
        <w:rPr>
          <w:b/>
          <w:highlight w:val="green"/>
          <w:u w:val="single"/>
        </w:rPr>
        <w:t xml:space="preserve">would be suicide for the outnumbered, out-powered North Korean regime. Despite the hastening drumbeat of warfare, </w:t>
      </w:r>
      <w:r w:rsidRPr="00A05D5B">
        <w:rPr>
          <w:rStyle w:val="Emphasis"/>
          <w:highlight w:val="green"/>
        </w:rPr>
        <w:t>none of the key players in the region wants or expects another Korean War —</w:t>
      </w:r>
      <w:r w:rsidRPr="00A05D5B">
        <w:rPr>
          <w:b/>
          <w:highlight w:val="green"/>
          <w:u w:val="single"/>
        </w:rPr>
        <w:t xml:space="preserve"> not even the North Koreans</w:t>
      </w:r>
      <w:r w:rsidRPr="003B5059">
        <w:rPr>
          <w:sz w:val="16"/>
        </w:rPr>
        <w:t xml:space="preserve">. But by seemingly bringing the region to the very brink of conflict with threats and provocations, </w:t>
      </w:r>
      <w:r w:rsidRPr="00A05D5B">
        <w:rPr>
          <w:b/>
          <w:highlight w:val="green"/>
          <w:u w:val="single"/>
        </w:rPr>
        <w:t xml:space="preserve">Pyongyang is aiming to draw attention to </w:t>
      </w:r>
      <w:r w:rsidRPr="00D7461F">
        <w:rPr>
          <w:b/>
          <w:u w:val="single"/>
        </w:rPr>
        <w:t xml:space="preserve">the tenuousness of </w:t>
      </w:r>
      <w:r w:rsidRPr="00A05D5B">
        <w:rPr>
          <w:b/>
          <w:highlight w:val="green"/>
          <w:u w:val="single"/>
        </w:rPr>
        <w:t>the armistice</w:t>
      </w:r>
      <w:r w:rsidRPr="003B5059">
        <w:rPr>
          <w:sz w:val="16"/>
        </w:rPr>
        <w:t xml:space="preserve"> designed to maintain peace on the Korean Peninsula, a truce North Korea recently announced it would no longer honor as it warned that war could break out at any time. </w:t>
      </w:r>
      <w:r w:rsidRPr="00A05D5B">
        <w:rPr>
          <w:b/>
          <w:highlight w:val="green"/>
          <w:u w:val="single"/>
        </w:rPr>
        <w:t xml:space="preserve">It's all part of a plan to force Washington to the negotiating table, pressure the new president in Seoul to change policy on North Korea, and build unity at home — </w:t>
      </w:r>
      <w:r w:rsidRPr="00A05D5B">
        <w:rPr>
          <w:rStyle w:val="Emphasis"/>
          <w:highlight w:val="green"/>
        </w:rPr>
        <w:t>without triggering a full-blown war</w:t>
      </w:r>
      <w:r w:rsidRPr="003B5059">
        <w:rPr>
          <w:b/>
          <w:sz w:val="16"/>
        </w:rPr>
        <w:t xml:space="preserve"> </w:t>
      </w:r>
      <w:r w:rsidRPr="003B5059">
        <w:rPr>
          <w:sz w:val="16"/>
        </w:rPr>
        <w:t>if all goes well. In July, it will be 60 years since North Korea and China signed an armistice with the U.S. and the United Nations to bring an end to three years of fighting that cost millions of lives. The designated Demilitarized Zone has evolved into the most heavily guarded border in the world.</w:t>
      </w:r>
    </w:p>
    <w:p w:rsidR="00C12AB2" w:rsidRDefault="00C12AB2" w:rsidP="00C12AB2">
      <w:pPr>
        <w:pStyle w:val="Heading4"/>
      </w:pPr>
      <w:r>
        <w:t>China checks nuclear conflict</w:t>
      </w:r>
    </w:p>
    <w:p w:rsidR="00C12AB2" w:rsidRDefault="00C12AB2" w:rsidP="00C12AB2">
      <w:r w:rsidRPr="00601B31">
        <w:rPr>
          <w:rStyle w:val="Style13ptBold"/>
        </w:rPr>
        <w:t>Graham 3/7</w:t>
      </w:r>
      <w:r>
        <w:t xml:space="preserve"> -- author of Global Conflict Analysis, provides his expert analysis about the events from an international perspective (Craig, 2013, "New Sanctions for North Korea in Response to Nuclear Test," http://globalconflictanalysis.com/2013/03/new-sanctions-for-north-korea-in-response-to-nuclear-test/)</w:t>
      </w:r>
    </w:p>
    <w:p w:rsidR="00C12AB2" w:rsidRDefault="00C12AB2" w:rsidP="00C12AB2"/>
    <w:p w:rsidR="00C12AB2" w:rsidRPr="00421192" w:rsidRDefault="00C12AB2" w:rsidP="00C12AB2">
      <w:pPr>
        <w:rPr>
          <w:sz w:val="16"/>
        </w:rPr>
      </w:pPr>
      <w:r w:rsidRPr="00421192">
        <w:rPr>
          <w:sz w:val="16"/>
        </w:rPr>
        <w:t xml:space="preserve">The United Nations Security Council unanimously approved further economic sanctions for North Korea under Resolution 2094 on Thursday, in response to the reclusive country’s nuclear test last month, al Jazeera reported. News of the sanctions prompted North Korea’s Foreign Ministry to release a statement saying Pyongyang would exercise “a preemptive nuclear attack” against the United States. Although the threats are serious, </w:t>
      </w:r>
      <w:r w:rsidRPr="00A05D5B">
        <w:rPr>
          <w:rStyle w:val="StyleUnderline"/>
          <w:highlight w:val="green"/>
        </w:rPr>
        <w:t>analysts say</w:t>
      </w:r>
      <w:r w:rsidRPr="00D34542">
        <w:rPr>
          <w:rStyle w:val="StyleUnderline"/>
        </w:rPr>
        <w:t xml:space="preserve"> that </w:t>
      </w:r>
      <w:r w:rsidRPr="00A05D5B">
        <w:rPr>
          <w:rStyle w:val="StyleUnderline"/>
          <w:highlight w:val="green"/>
        </w:rPr>
        <w:t>North Korea’s ability to wage war is restrained by</w:t>
      </w:r>
      <w:r w:rsidRPr="00421192">
        <w:rPr>
          <w:sz w:val="16"/>
        </w:rPr>
        <w:t xml:space="preserve"> the country’s relationship with </w:t>
      </w:r>
      <w:r w:rsidRPr="00A05D5B">
        <w:rPr>
          <w:rStyle w:val="StyleUnderline"/>
          <w:highlight w:val="green"/>
        </w:rPr>
        <w:t>China</w:t>
      </w:r>
      <w:r w:rsidRPr="00421192">
        <w:rPr>
          <w:sz w:val="16"/>
        </w:rPr>
        <w:t xml:space="preserve">. Analysis </w:t>
      </w:r>
      <w:proofErr w:type="gramStart"/>
      <w:r w:rsidRPr="00421192">
        <w:rPr>
          <w:sz w:val="16"/>
        </w:rPr>
        <w:t>It</w:t>
      </w:r>
      <w:proofErr w:type="gramEnd"/>
      <w:r w:rsidRPr="00421192">
        <w:rPr>
          <w:sz w:val="16"/>
        </w:rPr>
        <w:t xml:space="preserve"> is important to note that </w:t>
      </w:r>
      <w:r w:rsidRPr="00D34542">
        <w:rPr>
          <w:rStyle w:val="StyleUnderline"/>
        </w:rPr>
        <w:t>China did not exercise its veto power</w:t>
      </w:r>
      <w:r w:rsidRPr="00421192">
        <w:rPr>
          <w:sz w:val="16"/>
        </w:rPr>
        <w:t xml:space="preserve"> when the sanctions against North Korea passed through the Security Council. This is a telling reminder of Beijing’s troubled relationship with Pyongyang, as </w:t>
      </w:r>
      <w:r w:rsidRPr="00A05D5B">
        <w:rPr>
          <w:rStyle w:val="StyleUnderline"/>
          <w:highlight w:val="green"/>
        </w:rPr>
        <w:t>China appears to be growing impatient</w:t>
      </w:r>
      <w:r w:rsidRPr="00421192">
        <w:rPr>
          <w:sz w:val="16"/>
        </w:rPr>
        <w:t xml:space="preserve"> with its ally. Furthermore, North Korea threatened to end the 1953 armistice on Wednesday in anticipation of the pending Security Council resolution. If the North made true on its threat, it would mean that the Demilitarized Zone that separates North and South Korea could be crossed and </w:t>
      </w:r>
      <w:r w:rsidRPr="00A05D5B">
        <w:rPr>
          <w:rStyle w:val="StyleUnderline"/>
          <w:highlight w:val="green"/>
        </w:rPr>
        <w:t>South Korean and US forces</w:t>
      </w:r>
      <w:r w:rsidRPr="00D6050B">
        <w:rPr>
          <w:rStyle w:val="StyleUnderline"/>
        </w:rPr>
        <w:t xml:space="preserve"> would be </w:t>
      </w:r>
      <w:r w:rsidRPr="00A05D5B">
        <w:rPr>
          <w:rStyle w:val="StyleUnderline"/>
          <w:highlight w:val="green"/>
        </w:rPr>
        <w:t>pulled into a war</w:t>
      </w:r>
      <w:r w:rsidRPr="00421192">
        <w:rPr>
          <w:sz w:val="16"/>
        </w:rPr>
        <w:t xml:space="preserve"> on the peninsula. However, </w:t>
      </w:r>
      <w:r w:rsidRPr="00D6050B">
        <w:rPr>
          <w:rStyle w:val="StyleUnderline"/>
        </w:rPr>
        <w:t xml:space="preserve">this scenario </w:t>
      </w:r>
      <w:r w:rsidRPr="00A05D5B">
        <w:rPr>
          <w:rStyle w:val="StyleUnderline"/>
          <w:highlight w:val="green"/>
        </w:rPr>
        <w:t xml:space="preserve">is </w:t>
      </w:r>
      <w:r w:rsidRPr="00A05D5B">
        <w:rPr>
          <w:rStyle w:val="Emphasis"/>
          <w:highlight w:val="green"/>
        </w:rPr>
        <w:t>highly unlikely.</w:t>
      </w:r>
      <w:r>
        <w:rPr>
          <w:rStyle w:val="StyleUnderline"/>
        </w:rPr>
        <w:t xml:space="preserve"> </w:t>
      </w:r>
      <w:r w:rsidRPr="00421192">
        <w:rPr>
          <w:sz w:val="16"/>
        </w:rPr>
        <w:t xml:space="preserve">Although North Korea is capable of significant levels of destruction in South Korea and possibly even Japan, </w:t>
      </w:r>
      <w:r w:rsidRPr="00D6050B">
        <w:rPr>
          <w:rStyle w:val="StyleUnderline"/>
        </w:rPr>
        <w:t xml:space="preserve">US and South Korean </w:t>
      </w:r>
      <w:r w:rsidRPr="00A05D5B">
        <w:rPr>
          <w:rStyle w:val="StyleUnderline"/>
          <w:highlight w:val="green"/>
        </w:rPr>
        <w:t>retaliation would be devastating</w:t>
      </w:r>
      <w:r w:rsidRPr="00D6050B">
        <w:rPr>
          <w:rStyle w:val="StyleUnderline"/>
        </w:rPr>
        <w:t xml:space="preserve"> and</w:t>
      </w:r>
      <w:r w:rsidRPr="00421192">
        <w:rPr>
          <w:sz w:val="16"/>
        </w:rPr>
        <w:t xml:space="preserve"> would almost certainly </w:t>
      </w:r>
      <w:r w:rsidRPr="00D6050B">
        <w:rPr>
          <w:rStyle w:val="StyleUnderline"/>
        </w:rPr>
        <w:t>end the regime</w:t>
      </w:r>
      <w:r w:rsidRPr="00421192">
        <w:rPr>
          <w:sz w:val="16"/>
        </w:rPr>
        <w:t xml:space="preserve">. Also, the North’s biggest ally, </w:t>
      </w:r>
      <w:r w:rsidRPr="00A05D5B">
        <w:rPr>
          <w:rStyle w:val="StyleUnderline"/>
          <w:highlight w:val="green"/>
        </w:rPr>
        <w:t>China, has no desire</w:t>
      </w:r>
      <w:r w:rsidRPr="00D6050B">
        <w:rPr>
          <w:rStyle w:val="StyleUnderline"/>
        </w:rPr>
        <w:t xml:space="preserve"> for</w:t>
      </w:r>
      <w:r w:rsidRPr="00421192">
        <w:rPr>
          <w:sz w:val="16"/>
        </w:rPr>
        <w:t xml:space="preserve"> a </w:t>
      </w:r>
      <w:r w:rsidRPr="00D6050B">
        <w:rPr>
          <w:rStyle w:val="StyleUnderline"/>
        </w:rPr>
        <w:t>war</w:t>
      </w:r>
      <w:r w:rsidRPr="00421192">
        <w:rPr>
          <w:sz w:val="16"/>
        </w:rPr>
        <w:t xml:space="preserve"> to break out in its backyard. The regional devastation that a war would bring, the strain on China’s heavy economic investment in North Korea, open conflict with the United States, as well as the likely influx of refugees into Chinese territory would cause serious problems for Beijing. If, however, in the unlikely event that North Korea did attack the South, to avoid widespread destruction and to prevent a major war with the United States, </w:t>
      </w:r>
      <w:r w:rsidRPr="00A05D5B">
        <w:rPr>
          <w:rStyle w:val="StyleUnderline"/>
          <w:highlight w:val="green"/>
        </w:rPr>
        <w:t>it would be in China’s best interest to invade and take control of North Korea and hand over</w:t>
      </w:r>
      <w:r w:rsidRPr="00421192">
        <w:rPr>
          <w:rStyle w:val="StyleUnderline"/>
        </w:rPr>
        <w:t xml:space="preserve"> administration</w:t>
      </w:r>
      <w:r w:rsidRPr="00421192">
        <w:rPr>
          <w:sz w:val="16"/>
        </w:rPr>
        <w:t xml:space="preserve"> of </w:t>
      </w:r>
      <w:r w:rsidRPr="00A05D5B">
        <w:rPr>
          <w:rStyle w:val="StyleUnderline"/>
          <w:highlight w:val="green"/>
        </w:rPr>
        <w:t>the country to the U</w:t>
      </w:r>
      <w:r w:rsidRPr="00421192">
        <w:rPr>
          <w:sz w:val="16"/>
        </w:rPr>
        <w:t xml:space="preserve">nited </w:t>
      </w:r>
      <w:r w:rsidRPr="00A05D5B">
        <w:rPr>
          <w:rStyle w:val="StyleUnderline"/>
          <w:highlight w:val="green"/>
        </w:rPr>
        <w:t>N</w:t>
      </w:r>
      <w:r w:rsidRPr="00421192">
        <w:rPr>
          <w:sz w:val="16"/>
        </w:rPr>
        <w:t xml:space="preserve">ations. </w:t>
      </w:r>
      <w:r w:rsidRPr="00A05D5B">
        <w:rPr>
          <w:rStyle w:val="StyleUnderline"/>
          <w:highlight w:val="green"/>
        </w:rPr>
        <w:t>Open conflict</w:t>
      </w:r>
      <w:r w:rsidRPr="00421192">
        <w:rPr>
          <w:rStyle w:val="StyleUnderline"/>
        </w:rPr>
        <w:t xml:space="preserve"> on the Korean Peninsula </w:t>
      </w:r>
      <w:r w:rsidRPr="00A05D5B">
        <w:rPr>
          <w:rStyle w:val="StyleUnderline"/>
          <w:highlight w:val="green"/>
        </w:rPr>
        <w:t>remains unlikely</w:t>
      </w:r>
      <w:r w:rsidRPr="00A05D5B">
        <w:rPr>
          <w:sz w:val="16"/>
          <w:highlight w:val="green"/>
        </w:rPr>
        <w:t xml:space="preserve">, </w:t>
      </w:r>
      <w:r w:rsidRPr="00A05D5B">
        <w:rPr>
          <w:rStyle w:val="StyleUnderline"/>
          <w:highlight w:val="green"/>
        </w:rPr>
        <w:t>and instead North Korea</w:t>
      </w:r>
      <w:r w:rsidRPr="00421192">
        <w:rPr>
          <w:sz w:val="16"/>
        </w:rPr>
        <w:t xml:space="preserve"> through threatening the United States </w:t>
      </w:r>
      <w:r w:rsidRPr="00A05D5B">
        <w:rPr>
          <w:rStyle w:val="StyleUnderline"/>
          <w:highlight w:val="green"/>
        </w:rPr>
        <w:t>may be trying to get</w:t>
      </w:r>
      <w:r w:rsidRPr="00421192">
        <w:rPr>
          <w:rStyle w:val="StyleUnderline"/>
        </w:rPr>
        <w:t xml:space="preserve"> Washington’s </w:t>
      </w:r>
      <w:r w:rsidRPr="00A05D5B">
        <w:rPr>
          <w:rStyle w:val="StyleUnderline"/>
          <w:highlight w:val="green"/>
        </w:rPr>
        <w:t>attention</w:t>
      </w:r>
      <w:r w:rsidRPr="00421192">
        <w:rPr>
          <w:rStyle w:val="StyleUnderline"/>
        </w:rPr>
        <w:t xml:space="preserve"> so that</w:t>
      </w:r>
      <w:r>
        <w:rPr>
          <w:rStyle w:val="StyleUnderline"/>
        </w:rPr>
        <w:t xml:space="preserve"> </w:t>
      </w:r>
      <w:r w:rsidRPr="00421192">
        <w:rPr>
          <w:rStyle w:val="StyleUnderline"/>
        </w:rPr>
        <w:t>new dialogue</w:t>
      </w:r>
      <w:r w:rsidRPr="00421192">
        <w:rPr>
          <w:sz w:val="16"/>
        </w:rPr>
        <w:t xml:space="preserve"> and a possible restructuring of the entire relationship with Pyongyang </w:t>
      </w:r>
      <w:r w:rsidRPr="00421192">
        <w:rPr>
          <w:rStyle w:val="StyleUnderline"/>
        </w:rPr>
        <w:t>can take place</w:t>
      </w:r>
      <w:r w:rsidRPr="00421192">
        <w:rPr>
          <w:sz w:val="16"/>
        </w:rPr>
        <w:t>.</w:t>
      </w:r>
    </w:p>
    <w:p w:rsidR="00C12AB2" w:rsidRDefault="00C12AB2" w:rsidP="00C12AB2">
      <w:pPr>
        <w:pStyle w:val="Heading4"/>
      </w:pPr>
      <w:r>
        <w:t>No Korean conflict</w:t>
      </w:r>
    </w:p>
    <w:p w:rsidR="00C12AB2" w:rsidRDefault="00C12AB2" w:rsidP="00C12AB2">
      <w:proofErr w:type="spellStart"/>
      <w:r w:rsidRPr="00601B31">
        <w:rPr>
          <w:rStyle w:val="Style13ptBold"/>
        </w:rPr>
        <w:t>Duz</w:t>
      </w:r>
      <w:proofErr w:type="spellEnd"/>
      <w:r w:rsidRPr="00601B31">
        <w:rPr>
          <w:rStyle w:val="Style13ptBold"/>
        </w:rPr>
        <w:t xml:space="preserve"> 3/12</w:t>
      </w:r>
      <w:r>
        <w:t xml:space="preserve"> -- writer @ Voice of Russia, quotes Russian expert in Korean affairs </w:t>
      </w:r>
      <w:proofErr w:type="spellStart"/>
      <w:r>
        <w:t>Evgeny</w:t>
      </w:r>
      <w:proofErr w:type="spellEnd"/>
      <w:r>
        <w:t xml:space="preserve"> Kim (Sergey, 2013, "Will there be war between two Koreas?" http://english.ruvr.ru/2013_03_12/Will-there-be-war-between-two-Koreas/)</w:t>
      </w:r>
    </w:p>
    <w:p w:rsidR="00C12AB2" w:rsidRDefault="00C12AB2" w:rsidP="00C12AB2"/>
    <w:p w:rsidR="00C12AB2" w:rsidRPr="00D27FD8" w:rsidRDefault="00C12AB2" w:rsidP="00C12AB2">
      <w:pPr>
        <w:rPr>
          <w:sz w:val="16"/>
        </w:rPr>
      </w:pPr>
      <w:r w:rsidRPr="00D27FD8">
        <w:rPr>
          <w:sz w:val="16"/>
        </w:rPr>
        <w:t xml:space="preserve">However, </w:t>
      </w:r>
      <w:r w:rsidRPr="009C71EB">
        <w:rPr>
          <w:rStyle w:val="StyleUnderline"/>
        </w:rPr>
        <w:t xml:space="preserve">the </w:t>
      </w:r>
      <w:r w:rsidRPr="00A05D5B">
        <w:rPr>
          <w:rStyle w:val="StyleUnderline"/>
          <w:highlight w:val="green"/>
        </w:rPr>
        <w:t>majority of observers believe</w:t>
      </w:r>
      <w:r w:rsidRPr="009C71EB">
        <w:rPr>
          <w:rStyle w:val="StyleUnderline"/>
        </w:rPr>
        <w:t xml:space="preserve"> that the </w:t>
      </w:r>
      <w:r w:rsidRPr="00A05D5B">
        <w:rPr>
          <w:rStyle w:val="StyleUnderline"/>
          <w:highlight w:val="green"/>
        </w:rPr>
        <w:t>current aggravation of relations</w:t>
      </w:r>
      <w:r w:rsidRPr="00D27FD8">
        <w:rPr>
          <w:sz w:val="16"/>
        </w:rPr>
        <w:t xml:space="preserve"> between the two Koreas, tough as it may be, </w:t>
      </w:r>
      <w:r w:rsidRPr="00A05D5B">
        <w:rPr>
          <w:rStyle w:val="StyleUnderline"/>
          <w:highlight w:val="green"/>
        </w:rPr>
        <w:t xml:space="preserve">is </w:t>
      </w:r>
      <w:r w:rsidRPr="00A05D5B">
        <w:rPr>
          <w:rStyle w:val="Emphasis"/>
          <w:highlight w:val="green"/>
        </w:rPr>
        <w:t>unlikely to grow into a real war</w:t>
      </w:r>
      <w:r w:rsidRPr="009C71EB">
        <w:rPr>
          <w:rStyle w:val="Emphasis"/>
        </w:rPr>
        <w:t>.</w:t>
      </w:r>
      <w:r>
        <w:rPr>
          <w:rStyle w:val="Emphasis"/>
        </w:rPr>
        <w:t xml:space="preserve"> </w:t>
      </w:r>
      <w:r w:rsidRPr="00D27FD8">
        <w:rPr>
          <w:sz w:val="16"/>
        </w:rPr>
        <w:t xml:space="preserve">On March 11, North Korea annulled the truce treaty that was signed after a war between the two Koreas in the 1950s. This was North Korea’s response to South Korea’s participation in large-scale US maneuvers called “Foal Eagle”. The maneuvers will last till April 30. Parallel with them, the US and South Korea are holding maneuvers called “Key Resolve”, which are based on computer modeling. The US says that </w:t>
      </w:r>
      <w:r w:rsidRPr="009C71EB">
        <w:rPr>
          <w:rStyle w:val="StyleUnderline"/>
        </w:rPr>
        <w:t xml:space="preserve">these </w:t>
      </w:r>
      <w:r w:rsidRPr="00A05D5B">
        <w:rPr>
          <w:rStyle w:val="StyleUnderline"/>
          <w:highlight w:val="green"/>
        </w:rPr>
        <w:t xml:space="preserve">maneuvers are of a </w:t>
      </w:r>
      <w:r w:rsidRPr="00A05D5B">
        <w:rPr>
          <w:rStyle w:val="Emphasis"/>
          <w:highlight w:val="green"/>
        </w:rPr>
        <w:t>defensive character</w:t>
      </w:r>
      <w:r w:rsidRPr="00D27FD8">
        <w:rPr>
          <w:sz w:val="16"/>
        </w:rPr>
        <w:t xml:space="preserve">. However, some analysts have doubts about their peaceful character. Russian expert in Korean affairs </w:t>
      </w:r>
      <w:proofErr w:type="spellStart"/>
      <w:r w:rsidRPr="00D27FD8">
        <w:rPr>
          <w:sz w:val="16"/>
        </w:rPr>
        <w:t>Evgeny</w:t>
      </w:r>
      <w:proofErr w:type="spellEnd"/>
      <w:r w:rsidRPr="00D27FD8">
        <w:rPr>
          <w:sz w:val="16"/>
        </w:rPr>
        <w:t xml:space="preserve"> Kim says: “The Pentagon may be interested in aggravating the conflict between the two Koreas as long as it doesn’t grow into a real war. US forces are deployed in this region, and tension in relations between the two Koreas may make the US authorities allocate lager sums to the Pentagon.” “Now, what is behind this “exchange of niceties” between the two Koreas?</w:t>
      </w:r>
      <w:proofErr w:type="gramStart"/>
      <w:r w:rsidRPr="00D27FD8">
        <w:rPr>
          <w:sz w:val="16"/>
        </w:rPr>
        <w:t>”,</w:t>
      </w:r>
      <w:proofErr w:type="gramEnd"/>
      <w:r w:rsidRPr="00D27FD8">
        <w:rPr>
          <w:sz w:val="16"/>
        </w:rPr>
        <w:t xml:space="preserve"> Mr. Kim continues. “Well, </w:t>
      </w:r>
      <w:r w:rsidRPr="00A05D5B">
        <w:rPr>
          <w:rStyle w:val="StyleUnderline"/>
          <w:highlight w:val="green"/>
        </w:rPr>
        <w:t>it has</w:t>
      </w:r>
      <w:r w:rsidRPr="00D27FD8">
        <w:rPr>
          <w:sz w:val="16"/>
        </w:rPr>
        <w:t xml:space="preserve"> already </w:t>
      </w:r>
      <w:r w:rsidRPr="00A05D5B">
        <w:rPr>
          <w:rStyle w:val="StyleUnderline"/>
          <w:highlight w:val="green"/>
        </w:rPr>
        <w:t>become</w:t>
      </w:r>
      <w:r w:rsidRPr="00D27FD8">
        <w:rPr>
          <w:sz w:val="16"/>
        </w:rPr>
        <w:t xml:space="preserve"> sort of </w:t>
      </w:r>
      <w:r w:rsidRPr="005C7E3A">
        <w:rPr>
          <w:rStyle w:val="StyleUnderline"/>
        </w:rPr>
        <w:t xml:space="preserve">a </w:t>
      </w:r>
      <w:r w:rsidRPr="00A05D5B">
        <w:rPr>
          <w:rStyle w:val="StyleUnderline"/>
          <w:highlight w:val="green"/>
        </w:rPr>
        <w:t>tradition that when a new leader comes to power</w:t>
      </w:r>
      <w:r w:rsidRPr="00D27FD8">
        <w:rPr>
          <w:sz w:val="16"/>
        </w:rPr>
        <w:t xml:space="preserve"> in one of the Koreas, </w:t>
      </w:r>
      <w:r w:rsidRPr="00A05D5B">
        <w:rPr>
          <w:rStyle w:val="StyleUnderline"/>
          <w:highlight w:val="green"/>
        </w:rPr>
        <w:t>the other starts to provoke harsh rhetoric</w:t>
      </w:r>
      <w:r w:rsidRPr="00D27FD8">
        <w:rPr>
          <w:sz w:val="16"/>
        </w:rPr>
        <w:t xml:space="preserve"> from him or her (hoping, of course, that this rhetoric would not grow into action) </w:t>
      </w:r>
      <w:r w:rsidRPr="005C7E3A">
        <w:rPr>
          <w:rStyle w:val="StyleUnderline"/>
        </w:rPr>
        <w:t xml:space="preserve">just </w:t>
      </w:r>
      <w:r w:rsidRPr="00A05D5B">
        <w:rPr>
          <w:rStyle w:val="StyleUnderline"/>
          <w:highlight w:val="green"/>
        </w:rPr>
        <w:t>to test the limits</w:t>
      </w:r>
      <w:r w:rsidRPr="00D27FD8">
        <w:rPr>
          <w:sz w:val="16"/>
        </w:rPr>
        <w:t xml:space="preserve"> of his or her emotional stability.” “Still, I believe that </w:t>
      </w:r>
      <w:r w:rsidRPr="00A05D5B">
        <w:rPr>
          <w:rStyle w:val="Emphasis"/>
          <w:highlight w:val="green"/>
        </w:rPr>
        <w:t>a war between the two Koreas is hardy possible</w:t>
      </w:r>
      <w:r w:rsidRPr="00D27FD8">
        <w:rPr>
          <w:sz w:val="16"/>
        </w:rPr>
        <w:t xml:space="preserve">,” </w:t>
      </w:r>
      <w:proofErr w:type="spellStart"/>
      <w:r w:rsidRPr="00D27FD8">
        <w:rPr>
          <w:sz w:val="16"/>
        </w:rPr>
        <w:t>Evgeny</w:t>
      </w:r>
      <w:proofErr w:type="spellEnd"/>
      <w:r w:rsidRPr="00D27FD8">
        <w:rPr>
          <w:sz w:val="16"/>
        </w:rPr>
        <w:t xml:space="preserve"> Kim concludes. “</w:t>
      </w:r>
      <w:r w:rsidRPr="005C7E3A">
        <w:rPr>
          <w:rStyle w:val="StyleUnderline"/>
        </w:rPr>
        <w:t xml:space="preserve">The </w:t>
      </w:r>
      <w:r w:rsidRPr="00A05D5B">
        <w:rPr>
          <w:rStyle w:val="StyleUnderline"/>
          <w:highlight w:val="green"/>
        </w:rPr>
        <w:t xml:space="preserve">worst scenario may be a </w:t>
      </w:r>
      <w:r w:rsidRPr="00A05D5B">
        <w:rPr>
          <w:rStyle w:val="Emphasis"/>
          <w:highlight w:val="green"/>
        </w:rPr>
        <w:t>minor exchange of shootings</w:t>
      </w:r>
      <w:r w:rsidRPr="00D27FD8">
        <w:rPr>
          <w:sz w:val="16"/>
        </w:rPr>
        <w:t xml:space="preserve"> at the least. </w:t>
      </w:r>
      <w:r w:rsidRPr="00D27FD8">
        <w:rPr>
          <w:rStyle w:val="StyleUnderline"/>
        </w:rPr>
        <w:t xml:space="preserve">The </w:t>
      </w:r>
      <w:r w:rsidRPr="00A05D5B">
        <w:rPr>
          <w:rStyle w:val="StyleUnderline"/>
          <w:highlight w:val="green"/>
        </w:rPr>
        <w:t>leaders of both</w:t>
      </w:r>
      <w:r w:rsidRPr="00D27FD8">
        <w:rPr>
          <w:rStyle w:val="StyleUnderline"/>
        </w:rPr>
        <w:t xml:space="preserve"> countries </w:t>
      </w:r>
      <w:r w:rsidRPr="00A05D5B">
        <w:rPr>
          <w:rStyle w:val="StyleUnderline"/>
          <w:highlight w:val="green"/>
        </w:rPr>
        <w:t>seem</w:t>
      </w:r>
      <w:r w:rsidRPr="00D27FD8">
        <w:rPr>
          <w:rStyle w:val="StyleUnderline"/>
        </w:rPr>
        <w:t xml:space="preserve"> to be </w:t>
      </w:r>
      <w:r w:rsidRPr="00A05D5B">
        <w:rPr>
          <w:rStyle w:val="StyleUnderline"/>
          <w:highlight w:val="green"/>
        </w:rPr>
        <w:t>wise enough to stop before it is too late</w:t>
      </w:r>
      <w:r w:rsidRPr="00D27FD8">
        <w:rPr>
          <w:sz w:val="16"/>
        </w:rPr>
        <w:t xml:space="preserve">. As for </w:t>
      </w:r>
      <w:r w:rsidRPr="00A05D5B">
        <w:rPr>
          <w:rStyle w:val="StyleUnderline"/>
          <w:highlight w:val="green"/>
        </w:rPr>
        <w:t>Americans</w:t>
      </w:r>
      <w:r w:rsidRPr="00D27FD8">
        <w:rPr>
          <w:sz w:val="16"/>
        </w:rPr>
        <w:t xml:space="preserve">, they </w:t>
      </w:r>
      <w:r w:rsidRPr="00A05D5B">
        <w:rPr>
          <w:rStyle w:val="StyleUnderline"/>
          <w:highlight w:val="green"/>
        </w:rPr>
        <w:t>have too many problems</w:t>
      </w:r>
      <w:r w:rsidRPr="00D27FD8">
        <w:rPr>
          <w:rStyle w:val="StyleUnderline"/>
        </w:rPr>
        <w:t xml:space="preserve"> in other parts of the world </w:t>
      </w:r>
      <w:r w:rsidRPr="00A05D5B">
        <w:rPr>
          <w:rStyle w:val="StyleUnderline"/>
          <w:highlight w:val="green"/>
        </w:rPr>
        <w:t>to interfere</w:t>
      </w:r>
      <w:r w:rsidRPr="00D27FD8">
        <w:rPr>
          <w:rStyle w:val="StyleUnderline"/>
        </w:rPr>
        <w:t xml:space="preserve"> in a war</w:t>
      </w:r>
      <w:r w:rsidRPr="00D27FD8">
        <w:rPr>
          <w:sz w:val="16"/>
        </w:rPr>
        <w:t xml:space="preserve"> on the Korean peninsula if it does break out.”</w:t>
      </w:r>
    </w:p>
    <w:p w:rsidR="00C12AB2" w:rsidRDefault="00C12AB2" w:rsidP="00C12AB2"/>
    <w:p w:rsidR="00C12AB2" w:rsidRPr="00F02F63" w:rsidRDefault="00C12AB2" w:rsidP="00C12AB2">
      <w:pPr>
        <w:pStyle w:val="Heading4"/>
        <w:rPr>
          <w:rFonts w:eastAsia="Calibri"/>
        </w:rPr>
      </w:pPr>
      <w:r w:rsidRPr="00F02F63">
        <w:rPr>
          <w:rFonts w:eastAsia="Calibri"/>
        </w:rPr>
        <w:t xml:space="preserve">No </w:t>
      </w:r>
      <w:proofErr w:type="spellStart"/>
      <w:proofErr w:type="gramStart"/>
      <w:r w:rsidRPr="00F02F63">
        <w:rPr>
          <w:rFonts w:eastAsia="Calibri"/>
        </w:rPr>
        <w:t>korean</w:t>
      </w:r>
      <w:proofErr w:type="spellEnd"/>
      <w:proofErr w:type="gramEnd"/>
      <w:r w:rsidRPr="00F02F63">
        <w:rPr>
          <w:rFonts w:eastAsia="Calibri"/>
        </w:rPr>
        <w:t xml:space="preserve"> war—it’s all rhetoric</w:t>
      </w:r>
    </w:p>
    <w:p w:rsidR="00C12AB2" w:rsidRPr="00F02F63" w:rsidRDefault="00C12AB2" w:rsidP="00C12AB2">
      <w:pPr>
        <w:rPr>
          <w:rFonts w:eastAsia="Calibri"/>
          <w:sz w:val="16"/>
        </w:rPr>
      </w:pPr>
      <w:r>
        <w:rPr>
          <w:rStyle w:val="Style13ptBold"/>
        </w:rPr>
        <w:t xml:space="preserve">Kang </w:t>
      </w:r>
      <w:r w:rsidRPr="002151A2">
        <w:rPr>
          <w:rStyle w:val="Style13ptBold"/>
        </w:rPr>
        <w:t>10</w:t>
      </w:r>
      <w:r w:rsidRPr="00F02F63">
        <w:rPr>
          <w:rFonts w:eastAsia="Calibri"/>
          <w:sz w:val="16"/>
        </w:rPr>
        <w:t xml:space="preserve"> (David Kang, professor of international relations and business and director of the Korean Studies Institute at the University of Southern California. His latest book is East Asia </w:t>
      </w:r>
      <w:proofErr w:type="gramStart"/>
      <w:r w:rsidRPr="00F02F63">
        <w:rPr>
          <w:rFonts w:eastAsia="Calibri"/>
          <w:sz w:val="16"/>
        </w:rPr>
        <w:t>Before</w:t>
      </w:r>
      <w:proofErr w:type="gramEnd"/>
      <w:r w:rsidRPr="00F02F63">
        <w:rPr>
          <w:rFonts w:eastAsia="Calibri"/>
          <w:sz w:val="16"/>
        </w:rPr>
        <w:t xml:space="preserve"> the West: Five Centuries of Trade and Tribute (Columbia Univ</w:t>
      </w:r>
      <w:r>
        <w:rPr>
          <w:rFonts w:eastAsia="Calibri"/>
          <w:sz w:val="16"/>
        </w:rPr>
        <w:t>ersity Press, 2010). 12/31/2010)</w:t>
      </w:r>
    </w:p>
    <w:p w:rsidR="00C12AB2" w:rsidRPr="00F02F63" w:rsidRDefault="00C12AB2" w:rsidP="00C12AB2">
      <w:pPr>
        <w:rPr>
          <w:rFonts w:eastAsia="Calibri"/>
          <w:sz w:val="16"/>
        </w:rPr>
      </w:pPr>
    </w:p>
    <w:p w:rsidR="00C12AB2" w:rsidRPr="002151A2" w:rsidRDefault="00C12AB2" w:rsidP="00C12AB2">
      <w:pPr>
        <w:rPr>
          <w:rFonts w:eastAsia="Calibri"/>
          <w:b/>
          <w:u w:val="single"/>
        </w:rPr>
      </w:pPr>
      <w:r w:rsidRPr="00F02F63">
        <w:rPr>
          <w:rFonts w:eastAsia="Calibri"/>
          <w:sz w:val="16"/>
        </w:rPr>
        <w:t xml:space="preserve">However, </w:t>
      </w:r>
      <w:r w:rsidRPr="00A05D5B">
        <w:rPr>
          <w:rFonts w:eastAsia="Calibri"/>
          <w:b/>
          <w:highlight w:val="green"/>
          <w:u w:val="single"/>
        </w:rPr>
        <w:t>despite dueling</w:t>
      </w:r>
      <w:r w:rsidRPr="002151A2">
        <w:rPr>
          <w:rFonts w:eastAsia="Calibri"/>
          <w:b/>
          <w:u w:val="single"/>
        </w:rPr>
        <w:t xml:space="preserve"> </w:t>
      </w:r>
      <w:r w:rsidRPr="00A05D5B">
        <w:rPr>
          <w:rFonts w:eastAsia="Calibri"/>
          <w:b/>
          <w:highlight w:val="green"/>
          <w:u w:val="single"/>
        </w:rPr>
        <w:t>artillery</w:t>
      </w:r>
      <w:r w:rsidRPr="002151A2">
        <w:rPr>
          <w:rFonts w:eastAsia="Calibri"/>
          <w:b/>
          <w:u w:val="single"/>
        </w:rPr>
        <w:t xml:space="preserve"> barrages </w:t>
      </w:r>
      <w:r w:rsidRPr="00A05D5B">
        <w:rPr>
          <w:rFonts w:eastAsia="Calibri"/>
          <w:b/>
          <w:highlight w:val="green"/>
          <w:u w:val="single"/>
        </w:rPr>
        <w:t>and the sinking of a warship</w:t>
      </w:r>
      <w:r w:rsidRPr="002151A2">
        <w:rPr>
          <w:rFonts w:eastAsia="Calibri"/>
          <w:b/>
          <w:u w:val="single"/>
        </w:rPr>
        <w:t xml:space="preserve">, </w:t>
      </w:r>
      <w:r w:rsidRPr="00A05D5B">
        <w:rPr>
          <w:rFonts w:eastAsia="Calibri"/>
          <w:b/>
          <w:highlight w:val="green"/>
          <w:u w:val="single"/>
        </w:rPr>
        <w:t>pledges</w:t>
      </w:r>
      <w:r w:rsidRPr="002151A2">
        <w:rPr>
          <w:rFonts w:eastAsia="Calibri"/>
          <w:b/>
          <w:u w:val="single"/>
        </w:rPr>
        <w:t xml:space="preserve"> of “enormous </w:t>
      </w:r>
      <w:r w:rsidRPr="00A05D5B">
        <w:rPr>
          <w:rFonts w:eastAsia="Calibri"/>
          <w:b/>
          <w:highlight w:val="green"/>
          <w:u w:val="single"/>
        </w:rPr>
        <w:t>retaliation</w:t>
      </w:r>
      <w:r w:rsidRPr="002151A2">
        <w:rPr>
          <w:rFonts w:eastAsia="Calibri"/>
          <w:b/>
          <w:u w:val="single"/>
        </w:rPr>
        <w:t xml:space="preserve">,” in-your-face joint </w:t>
      </w:r>
      <w:r w:rsidRPr="00A05D5B">
        <w:rPr>
          <w:rFonts w:eastAsia="Calibri"/>
          <w:b/>
          <w:highlight w:val="green"/>
          <w:u w:val="single"/>
        </w:rPr>
        <w:t>military exercises</w:t>
      </w:r>
      <w:r w:rsidRPr="002151A2">
        <w:rPr>
          <w:rFonts w:eastAsia="Calibri"/>
          <w:b/>
          <w:u w:val="single"/>
        </w:rPr>
        <w:t xml:space="preserve"> </w:t>
      </w:r>
      <w:r w:rsidRPr="00A05D5B">
        <w:rPr>
          <w:rFonts w:eastAsia="Calibri"/>
          <w:b/>
          <w:highlight w:val="green"/>
          <w:u w:val="single"/>
        </w:rPr>
        <w:t>and</w:t>
      </w:r>
      <w:r w:rsidRPr="002151A2">
        <w:rPr>
          <w:rFonts w:eastAsia="Calibri"/>
          <w:b/>
          <w:u w:val="single"/>
        </w:rPr>
        <w:t xml:space="preserve"> urgent </w:t>
      </w:r>
      <w:r w:rsidRPr="00A05D5B">
        <w:rPr>
          <w:rFonts w:eastAsia="Calibri"/>
          <w:b/>
          <w:highlight w:val="green"/>
          <w:u w:val="single"/>
        </w:rPr>
        <w:t>calls for talks</w:t>
      </w:r>
      <w:r w:rsidRPr="002151A2">
        <w:rPr>
          <w:rFonts w:eastAsia="Calibri"/>
          <w:b/>
          <w:u w:val="single"/>
        </w:rPr>
        <w:t xml:space="preserve">, </w:t>
      </w:r>
      <w:r w:rsidRPr="00A05D5B">
        <w:rPr>
          <w:rStyle w:val="Emphasis"/>
          <w:highlight w:val="green"/>
        </w:rPr>
        <w:t>the risk of</w:t>
      </w:r>
      <w:r w:rsidRPr="002151A2">
        <w:rPr>
          <w:rStyle w:val="Emphasis"/>
        </w:rPr>
        <w:t xml:space="preserve"> all-out </w:t>
      </w:r>
      <w:r w:rsidRPr="00A05D5B">
        <w:rPr>
          <w:rStyle w:val="Emphasis"/>
          <w:highlight w:val="green"/>
        </w:rPr>
        <w:t>war on the</w:t>
      </w:r>
      <w:r w:rsidRPr="002151A2">
        <w:rPr>
          <w:rStyle w:val="Emphasis"/>
        </w:rPr>
        <w:t xml:space="preserve"> Korean </w:t>
      </w:r>
      <w:r w:rsidRPr="00A05D5B">
        <w:rPr>
          <w:rStyle w:val="Emphasis"/>
          <w:highlight w:val="green"/>
        </w:rPr>
        <w:t>peninsula</w:t>
      </w:r>
      <w:r w:rsidRPr="002151A2">
        <w:rPr>
          <w:rStyle w:val="Emphasis"/>
        </w:rPr>
        <w:t xml:space="preserve"> </w:t>
      </w:r>
      <w:r w:rsidRPr="00A05D5B">
        <w:rPr>
          <w:rStyle w:val="Emphasis"/>
          <w:highlight w:val="green"/>
        </w:rPr>
        <w:t xml:space="preserve">is less than it has been at </w:t>
      </w:r>
      <w:proofErr w:type="spellStart"/>
      <w:r w:rsidRPr="00A05D5B">
        <w:rPr>
          <w:rStyle w:val="Emphasis"/>
          <w:highlight w:val="green"/>
        </w:rPr>
        <w:t>anytime</w:t>
      </w:r>
      <w:proofErr w:type="spellEnd"/>
      <w:r w:rsidRPr="00A05D5B">
        <w:rPr>
          <w:rStyle w:val="Emphasis"/>
          <w:highlight w:val="green"/>
        </w:rPr>
        <w:t xml:space="preserve"> in the past four decades</w:t>
      </w:r>
      <w:r w:rsidRPr="002151A2">
        <w:rPr>
          <w:rStyle w:val="Emphasis"/>
        </w:rPr>
        <w:t>.</w:t>
      </w:r>
      <w:r w:rsidRPr="00F02F63">
        <w:rPr>
          <w:rFonts w:eastAsia="Calibri"/>
          <w:sz w:val="16"/>
        </w:rPr>
        <w:t xml:space="preserve"> </w:t>
      </w:r>
      <w:r w:rsidRPr="00A05D5B">
        <w:rPr>
          <w:rStyle w:val="Emphasis"/>
          <w:highlight w:val="green"/>
        </w:rPr>
        <w:t>North Korea</w:t>
      </w:r>
      <w:r w:rsidRPr="002151A2">
        <w:rPr>
          <w:rStyle w:val="Emphasis"/>
        </w:rPr>
        <w:t xml:space="preserve"> didn’t blink, because it </w:t>
      </w:r>
      <w:r w:rsidRPr="00A05D5B">
        <w:rPr>
          <w:rStyle w:val="Emphasis"/>
          <w:highlight w:val="green"/>
        </w:rPr>
        <w:t>had no intention of</w:t>
      </w:r>
      <w:r w:rsidRPr="002151A2">
        <w:rPr>
          <w:rStyle w:val="Emphasis"/>
        </w:rPr>
        <w:t xml:space="preserve"> actually </w:t>
      </w:r>
      <w:r w:rsidRPr="00A05D5B">
        <w:rPr>
          <w:rStyle w:val="Emphasis"/>
          <w:highlight w:val="green"/>
        </w:rPr>
        <w:t>starting</w:t>
      </w:r>
      <w:r w:rsidRPr="002151A2">
        <w:rPr>
          <w:rStyle w:val="Emphasis"/>
        </w:rPr>
        <w:t xml:space="preserve"> a major </w:t>
      </w:r>
      <w:r w:rsidRPr="00A05D5B">
        <w:rPr>
          <w:rStyle w:val="Emphasis"/>
          <w:highlight w:val="green"/>
        </w:rPr>
        <w:t>war</w:t>
      </w:r>
      <w:r w:rsidRPr="002151A2">
        <w:rPr>
          <w:rFonts w:eastAsia="Calibri"/>
          <w:b/>
          <w:u w:val="single"/>
        </w:rPr>
        <w:t xml:space="preserve">. Rather than signifying a new round of escalating tension between North and South Korea, </w:t>
      </w:r>
      <w:r w:rsidRPr="00A05D5B">
        <w:rPr>
          <w:rFonts w:eastAsia="Calibri"/>
          <w:b/>
          <w:highlight w:val="green"/>
          <w:u w:val="single"/>
        </w:rPr>
        <w:t>the events of the past year point to</w:t>
      </w:r>
      <w:r w:rsidRPr="002151A2">
        <w:rPr>
          <w:rFonts w:eastAsia="Calibri"/>
          <w:b/>
          <w:u w:val="single"/>
        </w:rPr>
        <w:t xml:space="preserve"> something else—</w:t>
      </w:r>
      <w:r w:rsidRPr="00A05D5B">
        <w:rPr>
          <w:rFonts w:eastAsia="Calibri"/>
          <w:b/>
          <w:highlight w:val="green"/>
          <w:u w:val="single"/>
        </w:rPr>
        <w:t>a new cold war</w:t>
      </w:r>
      <w:r w:rsidRPr="002151A2">
        <w:rPr>
          <w:rFonts w:eastAsia="Calibri"/>
          <w:b/>
          <w:u w:val="single"/>
        </w:rPr>
        <w:t xml:space="preserve"> between the two sides.</w:t>
      </w:r>
      <w:r w:rsidRPr="00F02F63">
        <w:rPr>
          <w:rFonts w:eastAsia="Calibri"/>
          <w:sz w:val="16"/>
        </w:rPr>
        <w:t xml:space="preserve">  In fact, one of my pet peeves is the analogies we use to describe the situation between South and North Korea</w:t>
      </w:r>
      <w:r w:rsidRPr="002151A2">
        <w:rPr>
          <w:rFonts w:eastAsia="Calibri"/>
          <w:b/>
          <w:u w:val="single"/>
        </w:rPr>
        <w:t xml:space="preserve">. We often call the situation a “powder keg” or a “tinderbox,” implying a very unstable situation in which one small spark could lead to a huge explosion. But the evidence actually leads to the opposite conclusion: </w:t>
      </w:r>
      <w:r w:rsidRPr="00A05D5B">
        <w:rPr>
          <w:rStyle w:val="Emphasis"/>
          <w:highlight w:val="green"/>
        </w:rPr>
        <w:t>we have gone sixty years without a major war, despite numerous “sparks”</w:t>
      </w:r>
      <w:r w:rsidRPr="002151A2">
        <w:rPr>
          <w:rStyle w:val="Emphasis"/>
        </w:rPr>
        <w:t xml:space="preserve"> </w:t>
      </w:r>
      <w:r w:rsidRPr="00A05D5B">
        <w:rPr>
          <w:rStyle w:val="Emphasis"/>
          <w:highlight w:val="green"/>
        </w:rPr>
        <w:t>such as the</w:t>
      </w:r>
      <w:r w:rsidRPr="002151A2">
        <w:rPr>
          <w:rStyle w:val="Emphasis"/>
        </w:rPr>
        <w:t xml:space="preserve"> </w:t>
      </w:r>
      <w:r w:rsidRPr="00A05D5B">
        <w:rPr>
          <w:rStyle w:val="Emphasis"/>
          <w:highlight w:val="green"/>
        </w:rPr>
        <w:t>skirmishing</w:t>
      </w:r>
      <w:r w:rsidRPr="002151A2">
        <w:rPr>
          <w:rStyle w:val="Emphasis"/>
        </w:rPr>
        <w:t xml:space="preserve"> </w:t>
      </w:r>
      <w:r w:rsidRPr="00A05D5B">
        <w:rPr>
          <w:rStyle w:val="Emphasis"/>
          <w:highlight w:val="green"/>
        </w:rPr>
        <w:t>and shows of force</w:t>
      </w:r>
      <w:r w:rsidRPr="002151A2">
        <w:rPr>
          <w:rFonts w:eastAsia="Calibri"/>
          <w:b/>
          <w:u w:val="single"/>
        </w:rPr>
        <w:t xml:space="preserve"> that occurred over the past month</w:t>
      </w:r>
      <w:r w:rsidRPr="00F02F63">
        <w:rPr>
          <w:rFonts w:eastAsia="Calibri"/>
          <w:sz w:val="16"/>
        </w:rPr>
        <w:t xml:space="preserve">. If one believes the situation is a tinderbox, the only explanation for six decades without a major war is that we have been extraordinarily lucky.  I prefer the opposite explanation: </w:t>
      </w:r>
      <w:r w:rsidRPr="00A05D5B">
        <w:rPr>
          <w:rStyle w:val="Emphasis"/>
          <w:highlight w:val="green"/>
        </w:rPr>
        <w:t>deterrence is</w:t>
      </w:r>
      <w:r w:rsidRPr="002151A2">
        <w:rPr>
          <w:rStyle w:val="Emphasis"/>
        </w:rPr>
        <w:t xml:space="preserve"> </w:t>
      </w:r>
      <w:r w:rsidRPr="00A05D5B">
        <w:rPr>
          <w:rStyle w:val="Emphasis"/>
          <w:highlight w:val="green"/>
        </w:rPr>
        <w:t>quite stable</w:t>
      </w:r>
      <w:r w:rsidRPr="002151A2">
        <w:rPr>
          <w:rFonts w:eastAsia="Calibri"/>
          <w:b/>
          <w:u w:val="single"/>
        </w:rPr>
        <w:t xml:space="preserve"> because </w:t>
      </w:r>
      <w:r w:rsidRPr="00A05D5B">
        <w:rPr>
          <w:rFonts w:eastAsia="Calibri"/>
          <w:b/>
          <w:highlight w:val="green"/>
          <w:u w:val="single"/>
        </w:rPr>
        <w:t>both sides know</w:t>
      </w:r>
      <w:r w:rsidRPr="002151A2">
        <w:rPr>
          <w:rFonts w:eastAsia="Calibri"/>
          <w:b/>
          <w:u w:val="single"/>
        </w:rPr>
        <w:t xml:space="preserve"> </w:t>
      </w:r>
      <w:r w:rsidRPr="00A05D5B">
        <w:rPr>
          <w:rFonts w:eastAsia="Calibri"/>
          <w:b/>
          <w:highlight w:val="green"/>
          <w:u w:val="single"/>
        </w:rPr>
        <w:t>the costs</w:t>
      </w:r>
      <w:r w:rsidRPr="002151A2">
        <w:rPr>
          <w:rFonts w:eastAsia="Calibri"/>
          <w:b/>
          <w:u w:val="single"/>
        </w:rPr>
        <w:t xml:space="preserve"> of a major war, </w:t>
      </w:r>
      <w:r w:rsidRPr="00A05D5B">
        <w:rPr>
          <w:rFonts w:eastAsia="Calibri"/>
          <w:b/>
          <w:highlight w:val="green"/>
          <w:u w:val="single"/>
        </w:rPr>
        <w:t>and</w:t>
      </w:r>
      <w:r w:rsidRPr="002151A2">
        <w:rPr>
          <w:rFonts w:eastAsia="Calibri"/>
          <w:b/>
          <w:u w:val="single"/>
        </w:rPr>
        <w:t xml:space="preserve"> both sides—rhetoric and muscle-flexing aside—</w:t>
      </w:r>
      <w:r w:rsidRPr="00A05D5B">
        <w:rPr>
          <w:rFonts w:eastAsia="Calibri"/>
          <w:b/>
          <w:highlight w:val="green"/>
          <w:u w:val="single"/>
        </w:rPr>
        <w:t xml:space="preserve">keep </w:t>
      </w:r>
      <w:r w:rsidRPr="002151A2">
        <w:rPr>
          <w:rFonts w:eastAsia="Calibri"/>
          <w:b/>
          <w:u w:val="single"/>
        </w:rPr>
        <w:t xml:space="preserve">smaller </w:t>
      </w:r>
      <w:r w:rsidRPr="00A05D5B">
        <w:rPr>
          <w:rFonts w:eastAsia="Calibri"/>
          <w:b/>
          <w:highlight w:val="green"/>
          <w:u w:val="single"/>
        </w:rPr>
        <w:t>incidents in</w:t>
      </w:r>
      <w:r w:rsidRPr="002151A2">
        <w:rPr>
          <w:rFonts w:eastAsia="Calibri"/>
          <w:b/>
          <w:u w:val="single"/>
        </w:rPr>
        <w:t xml:space="preserve"> their proper </w:t>
      </w:r>
      <w:r w:rsidRPr="00A05D5B">
        <w:rPr>
          <w:rFonts w:eastAsia="Calibri"/>
          <w:b/>
          <w:highlight w:val="green"/>
          <w:u w:val="single"/>
        </w:rPr>
        <w:t>perspective</w:t>
      </w:r>
      <w:r w:rsidRPr="002151A2">
        <w:rPr>
          <w:rFonts w:eastAsia="Calibri"/>
          <w:b/>
          <w:u w:val="single"/>
        </w:rPr>
        <w:t>.</w:t>
      </w:r>
    </w:p>
    <w:p w:rsidR="00C12AB2" w:rsidRPr="00F02F63" w:rsidRDefault="00C12AB2" w:rsidP="00C12AB2">
      <w:pPr>
        <w:rPr>
          <w:rFonts w:eastAsia="Calibri"/>
          <w:b/>
        </w:rPr>
      </w:pPr>
    </w:p>
    <w:p w:rsidR="00C12AB2" w:rsidRPr="00F02F63" w:rsidRDefault="00C12AB2" w:rsidP="00C12AB2">
      <w:pPr>
        <w:pStyle w:val="Heading4"/>
        <w:rPr>
          <w:rFonts w:eastAsia="Calibri"/>
        </w:rPr>
      </w:pPr>
      <w:r w:rsidRPr="00F02F63">
        <w:rPr>
          <w:rFonts w:eastAsia="Calibri"/>
        </w:rPr>
        <w:t xml:space="preserve">Major </w:t>
      </w:r>
      <w:proofErr w:type="gramStart"/>
      <w:r w:rsidRPr="00F02F63">
        <w:rPr>
          <w:rFonts w:eastAsia="Calibri"/>
        </w:rPr>
        <w:t>powers</w:t>
      </w:r>
      <w:proofErr w:type="gramEnd"/>
      <w:r w:rsidRPr="00F02F63">
        <w:rPr>
          <w:rFonts w:eastAsia="Calibri"/>
        </w:rPr>
        <w:t xml:space="preserve"> will deescalate—proves no conflict and no draw-in</w:t>
      </w:r>
    </w:p>
    <w:p w:rsidR="00C12AB2" w:rsidRPr="00F02F63" w:rsidRDefault="00C12AB2" w:rsidP="00C12AB2">
      <w:pPr>
        <w:rPr>
          <w:rFonts w:eastAsia="Calibri"/>
        </w:rPr>
      </w:pPr>
      <w:proofErr w:type="spellStart"/>
      <w:r>
        <w:rPr>
          <w:rStyle w:val="Style13ptBold"/>
        </w:rPr>
        <w:t>Zhijiang</w:t>
      </w:r>
      <w:proofErr w:type="spellEnd"/>
      <w:r>
        <w:rPr>
          <w:rStyle w:val="Style13ptBold"/>
        </w:rPr>
        <w:t xml:space="preserve"> </w:t>
      </w:r>
      <w:r w:rsidRPr="002151A2">
        <w:rPr>
          <w:rStyle w:val="Style13ptBold"/>
        </w:rPr>
        <w:t>12</w:t>
      </w:r>
      <w:r w:rsidRPr="00F02F63">
        <w:rPr>
          <w:rFonts w:eastAsia="Calibri"/>
          <w:b/>
          <w:sz w:val="16"/>
          <w:szCs w:val="16"/>
        </w:rPr>
        <w:t xml:space="preserve"> </w:t>
      </w:r>
      <w:r w:rsidRPr="00F02F63">
        <w:rPr>
          <w:rFonts w:eastAsia="Calibri"/>
          <w:sz w:val="16"/>
          <w:szCs w:val="16"/>
        </w:rPr>
        <w:t>(Kim Jong-</w:t>
      </w:r>
      <w:proofErr w:type="spellStart"/>
      <w:r w:rsidRPr="00F02F63">
        <w:rPr>
          <w:rFonts w:eastAsia="Calibri"/>
          <w:sz w:val="16"/>
          <w:szCs w:val="16"/>
        </w:rPr>
        <w:t>un’s</w:t>
      </w:r>
      <w:proofErr w:type="spellEnd"/>
      <w:r w:rsidRPr="00F02F63">
        <w:rPr>
          <w:rFonts w:eastAsia="Calibri"/>
          <w:sz w:val="16"/>
          <w:szCs w:val="16"/>
        </w:rPr>
        <w:t xml:space="preserve"> regime: facing up to domestic challenges, China and the US January 26th, 2012 Author: Wei </w:t>
      </w:r>
      <w:proofErr w:type="spellStart"/>
      <w:r w:rsidRPr="00F02F63">
        <w:rPr>
          <w:rFonts w:eastAsia="Calibri"/>
          <w:sz w:val="16"/>
          <w:szCs w:val="16"/>
        </w:rPr>
        <w:t>Zhijiang</w:t>
      </w:r>
      <w:proofErr w:type="spellEnd"/>
      <w:r w:rsidRPr="00F02F63">
        <w:rPr>
          <w:rFonts w:eastAsia="Calibri"/>
          <w:sz w:val="16"/>
          <w:szCs w:val="16"/>
        </w:rPr>
        <w:t xml:space="preserve">, Sun </w:t>
      </w:r>
      <w:proofErr w:type="spellStart"/>
      <w:r w:rsidRPr="00F02F63">
        <w:rPr>
          <w:rFonts w:eastAsia="Calibri"/>
          <w:sz w:val="16"/>
          <w:szCs w:val="16"/>
        </w:rPr>
        <w:t>Yat-sen</w:t>
      </w:r>
      <w:proofErr w:type="spellEnd"/>
      <w:r w:rsidRPr="00F02F63">
        <w:rPr>
          <w:rFonts w:eastAsia="Calibri"/>
          <w:sz w:val="16"/>
          <w:szCs w:val="16"/>
        </w:rPr>
        <w:t xml:space="preserve"> University Wei </w:t>
      </w:r>
      <w:proofErr w:type="spellStart"/>
      <w:r w:rsidRPr="00F02F63">
        <w:rPr>
          <w:rFonts w:eastAsia="Calibri"/>
          <w:sz w:val="16"/>
          <w:szCs w:val="16"/>
        </w:rPr>
        <w:t>Zhijiang</w:t>
      </w:r>
      <w:proofErr w:type="spellEnd"/>
      <w:r w:rsidRPr="00F02F63">
        <w:rPr>
          <w:rFonts w:eastAsia="Calibri"/>
          <w:sz w:val="16"/>
          <w:szCs w:val="16"/>
        </w:rPr>
        <w:t xml:space="preserve"> is Professor and Director of the Institute of South Korea Studies at the School of Asia-Pacific Studies, Sun </w:t>
      </w:r>
      <w:proofErr w:type="spellStart"/>
      <w:r w:rsidRPr="00F02F63">
        <w:rPr>
          <w:rFonts w:eastAsia="Calibri"/>
          <w:sz w:val="16"/>
          <w:szCs w:val="16"/>
        </w:rPr>
        <w:t>Yat-sen</w:t>
      </w:r>
      <w:proofErr w:type="spellEnd"/>
      <w:r w:rsidRPr="00F02F63">
        <w:rPr>
          <w:rFonts w:eastAsia="Calibri"/>
          <w:sz w:val="16"/>
          <w:szCs w:val="16"/>
        </w:rPr>
        <w:t xml:space="preserve"> University.</w:t>
      </w:r>
      <w:r>
        <w:rPr>
          <w:rFonts w:eastAsia="Calibri"/>
          <w:sz w:val="16"/>
          <w:szCs w:val="16"/>
        </w:rPr>
        <w:t>)</w:t>
      </w:r>
    </w:p>
    <w:p w:rsidR="00C12AB2" w:rsidRPr="00F02F63" w:rsidRDefault="00C12AB2" w:rsidP="00C12AB2">
      <w:pPr>
        <w:rPr>
          <w:rFonts w:eastAsia="Calibri"/>
          <w:sz w:val="16"/>
        </w:rPr>
      </w:pPr>
    </w:p>
    <w:p w:rsidR="00C12AB2" w:rsidRPr="00F02F63" w:rsidRDefault="00C12AB2" w:rsidP="00C12AB2">
      <w:pPr>
        <w:rPr>
          <w:rFonts w:eastAsia="Calibri"/>
          <w:sz w:val="16"/>
        </w:rPr>
      </w:pPr>
      <w:r w:rsidRPr="00F02F63">
        <w:rPr>
          <w:rFonts w:eastAsia="Calibri"/>
          <w:sz w:val="16"/>
        </w:rPr>
        <w:t xml:space="preserve">With regard to the role of outside powers, </w:t>
      </w:r>
      <w:r w:rsidRPr="00A05D5B">
        <w:rPr>
          <w:rStyle w:val="Emphasis"/>
          <w:highlight w:val="green"/>
        </w:rPr>
        <w:t xml:space="preserve">China and </w:t>
      </w:r>
      <w:proofErr w:type="gramStart"/>
      <w:r w:rsidRPr="00A05D5B">
        <w:rPr>
          <w:rStyle w:val="Emphasis"/>
          <w:highlight w:val="green"/>
        </w:rPr>
        <w:t>US</w:t>
      </w:r>
      <w:proofErr w:type="gramEnd"/>
      <w:r w:rsidRPr="00A05D5B">
        <w:rPr>
          <w:rStyle w:val="Emphasis"/>
          <w:highlight w:val="green"/>
        </w:rPr>
        <w:t xml:space="preserve"> share</w:t>
      </w:r>
      <w:r w:rsidRPr="002151A2">
        <w:rPr>
          <w:rStyle w:val="Emphasis"/>
        </w:rPr>
        <w:t xml:space="preserve"> common </w:t>
      </w:r>
      <w:r w:rsidRPr="00A05D5B">
        <w:rPr>
          <w:rStyle w:val="Emphasis"/>
          <w:highlight w:val="green"/>
        </w:rPr>
        <w:t>strategic interests in avoiding chaos and maintaining peace</w:t>
      </w:r>
      <w:r w:rsidRPr="002151A2">
        <w:rPr>
          <w:rFonts w:eastAsia="Calibri"/>
          <w:b/>
          <w:u w:val="single"/>
        </w:rPr>
        <w:t xml:space="preserve"> and stability</w:t>
      </w:r>
      <w:r w:rsidRPr="00F02F63">
        <w:rPr>
          <w:rFonts w:eastAsia="Calibri"/>
          <w:sz w:val="16"/>
        </w:rPr>
        <w:t xml:space="preserve"> on the Korean Peninsula. </w:t>
      </w:r>
      <w:r w:rsidRPr="00A05D5B">
        <w:rPr>
          <w:rFonts w:eastAsia="Calibri"/>
          <w:b/>
          <w:highlight w:val="green"/>
          <w:u w:val="single"/>
        </w:rPr>
        <w:t>After the death of</w:t>
      </w:r>
      <w:r w:rsidRPr="002151A2">
        <w:rPr>
          <w:rFonts w:eastAsia="Calibri"/>
          <w:b/>
          <w:u w:val="single"/>
        </w:rPr>
        <w:t xml:space="preserve"> </w:t>
      </w:r>
      <w:r w:rsidRPr="00A05D5B">
        <w:rPr>
          <w:rFonts w:eastAsia="Calibri"/>
          <w:b/>
          <w:highlight w:val="green"/>
          <w:u w:val="single"/>
        </w:rPr>
        <w:t>Kim</w:t>
      </w:r>
      <w:r w:rsidRPr="002151A2">
        <w:rPr>
          <w:rFonts w:eastAsia="Calibri"/>
          <w:b/>
          <w:u w:val="single"/>
        </w:rPr>
        <w:t xml:space="preserve"> </w:t>
      </w:r>
      <w:proofErr w:type="spellStart"/>
      <w:r w:rsidRPr="002151A2">
        <w:rPr>
          <w:rFonts w:eastAsia="Calibri"/>
          <w:b/>
          <w:u w:val="single"/>
        </w:rPr>
        <w:t>Jong-il</w:t>
      </w:r>
      <w:proofErr w:type="spellEnd"/>
      <w:r w:rsidRPr="002151A2">
        <w:rPr>
          <w:rFonts w:eastAsia="Calibri"/>
          <w:b/>
          <w:u w:val="single"/>
        </w:rPr>
        <w:t xml:space="preserve">, </w:t>
      </w:r>
      <w:r w:rsidRPr="00A05D5B">
        <w:rPr>
          <w:rFonts w:eastAsia="Calibri"/>
          <w:b/>
          <w:highlight w:val="green"/>
          <w:u w:val="single"/>
        </w:rPr>
        <w:t>ROK-US</w:t>
      </w:r>
      <w:r w:rsidRPr="002151A2">
        <w:rPr>
          <w:rFonts w:eastAsia="Calibri"/>
          <w:b/>
          <w:u w:val="single"/>
        </w:rPr>
        <w:t xml:space="preserve"> summit telephone </w:t>
      </w:r>
      <w:r w:rsidRPr="00A05D5B">
        <w:rPr>
          <w:rStyle w:val="Emphasis"/>
          <w:highlight w:val="green"/>
        </w:rPr>
        <w:t>talks declared</w:t>
      </w:r>
      <w:r w:rsidRPr="002151A2">
        <w:rPr>
          <w:rStyle w:val="Emphasis"/>
        </w:rPr>
        <w:t xml:space="preserve"> that </w:t>
      </w:r>
      <w:r w:rsidRPr="00A05D5B">
        <w:rPr>
          <w:rStyle w:val="Emphasis"/>
          <w:highlight w:val="green"/>
        </w:rPr>
        <w:t>the US has no intention to interfere</w:t>
      </w:r>
      <w:r w:rsidRPr="00F02F63">
        <w:rPr>
          <w:rFonts w:eastAsia="Calibri"/>
          <w:sz w:val="16"/>
        </w:rPr>
        <w:t xml:space="preserve"> in the succession process. </w:t>
      </w:r>
      <w:r w:rsidRPr="00A05D5B">
        <w:rPr>
          <w:rFonts w:eastAsia="Calibri"/>
          <w:b/>
          <w:highlight w:val="green"/>
          <w:u w:val="single"/>
        </w:rPr>
        <w:t>This indicates</w:t>
      </w:r>
      <w:r w:rsidRPr="002151A2">
        <w:rPr>
          <w:rFonts w:eastAsia="Calibri"/>
          <w:b/>
          <w:u w:val="single"/>
        </w:rPr>
        <w:t xml:space="preserve"> that </w:t>
      </w:r>
      <w:r w:rsidRPr="00A05D5B">
        <w:rPr>
          <w:rFonts w:eastAsia="Calibri"/>
          <w:b/>
          <w:highlight w:val="green"/>
          <w:u w:val="single"/>
        </w:rPr>
        <w:t>the US</w:t>
      </w:r>
      <w:r w:rsidRPr="00A05D5B">
        <w:rPr>
          <w:rFonts w:eastAsia="Calibri"/>
          <w:sz w:val="16"/>
          <w:highlight w:val="green"/>
        </w:rPr>
        <w:t xml:space="preserve"> </w:t>
      </w:r>
      <w:r w:rsidRPr="00A05D5B">
        <w:rPr>
          <w:rFonts w:eastAsia="Calibri"/>
          <w:b/>
          <w:highlight w:val="green"/>
          <w:u w:val="single"/>
        </w:rPr>
        <w:t>will not</w:t>
      </w:r>
      <w:r w:rsidRPr="002151A2">
        <w:rPr>
          <w:rFonts w:eastAsia="Calibri"/>
          <w:b/>
          <w:u w:val="single"/>
        </w:rPr>
        <w:t xml:space="preserve"> put </w:t>
      </w:r>
      <w:r w:rsidRPr="00A05D5B">
        <w:rPr>
          <w:rFonts w:eastAsia="Calibri"/>
          <w:b/>
          <w:highlight w:val="green"/>
          <w:u w:val="single"/>
        </w:rPr>
        <w:t>pressure</w:t>
      </w:r>
      <w:r w:rsidRPr="002151A2">
        <w:rPr>
          <w:rFonts w:eastAsia="Calibri"/>
          <w:b/>
          <w:u w:val="single"/>
        </w:rPr>
        <w:t xml:space="preserve"> on </w:t>
      </w:r>
      <w:r w:rsidRPr="00A05D5B">
        <w:rPr>
          <w:rFonts w:eastAsia="Calibri"/>
          <w:b/>
          <w:highlight w:val="green"/>
          <w:u w:val="single"/>
        </w:rPr>
        <w:t>North Korea</w:t>
      </w:r>
      <w:r w:rsidRPr="00F02F63">
        <w:rPr>
          <w:rFonts w:eastAsia="Calibri"/>
          <w:sz w:val="16"/>
        </w:rPr>
        <w:t xml:space="preserve"> </w:t>
      </w:r>
      <w:r w:rsidRPr="002151A2">
        <w:rPr>
          <w:rFonts w:eastAsia="Calibri"/>
          <w:b/>
          <w:u w:val="single"/>
        </w:rPr>
        <w:t xml:space="preserve">to promote its collapse </w:t>
      </w:r>
      <w:r w:rsidRPr="00A05D5B">
        <w:rPr>
          <w:rFonts w:eastAsia="Calibri"/>
          <w:b/>
          <w:highlight w:val="green"/>
          <w:u w:val="single"/>
        </w:rPr>
        <w:t>and</w:t>
      </w:r>
      <w:r w:rsidRPr="00A05D5B">
        <w:rPr>
          <w:rFonts w:eastAsia="Calibri"/>
          <w:sz w:val="16"/>
          <w:highlight w:val="green"/>
        </w:rPr>
        <w:t xml:space="preserve"> </w:t>
      </w:r>
      <w:r w:rsidRPr="00A05D5B">
        <w:rPr>
          <w:rFonts w:eastAsia="Calibri"/>
          <w:b/>
          <w:highlight w:val="green"/>
          <w:u w:val="single"/>
        </w:rPr>
        <w:t>hopes to avoid conflict</w:t>
      </w:r>
      <w:r w:rsidRPr="002151A2">
        <w:rPr>
          <w:rFonts w:eastAsia="Calibri"/>
          <w:b/>
          <w:u w:val="single"/>
        </w:rPr>
        <w:t xml:space="preserve"> on the peninsula and to achieve peace and stability. </w:t>
      </w:r>
      <w:r w:rsidRPr="00A05D5B">
        <w:rPr>
          <w:rFonts w:eastAsia="Calibri"/>
          <w:b/>
          <w:highlight w:val="green"/>
          <w:u w:val="single"/>
        </w:rPr>
        <w:t>The US</w:t>
      </w:r>
      <w:r w:rsidRPr="002151A2">
        <w:rPr>
          <w:rFonts w:eastAsia="Calibri"/>
          <w:b/>
          <w:u w:val="single"/>
        </w:rPr>
        <w:t xml:space="preserve"> Assistant Secretary of State</w:t>
      </w:r>
      <w:r w:rsidRPr="00F02F63">
        <w:rPr>
          <w:rFonts w:eastAsia="Calibri"/>
          <w:sz w:val="16"/>
        </w:rPr>
        <w:t xml:space="preserve"> for East Asian and Pacific Affairs, Kurt Campbell, </w:t>
      </w:r>
      <w:r w:rsidRPr="00A05D5B">
        <w:rPr>
          <w:rFonts w:eastAsia="Calibri"/>
          <w:b/>
          <w:highlight w:val="green"/>
          <w:u w:val="single"/>
        </w:rPr>
        <w:t>visited</w:t>
      </w:r>
      <w:r w:rsidRPr="002151A2">
        <w:rPr>
          <w:rFonts w:eastAsia="Calibri"/>
          <w:b/>
          <w:u w:val="single"/>
        </w:rPr>
        <w:t xml:space="preserve"> </w:t>
      </w:r>
      <w:r w:rsidRPr="00A05D5B">
        <w:rPr>
          <w:rFonts w:eastAsia="Calibri"/>
          <w:b/>
          <w:highlight w:val="green"/>
          <w:u w:val="single"/>
        </w:rPr>
        <w:t>China</w:t>
      </w:r>
      <w:r w:rsidRPr="002151A2">
        <w:rPr>
          <w:rFonts w:eastAsia="Calibri"/>
          <w:b/>
          <w:u w:val="single"/>
        </w:rPr>
        <w:t xml:space="preserve"> recently in order </w:t>
      </w:r>
      <w:r w:rsidRPr="00A05D5B">
        <w:rPr>
          <w:rFonts w:eastAsia="Calibri"/>
          <w:b/>
          <w:highlight w:val="green"/>
          <w:u w:val="single"/>
        </w:rPr>
        <w:t>to</w:t>
      </w:r>
      <w:r w:rsidRPr="002151A2">
        <w:rPr>
          <w:rFonts w:eastAsia="Calibri"/>
          <w:b/>
          <w:u w:val="single"/>
        </w:rPr>
        <w:t xml:space="preserve"> further </w:t>
      </w:r>
      <w:r w:rsidRPr="00A05D5B">
        <w:rPr>
          <w:rFonts w:eastAsia="Calibri"/>
          <w:b/>
          <w:highlight w:val="green"/>
          <w:u w:val="single"/>
        </w:rPr>
        <w:t>exchange views</w:t>
      </w:r>
      <w:r w:rsidRPr="002151A2">
        <w:rPr>
          <w:rFonts w:eastAsia="Calibri"/>
          <w:b/>
          <w:u w:val="single"/>
        </w:rPr>
        <w:t xml:space="preserve"> with China </w:t>
      </w:r>
      <w:r w:rsidRPr="00A05D5B">
        <w:rPr>
          <w:rFonts w:eastAsia="Calibri"/>
          <w:b/>
          <w:highlight w:val="green"/>
          <w:u w:val="single"/>
        </w:rPr>
        <w:t>concerning</w:t>
      </w:r>
      <w:r w:rsidRPr="002151A2">
        <w:rPr>
          <w:rFonts w:eastAsia="Calibri"/>
          <w:b/>
          <w:u w:val="single"/>
        </w:rPr>
        <w:t xml:space="preserve"> the situation in </w:t>
      </w:r>
      <w:r w:rsidRPr="00A05D5B">
        <w:rPr>
          <w:rFonts w:eastAsia="Calibri"/>
          <w:b/>
          <w:highlight w:val="green"/>
          <w:u w:val="single"/>
        </w:rPr>
        <w:t>the</w:t>
      </w:r>
      <w:r w:rsidRPr="002151A2">
        <w:rPr>
          <w:rFonts w:eastAsia="Calibri"/>
          <w:b/>
          <w:u w:val="single"/>
        </w:rPr>
        <w:t xml:space="preserve"> </w:t>
      </w:r>
      <w:r w:rsidRPr="00A05D5B">
        <w:rPr>
          <w:rFonts w:eastAsia="Calibri"/>
          <w:b/>
          <w:highlight w:val="green"/>
          <w:u w:val="single"/>
        </w:rPr>
        <w:t>DPRK</w:t>
      </w:r>
      <w:r w:rsidRPr="00A05D5B">
        <w:rPr>
          <w:rFonts w:eastAsia="Calibri"/>
          <w:sz w:val="16"/>
          <w:highlight w:val="green"/>
        </w:rPr>
        <w:t xml:space="preserve"> </w:t>
      </w:r>
      <w:r w:rsidRPr="00A05D5B">
        <w:rPr>
          <w:rFonts w:eastAsia="Calibri"/>
          <w:b/>
          <w:highlight w:val="green"/>
          <w:u w:val="single"/>
        </w:rPr>
        <w:t>and to coordinate policies</w:t>
      </w:r>
      <w:r w:rsidRPr="00F02F63">
        <w:rPr>
          <w:rFonts w:eastAsia="Calibri"/>
          <w:sz w:val="16"/>
        </w:rPr>
        <w:t xml:space="preserve"> toward North Korea. </w:t>
      </w:r>
      <w:r w:rsidRPr="00A05D5B">
        <w:rPr>
          <w:rStyle w:val="Emphasis"/>
          <w:highlight w:val="green"/>
        </w:rPr>
        <w:t>China’s strategy has been to maintain</w:t>
      </w:r>
      <w:r w:rsidRPr="002151A2">
        <w:rPr>
          <w:rStyle w:val="Emphasis"/>
        </w:rPr>
        <w:t xml:space="preserve"> peace and </w:t>
      </w:r>
      <w:r w:rsidRPr="00A05D5B">
        <w:rPr>
          <w:rStyle w:val="Emphasis"/>
          <w:highlight w:val="green"/>
        </w:rPr>
        <w:t>stability</w:t>
      </w:r>
      <w:r w:rsidRPr="002151A2">
        <w:rPr>
          <w:rStyle w:val="Emphasis"/>
        </w:rPr>
        <w:t xml:space="preserve"> on the peninsula, </w:t>
      </w:r>
      <w:r w:rsidRPr="00A05D5B">
        <w:rPr>
          <w:rStyle w:val="Emphasis"/>
          <w:highlight w:val="green"/>
        </w:rPr>
        <w:t>and</w:t>
      </w:r>
      <w:r w:rsidRPr="002151A2">
        <w:rPr>
          <w:rStyle w:val="Emphasis"/>
        </w:rPr>
        <w:t xml:space="preserve"> to build </w:t>
      </w:r>
      <w:r w:rsidRPr="00A05D5B">
        <w:rPr>
          <w:rStyle w:val="Emphasis"/>
          <w:highlight w:val="green"/>
        </w:rPr>
        <w:t>a harmonious</w:t>
      </w:r>
      <w:r w:rsidRPr="002151A2">
        <w:rPr>
          <w:rStyle w:val="Emphasis"/>
        </w:rPr>
        <w:t xml:space="preserve"> and stable </w:t>
      </w:r>
      <w:r w:rsidRPr="00A05D5B">
        <w:rPr>
          <w:rStyle w:val="Emphasis"/>
          <w:highlight w:val="green"/>
        </w:rPr>
        <w:t>strategic environment</w:t>
      </w:r>
      <w:r w:rsidRPr="00F02F63">
        <w:rPr>
          <w:rFonts w:eastAsia="Calibri"/>
          <w:sz w:val="16"/>
        </w:rPr>
        <w:t xml:space="preserve"> in Northeast Asia conducive to national development. </w:t>
      </w:r>
      <w:r w:rsidRPr="00A05D5B">
        <w:rPr>
          <w:rFonts w:eastAsia="Calibri"/>
          <w:b/>
          <w:highlight w:val="green"/>
          <w:u w:val="single"/>
        </w:rPr>
        <w:t>Kim’s death has not changed</w:t>
      </w:r>
      <w:r w:rsidRPr="002151A2">
        <w:rPr>
          <w:rFonts w:eastAsia="Calibri"/>
          <w:b/>
          <w:u w:val="single"/>
        </w:rPr>
        <w:t xml:space="preserve"> the basic </w:t>
      </w:r>
      <w:r w:rsidRPr="00A05D5B">
        <w:rPr>
          <w:rFonts w:eastAsia="Calibri"/>
          <w:b/>
          <w:highlight w:val="green"/>
          <w:u w:val="single"/>
        </w:rPr>
        <w:t>strategy of China</w:t>
      </w:r>
      <w:r w:rsidRPr="002151A2">
        <w:rPr>
          <w:rFonts w:eastAsia="Calibri"/>
          <w:b/>
          <w:u w:val="single"/>
        </w:rPr>
        <w:t xml:space="preserve"> toward the Korean Peninsula</w:t>
      </w:r>
      <w:r w:rsidRPr="00F02F63">
        <w:rPr>
          <w:rFonts w:eastAsia="Calibri"/>
          <w:sz w:val="16"/>
        </w:rPr>
        <w:t>. The main basis of China’s Korean Peninsula policy is to comprehensively strengthen and support Kim Jong-</w:t>
      </w:r>
      <w:proofErr w:type="spellStart"/>
      <w:r w:rsidRPr="00F02F63">
        <w:rPr>
          <w:rFonts w:eastAsia="Calibri"/>
          <w:sz w:val="16"/>
        </w:rPr>
        <w:t>un’s</w:t>
      </w:r>
      <w:proofErr w:type="spellEnd"/>
      <w:r w:rsidRPr="00F02F63">
        <w:rPr>
          <w:rFonts w:eastAsia="Calibri"/>
          <w:sz w:val="16"/>
        </w:rPr>
        <w:t xml:space="preserve"> new North Korean regime. The main purpose of the US’ ‘return to Asia’ strategy is to strengthen its strategic influence in the Asia Pacific region, including the Korean Peninsula. It also includes preventing military provocation or possible war in the East Asia region through the strengthening of US-ROK, US-Japan and US-Australia military alliances, both bilaterally and multilaterally. Therefore, </w:t>
      </w:r>
      <w:r w:rsidRPr="00A05D5B">
        <w:rPr>
          <w:rFonts w:eastAsia="Calibri"/>
          <w:b/>
          <w:highlight w:val="green"/>
          <w:u w:val="single"/>
        </w:rPr>
        <w:t>China and the US</w:t>
      </w:r>
      <w:r w:rsidRPr="002151A2">
        <w:rPr>
          <w:rFonts w:eastAsia="Calibri"/>
          <w:b/>
          <w:u w:val="single"/>
        </w:rPr>
        <w:t xml:space="preserve"> have common strategic interests on the Korean Peninsula issue. They </w:t>
      </w:r>
      <w:r w:rsidRPr="00A05D5B">
        <w:rPr>
          <w:rFonts w:eastAsia="Calibri"/>
          <w:b/>
          <w:highlight w:val="green"/>
          <w:u w:val="single"/>
        </w:rPr>
        <w:t>do not</w:t>
      </w:r>
      <w:r w:rsidRPr="002151A2">
        <w:rPr>
          <w:rFonts w:eastAsia="Calibri"/>
          <w:b/>
          <w:u w:val="single"/>
        </w:rPr>
        <w:t xml:space="preserve"> want chaos in the North Korean situation, the </w:t>
      </w:r>
      <w:r w:rsidRPr="00A05D5B">
        <w:rPr>
          <w:rFonts w:eastAsia="Calibri"/>
          <w:b/>
          <w:highlight w:val="green"/>
          <w:u w:val="single"/>
        </w:rPr>
        <w:t>collapse</w:t>
      </w:r>
      <w:r w:rsidRPr="002151A2">
        <w:rPr>
          <w:rFonts w:eastAsia="Calibri"/>
          <w:b/>
          <w:u w:val="single"/>
        </w:rPr>
        <w:t xml:space="preserve"> of the regime, </w:t>
      </w:r>
      <w:r w:rsidRPr="00A05D5B">
        <w:rPr>
          <w:rFonts w:eastAsia="Calibri"/>
          <w:b/>
          <w:highlight w:val="green"/>
          <w:u w:val="single"/>
        </w:rPr>
        <w:t>or</w:t>
      </w:r>
      <w:r w:rsidRPr="002151A2">
        <w:rPr>
          <w:rFonts w:eastAsia="Calibri"/>
          <w:b/>
          <w:u w:val="single"/>
        </w:rPr>
        <w:t xml:space="preserve"> a large-scale military </w:t>
      </w:r>
      <w:r w:rsidRPr="00A05D5B">
        <w:rPr>
          <w:rFonts w:eastAsia="Calibri"/>
          <w:b/>
          <w:highlight w:val="green"/>
          <w:u w:val="single"/>
        </w:rPr>
        <w:t>conflict</w:t>
      </w:r>
      <w:r w:rsidRPr="00F02F63">
        <w:rPr>
          <w:rFonts w:eastAsia="Calibri"/>
          <w:sz w:val="16"/>
        </w:rPr>
        <w:t xml:space="preserve"> between the North and South. </w:t>
      </w:r>
      <w:r w:rsidRPr="00A05D5B">
        <w:rPr>
          <w:rFonts w:eastAsia="Calibri"/>
          <w:b/>
          <w:highlight w:val="green"/>
          <w:u w:val="single"/>
        </w:rPr>
        <w:t>In resolving the</w:t>
      </w:r>
      <w:r w:rsidRPr="002151A2">
        <w:rPr>
          <w:rFonts w:eastAsia="Calibri"/>
          <w:b/>
          <w:u w:val="single"/>
        </w:rPr>
        <w:t xml:space="preserve"> North Korean </w:t>
      </w:r>
      <w:r w:rsidRPr="00A05D5B">
        <w:rPr>
          <w:rFonts w:eastAsia="Calibri"/>
          <w:b/>
          <w:highlight w:val="green"/>
          <w:u w:val="single"/>
        </w:rPr>
        <w:t>nuclear crisis</w:t>
      </w:r>
      <w:r w:rsidRPr="002151A2">
        <w:rPr>
          <w:rFonts w:eastAsia="Calibri"/>
          <w:b/>
          <w:u w:val="single"/>
        </w:rPr>
        <w:t xml:space="preserve">, the missile crisis and other issues, </w:t>
      </w:r>
      <w:r w:rsidRPr="00A05D5B">
        <w:rPr>
          <w:rFonts w:eastAsia="Calibri"/>
          <w:b/>
          <w:highlight w:val="green"/>
          <w:u w:val="single"/>
        </w:rPr>
        <w:t>there is a wide range of cooperative space</w:t>
      </w:r>
      <w:r w:rsidRPr="00F02F63">
        <w:rPr>
          <w:rFonts w:eastAsia="Calibri"/>
          <w:sz w:val="16"/>
        </w:rPr>
        <w:t xml:space="preserve"> that China and the US can </w:t>
      </w:r>
      <w:proofErr w:type="spellStart"/>
      <w:r w:rsidRPr="00F02F63">
        <w:rPr>
          <w:rFonts w:eastAsia="Calibri"/>
          <w:sz w:val="16"/>
        </w:rPr>
        <w:t>utilise</w:t>
      </w:r>
      <w:proofErr w:type="spellEnd"/>
      <w:r w:rsidRPr="00F02F63">
        <w:rPr>
          <w:rFonts w:eastAsia="Calibri"/>
          <w:sz w:val="16"/>
        </w:rPr>
        <w:t>. The two parties should strengthen their strategic coordination and communication with the DPRK in order to cope with any future crises and deal with the current challenges concerning the Korean Peninsula, and act to safeguard the peace and stability of the Korean Peninsula.</w:t>
      </w:r>
    </w:p>
    <w:p w:rsidR="00C12AB2" w:rsidRPr="00F02F63" w:rsidRDefault="00C12AB2" w:rsidP="00C12AB2">
      <w:pPr>
        <w:rPr>
          <w:rFonts w:eastAsia="Calibri"/>
          <w:sz w:val="16"/>
        </w:rPr>
      </w:pPr>
    </w:p>
    <w:p w:rsidR="00C12AB2" w:rsidRPr="00F02F63" w:rsidRDefault="00C12AB2" w:rsidP="00C12AB2">
      <w:pPr>
        <w:rPr>
          <w:b/>
        </w:rPr>
      </w:pPr>
    </w:p>
    <w:p w:rsidR="00C12AB2" w:rsidRPr="00F02F63" w:rsidRDefault="00C12AB2" w:rsidP="00C12AB2">
      <w:pPr>
        <w:pStyle w:val="Heading4"/>
      </w:pPr>
      <w:r w:rsidRPr="00F02F63">
        <w:t>Zero risk of Korean conflict</w:t>
      </w:r>
    </w:p>
    <w:p w:rsidR="00C12AB2" w:rsidRPr="00F02F63" w:rsidRDefault="00C12AB2" w:rsidP="00C12AB2">
      <w:pPr>
        <w:rPr>
          <w:sz w:val="16"/>
          <w:szCs w:val="16"/>
        </w:rPr>
      </w:pPr>
      <w:r>
        <w:rPr>
          <w:rStyle w:val="Style13ptBold"/>
        </w:rPr>
        <w:t xml:space="preserve">Rowland </w:t>
      </w:r>
      <w:r w:rsidRPr="00F02F63">
        <w:rPr>
          <w:rStyle w:val="Style13ptBold"/>
        </w:rPr>
        <w:t>10</w:t>
      </w:r>
      <w:r w:rsidRPr="00F02F63">
        <w:rPr>
          <w:sz w:val="16"/>
          <w:szCs w:val="16"/>
        </w:rPr>
        <w:t xml:space="preserve"> (Ashley Rowland, Stars and Stripes, “Despite threats, war not likely in Korea, experts say,” </w:t>
      </w:r>
      <w:hyperlink r:id="rId20" w:history="1">
        <w:r w:rsidRPr="00F02F63">
          <w:rPr>
            <w:rStyle w:val="Hyperlink"/>
            <w:sz w:val="16"/>
            <w:szCs w:val="16"/>
          </w:rPr>
          <w:t>http://www.stripes.com/news/despite-threats-war-not-likely-in-korea-experts-say-1.127344?localLinksEnabled=false</w:t>
        </w:r>
      </w:hyperlink>
      <w:r w:rsidRPr="00F02F63">
        <w:rPr>
          <w:sz w:val="16"/>
          <w:szCs w:val="16"/>
        </w:rPr>
        <w:t>, December 3, 2010)</w:t>
      </w:r>
    </w:p>
    <w:p w:rsidR="00C12AB2" w:rsidRPr="00F02F63" w:rsidRDefault="00C12AB2" w:rsidP="00C12AB2"/>
    <w:p w:rsidR="00C12AB2" w:rsidRPr="002151A2" w:rsidRDefault="00C12AB2" w:rsidP="00C12AB2">
      <w:pPr>
        <w:rPr>
          <w:rStyle w:val="Emphasis"/>
        </w:rPr>
      </w:pPr>
      <w:r w:rsidRPr="00F02F63">
        <w:rPr>
          <w:rStyle w:val="StyleUnderline"/>
        </w:rPr>
        <w:t>Despite</w:t>
      </w:r>
      <w:r w:rsidRPr="002151A2">
        <w:rPr>
          <w:sz w:val="14"/>
        </w:rPr>
        <w:t xml:space="preserve"> increasingly </w:t>
      </w:r>
      <w:r w:rsidRPr="00F02F63">
        <w:rPr>
          <w:rStyle w:val="StyleUnderline"/>
        </w:rPr>
        <w:t>belligerent threats</w:t>
      </w:r>
      <w:r w:rsidRPr="002151A2">
        <w:rPr>
          <w:sz w:val="14"/>
        </w:rPr>
        <w:t xml:space="preserve"> to respond swiftly and strongly to military attacks, </w:t>
      </w:r>
      <w:r w:rsidRPr="00F02F63">
        <w:rPr>
          <w:rStyle w:val="StyleUnderline"/>
        </w:rPr>
        <w:t xml:space="preserve">analysts say </w:t>
      </w:r>
      <w:r w:rsidRPr="00A05D5B">
        <w:rPr>
          <w:rStyle w:val="StyleUnderline"/>
          <w:highlight w:val="green"/>
        </w:rPr>
        <w:t xml:space="preserve">there is one thing </w:t>
      </w:r>
      <w:r w:rsidRPr="00F02F63">
        <w:rPr>
          <w:rStyle w:val="StyleUnderline"/>
        </w:rPr>
        <w:t>both</w:t>
      </w:r>
      <w:r w:rsidRPr="00A05D5B">
        <w:rPr>
          <w:rStyle w:val="StyleUnderline"/>
          <w:highlight w:val="green"/>
        </w:rPr>
        <w:t xml:space="preserve"> North</w:t>
      </w:r>
      <w:r w:rsidRPr="00F02F63">
        <w:rPr>
          <w:rStyle w:val="StyleUnderline"/>
        </w:rPr>
        <w:t xml:space="preserve"> Korea </w:t>
      </w:r>
      <w:r w:rsidRPr="00A05D5B">
        <w:rPr>
          <w:rStyle w:val="StyleUnderline"/>
          <w:highlight w:val="green"/>
        </w:rPr>
        <w:t xml:space="preserve">and South Korea want to avoid: </w:t>
      </w:r>
      <w:r w:rsidRPr="00F02F63">
        <w:rPr>
          <w:rStyle w:val="StyleUnderline"/>
        </w:rPr>
        <w:t xml:space="preserve">an </w:t>
      </w:r>
      <w:r w:rsidRPr="00A05D5B">
        <w:rPr>
          <w:rStyle w:val="StyleUnderline"/>
          <w:highlight w:val="green"/>
        </w:rPr>
        <w:t>escalation into war</w:t>
      </w:r>
      <w:r w:rsidRPr="00A05D5B">
        <w:rPr>
          <w:sz w:val="14"/>
          <w:highlight w:val="green"/>
        </w:rPr>
        <w:t>.</w:t>
      </w:r>
      <w:r w:rsidRPr="002151A2">
        <w:rPr>
          <w:sz w:val="14"/>
        </w:rPr>
        <w:t xml:space="preserve"> The latest promise to retaliate with violence came Friday, when South Korea’s defense minister-to-be said during a confirmation hearing that he supports airstrikes against North Korea in the case of future provocations from the communist country. “In case the enemy attacks our territory and people again, we will thoroughly retaliate to ensure that the enemy cannot provoke again,” Kim Kwan-</w:t>
      </w:r>
      <w:proofErr w:type="spellStart"/>
      <w:r w:rsidRPr="002151A2">
        <w:rPr>
          <w:sz w:val="14"/>
        </w:rPr>
        <w:t>jin</w:t>
      </w:r>
      <w:proofErr w:type="spellEnd"/>
      <w:r w:rsidRPr="002151A2">
        <w:rPr>
          <w:sz w:val="14"/>
        </w:rPr>
        <w:t xml:space="preserve"> said, according to The Associated Press. The hearing was a formality because South Korea’s National Assembly does not have the power to reject South Korean president Lee </w:t>
      </w:r>
      <w:proofErr w:type="spellStart"/>
      <w:r w:rsidRPr="002151A2">
        <w:rPr>
          <w:sz w:val="14"/>
        </w:rPr>
        <w:t>Myung-bak’s</w:t>
      </w:r>
      <w:proofErr w:type="spellEnd"/>
      <w:r w:rsidRPr="002151A2">
        <w:rPr>
          <w:sz w:val="14"/>
        </w:rPr>
        <w:t xml:space="preserve"> appointment. Kim’s comments came 10 days after North Korea bombarded South Korea’s </w:t>
      </w:r>
      <w:proofErr w:type="spellStart"/>
      <w:r w:rsidRPr="002151A2">
        <w:rPr>
          <w:sz w:val="14"/>
        </w:rPr>
        <w:t>Yeonpyeong</w:t>
      </w:r>
      <w:proofErr w:type="spellEnd"/>
      <w:r w:rsidRPr="002151A2">
        <w:rPr>
          <w:sz w:val="14"/>
        </w:rPr>
        <w:t xml:space="preserve"> island near the maritime border, killing two marines and two civilians — the first North Korean attack against civilians since the Korean War. South Korea responded by firing 80 rounds, less than half of the 170 fired by North Korea. It was the second deadly provocation from the North this year. In March, a North Korean torpedo sank the South Korean warship </w:t>
      </w:r>
      <w:proofErr w:type="spellStart"/>
      <w:r w:rsidRPr="002151A2">
        <w:rPr>
          <w:sz w:val="14"/>
        </w:rPr>
        <w:t>Cheonan</w:t>
      </w:r>
      <w:proofErr w:type="spellEnd"/>
      <w:r w:rsidRPr="002151A2">
        <w:rPr>
          <w:sz w:val="14"/>
        </w:rPr>
        <w:t xml:space="preserve">, killing 46 sailors, although North Korea has denied involvement in the incident. The South launched a series of military exercises, some with U.S. participation, intended to show its military strength following the attack. John </w:t>
      </w:r>
      <w:proofErr w:type="spellStart"/>
      <w:r w:rsidRPr="002151A2">
        <w:rPr>
          <w:sz w:val="14"/>
        </w:rPr>
        <w:t>Delury</w:t>
      </w:r>
      <w:proofErr w:type="spellEnd"/>
      <w:r w:rsidRPr="002151A2">
        <w:rPr>
          <w:sz w:val="14"/>
        </w:rPr>
        <w:t xml:space="preserve">, a professor at </w:t>
      </w:r>
      <w:proofErr w:type="spellStart"/>
      <w:r w:rsidRPr="002151A2">
        <w:rPr>
          <w:sz w:val="14"/>
        </w:rPr>
        <w:t>Yonsei</w:t>
      </w:r>
      <w:proofErr w:type="spellEnd"/>
      <w:r w:rsidRPr="002151A2">
        <w:rPr>
          <w:sz w:val="14"/>
        </w:rPr>
        <w:t xml:space="preserve"> University in Seoul, said South Korea is using “textbook posturing” to deter another attack by emphasizing that it is tough and firm. But </w:t>
      </w:r>
      <w:r w:rsidRPr="00F02F63">
        <w:rPr>
          <w:rStyle w:val="StyleUnderline"/>
        </w:rPr>
        <w:t xml:space="preserve">it’s hard to predict how </w:t>
      </w:r>
      <w:r w:rsidRPr="00A05D5B">
        <w:rPr>
          <w:rStyle w:val="StyleUnderline"/>
          <w:highlight w:val="green"/>
        </w:rPr>
        <w:t>the South</w:t>
      </w:r>
      <w:r w:rsidRPr="00F02F63">
        <w:rPr>
          <w:rStyle w:val="StyleUnderline"/>
        </w:rPr>
        <w:t xml:space="preserve"> would respond to another attack. The country </w:t>
      </w:r>
      <w:r w:rsidRPr="00A05D5B">
        <w:rPr>
          <w:rStyle w:val="StyleUnderline"/>
          <w:highlight w:val="green"/>
        </w:rPr>
        <w:t>usually errs on the side of restraint</w:t>
      </w:r>
      <w:r w:rsidRPr="002151A2">
        <w:rPr>
          <w:sz w:val="14"/>
        </w:rPr>
        <w:t xml:space="preserve">, he said. “I think they’re trying to send a very clear signal to North Korea: Don’t push us again,” </w:t>
      </w:r>
      <w:proofErr w:type="spellStart"/>
      <w:r w:rsidRPr="002151A2">
        <w:rPr>
          <w:sz w:val="14"/>
        </w:rPr>
        <w:t>Delury</w:t>
      </w:r>
      <w:proofErr w:type="spellEnd"/>
      <w:r w:rsidRPr="002151A2">
        <w:rPr>
          <w:sz w:val="14"/>
        </w:rPr>
        <w:t xml:space="preserve"> said. “For all of the criticism of the initial South Korean response that it was too weak, in the end I think </w:t>
      </w:r>
      <w:r w:rsidRPr="00A05D5B">
        <w:rPr>
          <w:rStyle w:val="Emphasis"/>
          <w:highlight w:val="green"/>
        </w:rPr>
        <w:t>people don’t want another</w:t>
      </w:r>
      <w:r w:rsidRPr="002151A2">
        <w:rPr>
          <w:rStyle w:val="Emphasis"/>
        </w:rPr>
        <w:t xml:space="preserve"> hot </w:t>
      </w:r>
      <w:r w:rsidRPr="00A05D5B">
        <w:rPr>
          <w:rStyle w:val="Emphasis"/>
          <w:highlight w:val="green"/>
        </w:rPr>
        <w:t>conflict</w:t>
      </w:r>
      <w:r w:rsidRPr="002151A2">
        <w:rPr>
          <w:sz w:val="14"/>
        </w:rPr>
        <w:t xml:space="preserve">. I think </w:t>
      </w:r>
      <w:r w:rsidRPr="00A05D5B">
        <w:rPr>
          <w:rStyle w:val="Emphasis"/>
          <w:highlight w:val="green"/>
        </w:rPr>
        <w:t>the strategy is to rattle the sabers</w:t>
      </w:r>
      <w:r w:rsidRPr="002151A2">
        <w:rPr>
          <w:rStyle w:val="Emphasis"/>
        </w:rPr>
        <w:t xml:space="preserve"> a bit </w:t>
      </w:r>
      <w:r w:rsidRPr="00A05D5B">
        <w:rPr>
          <w:rStyle w:val="Emphasis"/>
          <w:highlight w:val="green"/>
        </w:rPr>
        <w:t>to prevent another incident</w:t>
      </w:r>
      <w:r w:rsidRPr="002151A2">
        <w:rPr>
          <w:sz w:val="14"/>
        </w:rPr>
        <w:t xml:space="preserve">.” Meanwhile, </w:t>
      </w:r>
      <w:proofErr w:type="spellStart"/>
      <w:r w:rsidRPr="002151A2">
        <w:rPr>
          <w:sz w:val="14"/>
        </w:rPr>
        <w:t>Yonhap</w:t>
      </w:r>
      <w:proofErr w:type="spellEnd"/>
      <w:r w:rsidRPr="002151A2">
        <w:rPr>
          <w:sz w:val="14"/>
        </w:rPr>
        <w:t xml:space="preserve"> News reported Friday that North Korea recently added multiple-launch rockets that are capable of hitting Seoul, located about 31 miles from the border. The report was based on comments from an unnamed South Korean military source who said the North now has 5,200 multiple-launch rockets. A spokesman for South Korea’s Joint Chiefs of Staff would not comment on the accuracy of the report because of the sensitivity of the information. </w:t>
      </w:r>
      <w:r w:rsidRPr="00F02F63">
        <w:rPr>
          <w:rStyle w:val="StyleUnderline"/>
        </w:rPr>
        <w:t xml:space="preserve">Experts say it is a question of when — not if — North Korea will launch another attack. But those </w:t>
      </w:r>
      <w:r w:rsidRPr="00A05D5B">
        <w:rPr>
          <w:rStyle w:val="StyleUnderline"/>
          <w:highlight w:val="green"/>
        </w:rPr>
        <w:t>experts doubt the situation will escalate into full-scale war</w:t>
      </w:r>
      <w:r w:rsidRPr="002151A2">
        <w:rPr>
          <w:sz w:val="14"/>
        </w:rPr>
        <w:t xml:space="preserve">. “I think that it’s certainly possible, but I think that what North Korea wants, as well as South Korea, is to contain this,” said Bruce </w:t>
      </w:r>
      <w:proofErr w:type="spellStart"/>
      <w:r w:rsidRPr="002151A2">
        <w:rPr>
          <w:sz w:val="14"/>
        </w:rPr>
        <w:t>Bechtol</w:t>
      </w:r>
      <w:proofErr w:type="spellEnd"/>
      <w:r w:rsidRPr="002151A2">
        <w:rPr>
          <w:sz w:val="14"/>
        </w:rPr>
        <w:t xml:space="preserve">, author of “Defiant Failed State: The North Korean Threat to International Security” and an associate professor of political science at Angelo State University in Texas. He said </w:t>
      </w:r>
      <w:r w:rsidRPr="00A05D5B">
        <w:rPr>
          <w:rStyle w:val="Emphasis"/>
          <w:highlight w:val="green"/>
        </w:rPr>
        <w:t>North Korea typically launches small,</w:t>
      </w:r>
      <w:r w:rsidRPr="002151A2">
        <w:rPr>
          <w:rStyle w:val="Emphasis"/>
        </w:rPr>
        <w:t xml:space="preserve"> surprise </w:t>
      </w:r>
      <w:r w:rsidRPr="00A05D5B">
        <w:rPr>
          <w:rStyle w:val="Emphasis"/>
          <w:highlight w:val="green"/>
        </w:rPr>
        <w:t>attacks that can be contained</w:t>
      </w:r>
      <w:r w:rsidRPr="002151A2">
        <w:rPr>
          <w:rStyle w:val="Emphasis"/>
        </w:rPr>
        <w:t xml:space="preserve"> — not ones that are likely to escalate. </w:t>
      </w:r>
      <w:proofErr w:type="spellStart"/>
      <w:r w:rsidRPr="002151A2">
        <w:rPr>
          <w:sz w:val="14"/>
        </w:rPr>
        <w:t>Delury</w:t>
      </w:r>
      <w:proofErr w:type="spellEnd"/>
      <w:r w:rsidRPr="002151A2">
        <w:rPr>
          <w:sz w:val="14"/>
        </w:rPr>
        <w:t xml:space="preserve"> said </w:t>
      </w:r>
      <w:r w:rsidRPr="00A05D5B">
        <w:rPr>
          <w:rStyle w:val="StyleUnderline"/>
          <w:highlight w:val="green"/>
        </w:rPr>
        <w:t>both Koreas</w:t>
      </w:r>
      <w:r w:rsidRPr="00F02F63">
        <w:rPr>
          <w:rStyle w:val="StyleUnderline"/>
        </w:rPr>
        <w:t xml:space="preserve"> want to avoid war, and North Korea’s leaders have a particular interest in avoiding conflict — </w:t>
      </w:r>
      <w:r w:rsidRPr="002151A2">
        <w:rPr>
          <w:rStyle w:val="Emphasis"/>
        </w:rPr>
        <w:t xml:space="preserve">they </w:t>
      </w:r>
      <w:r w:rsidRPr="00A05D5B">
        <w:rPr>
          <w:rStyle w:val="Emphasis"/>
          <w:highlight w:val="green"/>
        </w:rPr>
        <w:t>know the first people to be hit</w:t>
      </w:r>
      <w:r w:rsidRPr="002151A2">
        <w:rPr>
          <w:rStyle w:val="Emphasis"/>
        </w:rPr>
        <w:t xml:space="preserve"> in a full-scale fight </w:t>
      </w:r>
      <w:r w:rsidRPr="00A05D5B">
        <w:rPr>
          <w:rStyle w:val="Emphasis"/>
          <w:highlight w:val="green"/>
        </w:rPr>
        <w:t>would be the elites.</w:t>
      </w:r>
    </w:p>
    <w:p w:rsidR="00C12AB2" w:rsidRPr="002151A2" w:rsidRDefault="00C12AB2" w:rsidP="00C12AB2"/>
    <w:p w:rsidR="00C12AB2" w:rsidRDefault="00C12AB2" w:rsidP="00C12AB2"/>
    <w:p w:rsidR="000C03D0" w:rsidRPr="005B5142" w:rsidRDefault="000C03D0" w:rsidP="000C03D0">
      <w:pPr>
        <w:pStyle w:val="Heading2"/>
        <w:rPr>
          <w:rFonts w:asciiTheme="minorHAnsi" w:hAnsiTheme="minorHAnsi"/>
        </w:rPr>
      </w:pPr>
      <w:r w:rsidRPr="005B5142">
        <w:rPr>
          <w:rFonts w:asciiTheme="minorHAnsi" w:hAnsiTheme="minorHAnsi"/>
        </w:rPr>
        <w:t>LOST Good</w:t>
      </w:r>
    </w:p>
    <w:p w:rsidR="000C03D0" w:rsidRPr="005B5142" w:rsidRDefault="000C03D0" w:rsidP="000C03D0">
      <w:pPr>
        <w:pStyle w:val="Heading3"/>
        <w:rPr>
          <w:rFonts w:asciiTheme="minorHAnsi" w:hAnsiTheme="minorHAnsi"/>
        </w:rPr>
      </w:pPr>
      <w:r w:rsidRPr="005B5142">
        <w:rPr>
          <w:rFonts w:asciiTheme="minorHAnsi" w:hAnsiTheme="minorHAnsi"/>
        </w:rPr>
        <w:t>Impact – China War</w:t>
      </w:r>
    </w:p>
    <w:p w:rsidR="000C03D0" w:rsidRPr="005B5142" w:rsidRDefault="000C03D0" w:rsidP="000C03D0">
      <w:pPr>
        <w:pStyle w:val="Heading4"/>
        <w:rPr>
          <w:rFonts w:asciiTheme="minorHAnsi" w:hAnsiTheme="minorHAnsi"/>
        </w:rPr>
      </w:pPr>
      <w:r w:rsidRPr="005B5142">
        <w:rPr>
          <w:rFonts w:asciiTheme="minorHAnsi" w:hAnsiTheme="minorHAnsi"/>
        </w:rPr>
        <w:t xml:space="preserve">LOST is necessary to solve EEZ territorial sovereignty that solves china war and </w:t>
      </w:r>
      <w:proofErr w:type="gramStart"/>
      <w:r w:rsidRPr="005B5142">
        <w:rPr>
          <w:rFonts w:asciiTheme="minorHAnsi" w:hAnsiTheme="minorHAnsi"/>
        </w:rPr>
        <w:t>east</w:t>
      </w:r>
      <w:proofErr w:type="gramEnd"/>
      <w:r w:rsidRPr="005B5142">
        <w:rPr>
          <w:rFonts w:asciiTheme="minorHAnsi" w:hAnsiTheme="minorHAnsi"/>
        </w:rPr>
        <w:t xml:space="preserve"> Asian arms race</w:t>
      </w:r>
    </w:p>
    <w:p w:rsidR="000C03D0" w:rsidRPr="005B5142" w:rsidRDefault="000C03D0" w:rsidP="000C03D0">
      <w:pPr>
        <w:rPr>
          <w:rFonts w:asciiTheme="minorHAnsi" w:hAnsiTheme="minorHAnsi"/>
          <w:sz w:val="16"/>
        </w:rPr>
      </w:pPr>
      <w:r w:rsidRPr="005B5142">
        <w:rPr>
          <w:rStyle w:val="Style13ptBold"/>
          <w:rFonts w:asciiTheme="minorHAnsi" w:hAnsiTheme="minorHAnsi"/>
        </w:rPr>
        <w:t>Glaser 12</w:t>
      </w:r>
      <w:r w:rsidRPr="005B5142">
        <w:rPr>
          <w:rFonts w:asciiTheme="minorHAnsi" w:hAnsiTheme="minorHAnsi"/>
          <w:sz w:val="16"/>
        </w:rPr>
        <w:t xml:space="preserve"> (Bonnie S. Glaser, Senior Fellow, Center for Strategic and International Studies, April, “Armed Clash in the South China Sea”, http://www.cfr.org/world/armed-clash-south-china-sea/p27883)</w:t>
      </w:r>
    </w:p>
    <w:p w:rsidR="000C03D0" w:rsidRPr="005B5142" w:rsidRDefault="000C03D0" w:rsidP="000C03D0">
      <w:pPr>
        <w:rPr>
          <w:rFonts w:asciiTheme="minorHAnsi" w:hAnsiTheme="minorHAnsi"/>
          <w:sz w:val="16"/>
        </w:rPr>
      </w:pPr>
      <w:r w:rsidRPr="005B5142">
        <w:rPr>
          <w:rStyle w:val="Emphasis"/>
          <w:rFonts w:asciiTheme="minorHAnsi" w:hAnsiTheme="minorHAnsi"/>
          <w:highlight w:val="green"/>
        </w:rPr>
        <w:t>The risk of conflict</w:t>
      </w:r>
      <w:r w:rsidRPr="005B5142">
        <w:rPr>
          <w:rStyle w:val="Emphasis"/>
          <w:rFonts w:asciiTheme="minorHAnsi" w:hAnsiTheme="minorHAnsi"/>
        </w:rPr>
        <w:t xml:space="preserve"> in the South China Sea </w:t>
      </w:r>
      <w:r w:rsidRPr="005B5142">
        <w:rPr>
          <w:rStyle w:val="Emphasis"/>
          <w:rFonts w:asciiTheme="minorHAnsi" w:hAnsiTheme="minorHAnsi"/>
          <w:highlight w:val="green"/>
        </w:rPr>
        <w:t>is significant</w:t>
      </w:r>
      <w:r w:rsidRPr="005B5142">
        <w:rPr>
          <w:rFonts w:asciiTheme="minorHAnsi" w:hAnsiTheme="minorHAnsi"/>
          <w:sz w:val="16"/>
        </w:rPr>
        <w:t xml:space="preserve">. </w:t>
      </w:r>
      <w:r w:rsidRPr="005B5142">
        <w:rPr>
          <w:rStyle w:val="StyleUnderline"/>
          <w:rFonts w:asciiTheme="minorHAnsi" w:hAnsiTheme="minorHAnsi"/>
          <w:highlight w:val="green"/>
        </w:rPr>
        <w:t>China, Taiwan</w:t>
      </w:r>
      <w:r w:rsidRPr="005B5142">
        <w:rPr>
          <w:rStyle w:val="StyleUnderline"/>
          <w:rFonts w:asciiTheme="minorHAnsi" w:hAnsiTheme="minorHAnsi"/>
        </w:rPr>
        <w:t xml:space="preserve">, Vietnam, Malaysia, Brunei, and the Philippines </w:t>
      </w:r>
      <w:r w:rsidRPr="005B5142">
        <w:rPr>
          <w:rStyle w:val="StyleUnderline"/>
          <w:rFonts w:asciiTheme="minorHAnsi" w:hAnsiTheme="minorHAnsi"/>
          <w:highlight w:val="green"/>
        </w:rPr>
        <w:t>have competing territorial and jurisdictional claims</w:t>
      </w:r>
      <w:r w:rsidRPr="005B5142">
        <w:rPr>
          <w:rStyle w:val="StyleUnderline"/>
          <w:rFonts w:asciiTheme="minorHAnsi" w:hAnsiTheme="minorHAnsi"/>
        </w:rPr>
        <w:t>, particularly over rights to exploit the region's possibly extensive reserves of oil and gas.</w:t>
      </w:r>
      <w:r w:rsidRPr="005B5142">
        <w:rPr>
          <w:rFonts w:asciiTheme="minorHAnsi" w:hAnsiTheme="minorHAnsi"/>
          <w:sz w:val="16"/>
        </w:rPr>
        <w:t xml:space="preserve"> </w:t>
      </w:r>
      <w:r w:rsidRPr="005B5142">
        <w:rPr>
          <w:rStyle w:val="StyleUnderline"/>
          <w:rFonts w:asciiTheme="minorHAnsi" w:hAnsiTheme="minorHAnsi"/>
          <w:highlight w:val="green"/>
        </w:rPr>
        <w:t>Freedom of navigation</w:t>
      </w:r>
      <w:r w:rsidRPr="005B5142">
        <w:rPr>
          <w:rStyle w:val="StyleUnderline"/>
          <w:rFonts w:asciiTheme="minorHAnsi" w:hAnsiTheme="minorHAnsi"/>
        </w:rPr>
        <w:t xml:space="preserve"> in the region </w:t>
      </w:r>
      <w:r w:rsidRPr="005B5142">
        <w:rPr>
          <w:rStyle w:val="StyleUnderline"/>
          <w:rFonts w:asciiTheme="minorHAnsi" w:hAnsiTheme="minorHAnsi"/>
          <w:highlight w:val="green"/>
        </w:rPr>
        <w:t>is</w:t>
      </w:r>
      <w:r w:rsidRPr="005B5142">
        <w:rPr>
          <w:rStyle w:val="StyleUnderline"/>
          <w:rFonts w:asciiTheme="minorHAnsi" w:hAnsiTheme="minorHAnsi"/>
        </w:rPr>
        <w:t xml:space="preserve"> also a </w:t>
      </w:r>
      <w:r w:rsidRPr="005B5142">
        <w:rPr>
          <w:rStyle w:val="StyleUnderline"/>
          <w:rFonts w:asciiTheme="minorHAnsi" w:hAnsiTheme="minorHAnsi"/>
          <w:highlight w:val="green"/>
        </w:rPr>
        <w:t>contentious</w:t>
      </w:r>
      <w:r w:rsidRPr="005B5142">
        <w:rPr>
          <w:rStyle w:val="StyleUnderline"/>
          <w:rFonts w:asciiTheme="minorHAnsi" w:hAnsiTheme="minorHAnsi"/>
        </w:rPr>
        <w:t xml:space="preserve"> issue, </w:t>
      </w:r>
      <w:r w:rsidRPr="005B5142">
        <w:rPr>
          <w:rStyle w:val="StyleUnderline"/>
          <w:rFonts w:asciiTheme="minorHAnsi" w:hAnsiTheme="minorHAnsi"/>
          <w:highlight w:val="green"/>
        </w:rPr>
        <w:t>especially between the U</w:t>
      </w:r>
      <w:r w:rsidRPr="005B5142">
        <w:rPr>
          <w:rStyle w:val="StyleUnderline"/>
          <w:rFonts w:asciiTheme="minorHAnsi" w:hAnsiTheme="minorHAnsi"/>
        </w:rPr>
        <w:t xml:space="preserve">nited </w:t>
      </w:r>
      <w:r w:rsidRPr="005B5142">
        <w:rPr>
          <w:rStyle w:val="StyleUnderline"/>
          <w:rFonts w:asciiTheme="minorHAnsi" w:hAnsiTheme="minorHAnsi"/>
          <w:highlight w:val="green"/>
        </w:rPr>
        <w:t>S</w:t>
      </w:r>
      <w:r w:rsidRPr="005B5142">
        <w:rPr>
          <w:rStyle w:val="StyleUnderline"/>
          <w:rFonts w:asciiTheme="minorHAnsi" w:hAnsiTheme="minorHAnsi"/>
        </w:rPr>
        <w:t xml:space="preserve">tates </w:t>
      </w:r>
      <w:r w:rsidRPr="005B5142">
        <w:rPr>
          <w:rStyle w:val="StyleUnderline"/>
          <w:rFonts w:asciiTheme="minorHAnsi" w:hAnsiTheme="minorHAnsi"/>
          <w:highlight w:val="green"/>
        </w:rPr>
        <w:t>and China over</w:t>
      </w:r>
      <w:r w:rsidRPr="005B5142">
        <w:rPr>
          <w:rStyle w:val="StyleUnderline"/>
          <w:rFonts w:asciiTheme="minorHAnsi" w:hAnsiTheme="minorHAnsi"/>
        </w:rPr>
        <w:t xml:space="preserve"> the right of U.S. military vessels to operate in </w:t>
      </w:r>
      <w:r w:rsidRPr="005B5142">
        <w:rPr>
          <w:rStyle w:val="StyleUnderline"/>
          <w:rFonts w:asciiTheme="minorHAnsi" w:hAnsiTheme="minorHAnsi"/>
          <w:highlight w:val="green"/>
        </w:rPr>
        <w:t>China's</w:t>
      </w:r>
      <w:r w:rsidRPr="005B5142">
        <w:rPr>
          <w:rStyle w:val="StyleUnderline"/>
          <w:rFonts w:asciiTheme="minorHAnsi" w:hAnsiTheme="minorHAnsi"/>
        </w:rPr>
        <w:t xml:space="preserve"> two-hundred-mile exclusive economic zone (</w:t>
      </w:r>
      <w:r w:rsidRPr="005B5142">
        <w:rPr>
          <w:rStyle w:val="StyleUnderline"/>
          <w:rFonts w:asciiTheme="minorHAnsi" w:hAnsiTheme="minorHAnsi"/>
          <w:highlight w:val="green"/>
        </w:rPr>
        <w:t>EEZ</w:t>
      </w:r>
      <w:r w:rsidRPr="005B5142">
        <w:rPr>
          <w:rStyle w:val="StyleUnderline"/>
          <w:rFonts w:asciiTheme="minorHAnsi" w:hAnsiTheme="minorHAnsi"/>
        </w:rPr>
        <w:t>).</w:t>
      </w:r>
      <w:r w:rsidRPr="005B5142">
        <w:rPr>
          <w:rFonts w:asciiTheme="minorHAnsi" w:hAnsiTheme="minorHAnsi"/>
          <w:sz w:val="16"/>
        </w:rPr>
        <w:t xml:space="preserve"> These tensions are shaping—and being shaped by—rising apprehensions about the growth of China's military power and its regional intentions. China has embarked on a substantial modernization of its maritime paramilitary forces as well as naval capabilities to enforce its sovereignty and jurisdiction claims by force if necessary. At the same time, it is developing capabilities that would put U.S. forces in the region at risk in a conflict, thus potentially denying access to the U.S. Navy in the western Pacific.</w:t>
      </w:r>
      <w:r w:rsidRPr="005B5142">
        <w:rPr>
          <w:rFonts w:asciiTheme="minorHAnsi" w:hAnsiTheme="minorHAnsi"/>
          <w:sz w:val="12"/>
        </w:rPr>
        <w:t xml:space="preserve"> </w:t>
      </w:r>
      <w:r w:rsidRPr="005B5142">
        <w:rPr>
          <w:rStyle w:val="StyleUnderline"/>
          <w:rFonts w:asciiTheme="minorHAnsi" w:hAnsiTheme="minorHAnsi"/>
        </w:rPr>
        <w:t>Given the growing importance of the U.S.-China relationship</w:t>
      </w:r>
      <w:r w:rsidRPr="005B5142">
        <w:rPr>
          <w:rFonts w:asciiTheme="minorHAnsi" w:hAnsiTheme="minorHAnsi"/>
          <w:sz w:val="16"/>
        </w:rPr>
        <w:t xml:space="preserve">, and the Asia-Pacific region more generally, to the global economy, </w:t>
      </w:r>
      <w:r w:rsidRPr="005B5142">
        <w:rPr>
          <w:rStyle w:val="StyleUnderline"/>
          <w:rFonts w:asciiTheme="minorHAnsi" w:hAnsiTheme="minorHAnsi"/>
        </w:rPr>
        <w:t>the United States has a major interest in preventing any one of the various disputes in the South China Sea from escalating militarily.</w:t>
      </w:r>
      <w:r w:rsidRPr="005B5142">
        <w:rPr>
          <w:rFonts w:asciiTheme="minorHAnsi" w:hAnsiTheme="minorHAnsi"/>
          <w:sz w:val="12"/>
        </w:rPr>
        <w:t xml:space="preserve"> </w:t>
      </w:r>
      <w:r w:rsidRPr="005B5142">
        <w:rPr>
          <w:rFonts w:asciiTheme="minorHAnsi" w:hAnsiTheme="minorHAnsi"/>
          <w:sz w:val="16"/>
        </w:rPr>
        <w:t>The Contingencies</w:t>
      </w:r>
      <w:r w:rsidRPr="005B5142">
        <w:rPr>
          <w:rFonts w:asciiTheme="minorHAnsi" w:hAnsiTheme="minorHAnsi"/>
          <w:sz w:val="12"/>
        </w:rPr>
        <w:t xml:space="preserve"> </w:t>
      </w:r>
      <w:r w:rsidRPr="005B5142">
        <w:rPr>
          <w:rFonts w:asciiTheme="minorHAnsi" w:hAnsiTheme="minorHAnsi"/>
          <w:sz w:val="16"/>
          <w:szCs w:val="16"/>
        </w:rPr>
        <w:t>Of the many conceivable contingencies involving an armed clash in the South China Sea, three especially threaten U.S. interests and could potentially prompt the United States to use force</w:t>
      </w:r>
      <w:r w:rsidRPr="005B5142">
        <w:rPr>
          <w:rStyle w:val="StyleUnderline"/>
          <w:rFonts w:asciiTheme="minorHAnsi" w:hAnsiTheme="minorHAnsi"/>
        </w:rPr>
        <w:t>.</w:t>
      </w:r>
      <w:r w:rsidRPr="005B5142">
        <w:rPr>
          <w:rFonts w:asciiTheme="minorHAnsi" w:hAnsiTheme="minorHAnsi"/>
          <w:sz w:val="12"/>
        </w:rPr>
        <w:t xml:space="preserve"> </w:t>
      </w:r>
      <w:r w:rsidRPr="005B5142">
        <w:rPr>
          <w:rStyle w:val="StyleUnderline"/>
          <w:rFonts w:asciiTheme="minorHAnsi" w:hAnsiTheme="minorHAnsi"/>
          <w:highlight w:val="green"/>
        </w:rPr>
        <w:t>The most likely and dangerous contingency is a clash stemming from</w:t>
      </w:r>
      <w:r w:rsidRPr="005B5142">
        <w:rPr>
          <w:rStyle w:val="StyleUnderline"/>
          <w:rFonts w:asciiTheme="minorHAnsi" w:hAnsiTheme="minorHAnsi"/>
        </w:rPr>
        <w:t xml:space="preserve"> </w:t>
      </w:r>
      <w:r w:rsidRPr="005B5142">
        <w:rPr>
          <w:rStyle w:val="Emphasis"/>
          <w:rFonts w:asciiTheme="minorHAnsi" w:hAnsiTheme="minorHAnsi"/>
          <w:highlight w:val="green"/>
        </w:rPr>
        <w:t>U.S. military operations within China's EEZ</w:t>
      </w:r>
      <w:r w:rsidRPr="005B5142">
        <w:rPr>
          <w:rFonts w:asciiTheme="minorHAnsi" w:hAnsiTheme="minorHAnsi"/>
          <w:sz w:val="16"/>
        </w:rPr>
        <w:t xml:space="preserve"> </w:t>
      </w:r>
      <w:r w:rsidRPr="005B5142">
        <w:rPr>
          <w:rStyle w:val="StyleUnderline"/>
          <w:rFonts w:asciiTheme="minorHAnsi" w:hAnsiTheme="minorHAnsi"/>
        </w:rPr>
        <w:t>that provokes an armed Chinese response</w:t>
      </w:r>
      <w:r w:rsidRPr="005B5142">
        <w:rPr>
          <w:rFonts w:asciiTheme="minorHAnsi" w:hAnsiTheme="minorHAnsi"/>
          <w:sz w:val="16"/>
        </w:rPr>
        <w:t xml:space="preserve">. </w:t>
      </w:r>
      <w:r w:rsidRPr="005B5142">
        <w:rPr>
          <w:rStyle w:val="StyleUnderline"/>
          <w:rFonts w:asciiTheme="minorHAnsi" w:hAnsiTheme="minorHAnsi"/>
          <w:highlight w:val="green"/>
        </w:rPr>
        <w:t>The U</w:t>
      </w:r>
      <w:r w:rsidRPr="005B5142">
        <w:rPr>
          <w:rStyle w:val="StyleUnderline"/>
          <w:rFonts w:asciiTheme="minorHAnsi" w:hAnsiTheme="minorHAnsi"/>
        </w:rPr>
        <w:t xml:space="preserve">nited </w:t>
      </w:r>
      <w:r w:rsidRPr="005B5142">
        <w:rPr>
          <w:rStyle w:val="StyleUnderline"/>
          <w:rFonts w:asciiTheme="minorHAnsi" w:hAnsiTheme="minorHAnsi"/>
          <w:highlight w:val="green"/>
        </w:rPr>
        <w:t>S</w:t>
      </w:r>
      <w:r w:rsidRPr="005B5142">
        <w:rPr>
          <w:rStyle w:val="StyleUnderline"/>
          <w:rFonts w:asciiTheme="minorHAnsi" w:hAnsiTheme="minorHAnsi"/>
        </w:rPr>
        <w:t xml:space="preserve">tates </w:t>
      </w:r>
      <w:r w:rsidRPr="005B5142">
        <w:rPr>
          <w:rStyle w:val="StyleUnderline"/>
          <w:rFonts w:asciiTheme="minorHAnsi" w:hAnsiTheme="minorHAnsi"/>
          <w:highlight w:val="green"/>
        </w:rPr>
        <w:t>holds that nothing in the</w:t>
      </w:r>
      <w:r w:rsidRPr="005B5142">
        <w:rPr>
          <w:rStyle w:val="StyleUnderline"/>
          <w:rFonts w:asciiTheme="minorHAnsi" w:hAnsiTheme="minorHAnsi"/>
        </w:rPr>
        <w:t xml:space="preserve"> United Nations Convention on the </w:t>
      </w:r>
      <w:r w:rsidRPr="005B5142">
        <w:rPr>
          <w:rStyle w:val="StyleUnderline"/>
          <w:rFonts w:asciiTheme="minorHAnsi" w:hAnsiTheme="minorHAnsi"/>
          <w:highlight w:val="green"/>
        </w:rPr>
        <w:t>Law of the Sea</w:t>
      </w:r>
      <w:r w:rsidRPr="005B5142">
        <w:rPr>
          <w:rFonts w:asciiTheme="minorHAnsi" w:hAnsiTheme="minorHAnsi"/>
          <w:sz w:val="16"/>
        </w:rPr>
        <w:t xml:space="preserve"> (UNCLOS) </w:t>
      </w:r>
      <w:r w:rsidRPr="005B5142">
        <w:rPr>
          <w:rStyle w:val="StyleUnderline"/>
          <w:rFonts w:asciiTheme="minorHAnsi" w:hAnsiTheme="minorHAnsi"/>
        </w:rPr>
        <w:t xml:space="preserve">or state practice </w:t>
      </w:r>
      <w:r w:rsidRPr="005B5142">
        <w:rPr>
          <w:rStyle w:val="StyleUnderline"/>
          <w:rFonts w:asciiTheme="minorHAnsi" w:hAnsiTheme="minorHAnsi"/>
          <w:highlight w:val="green"/>
        </w:rPr>
        <w:t>negates the right of military forces of all nations to conduct military activities in EEZs</w:t>
      </w:r>
      <w:r w:rsidRPr="005B5142">
        <w:rPr>
          <w:rStyle w:val="StyleUnderline"/>
          <w:rFonts w:asciiTheme="minorHAnsi" w:hAnsiTheme="minorHAnsi"/>
        </w:rPr>
        <w:t xml:space="preserve"> without coastal state notice or consent</w:t>
      </w:r>
      <w:r w:rsidRPr="005B5142">
        <w:rPr>
          <w:rFonts w:asciiTheme="minorHAnsi" w:hAnsiTheme="minorHAnsi"/>
          <w:sz w:val="16"/>
        </w:rPr>
        <w:t xml:space="preserve">. China insists that reconnaissance activities undertaken without prior notification and without permission of the coastal state violate Chinese domestic law and international law. </w:t>
      </w:r>
      <w:r w:rsidRPr="005B5142">
        <w:rPr>
          <w:rStyle w:val="StyleUnderline"/>
          <w:rFonts w:asciiTheme="minorHAnsi" w:hAnsiTheme="minorHAnsi"/>
        </w:rPr>
        <w:t>China routinely intercepts U.S. reconnaissance flights conducted in its EEZ and periodically does so in aggressive ways that increase the risk of an accident similar to the April 2001 collision of a U.S. EP-3 reconnaissance plane and a Chinese F-8 fighter jet near Hainan Island.</w:t>
      </w:r>
      <w:r w:rsidRPr="005B5142">
        <w:rPr>
          <w:rFonts w:asciiTheme="minorHAnsi" w:hAnsiTheme="minorHAnsi"/>
          <w:sz w:val="16"/>
        </w:rPr>
        <w:t xml:space="preserve"> A comparable maritime incident could be triggered by Chinese vessels harassing a U.S. Navy surveillance ship operating in its EEZ, such as occurred in the 2009 incidents involving the USNS Impeccable and the USNS Victorious. The large growth of Chinese submarines has also increased the danger of an incident, such as when a Chinese submarine collided with a U.S. destroyer's towed sonar array in June 2009. Since neither U.S. reconnaissance aircraft nor ocean surveillance vessels are armed, the United States might respond to dangerous behavior by Chinese planes or ships by dispatching armed escorts. A </w:t>
      </w:r>
      <w:r w:rsidRPr="005B5142">
        <w:rPr>
          <w:rStyle w:val="StyleUnderline"/>
          <w:rFonts w:asciiTheme="minorHAnsi" w:hAnsiTheme="minorHAnsi"/>
          <w:highlight w:val="green"/>
        </w:rPr>
        <w:t xml:space="preserve">miscalculation </w:t>
      </w:r>
      <w:r w:rsidRPr="005B5142">
        <w:rPr>
          <w:rStyle w:val="StyleUnderline"/>
          <w:rFonts w:asciiTheme="minorHAnsi" w:hAnsiTheme="minorHAnsi"/>
        </w:rPr>
        <w:t xml:space="preserve">or misunderstanding </w:t>
      </w:r>
      <w:r w:rsidRPr="005B5142">
        <w:rPr>
          <w:rStyle w:val="StyleUnderline"/>
          <w:rFonts w:asciiTheme="minorHAnsi" w:hAnsiTheme="minorHAnsi"/>
          <w:highlight w:val="green"/>
        </w:rPr>
        <w:t>could</w:t>
      </w:r>
      <w:r w:rsidRPr="005B5142">
        <w:rPr>
          <w:rStyle w:val="StyleUnderline"/>
          <w:rFonts w:asciiTheme="minorHAnsi" w:hAnsiTheme="minorHAnsi"/>
        </w:rPr>
        <w:t xml:space="preserve"> then result in a deadly exchange of fire, </w:t>
      </w:r>
      <w:r w:rsidRPr="005B5142">
        <w:rPr>
          <w:rStyle w:val="StyleUnderline"/>
          <w:rFonts w:asciiTheme="minorHAnsi" w:hAnsiTheme="minorHAnsi"/>
          <w:highlight w:val="green"/>
        </w:rPr>
        <w:t>lead</w:t>
      </w:r>
      <w:r w:rsidRPr="005B5142">
        <w:rPr>
          <w:rStyle w:val="StyleUnderline"/>
          <w:rFonts w:asciiTheme="minorHAnsi" w:hAnsiTheme="minorHAnsi"/>
        </w:rPr>
        <w:t xml:space="preserve">ing </w:t>
      </w:r>
      <w:r w:rsidRPr="005B5142">
        <w:rPr>
          <w:rStyle w:val="StyleUnderline"/>
          <w:rFonts w:asciiTheme="minorHAnsi" w:hAnsiTheme="minorHAnsi"/>
          <w:highlight w:val="green"/>
        </w:rPr>
        <w:t xml:space="preserve">to </w:t>
      </w:r>
      <w:r w:rsidRPr="005B5142">
        <w:rPr>
          <w:rStyle w:val="StyleUnderline"/>
          <w:rFonts w:asciiTheme="minorHAnsi" w:hAnsiTheme="minorHAnsi"/>
        </w:rPr>
        <w:t xml:space="preserve">further </w:t>
      </w:r>
      <w:r w:rsidRPr="005B5142">
        <w:rPr>
          <w:rStyle w:val="StyleUnderline"/>
          <w:rFonts w:asciiTheme="minorHAnsi" w:hAnsiTheme="minorHAnsi"/>
          <w:highlight w:val="green"/>
        </w:rPr>
        <w:t xml:space="preserve">military escalation </w:t>
      </w:r>
      <w:r w:rsidRPr="005B5142">
        <w:rPr>
          <w:rStyle w:val="StyleUnderline"/>
          <w:rFonts w:asciiTheme="minorHAnsi" w:hAnsiTheme="minorHAnsi"/>
        </w:rPr>
        <w:t xml:space="preserve">and precipitating a major political crisis. </w:t>
      </w:r>
      <w:r w:rsidRPr="005B5142">
        <w:rPr>
          <w:rStyle w:val="StyleUnderline"/>
          <w:rFonts w:asciiTheme="minorHAnsi" w:hAnsiTheme="minorHAnsi"/>
          <w:highlight w:val="green"/>
        </w:rPr>
        <w:t>Rising</w:t>
      </w:r>
      <w:r w:rsidRPr="005B5142">
        <w:rPr>
          <w:rStyle w:val="StyleUnderline"/>
          <w:rFonts w:asciiTheme="minorHAnsi" w:hAnsiTheme="minorHAnsi"/>
        </w:rPr>
        <w:t xml:space="preserve"> U.S.-China </w:t>
      </w:r>
      <w:r w:rsidRPr="005B5142">
        <w:rPr>
          <w:rStyle w:val="StyleUnderline"/>
          <w:rFonts w:asciiTheme="minorHAnsi" w:hAnsiTheme="minorHAnsi"/>
          <w:highlight w:val="green"/>
        </w:rPr>
        <w:t>mistrust and intensifying bilateral strategic</w:t>
      </w:r>
      <w:r w:rsidRPr="005B5142">
        <w:rPr>
          <w:rStyle w:val="StyleUnderline"/>
          <w:rFonts w:asciiTheme="minorHAnsi" w:hAnsiTheme="minorHAnsi"/>
        </w:rPr>
        <w:t xml:space="preserve"> competition </w:t>
      </w:r>
      <w:r w:rsidRPr="005B5142">
        <w:rPr>
          <w:rStyle w:val="StyleUnderline"/>
          <w:rFonts w:asciiTheme="minorHAnsi" w:hAnsiTheme="minorHAnsi"/>
          <w:highlight w:val="green"/>
        </w:rPr>
        <w:t>would</w:t>
      </w:r>
      <w:r w:rsidRPr="005B5142">
        <w:rPr>
          <w:rStyle w:val="StyleUnderline"/>
          <w:rFonts w:asciiTheme="minorHAnsi" w:hAnsiTheme="minorHAnsi"/>
        </w:rPr>
        <w:t xml:space="preserve"> likely </w:t>
      </w:r>
      <w:r w:rsidRPr="005B5142">
        <w:rPr>
          <w:rStyle w:val="StyleUnderline"/>
          <w:rFonts w:asciiTheme="minorHAnsi" w:hAnsiTheme="minorHAnsi"/>
          <w:highlight w:val="green"/>
        </w:rPr>
        <w:t>make managing such a crisis</w:t>
      </w:r>
      <w:r w:rsidRPr="005B5142">
        <w:rPr>
          <w:rStyle w:val="StyleUnderline"/>
          <w:rFonts w:asciiTheme="minorHAnsi" w:hAnsiTheme="minorHAnsi"/>
        </w:rPr>
        <w:t xml:space="preserve"> more </w:t>
      </w:r>
      <w:r w:rsidRPr="005B5142">
        <w:rPr>
          <w:rStyle w:val="StyleUnderline"/>
          <w:rFonts w:asciiTheme="minorHAnsi" w:hAnsiTheme="minorHAnsi"/>
          <w:highlight w:val="green"/>
        </w:rPr>
        <w:t>difficult</w:t>
      </w:r>
      <w:r w:rsidRPr="005B5142">
        <w:rPr>
          <w:rStyle w:val="StyleUnderline"/>
          <w:rFonts w:asciiTheme="minorHAnsi" w:hAnsiTheme="minorHAnsi"/>
        </w:rPr>
        <w:t>.</w:t>
      </w:r>
      <w:r w:rsidRPr="005B5142">
        <w:rPr>
          <w:rFonts w:asciiTheme="minorHAnsi" w:hAnsiTheme="minorHAnsi"/>
          <w:sz w:val="12"/>
        </w:rPr>
        <w:t xml:space="preserve"> </w:t>
      </w:r>
      <w:r w:rsidRPr="005B5142">
        <w:rPr>
          <w:rFonts w:asciiTheme="minorHAnsi" w:hAnsiTheme="minorHAnsi"/>
          <w:sz w:val="16"/>
        </w:rPr>
        <w:t>A second contingency involves conflict between China and the Philippines over natural gas deposits, especially in the disputed area of Reed Bank, located eighty nautical miles from Palawan. Oil survey ships operating in Reed Bank under contract have increasingly been harassed by Chinese vessels. Reportedly, the United Kingdom-based Forum Energy plans to start drilling for gas in Reed Bank this year, which could provoke an aggressive Chinese response. Forum Energy is only one of fifteen exploration contracts that Manila intends to offer over the next few years for offshore exploration near Palawan Island. Reed Bank is a red line for the Philippines, so this contingency could quickly escalate to violence if China intervened to halt the drilling.</w:t>
      </w:r>
      <w:r w:rsidRPr="005B5142">
        <w:rPr>
          <w:rFonts w:asciiTheme="minorHAnsi" w:hAnsiTheme="minorHAnsi"/>
          <w:sz w:val="12"/>
        </w:rPr>
        <w:t xml:space="preserve"> </w:t>
      </w:r>
      <w:r w:rsidRPr="005B5142">
        <w:rPr>
          <w:rFonts w:asciiTheme="minorHAnsi" w:hAnsiTheme="minorHAnsi"/>
          <w:sz w:val="16"/>
        </w:rPr>
        <w:t>The United States could be drawn into a China-Philippines conflict because of its 1951 Mutual Defense Treaty with the Philippines. The treaty states, "Each Party recognizes that an armed attack in the Pacific Area on either of the Parties would be dangerous to its own peace and safety and declares that it would act to meet the common dangers in accordance with its constitutional processes." American officials insist that Washington does not take sides in the territorial dispute in the South China Sea and refuse to comment on how the United States might respond to Chinese aggression in contested waters. Nevertheless, an apparent gap exists between American views of U.S. obligations and Manila's expectations. In mid-June 2011, a Filipino presidential spokesperson stated that in the event of armed conflict with China, Manila expected the United States would come to its aid. Statements by senior U.S. officials may have inadvertently led Manila to conclude that the United States would provide military assistance if China attacked Filipino forces in the disputed Spratly Islands.</w:t>
      </w:r>
      <w:r w:rsidRPr="005B5142">
        <w:rPr>
          <w:rFonts w:asciiTheme="minorHAnsi" w:hAnsiTheme="minorHAnsi"/>
          <w:sz w:val="12"/>
        </w:rPr>
        <w:t xml:space="preserve"> </w:t>
      </w:r>
      <w:r w:rsidRPr="005B5142">
        <w:rPr>
          <w:rFonts w:asciiTheme="minorHAnsi" w:hAnsiTheme="minorHAnsi"/>
          <w:sz w:val="16"/>
        </w:rPr>
        <w:t>With improving political and military ties between Manila and Washington, including a pending agreement to expand U.S. access to Filipino ports and airfields to refuel and service its warships and planes, the United States would have a great deal at stake in a China-Philippines contingency. Failure to respond would not only set back U.S. relations with the Philippines but would also potentially undermine U.S. credibility in the region with its allies and partners more broadly. A U.S. decision to dispatch naval ships to the area, however, would risk a U.S.-China naval confrontation.</w:t>
      </w:r>
      <w:r w:rsidRPr="005B5142">
        <w:rPr>
          <w:rFonts w:asciiTheme="minorHAnsi" w:hAnsiTheme="minorHAnsi"/>
          <w:sz w:val="12"/>
        </w:rPr>
        <w:t xml:space="preserve"> </w:t>
      </w:r>
      <w:r w:rsidRPr="005B5142">
        <w:rPr>
          <w:rFonts w:asciiTheme="minorHAnsi" w:hAnsiTheme="minorHAnsi"/>
          <w:sz w:val="16"/>
        </w:rPr>
        <w:t xml:space="preserve">Disputes between China and Vietnam over seismic surveys or drilling for oil and gas could also trigger an armed clash for a third contingency. China has harassed </w:t>
      </w:r>
      <w:proofErr w:type="spellStart"/>
      <w:r w:rsidRPr="005B5142">
        <w:rPr>
          <w:rFonts w:asciiTheme="minorHAnsi" w:hAnsiTheme="minorHAnsi"/>
          <w:sz w:val="16"/>
        </w:rPr>
        <w:t>PetroVietnam</w:t>
      </w:r>
      <w:proofErr w:type="spellEnd"/>
      <w:r w:rsidRPr="005B5142">
        <w:rPr>
          <w:rFonts w:asciiTheme="minorHAnsi" w:hAnsiTheme="minorHAnsi"/>
          <w:sz w:val="16"/>
        </w:rPr>
        <w:t xml:space="preserve"> oil survey ships in the past that were searching for oil and gas deposits in Vietnam's EEZ. In 2011, Hanoi accused China of deliberately severing the cables of an oil and gas survey vessel in two separate instances. Although the Vietnamese did not respond with force, they did not back down and Hanoi pledged to continue its efforts to exploit new fields despite warnings from Beijing. Budding U.S.-Vietnam relations could embolden Hanoi to be more confrontational with China on the South China Sea issue.</w:t>
      </w:r>
      <w:r w:rsidRPr="005B5142">
        <w:rPr>
          <w:rFonts w:asciiTheme="minorHAnsi" w:hAnsiTheme="minorHAnsi"/>
          <w:sz w:val="12"/>
        </w:rPr>
        <w:t xml:space="preserve"> </w:t>
      </w:r>
      <w:r w:rsidRPr="005B5142">
        <w:rPr>
          <w:rFonts w:asciiTheme="minorHAnsi" w:hAnsiTheme="minorHAnsi"/>
          <w:sz w:val="16"/>
        </w:rPr>
        <w:t>The United States could be drawn into a conflict between China and Vietnam, though that is less likely than a clash between China and the Philippines. In a scenario of Chinese provocation, the United States might opt to dispatch naval vessels to the area to signal its interest in regional peace and stability. Vietnam, and possibly other nations, could also request U.S. assistance in such circumstances. Should the United States become involved, subsequent actions by China or a miscalculation among the forces present could result in exchange of fire. In another possible scenario, an attack by China on vessels or rigs operated by an American company exploring or drilling for hydrocarbons could quickly involve the United States, especially if American lives were endangered or lost. ExxonMobil has plans to conduct exploratory drilling off Vietnam, making this an existential danger. In the short term, however, the likelihood of this third contingency occurring is relatively low given the recent thaw in Sino-Vietnamese relations. In October 2011, China and Vietnam signed an agreement outlining principles for resolving maritime issues. The effectiveness of this agreement remains to be seen, but for now tensions appear to be defused.</w:t>
      </w:r>
      <w:r w:rsidRPr="005B5142">
        <w:rPr>
          <w:rFonts w:asciiTheme="minorHAnsi" w:hAnsiTheme="minorHAnsi"/>
          <w:sz w:val="12"/>
        </w:rPr>
        <w:t xml:space="preserve"> </w:t>
      </w:r>
      <w:r w:rsidRPr="005B5142">
        <w:rPr>
          <w:rStyle w:val="StyleUnderline"/>
          <w:rFonts w:asciiTheme="minorHAnsi" w:hAnsiTheme="minorHAnsi"/>
        </w:rPr>
        <w:t>Warning Indicators</w:t>
      </w:r>
      <w:r w:rsidRPr="005B5142">
        <w:rPr>
          <w:rStyle w:val="StyleUnderline"/>
          <w:rFonts w:asciiTheme="minorHAnsi" w:hAnsiTheme="minorHAnsi"/>
          <w:sz w:val="12"/>
        </w:rPr>
        <w:t xml:space="preserve"> </w:t>
      </w:r>
      <w:r w:rsidRPr="005B5142">
        <w:rPr>
          <w:rStyle w:val="StyleUnderline"/>
          <w:rFonts w:asciiTheme="minorHAnsi" w:hAnsiTheme="minorHAnsi"/>
          <w:highlight w:val="green"/>
        </w:rPr>
        <w:t>Strategic warning signals</w:t>
      </w:r>
      <w:r w:rsidRPr="005B5142">
        <w:rPr>
          <w:rStyle w:val="StyleUnderline"/>
          <w:rFonts w:asciiTheme="minorHAnsi" w:hAnsiTheme="minorHAnsi"/>
        </w:rPr>
        <w:t xml:space="preserve"> that </w:t>
      </w:r>
      <w:r w:rsidRPr="005B5142">
        <w:rPr>
          <w:rStyle w:val="StyleUnderline"/>
          <w:rFonts w:asciiTheme="minorHAnsi" w:hAnsiTheme="minorHAnsi"/>
          <w:highlight w:val="green"/>
        </w:rPr>
        <w:t>indicate heightened risk</w:t>
      </w:r>
      <w:r w:rsidRPr="005B5142">
        <w:rPr>
          <w:rStyle w:val="StyleUnderline"/>
          <w:rFonts w:asciiTheme="minorHAnsi" w:hAnsiTheme="minorHAnsi"/>
        </w:rPr>
        <w:t xml:space="preserve"> of conflict </w:t>
      </w:r>
      <w:r w:rsidRPr="005B5142">
        <w:rPr>
          <w:rStyle w:val="StyleUnderline"/>
          <w:rFonts w:asciiTheme="minorHAnsi" w:hAnsiTheme="minorHAnsi"/>
          <w:highlight w:val="green"/>
        </w:rPr>
        <w:t xml:space="preserve">include </w:t>
      </w:r>
      <w:r w:rsidRPr="005B5142">
        <w:rPr>
          <w:rStyle w:val="Emphasis"/>
          <w:rFonts w:asciiTheme="minorHAnsi" w:hAnsiTheme="minorHAnsi"/>
          <w:highlight w:val="green"/>
        </w:rPr>
        <w:t>political decisions and statements by senior officials</w:t>
      </w:r>
      <w:r w:rsidRPr="005B5142">
        <w:rPr>
          <w:rStyle w:val="StyleUnderline"/>
          <w:rFonts w:asciiTheme="minorHAnsi" w:hAnsiTheme="minorHAnsi"/>
        </w:rPr>
        <w:t>, official and unofficial media reports, and logistical changes and equipment modifications. In the contingencies described above,</w:t>
      </w:r>
      <w:r w:rsidRPr="005B5142">
        <w:rPr>
          <w:rFonts w:asciiTheme="minorHAnsi" w:hAnsiTheme="minorHAnsi"/>
          <w:sz w:val="16"/>
        </w:rPr>
        <w:t xml:space="preserve"> strategic warning indicators could include heightened rhetoric from all or some disputants regarding their territorial and strategic interests. For example, </w:t>
      </w:r>
      <w:r w:rsidRPr="005B5142">
        <w:rPr>
          <w:rStyle w:val="StyleUnderline"/>
          <w:rFonts w:asciiTheme="minorHAnsi" w:hAnsiTheme="minorHAnsi"/>
        </w:rPr>
        <w:t>China may explicitly refer to the South China Sea as a core interest;</w:t>
      </w:r>
      <w:r w:rsidRPr="005B5142">
        <w:rPr>
          <w:rFonts w:asciiTheme="minorHAnsi" w:hAnsiTheme="minorHAnsi"/>
          <w:sz w:val="16"/>
        </w:rPr>
        <w:t xml:space="preserve"> in 2010 Beijing hinted this was the case but subsequently backed away from the assertion. Beijing might also warn that it cannot "stand idly by" as countries nibble away at Chinese territory, a formulation that in the past has often signaled willingness to use force. Commentaries and editorials in authoritative media outlets expressing China's bottom line and issuing ultimatums could also be a warning indicator. </w:t>
      </w:r>
      <w:r w:rsidRPr="005B5142">
        <w:rPr>
          <w:rStyle w:val="StyleUnderline"/>
          <w:rFonts w:asciiTheme="minorHAnsi" w:hAnsiTheme="minorHAnsi"/>
        </w:rPr>
        <w:t>Tough language could also be used by senior People's Liberation Army (PLA) officers in meetings with their American counterparts</w:t>
      </w:r>
      <w:r w:rsidRPr="005B5142">
        <w:rPr>
          <w:rFonts w:asciiTheme="minorHAnsi" w:hAnsiTheme="minorHAnsi"/>
          <w:sz w:val="16"/>
        </w:rPr>
        <w:t xml:space="preserve">. An increase in nationalistic rhetoric in </w:t>
      </w:r>
      <w:proofErr w:type="spellStart"/>
      <w:r w:rsidRPr="005B5142">
        <w:rPr>
          <w:rFonts w:asciiTheme="minorHAnsi" w:hAnsiTheme="minorHAnsi"/>
          <w:sz w:val="16"/>
        </w:rPr>
        <w:t>nonauthoritative</w:t>
      </w:r>
      <w:proofErr w:type="spellEnd"/>
      <w:r w:rsidRPr="005B5142">
        <w:rPr>
          <w:rFonts w:asciiTheme="minorHAnsi" w:hAnsiTheme="minorHAnsi"/>
          <w:sz w:val="16"/>
        </w:rPr>
        <w:t xml:space="preserve"> media and in Chinese blogs, even if not representing official Chinese policy, would nevertheless signal pressure on the Chinese leadership to defend Chinese interests. Similar warning indicators should be tracked in Vietnam and the Philippines that might signal a hardening of those countries' positions.</w:t>
      </w:r>
      <w:r w:rsidRPr="005B5142">
        <w:rPr>
          <w:rFonts w:asciiTheme="minorHAnsi" w:hAnsiTheme="minorHAnsi"/>
          <w:sz w:val="12"/>
        </w:rPr>
        <w:t xml:space="preserve"> </w:t>
      </w:r>
      <w:r w:rsidRPr="005B5142">
        <w:rPr>
          <w:rFonts w:asciiTheme="minorHAnsi" w:hAnsiTheme="minorHAnsi"/>
          <w:sz w:val="16"/>
        </w:rPr>
        <w:t>Tactical warning signals that indicate heightened risk of a potential clash in a specific time and place include commercial notices and preparations, diplomatic and/or military statements warning another claimant to cease provocative activities or suffer the consequences, military exercises designed to intimidate another claimant, and ship movements to disputed areas. As for an impending incident regarding U.S. surveillance activities, statements and unusual preparations by the PLA might suggest a greater willingness to employ more aggressive means to intercept U.S. ships and aircraft.</w:t>
      </w:r>
      <w:r w:rsidRPr="005B5142">
        <w:rPr>
          <w:rFonts w:asciiTheme="minorHAnsi" w:hAnsiTheme="minorHAnsi"/>
          <w:sz w:val="12"/>
        </w:rPr>
        <w:t xml:space="preserve"> </w:t>
      </w:r>
      <w:r w:rsidRPr="005B5142">
        <w:rPr>
          <w:rFonts w:asciiTheme="minorHAnsi" w:hAnsiTheme="minorHAnsi"/>
          <w:sz w:val="16"/>
        </w:rPr>
        <w:t>Implications for U.S. Interests</w:t>
      </w:r>
      <w:r w:rsidRPr="005B5142">
        <w:rPr>
          <w:rFonts w:asciiTheme="minorHAnsi" w:hAnsiTheme="minorHAnsi"/>
          <w:sz w:val="12"/>
        </w:rPr>
        <w:t xml:space="preserve"> </w:t>
      </w:r>
      <w:proofErr w:type="gramStart"/>
      <w:r w:rsidRPr="005B5142">
        <w:rPr>
          <w:rStyle w:val="StyleUnderline"/>
          <w:rFonts w:asciiTheme="minorHAnsi" w:hAnsiTheme="minorHAnsi"/>
        </w:rPr>
        <w:t>The</w:t>
      </w:r>
      <w:proofErr w:type="gramEnd"/>
      <w:r w:rsidRPr="005B5142">
        <w:rPr>
          <w:rStyle w:val="StyleUnderline"/>
          <w:rFonts w:asciiTheme="minorHAnsi" w:hAnsiTheme="minorHAnsi"/>
        </w:rPr>
        <w:t xml:space="preserve"> United States has significant political, security, and economic interests at stake if one of the contingencies should occur.</w:t>
      </w:r>
      <w:r w:rsidRPr="005B5142">
        <w:rPr>
          <w:rStyle w:val="StyleUnderline"/>
          <w:rFonts w:asciiTheme="minorHAnsi" w:hAnsiTheme="minorHAnsi"/>
          <w:sz w:val="12"/>
        </w:rPr>
        <w:t xml:space="preserve"> </w:t>
      </w:r>
      <w:r w:rsidRPr="005B5142">
        <w:rPr>
          <w:rStyle w:val="StyleUnderline"/>
          <w:rFonts w:asciiTheme="minorHAnsi" w:hAnsiTheme="minorHAnsi"/>
        </w:rPr>
        <w:t>Global rules and norms</w:t>
      </w:r>
      <w:r w:rsidRPr="005B5142">
        <w:rPr>
          <w:rFonts w:asciiTheme="minorHAnsi" w:hAnsiTheme="minorHAnsi"/>
          <w:sz w:val="16"/>
        </w:rPr>
        <w:t xml:space="preserve">. </w:t>
      </w:r>
      <w:r w:rsidRPr="005B5142">
        <w:rPr>
          <w:rStyle w:val="StyleUnderline"/>
          <w:rFonts w:asciiTheme="minorHAnsi" w:hAnsiTheme="minorHAnsi"/>
        </w:rPr>
        <w:t>The United States has important interests in the peaceful resolution of South China Sea disputes according to international law</w:t>
      </w:r>
      <w:r w:rsidRPr="005B5142">
        <w:rPr>
          <w:rFonts w:asciiTheme="minorHAnsi" w:hAnsiTheme="minorHAnsi"/>
          <w:sz w:val="16"/>
        </w:rPr>
        <w:t xml:space="preserve">. </w:t>
      </w:r>
      <w:r w:rsidRPr="005B5142">
        <w:rPr>
          <w:rStyle w:val="StyleUnderline"/>
          <w:rFonts w:asciiTheme="minorHAnsi" w:hAnsiTheme="minorHAnsi"/>
        </w:rPr>
        <w:t xml:space="preserve">With the exception of China, </w:t>
      </w:r>
      <w:r w:rsidRPr="005B5142">
        <w:rPr>
          <w:rStyle w:val="StyleUnderline"/>
          <w:rFonts w:asciiTheme="minorHAnsi" w:hAnsiTheme="minorHAnsi"/>
          <w:highlight w:val="green"/>
        </w:rPr>
        <w:t>all the claimants of the South China Sea have</w:t>
      </w:r>
      <w:r w:rsidRPr="005B5142">
        <w:rPr>
          <w:rStyle w:val="StyleUnderline"/>
          <w:rFonts w:asciiTheme="minorHAnsi" w:hAnsiTheme="minorHAnsi"/>
        </w:rPr>
        <w:t xml:space="preserve"> attempted to </w:t>
      </w:r>
      <w:r w:rsidRPr="005B5142">
        <w:rPr>
          <w:rStyle w:val="StyleUnderline"/>
          <w:rFonts w:asciiTheme="minorHAnsi" w:hAnsiTheme="minorHAnsi"/>
          <w:highlight w:val="green"/>
        </w:rPr>
        <w:t>justify their claims based on</w:t>
      </w:r>
      <w:r w:rsidRPr="005B5142">
        <w:rPr>
          <w:rStyle w:val="StyleUnderline"/>
          <w:rFonts w:asciiTheme="minorHAnsi" w:hAnsiTheme="minorHAnsi"/>
        </w:rPr>
        <w:t xml:space="preserve"> their coastlines and the provisions of </w:t>
      </w:r>
      <w:r w:rsidRPr="005B5142">
        <w:rPr>
          <w:rStyle w:val="StyleUnderline"/>
          <w:rFonts w:asciiTheme="minorHAnsi" w:hAnsiTheme="minorHAnsi"/>
          <w:highlight w:val="green"/>
        </w:rPr>
        <w:t>UNCLOS</w:t>
      </w:r>
      <w:r w:rsidRPr="005B5142">
        <w:rPr>
          <w:rFonts w:asciiTheme="minorHAnsi" w:hAnsiTheme="minorHAnsi"/>
          <w:sz w:val="16"/>
        </w:rPr>
        <w:t xml:space="preserve">. </w:t>
      </w:r>
      <w:r w:rsidRPr="005B5142">
        <w:rPr>
          <w:rStyle w:val="StyleUnderline"/>
          <w:rFonts w:asciiTheme="minorHAnsi" w:hAnsiTheme="minorHAnsi"/>
        </w:rPr>
        <w:t>China</w:t>
      </w:r>
      <w:r w:rsidRPr="005B5142">
        <w:rPr>
          <w:rFonts w:asciiTheme="minorHAnsi" w:hAnsiTheme="minorHAnsi"/>
          <w:sz w:val="16"/>
        </w:rPr>
        <w:t xml:space="preserve">, however, </w:t>
      </w:r>
      <w:r w:rsidRPr="005B5142">
        <w:rPr>
          <w:rStyle w:val="StyleUnderline"/>
          <w:rFonts w:asciiTheme="minorHAnsi" w:hAnsiTheme="minorHAnsi"/>
        </w:rPr>
        <w:t>relies on a mix of historic rights and legal claims, while remaining deliberately ambiguous about the meaning of the "nine-dashed line" around the sea that is drawn on Chinese maps.</w:t>
      </w:r>
      <w:r w:rsidRPr="005B5142">
        <w:rPr>
          <w:rFonts w:asciiTheme="minorHAnsi" w:hAnsiTheme="minorHAnsi"/>
          <w:sz w:val="16"/>
        </w:rPr>
        <w:t xml:space="preserve"> </w:t>
      </w:r>
      <w:r w:rsidRPr="005B5142">
        <w:rPr>
          <w:rStyle w:val="Emphasis"/>
          <w:rFonts w:asciiTheme="minorHAnsi" w:hAnsiTheme="minorHAnsi"/>
          <w:highlight w:val="green"/>
        </w:rPr>
        <w:t>Failure to uphold international law and norms could harm U.S. interests elsewhere</w:t>
      </w:r>
      <w:r w:rsidRPr="005B5142">
        <w:rPr>
          <w:rStyle w:val="Emphasis"/>
          <w:rFonts w:asciiTheme="minorHAnsi" w:hAnsiTheme="minorHAnsi"/>
        </w:rPr>
        <w:t xml:space="preserve"> in the region and beyond</w:t>
      </w:r>
      <w:r w:rsidRPr="005B5142">
        <w:rPr>
          <w:rFonts w:asciiTheme="minorHAnsi" w:hAnsiTheme="minorHAnsi"/>
          <w:sz w:val="16"/>
        </w:rPr>
        <w:t xml:space="preserve">. </w:t>
      </w:r>
      <w:r w:rsidRPr="005B5142">
        <w:rPr>
          <w:rStyle w:val="StyleUnderline"/>
          <w:rFonts w:asciiTheme="minorHAnsi" w:hAnsiTheme="minorHAnsi"/>
          <w:highlight w:val="green"/>
        </w:rPr>
        <w:t>Ensuring freedom of navigation is</w:t>
      </w:r>
      <w:r w:rsidRPr="005B5142">
        <w:rPr>
          <w:rStyle w:val="StyleUnderline"/>
          <w:rFonts w:asciiTheme="minorHAnsi" w:hAnsiTheme="minorHAnsi"/>
        </w:rPr>
        <w:t xml:space="preserve"> another </w:t>
      </w:r>
      <w:r w:rsidRPr="005B5142">
        <w:rPr>
          <w:rStyle w:val="StyleUnderline"/>
          <w:rFonts w:asciiTheme="minorHAnsi" w:hAnsiTheme="minorHAnsi"/>
          <w:highlight w:val="green"/>
        </w:rPr>
        <w:t>critical</w:t>
      </w:r>
      <w:r w:rsidRPr="005B5142">
        <w:rPr>
          <w:rStyle w:val="StyleUnderline"/>
          <w:rFonts w:asciiTheme="minorHAnsi" w:hAnsiTheme="minorHAnsi"/>
        </w:rPr>
        <w:t xml:space="preserve"> interest of the United States and other regional states.</w:t>
      </w:r>
      <w:r w:rsidRPr="005B5142">
        <w:rPr>
          <w:rFonts w:asciiTheme="minorHAnsi" w:hAnsiTheme="minorHAnsi"/>
          <w:sz w:val="16"/>
        </w:rPr>
        <w:t xml:space="preserve"> Although </w:t>
      </w:r>
      <w:r w:rsidRPr="005B5142">
        <w:rPr>
          <w:rStyle w:val="StyleUnderline"/>
          <w:rFonts w:asciiTheme="minorHAnsi" w:hAnsiTheme="minorHAnsi"/>
        </w:rPr>
        <w:t>China</w:t>
      </w:r>
      <w:r w:rsidRPr="005B5142">
        <w:rPr>
          <w:rFonts w:asciiTheme="minorHAnsi" w:hAnsiTheme="minorHAnsi"/>
          <w:sz w:val="16"/>
        </w:rPr>
        <w:t xml:space="preserve"> claims that it supports freedom of navigation, its </w:t>
      </w:r>
      <w:r w:rsidRPr="005B5142">
        <w:rPr>
          <w:rStyle w:val="StyleUnderline"/>
          <w:rFonts w:asciiTheme="minorHAnsi" w:hAnsiTheme="minorHAnsi"/>
        </w:rPr>
        <w:t>insistence that foreign militaries seek advance permission to sail in its two-hundred-mile EEZ casts doubt on its stance</w:t>
      </w:r>
      <w:r w:rsidRPr="005B5142">
        <w:rPr>
          <w:rFonts w:asciiTheme="minorHAnsi" w:hAnsiTheme="minorHAnsi"/>
          <w:sz w:val="16"/>
        </w:rPr>
        <w:t>. China's development of capabilities to deny American naval access to those waters in a conflict provides evidence of possible Chinese intentions to block freedom of navigation in specific contingencies.</w:t>
      </w:r>
      <w:r w:rsidRPr="005B5142">
        <w:rPr>
          <w:rFonts w:asciiTheme="minorHAnsi" w:hAnsiTheme="minorHAnsi"/>
          <w:sz w:val="12"/>
        </w:rPr>
        <w:t xml:space="preserve"> </w:t>
      </w:r>
      <w:r w:rsidRPr="005B5142">
        <w:rPr>
          <w:rFonts w:asciiTheme="minorHAnsi" w:hAnsiTheme="minorHAnsi"/>
          <w:sz w:val="16"/>
        </w:rPr>
        <w:t xml:space="preserve">Alliance security and regional stability. </w:t>
      </w:r>
      <w:r w:rsidRPr="005B5142">
        <w:rPr>
          <w:rStyle w:val="StyleUnderline"/>
          <w:rFonts w:asciiTheme="minorHAnsi" w:hAnsiTheme="minorHAnsi"/>
          <w:highlight w:val="green"/>
        </w:rPr>
        <w:t>U.S. allies</w:t>
      </w:r>
      <w:r w:rsidRPr="005B5142">
        <w:rPr>
          <w:rStyle w:val="StyleUnderline"/>
          <w:rFonts w:asciiTheme="minorHAnsi" w:hAnsiTheme="minorHAnsi"/>
        </w:rPr>
        <w:t xml:space="preserve"> and friends around the South China Sea </w:t>
      </w:r>
      <w:r w:rsidRPr="005B5142">
        <w:rPr>
          <w:rStyle w:val="StyleUnderline"/>
          <w:rFonts w:asciiTheme="minorHAnsi" w:hAnsiTheme="minorHAnsi"/>
          <w:highlight w:val="green"/>
        </w:rPr>
        <w:t>look to the United States to maintain free trade, safe and secure sea lines of communication</w:t>
      </w:r>
      <w:r w:rsidRPr="005B5142">
        <w:rPr>
          <w:rFonts w:asciiTheme="minorHAnsi" w:hAnsiTheme="minorHAnsi"/>
          <w:sz w:val="16"/>
        </w:rPr>
        <w:t xml:space="preserve"> (SLOCs), </w:t>
      </w:r>
      <w:r w:rsidRPr="005B5142">
        <w:rPr>
          <w:rStyle w:val="StyleUnderline"/>
          <w:rFonts w:asciiTheme="minorHAnsi" w:hAnsiTheme="minorHAnsi"/>
          <w:highlight w:val="green"/>
        </w:rPr>
        <w:t>and overall peace and stability</w:t>
      </w:r>
      <w:r w:rsidRPr="005B5142">
        <w:rPr>
          <w:rStyle w:val="StyleUnderline"/>
          <w:rFonts w:asciiTheme="minorHAnsi" w:hAnsiTheme="minorHAnsi"/>
        </w:rPr>
        <w:t xml:space="preserve"> in the regio</w:t>
      </w:r>
      <w:r w:rsidRPr="005B5142">
        <w:rPr>
          <w:rFonts w:asciiTheme="minorHAnsi" w:hAnsiTheme="minorHAnsi"/>
          <w:sz w:val="16"/>
        </w:rPr>
        <w:t xml:space="preserve">n. Claimants and </w:t>
      </w:r>
      <w:proofErr w:type="spellStart"/>
      <w:r w:rsidRPr="005B5142">
        <w:rPr>
          <w:rFonts w:asciiTheme="minorHAnsi" w:hAnsiTheme="minorHAnsi"/>
          <w:sz w:val="16"/>
        </w:rPr>
        <w:t>nonclaimants</w:t>
      </w:r>
      <w:proofErr w:type="spellEnd"/>
      <w:r w:rsidRPr="005B5142">
        <w:rPr>
          <w:rFonts w:asciiTheme="minorHAnsi" w:hAnsiTheme="minorHAnsi"/>
          <w:sz w:val="16"/>
        </w:rPr>
        <w:t xml:space="preserve"> to land features and maritime waters in the South China Sea view the U.S. military presence as necessary to allow decision-making free of intimidation. </w:t>
      </w:r>
      <w:r w:rsidRPr="005B5142">
        <w:rPr>
          <w:rStyle w:val="StyleUnderline"/>
          <w:rFonts w:asciiTheme="minorHAnsi" w:hAnsiTheme="minorHAnsi"/>
          <w:highlight w:val="green"/>
        </w:rPr>
        <w:t>If nations</w:t>
      </w:r>
      <w:r w:rsidRPr="005B5142">
        <w:rPr>
          <w:rStyle w:val="StyleUnderline"/>
          <w:rFonts w:asciiTheme="minorHAnsi" w:hAnsiTheme="minorHAnsi"/>
        </w:rPr>
        <w:t xml:space="preserve"> in the South China Sea </w:t>
      </w:r>
      <w:r w:rsidRPr="005B5142">
        <w:rPr>
          <w:rStyle w:val="StyleUnderline"/>
          <w:rFonts w:asciiTheme="minorHAnsi" w:hAnsiTheme="minorHAnsi"/>
          <w:highlight w:val="green"/>
        </w:rPr>
        <w:t>lose confidence</w:t>
      </w:r>
      <w:r w:rsidRPr="005B5142">
        <w:rPr>
          <w:rStyle w:val="StyleUnderline"/>
          <w:rFonts w:asciiTheme="minorHAnsi" w:hAnsiTheme="minorHAnsi"/>
        </w:rPr>
        <w:t xml:space="preserve"> in the United States to serve as the principal regional security guarantor</w:t>
      </w:r>
      <w:r w:rsidRPr="005B5142">
        <w:rPr>
          <w:rFonts w:asciiTheme="minorHAnsi" w:hAnsiTheme="minorHAnsi"/>
          <w:sz w:val="16"/>
        </w:rPr>
        <w:t xml:space="preserve">, </w:t>
      </w:r>
      <w:r w:rsidRPr="005B5142">
        <w:rPr>
          <w:rStyle w:val="Emphasis"/>
          <w:rFonts w:asciiTheme="minorHAnsi" w:hAnsiTheme="minorHAnsi"/>
          <w:highlight w:val="green"/>
        </w:rPr>
        <w:t>they could embark on costly and potentially destabilizing arms buildups</w:t>
      </w:r>
      <w:r w:rsidRPr="005B5142">
        <w:rPr>
          <w:rFonts w:asciiTheme="minorHAnsi" w:hAnsiTheme="minorHAnsi"/>
          <w:sz w:val="16"/>
        </w:rPr>
        <w:t xml:space="preserve"> to compensate </w:t>
      </w:r>
      <w:r w:rsidRPr="005B5142">
        <w:rPr>
          <w:rStyle w:val="StyleUnderline"/>
          <w:rFonts w:asciiTheme="minorHAnsi" w:hAnsiTheme="minorHAnsi"/>
        </w:rPr>
        <w:t>or</w:t>
      </w:r>
      <w:r w:rsidRPr="005B5142">
        <w:rPr>
          <w:rFonts w:asciiTheme="minorHAnsi" w:hAnsiTheme="minorHAnsi"/>
          <w:sz w:val="16"/>
        </w:rPr>
        <w:t xml:space="preserve">, alternatively, </w:t>
      </w:r>
      <w:r w:rsidRPr="005B5142">
        <w:rPr>
          <w:rStyle w:val="StyleUnderline"/>
          <w:rFonts w:asciiTheme="minorHAnsi" w:hAnsiTheme="minorHAnsi"/>
        </w:rPr>
        <w:t>become more accommodating to the demands of a powerful China. Neither would be in the U.S. interest</w:t>
      </w:r>
      <w:r w:rsidRPr="005B5142">
        <w:rPr>
          <w:rStyle w:val="Emphasis"/>
          <w:rFonts w:asciiTheme="minorHAnsi" w:hAnsiTheme="minorHAnsi"/>
        </w:rPr>
        <w:t xml:space="preserve">. </w:t>
      </w:r>
      <w:r w:rsidRPr="005B5142">
        <w:rPr>
          <w:rStyle w:val="Emphasis"/>
          <w:rFonts w:asciiTheme="minorHAnsi" w:hAnsiTheme="minorHAnsi"/>
          <w:highlight w:val="green"/>
        </w:rPr>
        <w:t>Failure to reassure allies</w:t>
      </w:r>
      <w:r w:rsidRPr="005B5142">
        <w:rPr>
          <w:rFonts w:asciiTheme="minorHAnsi" w:hAnsiTheme="minorHAnsi"/>
          <w:sz w:val="16"/>
        </w:rPr>
        <w:t xml:space="preserve"> of U.S. commitments in the region </w:t>
      </w:r>
      <w:r w:rsidRPr="005B5142">
        <w:rPr>
          <w:rStyle w:val="Emphasis"/>
          <w:rFonts w:asciiTheme="minorHAnsi" w:hAnsiTheme="minorHAnsi"/>
          <w:highlight w:val="green"/>
        </w:rPr>
        <w:t>could</w:t>
      </w:r>
      <w:r w:rsidRPr="005B5142">
        <w:rPr>
          <w:rStyle w:val="Emphasis"/>
          <w:rFonts w:asciiTheme="minorHAnsi" w:hAnsiTheme="minorHAnsi"/>
        </w:rPr>
        <w:t xml:space="preserve"> also </w:t>
      </w:r>
      <w:r w:rsidRPr="005B5142">
        <w:rPr>
          <w:rStyle w:val="Emphasis"/>
          <w:rFonts w:asciiTheme="minorHAnsi" w:hAnsiTheme="minorHAnsi"/>
          <w:highlight w:val="green"/>
        </w:rPr>
        <w:t>undermine U.S. security guarantees in the broader Asia-Pacific region</w:t>
      </w:r>
      <w:r w:rsidRPr="005B5142">
        <w:rPr>
          <w:rFonts w:asciiTheme="minorHAnsi" w:hAnsiTheme="minorHAnsi"/>
          <w:sz w:val="16"/>
        </w:rPr>
        <w:t>, especially with Japan and South Korea. At the same time, however, the United States must avoid getting drawn into the territorial dispute—and possibly into a conflict—by regional nations who seek U.S. backing to legitimize their claims.</w:t>
      </w:r>
      <w:r w:rsidRPr="005B5142">
        <w:rPr>
          <w:rFonts w:asciiTheme="minorHAnsi" w:hAnsiTheme="minorHAnsi"/>
          <w:sz w:val="12"/>
        </w:rPr>
        <w:t xml:space="preserve"> </w:t>
      </w:r>
      <w:r w:rsidRPr="005B5142">
        <w:rPr>
          <w:rFonts w:asciiTheme="minorHAnsi" w:hAnsiTheme="minorHAnsi"/>
          <w:sz w:val="16"/>
        </w:rPr>
        <w:t xml:space="preserve">Economic interests. Each year, $5.3 trillion of trade passes through the South China Sea; U.S. trade accounts for $1.2 trillion of this total. Should a crisis occur, the diversion of cargo ships to other routes would harm regional economies as a result of an increase in insurance rates and longer </w:t>
      </w:r>
      <w:proofErr w:type="gramStart"/>
      <w:r w:rsidRPr="005B5142">
        <w:rPr>
          <w:rFonts w:asciiTheme="minorHAnsi" w:hAnsiTheme="minorHAnsi"/>
          <w:sz w:val="16"/>
        </w:rPr>
        <w:t>transits.</w:t>
      </w:r>
      <w:proofErr w:type="gramEnd"/>
      <w:r w:rsidRPr="005B5142">
        <w:rPr>
          <w:rFonts w:asciiTheme="minorHAnsi" w:hAnsiTheme="minorHAnsi"/>
          <w:sz w:val="16"/>
        </w:rPr>
        <w:t xml:space="preserve"> Conflict of any scale in the South China Sea would hamper the claimants from benefiting from the South China's Sea's proven and potential riches.</w:t>
      </w:r>
      <w:r w:rsidRPr="005B5142">
        <w:rPr>
          <w:rFonts w:asciiTheme="minorHAnsi" w:hAnsiTheme="minorHAnsi"/>
          <w:sz w:val="12"/>
        </w:rPr>
        <w:t xml:space="preserve"> </w:t>
      </w:r>
      <w:r w:rsidRPr="005B5142">
        <w:rPr>
          <w:rFonts w:asciiTheme="minorHAnsi" w:hAnsiTheme="minorHAnsi"/>
          <w:sz w:val="16"/>
        </w:rPr>
        <w:t>Cooperative relationship with China. The stakes and implications of any U.S.-China incident are far greater than in other scenarios. The United States has an abiding interest in preserving stability in the U.S.-China relationship so that it can continue to secure Beijing's cooperation on an expanding list of regional and global issues and more tightly integrate China into the prevailing international system.</w:t>
      </w:r>
    </w:p>
    <w:p w:rsidR="000C03D0" w:rsidRPr="005B5142" w:rsidRDefault="000C03D0" w:rsidP="000C03D0">
      <w:pPr>
        <w:pStyle w:val="Heading4"/>
        <w:rPr>
          <w:rFonts w:asciiTheme="minorHAnsi" w:hAnsiTheme="minorHAnsi"/>
        </w:rPr>
      </w:pPr>
      <w:r w:rsidRPr="005B5142">
        <w:rPr>
          <w:rFonts w:asciiTheme="minorHAnsi" w:hAnsiTheme="minorHAnsi"/>
        </w:rPr>
        <w:t xml:space="preserve">No defense- nuclear escalation is guaranteed </w:t>
      </w:r>
    </w:p>
    <w:p w:rsidR="000C03D0" w:rsidRPr="005B5142" w:rsidRDefault="000C03D0" w:rsidP="000C03D0">
      <w:pPr>
        <w:rPr>
          <w:rFonts w:asciiTheme="minorHAnsi" w:hAnsiTheme="minorHAnsi"/>
          <w:sz w:val="16"/>
        </w:rPr>
      </w:pPr>
      <w:proofErr w:type="spellStart"/>
      <w:r w:rsidRPr="005B5142">
        <w:rPr>
          <w:rStyle w:val="Style13ptBold"/>
          <w:rFonts w:asciiTheme="minorHAnsi" w:hAnsiTheme="minorHAnsi"/>
        </w:rPr>
        <w:t>Klare</w:t>
      </w:r>
      <w:proofErr w:type="spellEnd"/>
      <w:r w:rsidRPr="005B5142">
        <w:rPr>
          <w:rStyle w:val="Style13ptBold"/>
          <w:rFonts w:asciiTheme="minorHAnsi" w:hAnsiTheme="minorHAnsi"/>
        </w:rPr>
        <w:t xml:space="preserve"> 13</w:t>
      </w:r>
      <w:r w:rsidRPr="005B5142">
        <w:rPr>
          <w:rStyle w:val="Style13ptBold"/>
          <w:rFonts w:asciiTheme="minorHAnsi" w:hAnsiTheme="minorHAnsi"/>
          <w:sz w:val="14"/>
        </w:rPr>
        <w:t xml:space="preserve"> </w:t>
      </w:r>
      <w:r w:rsidRPr="005B5142">
        <w:rPr>
          <w:rFonts w:asciiTheme="minorHAnsi" w:hAnsiTheme="minorHAnsi"/>
          <w:sz w:val="16"/>
        </w:rPr>
        <w:t>(Michael, professor of peace and world security studies at Hampshire College,  “The Next War”, Realclearworld.com, January 23, 2013, http://www.realclearworld.com/articles/2013/01/23/the_next_war_100500.html)</w:t>
      </w:r>
    </w:p>
    <w:p w:rsidR="000C03D0" w:rsidRPr="005B5142" w:rsidRDefault="000C03D0" w:rsidP="000C03D0">
      <w:pPr>
        <w:rPr>
          <w:rStyle w:val="StyleUnderline"/>
          <w:rFonts w:asciiTheme="minorHAnsi" w:hAnsiTheme="minorHAnsi"/>
        </w:rPr>
      </w:pPr>
      <w:r w:rsidRPr="005B5142">
        <w:rPr>
          <w:rFonts w:asciiTheme="minorHAnsi" w:hAnsiTheme="minorHAnsi"/>
          <w:sz w:val="16"/>
        </w:rPr>
        <w:t xml:space="preserve">Don't look now, but </w:t>
      </w:r>
      <w:r w:rsidRPr="005B5142">
        <w:rPr>
          <w:rStyle w:val="StyleUnderline"/>
          <w:rFonts w:asciiTheme="minorHAnsi" w:hAnsiTheme="minorHAnsi"/>
        </w:rPr>
        <w:t>conditions are deteriorating in the western Pacific. Things are turning ugly, with consequences that could prove deadly</w:t>
      </w:r>
      <w:r w:rsidRPr="005B5142">
        <w:rPr>
          <w:rFonts w:asciiTheme="minorHAnsi" w:hAnsiTheme="minorHAnsi"/>
          <w:sz w:val="16"/>
        </w:rPr>
        <w:t xml:space="preserve"> and spell catastrophe for the global economy. In Washington, it is widely assumed that a showdown with Iran over its nuclear ambitions will be the first major crisis to engulf the next secretary of defense -- whether it be former Senator Chuck Hagel, as President Obama desires, or someone else if he fails to win Senate confirmation. With few signs of an imminent breakthrough in talks aimed at peacefully resolving the Iranian nuclear issue, many analysts believe that military action -- if not by Israel, then by the United States -- could be on this year's agenda. Lurking just behind the Iranian imbroglio, however, is </w:t>
      </w:r>
      <w:r w:rsidRPr="005B5142">
        <w:rPr>
          <w:rStyle w:val="StyleUnderline"/>
          <w:rFonts w:asciiTheme="minorHAnsi" w:hAnsiTheme="minorHAnsi"/>
        </w:rPr>
        <w:t xml:space="preserve">a potential crisis of </w:t>
      </w:r>
      <w:r w:rsidRPr="005B5142">
        <w:rPr>
          <w:rStyle w:val="Emphasis"/>
          <w:rFonts w:asciiTheme="minorHAnsi" w:hAnsiTheme="minorHAnsi"/>
        </w:rPr>
        <w:t>far greater magnitude</w:t>
      </w:r>
      <w:r w:rsidRPr="005B5142">
        <w:rPr>
          <w:rStyle w:val="StyleUnderline"/>
          <w:rFonts w:asciiTheme="minorHAnsi" w:hAnsiTheme="minorHAnsi"/>
        </w:rPr>
        <w:t>, and</w:t>
      </w:r>
      <w:r w:rsidRPr="005B5142">
        <w:rPr>
          <w:rFonts w:asciiTheme="minorHAnsi" w:hAnsiTheme="minorHAnsi"/>
          <w:sz w:val="16"/>
        </w:rPr>
        <w:t xml:space="preserve"> </w:t>
      </w:r>
      <w:r w:rsidRPr="005B5142">
        <w:rPr>
          <w:rStyle w:val="StyleUnderline"/>
          <w:rFonts w:asciiTheme="minorHAnsi" w:hAnsiTheme="minorHAnsi"/>
        </w:rPr>
        <w:t>potentially far more imminent than most of us imagine</w:t>
      </w:r>
      <w:r w:rsidRPr="005B5142">
        <w:rPr>
          <w:rFonts w:asciiTheme="minorHAnsi" w:hAnsiTheme="minorHAnsi"/>
          <w:sz w:val="16"/>
        </w:rPr>
        <w:t xml:space="preserve">. </w:t>
      </w:r>
      <w:r w:rsidRPr="005B5142">
        <w:rPr>
          <w:rStyle w:val="StyleUnderline"/>
          <w:rFonts w:asciiTheme="minorHAnsi" w:hAnsiTheme="minorHAnsi"/>
          <w:highlight w:val="green"/>
        </w:rPr>
        <w:t xml:space="preserve">China's determination to assert control over </w:t>
      </w:r>
      <w:r w:rsidRPr="005B5142">
        <w:rPr>
          <w:rStyle w:val="StyleUnderline"/>
          <w:rFonts w:asciiTheme="minorHAnsi" w:hAnsiTheme="minorHAnsi"/>
        </w:rPr>
        <w:t xml:space="preserve">disputed islands in the potentially </w:t>
      </w:r>
      <w:r w:rsidRPr="005B5142">
        <w:rPr>
          <w:rStyle w:val="Emphasis"/>
          <w:rFonts w:asciiTheme="minorHAnsi" w:hAnsiTheme="minorHAnsi"/>
        </w:rPr>
        <w:t>energy-rich waters</w:t>
      </w:r>
      <w:r w:rsidRPr="005B5142">
        <w:rPr>
          <w:rStyle w:val="StyleUnderline"/>
          <w:rFonts w:asciiTheme="minorHAnsi" w:hAnsiTheme="minorHAnsi"/>
        </w:rPr>
        <w:t xml:space="preserve"> of </w:t>
      </w:r>
      <w:r w:rsidRPr="005B5142">
        <w:rPr>
          <w:rStyle w:val="StyleUnderline"/>
          <w:rFonts w:asciiTheme="minorHAnsi" w:hAnsiTheme="minorHAnsi"/>
          <w:highlight w:val="green"/>
        </w:rPr>
        <w:t xml:space="preserve">the </w:t>
      </w:r>
      <w:r w:rsidRPr="005B5142">
        <w:rPr>
          <w:rStyle w:val="StyleUnderline"/>
          <w:rFonts w:asciiTheme="minorHAnsi" w:hAnsiTheme="minorHAnsi"/>
        </w:rPr>
        <w:t xml:space="preserve">East and </w:t>
      </w:r>
      <w:r w:rsidRPr="005B5142">
        <w:rPr>
          <w:rStyle w:val="StyleUnderline"/>
          <w:rFonts w:asciiTheme="minorHAnsi" w:hAnsiTheme="minorHAnsi"/>
          <w:highlight w:val="green"/>
        </w:rPr>
        <w:t>South China Seas</w:t>
      </w:r>
      <w:r w:rsidRPr="005B5142">
        <w:rPr>
          <w:rStyle w:val="StyleUnderline"/>
          <w:rFonts w:asciiTheme="minorHAnsi" w:hAnsiTheme="minorHAnsi"/>
        </w:rPr>
        <w:t>, in the face of stiffening resistance from Japan and the Philippines along with greater regional assertiveness by the U</w:t>
      </w:r>
      <w:r w:rsidRPr="005B5142">
        <w:rPr>
          <w:rFonts w:asciiTheme="minorHAnsi" w:hAnsiTheme="minorHAnsi"/>
          <w:sz w:val="16"/>
        </w:rPr>
        <w:t xml:space="preserve">nited </w:t>
      </w:r>
      <w:r w:rsidRPr="005B5142">
        <w:rPr>
          <w:rStyle w:val="StyleUnderline"/>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highlight w:val="green"/>
        </w:rPr>
        <w:t>spells trouble</w:t>
      </w:r>
      <w:r w:rsidRPr="005B5142">
        <w:rPr>
          <w:rStyle w:val="StyleUnderline"/>
          <w:rFonts w:asciiTheme="minorHAnsi" w:hAnsiTheme="minorHAnsi"/>
        </w:rPr>
        <w:t xml:space="preserve"> not just regionally, but potentially </w:t>
      </w:r>
      <w:r w:rsidRPr="005B5142">
        <w:rPr>
          <w:rStyle w:val="Emphasis"/>
          <w:rFonts w:asciiTheme="minorHAnsi" w:hAnsiTheme="minorHAnsi"/>
          <w:highlight w:val="green"/>
        </w:rPr>
        <w:t>globally</w:t>
      </w:r>
      <w:r w:rsidRPr="005B5142">
        <w:rPr>
          <w:rStyle w:val="Emphasis"/>
          <w:rFonts w:asciiTheme="minorHAnsi" w:hAnsiTheme="minorHAnsi"/>
        </w:rPr>
        <w:t>.</w:t>
      </w:r>
      <w:r w:rsidRPr="005B5142">
        <w:rPr>
          <w:rFonts w:asciiTheme="minorHAnsi" w:hAnsiTheme="minorHAnsi"/>
          <w:sz w:val="16"/>
        </w:rPr>
        <w:t xml:space="preserve"> Islands, Islands, Everywhere </w:t>
      </w:r>
      <w:proofErr w:type="gramStart"/>
      <w:r w:rsidRPr="005B5142">
        <w:rPr>
          <w:rFonts w:asciiTheme="minorHAnsi" w:hAnsiTheme="minorHAnsi"/>
          <w:sz w:val="16"/>
        </w:rPr>
        <w:t>The</w:t>
      </w:r>
      <w:proofErr w:type="gramEnd"/>
      <w:r w:rsidRPr="005B5142">
        <w:rPr>
          <w:rFonts w:asciiTheme="minorHAnsi" w:hAnsiTheme="minorHAnsi"/>
          <w:sz w:val="16"/>
        </w:rPr>
        <w:t xml:space="preserve"> possibility of an Iranian crisis remains in the spotlight because of the obvious risk of disorder in the Greater Middle East and its threat to global oil production and shipping. </w:t>
      </w:r>
      <w:r w:rsidRPr="005B5142">
        <w:rPr>
          <w:rStyle w:val="StyleUnderline"/>
          <w:rFonts w:asciiTheme="minorHAnsi" w:hAnsiTheme="minorHAnsi"/>
        </w:rPr>
        <w:t>A crisis in the East or South China Seas (essentially, western extensions of the Pacific Ocean) would,</w:t>
      </w:r>
      <w:r w:rsidRPr="005B5142">
        <w:rPr>
          <w:rFonts w:asciiTheme="minorHAnsi" w:hAnsiTheme="minorHAnsi"/>
          <w:sz w:val="16"/>
        </w:rPr>
        <w:t xml:space="preserve"> however, </w:t>
      </w:r>
      <w:r w:rsidRPr="005B5142">
        <w:rPr>
          <w:rStyle w:val="StyleUnderline"/>
          <w:rFonts w:asciiTheme="minorHAnsi" w:hAnsiTheme="minorHAnsi"/>
        </w:rPr>
        <w:t xml:space="preserve">pose a greater peril </w:t>
      </w:r>
      <w:r w:rsidRPr="005B5142">
        <w:rPr>
          <w:rStyle w:val="StyleUnderline"/>
          <w:rFonts w:asciiTheme="minorHAnsi" w:hAnsiTheme="minorHAnsi"/>
          <w:highlight w:val="green"/>
        </w:rPr>
        <w:t xml:space="preserve">because of the possibility of a </w:t>
      </w:r>
      <w:r w:rsidRPr="005B5142">
        <w:rPr>
          <w:rStyle w:val="Emphasis"/>
          <w:rFonts w:asciiTheme="minorHAnsi" w:hAnsiTheme="minorHAnsi"/>
          <w:highlight w:val="green"/>
        </w:rPr>
        <w:t>U.S.-China military confrontation</w:t>
      </w:r>
      <w:r w:rsidRPr="005B5142">
        <w:rPr>
          <w:rStyle w:val="StyleUnderline"/>
          <w:rFonts w:asciiTheme="minorHAnsi" w:hAnsiTheme="minorHAnsi"/>
        </w:rPr>
        <w:t xml:space="preserve"> and the </w:t>
      </w:r>
      <w:r w:rsidRPr="005B5142">
        <w:rPr>
          <w:rStyle w:val="Emphasis"/>
          <w:rFonts w:asciiTheme="minorHAnsi" w:hAnsiTheme="minorHAnsi"/>
          <w:b w:val="0"/>
        </w:rPr>
        <w:t>threat to</w:t>
      </w:r>
      <w:r w:rsidRPr="005B5142">
        <w:rPr>
          <w:rStyle w:val="Emphasis"/>
          <w:rFonts w:asciiTheme="minorHAnsi" w:hAnsiTheme="minorHAnsi"/>
        </w:rPr>
        <w:t xml:space="preserve"> </w:t>
      </w:r>
      <w:r w:rsidRPr="005B5142">
        <w:rPr>
          <w:rStyle w:val="Emphasis"/>
          <w:rFonts w:asciiTheme="minorHAnsi" w:hAnsiTheme="minorHAnsi"/>
          <w:b w:val="0"/>
        </w:rPr>
        <w:t>Asian economic stability.</w:t>
      </w:r>
      <w:r w:rsidRPr="005B5142">
        <w:rPr>
          <w:rFonts w:asciiTheme="minorHAnsi" w:hAnsiTheme="minorHAnsi"/>
          <w:sz w:val="16"/>
        </w:rPr>
        <w:t xml:space="preserve"> </w:t>
      </w:r>
      <w:r w:rsidRPr="005B5142">
        <w:rPr>
          <w:rStyle w:val="StyleUnderline"/>
          <w:rFonts w:asciiTheme="minorHAnsi" w:hAnsiTheme="minorHAnsi"/>
        </w:rPr>
        <w:t>The U</w:t>
      </w:r>
      <w:r w:rsidRPr="005B5142">
        <w:rPr>
          <w:rFonts w:asciiTheme="minorHAnsi" w:hAnsiTheme="minorHAnsi"/>
          <w:sz w:val="16"/>
        </w:rPr>
        <w:t xml:space="preserve">nited </w:t>
      </w:r>
      <w:r w:rsidRPr="005B5142">
        <w:rPr>
          <w:rStyle w:val="StyleUnderline"/>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rPr>
        <w:t>is bound by treaty to come to the assistance of Japan</w:t>
      </w:r>
      <w:r w:rsidRPr="005B5142">
        <w:rPr>
          <w:rFonts w:asciiTheme="minorHAnsi" w:hAnsiTheme="minorHAnsi"/>
          <w:sz w:val="16"/>
        </w:rPr>
        <w:t xml:space="preserve"> or the Philippines </w:t>
      </w:r>
      <w:r w:rsidRPr="005B5142">
        <w:rPr>
          <w:rStyle w:val="StyleUnderline"/>
          <w:rFonts w:asciiTheme="minorHAnsi" w:hAnsiTheme="minorHAnsi"/>
        </w:rPr>
        <w:t xml:space="preserve">if </w:t>
      </w:r>
      <w:r w:rsidRPr="005B5142">
        <w:rPr>
          <w:rFonts w:asciiTheme="minorHAnsi" w:hAnsiTheme="minorHAnsi"/>
          <w:sz w:val="16"/>
        </w:rPr>
        <w:t xml:space="preserve">either country is </w:t>
      </w:r>
      <w:r w:rsidRPr="005B5142">
        <w:rPr>
          <w:rStyle w:val="StyleUnderline"/>
          <w:rFonts w:asciiTheme="minorHAnsi" w:hAnsiTheme="minorHAnsi"/>
        </w:rPr>
        <w:t>attacked by a third party</w:t>
      </w:r>
      <w:r w:rsidRPr="005B5142">
        <w:rPr>
          <w:rFonts w:asciiTheme="minorHAnsi" w:hAnsiTheme="minorHAnsi"/>
          <w:sz w:val="16"/>
        </w:rPr>
        <w:t xml:space="preserve">, </w:t>
      </w:r>
      <w:r w:rsidRPr="005B5142">
        <w:rPr>
          <w:rStyle w:val="StyleUnderline"/>
          <w:rFonts w:asciiTheme="minorHAnsi" w:hAnsiTheme="minorHAnsi"/>
        </w:rPr>
        <w:t>so any armed clash between Chinese and Japanese</w:t>
      </w:r>
      <w:r w:rsidRPr="005B5142">
        <w:rPr>
          <w:rFonts w:asciiTheme="minorHAnsi" w:hAnsiTheme="minorHAnsi"/>
          <w:sz w:val="16"/>
        </w:rPr>
        <w:t xml:space="preserve"> or Filipino </w:t>
      </w:r>
      <w:r w:rsidRPr="005B5142">
        <w:rPr>
          <w:rStyle w:val="StyleUnderline"/>
          <w:rFonts w:asciiTheme="minorHAnsi" w:hAnsiTheme="minorHAnsi"/>
        </w:rPr>
        <w:t xml:space="preserve">forces could </w:t>
      </w:r>
      <w:r w:rsidRPr="005B5142">
        <w:rPr>
          <w:rStyle w:val="Emphasis"/>
          <w:rFonts w:asciiTheme="minorHAnsi" w:hAnsiTheme="minorHAnsi"/>
          <w:b w:val="0"/>
        </w:rPr>
        <w:t>trigger American military intervention</w:t>
      </w:r>
      <w:r w:rsidRPr="005B5142">
        <w:rPr>
          <w:rStyle w:val="StyleUnderline"/>
          <w:rFonts w:asciiTheme="minorHAnsi" w:hAnsiTheme="minorHAnsi"/>
        </w:rPr>
        <w:t>.</w:t>
      </w:r>
      <w:r w:rsidRPr="005B5142">
        <w:rPr>
          <w:rFonts w:asciiTheme="minorHAnsi" w:hAnsiTheme="minorHAnsi"/>
          <w:sz w:val="16"/>
        </w:rPr>
        <w:t xml:space="preserve"> </w:t>
      </w:r>
      <w:r w:rsidRPr="005B5142">
        <w:rPr>
          <w:rStyle w:val="StyleUnderline"/>
          <w:rFonts w:asciiTheme="minorHAnsi" w:hAnsiTheme="minorHAnsi"/>
        </w:rPr>
        <w:t xml:space="preserve">With so much of the world's trade focused on Asia, and the American, Chinese, and Japanese economies </w:t>
      </w:r>
      <w:r w:rsidRPr="005B5142">
        <w:rPr>
          <w:rStyle w:val="Emphasis"/>
          <w:rFonts w:asciiTheme="minorHAnsi" w:hAnsiTheme="minorHAnsi"/>
          <w:b w:val="0"/>
        </w:rPr>
        <w:t>tied so closely together</w:t>
      </w:r>
      <w:r w:rsidRPr="005B5142">
        <w:rPr>
          <w:rStyle w:val="StyleUnderline"/>
          <w:rFonts w:asciiTheme="minorHAnsi" w:hAnsiTheme="minorHAnsi"/>
        </w:rPr>
        <w:t xml:space="preserve"> in ways too essential to ignore, a clash of almost any sort in these vital waterways might </w:t>
      </w:r>
      <w:r w:rsidRPr="005B5142">
        <w:rPr>
          <w:rStyle w:val="Emphasis"/>
          <w:rFonts w:asciiTheme="minorHAnsi" w:hAnsiTheme="minorHAnsi"/>
          <w:b w:val="0"/>
        </w:rPr>
        <w:t>paralyze international commerce</w:t>
      </w:r>
      <w:r w:rsidRPr="005B5142">
        <w:rPr>
          <w:rStyle w:val="StyleUnderline"/>
          <w:rFonts w:asciiTheme="minorHAnsi" w:hAnsiTheme="minorHAnsi"/>
        </w:rPr>
        <w:t xml:space="preserve"> and </w:t>
      </w:r>
      <w:r w:rsidRPr="005B5142">
        <w:rPr>
          <w:rStyle w:val="Emphasis"/>
          <w:rFonts w:asciiTheme="minorHAnsi" w:hAnsiTheme="minorHAnsi"/>
          <w:b w:val="0"/>
        </w:rPr>
        <w:t>trigger a global recession</w:t>
      </w:r>
      <w:r w:rsidRPr="005B5142">
        <w:rPr>
          <w:rFonts w:asciiTheme="minorHAnsi" w:hAnsiTheme="minorHAnsi"/>
          <w:sz w:val="16"/>
        </w:rPr>
        <w:t xml:space="preserve"> (or worse). All of this should be painfully obvious and so rule out such a possibility -- and yet </w:t>
      </w:r>
      <w:r w:rsidRPr="005B5142">
        <w:rPr>
          <w:rStyle w:val="StyleUnderline"/>
          <w:rFonts w:asciiTheme="minorHAnsi" w:hAnsiTheme="minorHAnsi"/>
          <w:highlight w:val="green"/>
        </w:rPr>
        <w:t xml:space="preserve">the likelihood of such a clash </w:t>
      </w:r>
      <w:r w:rsidRPr="005B5142">
        <w:rPr>
          <w:rStyle w:val="StyleUnderline"/>
          <w:rFonts w:asciiTheme="minorHAnsi" w:hAnsiTheme="minorHAnsi"/>
        </w:rPr>
        <w:t>occurring</w:t>
      </w:r>
      <w:r w:rsidRPr="005B5142">
        <w:rPr>
          <w:rStyle w:val="StyleUnderline"/>
          <w:rFonts w:asciiTheme="minorHAnsi" w:hAnsiTheme="minorHAnsi"/>
          <w:highlight w:val="green"/>
        </w:rPr>
        <w:t xml:space="preserve"> has been </w:t>
      </w:r>
      <w:r w:rsidRPr="005B5142">
        <w:rPr>
          <w:rStyle w:val="Emphasis"/>
          <w:rFonts w:asciiTheme="minorHAnsi" w:hAnsiTheme="minorHAnsi"/>
          <w:highlight w:val="green"/>
        </w:rPr>
        <w:t>on the rise</w:t>
      </w:r>
      <w:r w:rsidRPr="005B5142">
        <w:rPr>
          <w:rStyle w:val="StyleUnderline"/>
          <w:rFonts w:asciiTheme="minorHAnsi" w:hAnsiTheme="minorHAnsi"/>
        </w:rPr>
        <w:t xml:space="preserve"> </w:t>
      </w:r>
      <w:r w:rsidRPr="005B5142">
        <w:rPr>
          <w:rFonts w:asciiTheme="minorHAnsi" w:hAnsiTheme="minorHAnsi"/>
          <w:sz w:val="16"/>
        </w:rPr>
        <w:t xml:space="preserve">in recent months, </w:t>
      </w:r>
      <w:r w:rsidRPr="005B5142">
        <w:rPr>
          <w:rStyle w:val="StyleUnderline"/>
          <w:rFonts w:asciiTheme="minorHAnsi" w:hAnsiTheme="minorHAnsi"/>
          <w:highlight w:val="green"/>
        </w:rPr>
        <w:t>as China and its neighbors</w:t>
      </w:r>
      <w:r w:rsidRPr="005B5142">
        <w:rPr>
          <w:rStyle w:val="StyleUnderline"/>
          <w:rFonts w:asciiTheme="minorHAnsi" w:hAnsiTheme="minorHAnsi"/>
        </w:rPr>
        <w:t xml:space="preserve"> continue to </w:t>
      </w:r>
      <w:r w:rsidRPr="005B5142">
        <w:rPr>
          <w:rStyle w:val="StyleUnderline"/>
          <w:rFonts w:asciiTheme="minorHAnsi" w:hAnsiTheme="minorHAnsi"/>
          <w:highlight w:val="green"/>
        </w:rPr>
        <w:t>ratchet up</w:t>
      </w:r>
      <w:r w:rsidRPr="005B5142">
        <w:rPr>
          <w:rStyle w:val="StyleUnderline"/>
          <w:rFonts w:asciiTheme="minorHAnsi" w:hAnsiTheme="minorHAnsi"/>
        </w:rPr>
        <w:t xml:space="preserve"> the </w:t>
      </w:r>
      <w:r w:rsidRPr="005B5142">
        <w:rPr>
          <w:rStyle w:val="StyleUnderline"/>
          <w:rFonts w:asciiTheme="minorHAnsi" w:hAnsiTheme="minorHAnsi"/>
          <w:highlight w:val="green"/>
        </w:rPr>
        <w:t>bellicosity</w:t>
      </w:r>
      <w:r w:rsidRPr="005B5142">
        <w:rPr>
          <w:rStyle w:val="StyleUnderline"/>
          <w:rFonts w:asciiTheme="minorHAnsi" w:hAnsiTheme="minorHAnsi"/>
        </w:rPr>
        <w:t xml:space="preserve"> of their statements </w:t>
      </w:r>
      <w:r w:rsidRPr="005B5142">
        <w:rPr>
          <w:rStyle w:val="StyleUnderline"/>
          <w:rFonts w:asciiTheme="minorHAnsi" w:hAnsiTheme="minorHAnsi"/>
          <w:highlight w:val="green"/>
        </w:rPr>
        <w:t xml:space="preserve">and </w:t>
      </w:r>
      <w:r w:rsidRPr="005B5142">
        <w:rPr>
          <w:rStyle w:val="Emphasis"/>
          <w:rFonts w:asciiTheme="minorHAnsi" w:hAnsiTheme="minorHAnsi"/>
          <w:highlight w:val="green"/>
        </w:rPr>
        <w:t>bolster</w:t>
      </w:r>
      <w:r w:rsidRPr="005B5142">
        <w:rPr>
          <w:rStyle w:val="Emphasis"/>
          <w:rFonts w:asciiTheme="minorHAnsi" w:hAnsiTheme="minorHAnsi"/>
        </w:rPr>
        <w:t xml:space="preserve"> their </w:t>
      </w:r>
      <w:r w:rsidRPr="005B5142">
        <w:rPr>
          <w:rStyle w:val="Emphasis"/>
          <w:rFonts w:asciiTheme="minorHAnsi" w:hAnsiTheme="minorHAnsi"/>
          <w:highlight w:val="green"/>
        </w:rPr>
        <w:t>military forces</w:t>
      </w:r>
      <w:r w:rsidRPr="005B5142">
        <w:rPr>
          <w:rStyle w:val="StyleUnderline"/>
          <w:rFonts w:asciiTheme="minorHAnsi" w:hAnsiTheme="minorHAnsi"/>
        </w:rPr>
        <w:t xml:space="preserve"> in the contested areas</w:t>
      </w:r>
      <w:r w:rsidRPr="005B5142">
        <w:rPr>
          <w:rFonts w:asciiTheme="minorHAnsi" w:hAnsiTheme="minorHAnsi"/>
          <w:sz w:val="16"/>
        </w:rPr>
        <w:t xml:space="preserve">. </w:t>
      </w:r>
      <w:r w:rsidRPr="005B5142">
        <w:rPr>
          <w:rStyle w:val="StyleUnderline"/>
          <w:rFonts w:asciiTheme="minorHAnsi" w:hAnsiTheme="minorHAnsi"/>
        </w:rPr>
        <w:t>Washington's continuing statements about its ongoing plans for a "pivot" to</w:t>
      </w:r>
      <w:r w:rsidRPr="005B5142">
        <w:rPr>
          <w:rFonts w:asciiTheme="minorHAnsi" w:hAnsiTheme="minorHAnsi"/>
          <w:sz w:val="16"/>
        </w:rPr>
        <w:t xml:space="preserve">, or "rebalancing" of, its forces in </w:t>
      </w:r>
      <w:r w:rsidRPr="005B5142">
        <w:rPr>
          <w:rStyle w:val="StyleUnderline"/>
          <w:rFonts w:asciiTheme="minorHAnsi" w:hAnsiTheme="minorHAnsi"/>
        </w:rPr>
        <w:t xml:space="preserve">the Pacific have only fueled Chinese intransigence and </w:t>
      </w:r>
      <w:r w:rsidRPr="005B5142">
        <w:rPr>
          <w:rStyle w:val="Emphasis"/>
          <w:rFonts w:asciiTheme="minorHAnsi" w:hAnsiTheme="minorHAnsi"/>
        </w:rPr>
        <w:t>intensified a rising sense of crisis</w:t>
      </w:r>
      <w:r w:rsidRPr="005B5142">
        <w:rPr>
          <w:rStyle w:val="StyleUnderline"/>
          <w:rFonts w:asciiTheme="minorHAnsi" w:hAnsiTheme="minorHAnsi"/>
        </w:rPr>
        <w:t xml:space="preserve"> in the region. Leaders on all sides continue to affirm their country's inviolable rights to the contested islands and vow to use any means necessary to resist encroachment by rival claimants.</w:t>
      </w:r>
      <w:r w:rsidRPr="005B5142">
        <w:rPr>
          <w:rFonts w:asciiTheme="minorHAnsi" w:hAnsiTheme="minorHAnsi"/>
          <w:sz w:val="16"/>
        </w:rPr>
        <w:t xml:space="preserve"> In the meantime, </w:t>
      </w:r>
      <w:r w:rsidRPr="005B5142">
        <w:rPr>
          <w:rStyle w:val="StyleUnderline"/>
          <w:rFonts w:asciiTheme="minorHAnsi" w:hAnsiTheme="minorHAnsi"/>
        </w:rPr>
        <w:t xml:space="preserve">China has increased the frequency and scale of its naval maneuvers in waters claimed by Japan, Vietnam, and the Philippines, further </w:t>
      </w:r>
      <w:r w:rsidRPr="005B5142">
        <w:rPr>
          <w:rStyle w:val="Emphasis"/>
          <w:rFonts w:asciiTheme="minorHAnsi" w:hAnsiTheme="minorHAnsi"/>
          <w:b w:val="0"/>
        </w:rPr>
        <w:t>enflaming tensions in the region.</w:t>
      </w:r>
      <w:r w:rsidRPr="005B5142">
        <w:rPr>
          <w:rFonts w:asciiTheme="minorHAnsi" w:hAnsiTheme="minorHAnsi"/>
          <w:sz w:val="16"/>
        </w:rPr>
        <w:t xml:space="preserve"> Ostensibly, these disputes revolve around the question of who owns a constellation of largely uninhabited atolls and islets claimed by a variety of nations. In the East China Sea, the islands in contention are called the </w:t>
      </w:r>
      <w:proofErr w:type="spellStart"/>
      <w:r w:rsidRPr="005B5142">
        <w:rPr>
          <w:rFonts w:asciiTheme="minorHAnsi" w:hAnsiTheme="minorHAnsi"/>
          <w:sz w:val="16"/>
        </w:rPr>
        <w:t>Diaoyus</w:t>
      </w:r>
      <w:proofErr w:type="spellEnd"/>
      <w:r w:rsidRPr="005B5142">
        <w:rPr>
          <w:rFonts w:asciiTheme="minorHAnsi" w:hAnsiTheme="minorHAnsi"/>
          <w:sz w:val="16"/>
        </w:rPr>
        <w:t xml:space="preserve"> by China and the </w:t>
      </w:r>
      <w:proofErr w:type="spellStart"/>
      <w:r w:rsidRPr="005B5142">
        <w:rPr>
          <w:rFonts w:asciiTheme="minorHAnsi" w:hAnsiTheme="minorHAnsi"/>
          <w:sz w:val="16"/>
        </w:rPr>
        <w:t>Senkakus</w:t>
      </w:r>
      <w:proofErr w:type="spellEnd"/>
      <w:r w:rsidRPr="005B5142">
        <w:rPr>
          <w:rFonts w:asciiTheme="minorHAnsi" w:hAnsiTheme="minorHAnsi"/>
          <w:sz w:val="16"/>
        </w:rPr>
        <w:t xml:space="preserve"> by Japan. At present, they are administered by Japan, but both countries claim sovereignty over them. In the South China Sea, several island groups are in contention, including the Spratly chain and the </w:t>
      </w:r>
      <w:proofErr w:type="spellStart"/>
      <w:r w:rsidRPr="005B5142">
        <w:rPr>
          <w:rFonts w:asciiTheme="minorHAnsi" w:hAnsiTheme="minorHAnsi"/>
          <w:sz w:val="16"/>
        </w:rPr>
        <w:t>Paracel</w:t>
      </w:r>
      <w:proofErr w:type="spellEnd"/>
      <w:r w:rsidRPr="005B5142">
        <w:rPr>
          <w:rFonts w:asciiTheme="minorHAnsi" w:hAnsiTheme="minorHAnsi"/>
          <w:sz w:val="16"/>
        </w:rPr>
        <w:t xml:space="preserve"> Islands (known in China as the </w:t>
      </w:r>
      <w:proofErr w:type="spellStart"/>
      <w:r w:rsidRPr="005B5142">
        <w:rPr>
          <w:rFonts w:asciiTheme="minorHAnsi" w:hAnsiTheme="minorHAnsi"/>
          <w:sz w:val="16"/>
        </w:rPr>
        <w:t>Nansha</w:t>
      </w:r>
      <w:proofErr w:type="spellEnd"/>
      <w:r w:rsidRPr="005B5142">
        <w:rPr>
          <w:rFonts w:asciiTheme="minorHAnsi" w:hAnsiTheme="minorHAnsi"/>
          <w:sz w:val="16"/>
        </w:rPr>
        <w:t xml:space="preserve"> and </w:t>
      </w:r>
      <w:proofErr w:type="spellStart"/>
      <w:r w:rsidRPr="005B5142">
        <w:rPr>
          <w:rFonts w:asciiTheme="minorHAnsi" w:hAnsiTheme="minorHAnsi"/>
          <w:sz w:val="16"/>
        </w:rPr>
        <w:t>Xisha</w:t>
      </w:r>
      <w:proofErr w:type="spellEnd"/>
      <w:r w:rsidRPr="005B5142">
        <w:rPr>
          <w:rFonts w:asciiTheme="minorHAnsi" w:hAnsiTheme="minorHAnsi"/>
          <w:sz w:val="16"/>
        </w:rPr>
        <w:t xml:space="preserve"> Islands, respectively). China claims all of these islets, while Vietnam claims some of the </w:t>
      </w:r>
      <w:proofErr w:type="spellStart"/>
      <w:r w:rsidRPr="005B5142">
        <w:rPr>
          <w:rFonts w:asciiTheme="minorHAnsi" w:hAnsiTheme="minorHAnsi"/>
          <w:sz w:val="16"/>
        </w:rPr>
        <w:t>Spratlys</w:t>
      </w:r>
      <w:proofErr w:type="spellEnd"/>
      <w:r w:rsidRPr="005B5142">
        <w:rPr>
          <w:rFonts w:asciiTheme="minorHAnsi" w:hAnsiTheme="minorHAnsi"/>
          <w:sz w:val="16"/>
        </w:rPr>
        <w:t xml:space="preserve"> and </w:t>
      </w:r>
      <w:proofErr w:type="spellStart"/>
      <w:r w:rsidRPr="005B5142">
        <w:rPr>
          <w:rFonts w:asciiTheme="minorHAnsi" w:hAnsiTheme="minorHAnsi"/>
          <w:sz w:val="16"/>
        </w:rPr>
        <w:t>Paracels</w:t>
      </w:r>
      <w:proofErr w:type="spellEnd"/>
      <w:r w:rsidRPr="005B5142">
        <w:rPr>
          <w:rFonts w:asciiTheme="minorHAnsi" w:hAnsiTheme="minorHAnsi"/>
          <w:sz w:val="16"/>
        </w:rPr>
        <w:t xml:space="preserve">. Brunei, Malaysia, and the Philippines also claim some of the </w:t>
      </w:r>
      <w:proofErr w:type="spellStart"/>
      <w:r w:rsidRPr="005B5142">
        <w:rPr>
          <w:rFonts w:asciiTheme="minorHAnsi" w:hAnsiTheme="minorHAnsi"/>
          <w:sz w:val="16"/>
        </w:rPr>
        <w:t>Spratlys</w:t>
      </w:r>
      <w:proofErr w:type="spellEnd"/>
      <w:r w:rsidRPr="005B5142">
        <w:rPr>
          <w:rFonts w:asciiTheme="minorHAnsi" w:hAnsiTheme="minorHAnsi"/>
          <w:sz w:val="16"/>
        </w:rPr>
        <w:t xml:space="preserve">. </w:t>
      </w:r>
      <w:r w:rsidRPr="005B5142">
        <w:rPr>
          <w:rStyle w:val="StyleUnderline"/>
          <w:rFonts w:asciiTheme="minorHAnsi" w:hAnsiTheme="minorHAnsi"/>
        </w:rPr>
        <w:t>Far more is</w:t>
      </w:r>
      <w:r w:rsidRPr="005B5142">
        <w:rPr>
          <w:rFonts w:asciiTheme="minorHAnsi" w:hAnsiTheme="minorHAnsi"/>
          <w:sz w:val="16"/>
        </w:rPr>
        <w:t xml:space="preserve">, of course, </w:t>
      </w:r>
      <w:r w:rsidRPr="005B5142">
        <w:rPr>
          <w:rStyle w:val="StyleUnderline"/>
          <w:rFonts w:asciiTheme="minorHAnsi" w:hAnsiTheme="minorHAnsi"/>
        </w:rPr>
        <w:t>at stake than</w:t>
      </w:r>
      <w:r w:rsidRPr="005B5142">
        <w:rPr>
          <w:rFonts w:asciiTheme="minorHAnsi" w:hAnsiTheme="minorHAnsi"/>
          <w:sz w:val="16"/>
        </w:rPr>
        <w:t xml:space="preserve"> just the </w:t>
      </w:r>
      <w:r w:rsidRPr="005B5142">
        <w:rPr>
          <w:rStyle w:val="StyleUnderline"/>
          <w:rFonts w:asciiTheme="minorHAnsi" w:hAnsiTheme="minorHAnsi"/>
        </w:rPr>
        <w:t xml:space="preserve">ownership of </w:t>
      </w:r>
      <w:r w:rsidRPr="005B5142">
        <w:rPr>
          <w:rFonts w:asciiTheme="minorHAnsi" w:hAnsiTheme="minorHAnsi"/>
          <w:sz w:val="16"/>
        </w:rPr>
        <w:t xml:space="preserve">a few uninhabited </w:t>
      </w:r>
      <w:r w:rsidRPr="005B5142">
        <w:rPr>
          <w:rStyle w:val="StyleUnderline"/>
          <w:rFonts w:asciiTheme="minorHAnsi" w:hAnsiTheme="minorHAnsi"/>
        </w:rPr>
        <w:t xml:space="preserve">islets. The </w:t>
      </w:r>
      <w:proofErr w:type="spellStart"/>
      <w:r w:rsidRPr="005B5142">
        <w:rPr>
          <w:rStyle w:val="StyleUnderline"/>
          <w:rFonts w:asciiTheme="minorHAnsi" w:hAnsiTheme="minorHAnsi"/>
          <w:highlight w:val="green"/>
        </w:rPr>
        <w:t>seabeds</w:t>
      </w:r>
      <w:proofErr w:type="spellEnd"/>
      <w:r w:rsidRPr="005B5142">
        <w:rPr>
          <w:rStyle w:val="StyleUnderline"/>
          <w:rFonts w:asciiTheme="minorHAnsi" w:hAnsiTheme="minorHAnsi"/>
          <w:highlight w:val="green"/>
        </w:rPr>
        <w:t xml:space="preserve"> </w:t>
      </w:r>
      <w:r w:rsidRPr="005B5142">
        <w:rPr>
          <w:rStyle w:val="StyleUnderline"/>
          <w:rFonts w:asciiTheme="minorHAnsi" w:hAnsiTheme="minorHAnsi"/>
        </w:rPr>
        <w:t xml:space="preserve">surrounding them are believed to </w:t>
      </w:r>
      <w:r w:rsidRPr="005B5142">
        <w:rPr>
          <w:rStyle w:val="StyleUnderline"/>
          <w:rFonts w:asciiTheme="minorHAnsi" w:hAnsiTheme="minorHAnsi"/>
          <w:highlight w:val="green"/>
        </w:rPr>
        <w:t xml:space="preserve">sit atop </w:t>
      </w:r>
      <w:r w:rsidRPr="005B5142">
        <w:rPr>
          <w:rStyle w:val="Emphasis"/>
          <w:rFonts w:asciiTheme="minorHAnsi" w:hAnsiTheme="minorHAnsi"/>
          <w:highlight w:val="green"/>
        </w:rPr>
        <w:t>vast reserves of</w:t>
      </w:r>
      <w:r w:rsidRPr="005B5142">
        <w:rPr>
          <w:rFonts w:asciiTheme="minorHAnsi" w:hAnsiTheme="minorHAnsi"/>
          <w:sz w:val="16"/>
        </w:rPr>
        <w:t xml:space="preserve"> oil and </w:t>
      </w:r>
      <w:r w:rsidRPr="005B5142">
        <w:rPr>
          <w:rStyle w:val="Emphasis"/>
          <w:rFonts w:asciiTheme="minorHAnsi" w:hAnsiTheme="minorHAnsi"/>
        </w:rPr>
        <w:t xml:space="preserve">natural </w:t>
      </w:r>
      <w:r w:rsidRPr="005B5142">
        <w:rPr>
          <w:rStyle w:val="Emphasis"/>
          <w:rFonts w:asciiTheme="minorHAnsi" w:hAnsiTheme="minorHAnsi"/>
          <w:highlight w:val="green"/>
        </w:rPr>
        <w:t>gas.</w:t>
      </w:r>
      <w:r w:rsidRPr="005B5142">
        <w:rPr>
          <w:rStyle w:val="StyleUnderline"/>
          <w:rFonts w:asciiTheme="minorHAnsi" w:hAnsiTheme="minorHAnsi"/>
          <w:highlight w:val="green"/>
        </w:rPr>
        <w:t xml:space="preserve"> </w:t>
      </w:r>
      <w:r w:rsidRPr="005B5142">
        <w:rPr>
          <w:rStyle w:val="StyleUnderline"/>
          <w:rFonts w:asciiTheme="minorHAnsi" w:hAnsiTheme="minorHAnsi"/>
        </w:rPr>
        <w:t xml:space="preserve">Ownership of the islands would naturally confer ownership of the reserves -- </w:t>
      </w:r>
      <w:r w:rsidRPr="005B5142">
        <w:rPr>
          <w:rStyle w:val="StyleUnderline"/>
          <w:rFonts w:asciiTheme="minorHAnsi" w:hAnsiTheme="minorHAnsi"/>
          <w:highlight w:val="green"/>
        </w:rPr>
        <w:t xml:space="preserve">something </w:t>
      </w:r>
      <w:r w:rsidRPr="005B5142">
        <w:rPr>
          <w:rStyle w:val="StyleUnderline"/>
          <w:rFonts w:asciiTheme="minorHAnsi" w:hAnsiTheme="minorHAnsi"/>
        </w:rPr>
        <w:t xml:space="preserve">all of </w:t>
      </w:r>
      <w:r w:rsidRPr="005B5142">
        <w:rPr>
          <w:rStyle w:val="StyleUnderline"/>
          <w:rFonts w:asciiTheme="minorHAnsi" w:hAnsiTheme="minorHAnsi"/>
          <w:highlight w:val="green"/>
        </w:rPr>
        <w:t xml:space="preserve">these countries </w:t>
      </w:r>
      <w:r w:rsidRPr="005B5142">
        <w:rPr>
          <w:rStyle w:val="Emphasis"/>
          <w:rFonts w:asciiTheme="minorHAnsi" w:hAnsiTheme="minorHAnsi"/>
          <w:highlight w:val="green"/>
        </w:rPr>
        <w:t>desperately desire</w:t>
      </w:r>
      <w:r w:rsidRPr="005B5142">
        <w:rPr>
          <w:rFonts w:asciiTheme="minorHAnsi" w:hAnsiTheme="minorHAnsi"/>
          <w:sz w:val="16"/>
          <w:highlight w:val="green"/>
        </w:rPr>
        <w:t xml:space="preserve">. </w:t>
      </w:r>
      <w:r w:rsidRPr="005B5142">
        <w:rPr>
          <w:rStyle w:val="Emphasis"/>
          <w:rFonts w:asciiTheme="minorHAnsi" w:hAnsiTheme="minorHAnsi"/>
        </w:rPr>
        <w:t xml:space="preserve">Powerful </w:t>
      </w:r>
      <w:r w:rsidRPr="005B5142">
        <w:rPr>
          <w:rStyle w:val="Emphasis"/>
          <w:rFonts w:asciiTheme="minorHAnsi" w:hAnsiTheme="minorHAnsi"/>
          <w:highlight w:val="green"/>
        </w:rPr>
        <w:t>forces of nationalism</w:t>
      </w:r>
      <w:r w:rsidRPr="005B5142">
        <w:rPr>
          <w:rStyle w:val="StyleUnderline"/>
          <w:rFonts w:asciiTheme="minorHAnsi" w:hAnsiTheme="minorHAnsi"/>
          <w:highlight w:val="green"/>
        </w:rPr>
        <w:t xml:space="preserve"> are</w:t>
      </w:r>
      <w:r w:rsidRPr="005B5142">
        <w:rPr>
          <w:rStyle w:val="StyleUnderline"/>
          <w:rFonts w:asciiTheme="minorHAnsi" w:hAnsiTheme="minorHAnsi"/>
        </w:rPr>
        <w:t xml:space="preserve"> also </w:t>
      </w:r>
      <w:r w:rsidRPr="005B5142">
        <w:rPr>
          <w:rStyle w:val="StyleUnderline"/>
          <w:rFonts w:asciiTheme="minorHAnsi" w:hAnsiTheme="minorHAnsi"/>
          <w:highlight w:val="green"/>
        </w:rPr>
        <w:t xml:space="preserve">at work: with </w:t>
      </w:r>
      <w:r w:rsidRPr="005B5142">
        <w:rPr>
          <w:rStyle w:val="Emphasis"/>
          <w:rFonts w:asciiTheme="minorHAnsi" w:hAnsiTheme="minorHAnsi"/>
          <w:highlight w:val="green"/>
        </w:rPr>
        <w:t>rising popular fervor</w:t>
      </w:r>
      <w:r w:rsidRPr="005B5142">
        <w:rPr>
          <w:rStyle w:val="StyleUnderline"/>
          <w:rFonts w:asciiTheme="minorHAnsi" w:hAnsiTheme="minorHAnsi"/>
        </w:rPr>
        <w:t>, the Chinese believe that the islands are part of their national territory and any other claims represent a direct assault on China's sovereign rights</w:t>
      </w:r>
      <w:r w:rsidRPr="005B5142">
        <w:rPr>
          <w:rFonts w:asciiTheme="minorHAnsi" w:hAnsiTheme="minorHAnsi"/>
          <w:sz w:val="16"/>
        </w:rPr>
        <w:t xml:space="preserve">; </w:t>
      </w:r>
      <w:r w:rsidRPr="005B5142">
        <w:rPr>
          <w:rStyle w:val="StyleUnderline"/>
          <w:rFonts w:asciiTheme="minorHAnsi" w:hAnsiTheme="minorHAnsi"/>
        </w:rPr>
        <w:t>the fact that Japan</w:t>
      </w:r>
      <w:r w:rsidRPr="005B5142">
        <w:rPr>
          <w:rFonts w:asciiTheme="minorHAnsi" w:hAnsiTheme="minorHAnsi"/>
          <w:sz w:val="16"/>
        </w:rPr>
        <w:t xml:space="preserve"> -- China's brutal invader and occupier during World War II -- </w:t>
      </w:r>
      <w:r w:rsidRPr="005B5142">
        <w:rPr>
          <w:rStyle w:val="StyleUnderline"/>
          <w:rFonts w:asciiTheme="minorHAnsi" w:hAnsiTheme="minorHAnsi"/>
        </w:rPr>
        <w:t>is a rival claimant</w:t>
      </w:r>
      <w:r w:rsidRPr="005B5142">
        <w:rPr>
          <w:rFonts w:asciiTheme="minorHAnsi" w:hAnsiTheme="minorHAnsi"/>
          <w:sz w:val="16"/>
        </w:rPr>
        <w:t xml:space="preserve"> to some of them </w:t>
      </w:r>
      <w:r w:rsidRPr="005B5142">
        <w:rPr>
          <w:rStyle w:val="StyleUnderline"/>
          <w:rFonts w:asciiTheme="minorHAnsi" w:hAnsiTheme="minorHAnsi"/>
        </w:rPr>
        <w:t xml:space="preserve">only adds a powerful tinge of victimhood to Chinese </w:t>
      </w:r>
      <w:r w:rsidRPr="005B5142">
        <w:rPr>
          <w:rStyle w:val="Emphasis"/>
          <w:rFonts w:asciiTheme="minorHAnsi" w:hAnsiTheme="minorHAnsi"/>
        </w:rPr>
        <w:t>nationalism and intransigence</w:t>
      </w:r>
      <w:r w:rsidRPr="005B5142">
        <w:rPr>
          <w:rFonts w:asciiTheme="minorHAnsi" w:hAnsiTheme="minorHAnsi"/>
          <w:sz w:val="16"/>
        </w:rPr>
        <w:t xml:space="preserve"> on the issue. By the same token, </w:t>
      </w:r>
      <w:r w:rsidRPr="005B5142">
        <w:rPr>
          <w:rStyle w:val="StyleUnderline"/>
          <w:rFonts w:asciiTheme="minorHAnsi" w:hAnsiTheme="minorHAnsi"/>
        </w:rPr>
        <w:t>the Japanese</w:t>
      </w:r>
      <w:r w:rsidRPr="005B5142">
        <w:rPr>
          <w:rFonts w:asciiTheme="minorHAnsi" w:hAnsiTheme="minorHAnsi"/>
          <w:sz w:val="16"/>
        </w:rPr>
        <w:t xml:space="preserve">, Vietnamese, and Filipinos, </w:t>
      </w:r>
      <w:r w:rsidRPr="005B5142">
        <w:rPr>
          <w:rStyle w:val="StyleUnderline"/>
          <w:rFonts w:asciiTheme="minorHAnsi" w:hAnsiTheme="minorHAnsi"/>
        </w:rPr>
        <w:t>already feeling threatened by China's growing wealth and power, believe no less firmly that not bending on the island disputes is an essential expression of their nationhood.</w:t>
      </w:r>
      <w:r w:rsidRPr="005B5142">
        <w:rPr>
          <w:rFonts w:asciiTheme="minorHAnsi" w:hAnsiTheme="minorHAnsi"/>
          <w:sz w:val="16"/>
        </w:rPr>
        <w:t xml:space="preserve"> </w:t>
      </w:r>
      <w:r w:rsidRPr="005B5142">
        <w:rPr>
          <w:rStyle w:val="StyleUnderline"/>
          <w:rFonts w:asciiTheme="minorHAnsi" w:hAnsiTheme="minorHAnsi"/>
        </w:rPr>
        <w:t xml:space="preserve">Long ongoing, these disputes have </w:t>
      </w:r>
      <w:r w:rsidRPr="005B5142">
        <w:rPr>
          <w:rStyle w:val="Emphasis"/>
          <w:rFonts w:asciiTheme="minorHAnsi" w:hAnsiTheme="minorHAnsi"/>
        </w:rPr>
        <w:t>escalated recently</w:t>
      </w:r>
      <w:r w:rsidRPr="005B5142">
        <w:rPr>
          <w:rStyle w:val="StyleUnderline"/>
          <w:rFonts w:asciiTheme="minorHAnsi" w:hAnsiTheme="minorHAnsi"/>
        </w:rPr>
        <w:t>.</w:t>
      </w:r>
      <w:r w:rsidRPr="005B5142">
        <w:rPr>
          <w:rFonts w:asciiTheme="minorHAnsi" w:hAnsiTheme="minorHAnsi"/>
          <w:sz w:val="16"/>
        </w:rPr>
        <w:t xml:space="preserve"> In May 2011, for instance, the Vietnamese reported that Chinese warships were harassing oil-exploration vessels operated by the state-owned energy company </w:t>
      </w:r>
      <w:proofErr w:type="spellStart"/>
      <w:r w:rsidRPr="005B5142">
        <w:rPr>
          <w:rFonts w:asciiTheme="minorHAnsi" w:hAnsiTheme="minorHAnsi"/>
          <w:sz w:val="16"/>
        </w:rPr>
        <w:t>PetroVietnam</w:t>
      </w:r>
      <w:proofErr w:type="spellEnd"/>
      <w:r w:rsidRPr="005B5142">
        <w:rPr>
          <w:rFonts w:asciiTheme="minorHAnsi" w:hAnsiTheme="minorHAnsi"/>
          <w:sz w:val="16"/>
        </w:rPr>
        <w:t xml:space="preserve"> in the South China Sea. In two instances, Vietnamese authorities claimed, cables attached to underwater survey equipment were purposely slashed. In April 2012, armed Chinese marine surveillance ships blocked efforts by Filipino vessels to inspect Chinese boats suspected of illegally fishing off Scarborough Shoal, an islet in the South China Sea claimed by both countries. </w:t>
      </w:r>
      <w:r w:rsidRPr="005B5142">
        <w:rPr>
          <w:rStyle w:val="StyleUnderline"/>
          <w:rFonts w:asciiTheme="minorHAnsi" w:hAnsiTheme="minorHAnsi"/>
        </w:rPr>
        <w:t xml:space="preserve">The East China Sea has </w:t>
      </w:r>
      <w:r w:rsidRPr="005B5142">
        <w:rPr>
          <w:rFonts w:asciiTheme="minorHAnsi" w:hAnsiTheme="minorHAnsi"/>
          <w:sz w:val="16"/>
        </w:rPr>
        <w:t xml:space="preserve">similarly </w:t>
      </w:r>
      <w:r w:rsidRPr="005B5142">
        <w:rPr>
          <w:rStyle w:val="StyleUnderline"/>
          <w:rFonts w:asciiTheme="minorHAnsi" w:hAnsiTheme="minorHAnsi"/>
        </w:rPr>
        <w:t>witnessed tense encounters of late.</w:t>
      </w:r>
      <w:r w:rsidRPr="005B5142">
        <w:rPr>
          <w:rFonts w:asciiTheme="minorHAnsi" w:hAnsiTheme="minorHAnsi"/>
          <w:sz w:val="16"/>
        </w:rPr>
        <w:t xml:space="preserve"> Last September, for example, Japanese authorities arrested 14 Chinese citizens who had attempted to land on one of the </w:t>
      </w:r>
      <w:proofErr w:type="spellStart"/>
      <w:r w:rsidRPr="005B5142">
        <w:rPr>
          <w:rFonts w:asciiTheme="minorHAnsi" w:hAnsiTheme="minorHAnsi"/>
          <w:sz w:val="16"/>
        </w:rPr>
        <w:t>Diaoyu</w:t>
      </w:r>
      <w:proofErr w:type="spellEnd"/>
      <w:r w:rsidRPr="005B5142">
        <w:rPr>
          <w:rFonts w:asciiTheme="minorHAnsi" w:hAnsiTheme="minorHAnsi"/>
          <w:sz w:val="16"/>
        </w:rPr>
        <w:t>/</w:t>
      </w:r>
      <w:proofErr w:type="spellStart"/>
      <w:r w:rsidRPr="005B5142">
        <w:rPr>
          <w:rFonts w:asciiTheme="minorHAnsi" w:hAnsiTheme="minorHAnsi"/>
          <w:sz w:val="16"/>
        </w:rPr>
        <w:t>Senkaku</w:t>
      </w:r>
      <w:proofErr w:type="spellEnd"/>
      <w:r w:rsidRPr="005B5142">
        <w:rPr>
          <w:rFonts w:asciiTheme="minorHAnsi" w:hAnsiTheme="minorHAnsi"/>
          <w:sz w:val="16"/>
        </w:rPr>
        <w:t xml:space="preserve"> Islands to press their country's claims, </w:t>
      </w:r>
      <w:r w:rsidRPr="005B5142">
        <w:rPr>
          <w:rStyle w:val="StyleUnderline"/>
          <w:rFonts w:asciiTheme="minorHAnsi" w:hAnsiTheme="minorHAnsi"/>
        </w:rPr>
        <w:t>provoking widespread anti-Japanese protests across China and a series of naval show-of-force operations by both sides in the disputed waters.</w:t>
      </w:r>
      <w:r w:rsidRPr="005B5142">
        <w:rPr>
          <w:rFonts w:asciiTheme="minorHAnsi" w:hAnsiTheme="minorHAnsi"/>
          <w:sz w:val="16"/>
        </w:rPr>
        <w:t xml:space="preserve"> </w:t>
      </w:r>
      <w:r w:rsidRPr="005B5142">
        <w:rPr>
          <w:rStyle w:val="Emphasis"/>
          <w:rFonts w:asciiTheme="minorHAnsi" w:hAnsiTheme="minorHAnsi"/>
          <w:highlight w:val="green"/>
        </w:rPr>
        <w:t xml:space="preserve">Regional </w:t>
      </w:r>
      <w:proofErr w:type="gramStart"/>
      <w:r w:rsidRPr="005B5142">
        <w:rPr>
          <w:rStyle w:val="Emphasis"/>
          <w:rFonts w:asciiTheme="minorHAnsi" w:hAnsiTheme="minorHAnsi"/>
          <w:highlight w:val="green"/>
        </w:rPr>
        <w:t>diplomacy</w:t>
      </w:r>
      <w:r w:rsidRPr="005B5142">
        <w:rPr>
          <w:rFonts w:asciiTheme="minorHAnsi" w:hAnsiTheme="minorHAnsi"/>
          <w:sz w:val="16"/>
        </w:rPr>
        <w:t xml:space="preserve">, </w:t>
      </w:r>
      <w:r w:rsidRPr="005B5142">
        <w:rPr>
          <w:rStyle w:val="StyleUnderline"/>
          <w:rFonts w:asciiTheme="minorHAnsi" w:hAnsiTheme="minorHAnsi"/>
        </w:rPr>
        <w:t>that classic way of settling disputes in a peaceful manner,</w:t>
      </w:r>
      <w:proofErr w:type="gramEnd"/>
      <w:r w:rsidRPr="005B5142">
        <w:rPr>
          <w:rStyle w:val="StyleUnderline"/>
          <w:rFonts w:asciiTheme="minorHAnsi" w:hAnsiTheme="minorHAnsi"/>
        </w:rPr>
        <w:t xml:space="preserve"> </w:t>
      </w:r>
      <w:r w:rsidRPr="005B5142">
        <w:rPr>
          <w:rStyle w:val="StyleUnderline"/>
          <w:rFonts w:asciiTheme="minorHAnsi" w:hAnsiTheme="minorHAnsi"/>
          <w:highlight w:val="green"/>
        </w:rPr>
        <w:t xml:space="preserve">has been </w:t>
      </w:r>
      <w:r w:rsidRPr="005B5142">
        <w:rPr>
          <w:rStyle w:val="Emphasis"/>
          <w:rFonts w:asciiTheme="minorHAnsi" w:hAnsiTheme="minorHAnsi"/>
          <w:highlight w:val="green"/>
        </w:rPr>
        <w:t>under growing strain</w:t>
      </w:r>
      <w:r w:rsidRPr="005B5142">
        <w:rPr>
          <w:rStyle w:val="StyleUnderline"/>
          <w:rFonts w:asciiTheme="minorHAnsi" w:hAnsiTheme="minorHAnsi"/>
        </w:rPr>
        <w:t xml:space="preserve"> recently thanks to these maritime disputes and the accompanying military encounters</w:t>
      </w:r>
      <w:r w:rsidRPr="005B5142">
        <w:rPr>
          <w:rFonts w:asciiTheme="minorHAnsi" w:hAnsiTheme="minorHAnsi"/>
          <w:sz w:val="16"/>
        </w:rPr>
        <w:t xml:space="preserve">. In July 2012, at the annual meeting of the Association of Southeast Asian Nations (ASEAN), </w:t>
      </w:r>
      <w:r w:rsidRPr="005B5142">
        <w:rPr>
          <w:rStyle w:val="StyleUnderline"/>
          <w:rFonts w:asciiTheme="minorHAnsi" w:hAnsiTheme="minorHAnsi"/>
        </w:rPr>
        <w:t>Asian leaders were unable to agree on a final communiqué, no matter how anodyne</w:t>
      </w:r>
      <w:r w:rsidRPr="005B5142">
        <w:rPr>
          <w:rFonts w:asciiTheme="minorHAnsi" w:hAnsiTheme="minorHAnsi"/>
          <w:sz w:val="16"/>
        </w:rPr>
        <w:t xml:space="preserve"> -- the first time that had happened in the organization's 46-year history. Reportedly, </w:t>
      </w:r>
      <w:r w:rsidRPr="005B5142">
        <w:rPr>
          <w:rStyle w:val="StyleUnderline"/>
          <w:rFonts w:asciiTheme="minorHAnsi" w:hAnsiTheme="minorHAnsi"/>
        </w:rPr>
        <w:t>consensus on a final document was thwarted</w:t>
      </w:r>
      <w:r w:rsidRPr="005B5142">
        <w:rPr>
          <w:rFonts w:asciiTheme="minorHAnsi" w:hAnsiTheme="minorHAnsi"/>
          <w:sz w:val="16"/>
        </w:rPr>
        <w:t xml:space="preserve"> when Cambodia, a close ally of China's, refused to endorse compromise language on a proposed "code of conduct" for resolving disputes in the South China Sea. Two months later, when Secretary of State Hillary Rodham Clinton visited Beijing in an attempt to promote negotiations on the disputes, she was reviled in the Chinese press, while officials there refused to cede any ground at all. As 2012 ended and the New Year began, </w:t>
      </w:r>
      <w:r w:rsidRPr="005B5142">
        <w:rPr>
          <w:rStyle w:val="Emphasis"/>
          <w:rFonts w:asciiTheme="minorHAnsi" w:hAnsiTheme="minorHAnsi"/>
        </w:rPr>
        <w:t>the situation only deteriorated</w:t>
      </w:r>
      <w:r w:rsidRPr="005B5142">
        <w:rPr>
          <w:rFonts w:asciiTheme="minorHAnsi" w:hAnsiTheme="minorHAnsi"/>
          <w:sz w:val="16"/>
        </w:rPr>
        <w:t xml:space="preserve">. On December 1st, officials in Hainan Province, which administers the Chinese-claimed islands in the South China Sea, announced a new policy for 2013: Chinese warships would now be empowered to stop, search, or simply repel foreign ships that entered the claimed waters and were suspected of conducting illegal activities ranging, assumedly, from fishing to oil drilling. This move coincided with an increase in the size and frequency of Chinese naval deployments in the disputed areas. On December 13th, </w:t>
      </w:r>
      <w:r w:rsidRPr="005B5142">
        <w:rPr>
          <w:rStyle w:val="StyleUnderline"/>
          <w:rFonts w:asciiTheme="minorHAnsi" w:hAnsiTheme="minorHAnsi"/>
        </w:rPr>
        <w:t>the Japanese military scrambled F-15 fighter jets when a Chinese marine surveillance plane flew into airspace near the</w:t>
      </w:r>
      <w:r w:rsidRPr="005B5142">
        <w:rPr>
          <w:rFonts w:asciiTheme="minorHAnsi" w:hAnsiTheme="minorHAnsi"/>
          <w:sz w:val="16"/>
        </w:rPr>
        <w:t xml:space="preserve"> </w:t>
      </w:r>
      <w:proofErr w:type="spellStart"/>
      <w:r w:rsidRPr="005B5142">
        <w:rPr>
          <w:rFonts w:asciiTheme="minorHAnsi" w:hAnsiTheme="minorHAnsi"/>
          <w:sz w:val="16"/>
        </w:rPr>
        <w:t>Diaoyu</w:t>
      </w:r>
      <w:proofErr w:type="spellEnd"/>
      <w:r w:rsidRPr="005B5142">
        <w:rPr>
          <w:rFonts w:asciiTheme="minorHAnsi" w:hAnsiTheme="minorHAnsi"/>
          <w:sz w:val="16"/>
        </w:rPr>
        <w:t>/</w:t>
      </w:r>
      <w:proofErr w:type="spellStart"/>
      <w:r w:rsidRPr="005B5142">
        <w:rPr>
          <w:rStyle w:val="StyleUnderline"/>
          <w:rFonts w:asciiTheme="minorHAnsi" w:hAnsiTheme="minorHAnsi"/>
        </w:rPr>
        <w:t>Senkaku</w:t>
      </w:r>
      <w:proofErr w:type="spellEnd"/>
      <w:r w:rsidRPr="005B5142">
        <w:rPr>
          <w:rStyle w:val="StyleUnderline"/>
          <w:rFonts w:asciiTheme="minorHAnsi" w:hAnsiTheme="minorHAnsi"/>
        </w:rPr>
        <w:t xml:space="preserve"> Islands.</w:t>
      </w:r>
      <w:r w:rsidRPr="005B5142">
        <w:rPr>
          <w:rFonts w:asciiTheme="minorHAnsi" w:hAnsiTheme="minorHAnsi"/>
          <w:sz w:val="16"/>
        </w:rPr>
        <w:t xml:space="preserve"> Another worrisome incident occurred on January 8th, when four </w:t>
      </w:r>
      <w:r w:rsidRPr="005B5142">
        <w:rPr>
          <w:rStyle w:val="StyleUnderline"/>
          <w:rFonts w:asciiTheme="minorHAnsi" w:hAnsiTheme="minorHAnsi"/>
        </w:rPr>
        <w:t>Chinese surveillance ships entered Japanese-controlled waters</w:t>
      </w:r>
      <w:r w:rsidRPr="005B5142">
        <w:rPr>
          <w:rFonts w:asciiTheme="minorHAnsi" w:hAnsiTheme="minorHAnsi"/>
          <w:sz w:val="16"/>
        </w:rPr>
        <w:t xml:space="preserve"> around those islands for 13 hours. Two days later, </w:t>
      </w:r>
      <w:r w:rsidRPr="005B5142">
        <w:rPr>
          <w:rStyle w:val="StyleUnderline"/>
          <w:rFonts w:asciiTheme="minorHAnsi" w:hAnsiTheme="minorHAnsi"/>
        </w:rPr>
        <w:t>Japanese fighter jets were again scrambled when a Chinese surveillance plane returned to the islands</w:t>
      </w:r>
      <w:r w:rsidRPr="005B5142">
        <w:rPr>
          <w:rFonts w:asciiTheme="minorHAnsi" w:hAnsiTheme="minorHAnsi"/>
          <w:sz w:val="16"/>
        </w:rPr>
        <w:t xml:space="preserve">. Chinese fighters then came in pursuit, the first time supersonic jets from both sides flew over the disputed area. </w:t>
      </w:r>
      <w:r w:rsidRPr="005B5142">
        <w:rPr>
          <w:rStyle w:val="StyleUnderline"/>
          <w:rFonts w:asciiTheme="minorHAnsi" w:hAnsiTheme="minorHAnsi"/>
          <w:highlight w:val="green"/>
        </w:rPr>
        <w:t>The Chinese</w:t>
      </w:r>
      <w:r w:rsidRPr="005B5142">
        <w:rPr>
          <w:rStyle w:val="StyleUnderline"/>
          <w:rFonts w:asciiTheme="minorHAnsi" w:hAnsiTheme="minorHAnsi"/>
        </w:rPr>
        <w:t xml:space="preserve"> clearly </w:t>
      </w:r>
      <w:r w:rsidRPr="005B5142">
        <w:rPr>
          <w:rStyle w:val="StyleUnderline"/>
          <w:rFonts w:asciiTheme="minorHAnsi" w:hAnsiTheme="minorHAnsi"/>
          <w:highlight w:val="green"/>
        </w:rPr>
        <w:t xml:space="preserve">have </w:t>
      </w:r>
      <w:r w:rsidRPr="005B5142">
        <w:rPr>
          <w:rStyle w:val="Emphasis"/>
          <w:rFonts w:asciiTheme="minorHAnsi" w:hAnsiTheme="minorHAnsi"/>
          <w:highlight w:val="green"/>
        </w:rPr>
        <w:t>little intention of backing down</w:t>
      </w:r>
      <w:r w:rsidRPr="005B5142">
        <w:rPr>
          <w:rStyle w:val="StyleUnderline"/>
          <w:rFonts w:asciiTheme="minorHAnsi" w:hAnsiTheme="minorHAnsi"/>
        </w:rPr>
        <w:t xml:space="preserve">, having indicated that they will </w:t>
      </w:r>
      <w:r w:rsidRPr="005B5142">
        <w:rPr>
          <w:rStyle w:val="Emphasis"/>
          <w:rFonts w:asciiTheme="minorHAnsi" w:hAnsiTheme="minorHAnsi"/>
        </w:rPr>
        <w:t>increase their air and naval deployments</w:t>
      </w:r>
      <w:r w:rsidRPr="005B5142">
        <w:rPr>
          <w:rStyle w:val="StyleUnderline"/>
          <w:rFonts w:asciiTheme="minorHAnsi" w:hAnsiTheme="minorHAnsi"/>
        </w:rPr>
        <w:t xml:space="preserve"> in the area, just as the Japanese are doing.</w:t>
      </w:r>
      <w:r w:rsidRPr="005B5142">
        <w:rPr>
          <w:rFonts w:asciiTheme="minorHAnsi" w:hAnsiTheme="minorHAnsi"/>
          <w:sz w:val="16"/>
        </w:rPr>
        <w:t xml:space="preserve"> </w:t>
      </w:r>
      <w:r w:rsidRPr="005B5142">
        <w:rPr>
          <w:rStyle w:val="Emphasis"/>
          <w:rFonts w:asciiTheme="minorHAnsi" w:hAnsiTheme="minorHAnsi"/>
          <w:b w:val="0"/>
        </w:rPr>
        <w:t>Powder Keg in the Pacific</w:t>
      </w:r>
      <w:r w:rsidRPr="005B5142">
        <w:rPr>
          <w:rFonts w:asciiTheme="minorHAnsi" w:hAnsiTheme="minorHAnsi"/>
          <w:sz w:val="16"/>
        </w:rPr>
        <w:t xml:space="preserve"> While war clouds gather in the Pacific sky, the question remains: Why, pray tell, is this happening now? </w:t>
      </w:r>
      <w:r w:rsidRPr="005B5142">
        <w:rPr>
          <w:rStyle w:val="StyleUnderline"/>
          <w:rFonts w:asciiTheme="minorHAnsi" w:hAnsiTheme="minorHAnsi"/>
          <w:highlight w:val="green"/>
        </w:rPr>
        <w:t xml:space="preserve">Several factors </w:t>
      </w:r>
      <w:r w:rsidRPr="005B5142">
        <w:rPr>
          <w:rStyle w:val="StyleUnderline"/>
          <w:rFonts w:asciiTheme="minorHAnsi" w:hAnsiTheme="minorHAnsi"/>
        </w:rPr>
        <w:t xml:space="preserve">seem to be conspiring to </w:t>
      </w:r>
      <w:r w:rsidRPr="005B5142">
        <w:rPr>
          <w:rStyle w:val="Emphasis"/>
          <w:rFonts w:asciiTheme="minorHAnsi" w:hAnsiTheme="minorHAnsi"/>
          <w:highlight w:val="green"/>
        </w:rPr>
        <w:t>heighten the risk of confrontation</w:t>
      </w:r>
      <w:r w:rsidRPr="005B5142">
        <w:rPr>
          <w:rStyle w:val="StyleUnderline"/>
          <w:rFonts w:asciiTheme="minorHAnsi" w:hAnsiTheme="minorHAnsi"/>
        </w:rPr>
        <w:t xml:space="preserve">, including </w:t>
      </w:r>
      <w:r w:rsidRPr="005B5142">
        <w:rPr>
          <w:rStyle w:val="Emphasis"/>
          <w:rFonts w:asciiTheme="minorHAnsi" w:hAnsiTheme="minorHAnsi"/>
          <w:highlight w:val="green"/>
        </w:rPr>
        <w:t>leadership changes</w:t>
      </w:r>
      <w:r w:rsidRPr="005B5142">
        <w:rPr>
          <w:rStyle w:val="StyleUnderline"/>
          <w:rFonts w:asciiTheme="minorHAnsi" w:hAnsiTheme="minorHAnsi"/>
        </w:rPr>
        <w:t xml:space="preserve"> in China and Japan, and a </w:t>
      </w:r>
      <w:r w:rsidRPr="005B5142">
        <w:rPr>
          <w:rStyle w:val="Emphasis"/>
          <w:rFonts w:asciiTheme="minorHAnsi" w:hAnsiTheme="minorHAnsi"/>
          <w:highlight w:val="green"/>
        </w:rPr>
        <w:t>geopolitical reassessment</w:t>
      </w:r>
      <w:r w:rsidRPr="005B5142">
        <w:rPr>
          <w:rStyle w:val="StyleUnderline"/>
          <w:rFonts w:asciiTheme="minorHAnsi" w:hAnsiTheme="minorHAnsi"/>
        </w:rPr>
        <w:t xml:space="preserve"> by the United States.</w:t>
      </w:r>
      <w:r w:rsidRPr="005B5142">
        <w:rPr>
          <w:rFonts w:asciiTheme="minorHAnsi" w:hAnsiTheme="minorHAnsi"/>
          <w:sz w:val="16"/>
        </w:rPr>
        <w:t xml:space="preserve"> </w:t>
      </w:r>
      <w:r w:rsidRPr="005B5142">
        <w:rPr>
          <w:rStyle w:val="StyleUnderline"/>
          <w:rFonts w:asciiTheme="minorHAnsi" w:hAnsiTheme="minorHAnsi"/>
        </w:rPr>
        <w:t xml:space="preserve">* In China, a new leadership team is placing </w:t>
      </w:r>
      <w:r w:rsidRPr="005B5142">
        <w:rPr>
          <w:rStyle w:val="Emphasis"/>
          <w:rFonts w:asciiTheme="minorHAnsi" w:hAnsiTheme="minorHAnsi"/>
          <w:highlight w:val="green"/>
        </w:rPr>
        <w:t>renewed emphasis on military strength</w:t>
      </w:r>
      <w:r w:rsidRPr="005B5142">
        <w:rPr>
          <w:rStyle w:val="StyleUnderline"/>
          <w:rFonts w:asciiTheme="minorHAnsi" w:hAnsiTheme="minorHAnsi"/>
        </w:rPr>
        <w:t xml:space="preserve"> and on what might be called </w:t>
      </w:r>
      <w:r w:rsidRPr="005B5142">
        <w:rPr>
          <w:rStyle w:val="Emphasis"/>
          <w:rFonts w:asciiTheme="minorHAnsi" w:hAnsiTheme="minorHAnsi"/>
          <w:highlight w:val="green"/>
        </w:rPr>
        <w:t>national assertiveness</w:t>
      </w:r>
      <w:r w:rsidRPr="005B5142">
        <w:rPr>
          <w:rFonts w:asciiTheme="minorHAnsi" w:hAnsiTheme="minorHAnsi"/>
          <w:sz w:val="16"/>
        </w:rPr>
        <w:t>. At the 18th Party Congress of the Chinese Communist Party, held last November in Beijing</w:t>
      </w:r>
      <w:r w:rsidRPr="005B5142">
        <w:rPr>
          <w:rStyle w:val="StyleUnderline"/>
          <w:rFonts w:asciiTheme="minorHAnsi" w:hAnsiTheme="minorHAnsi"/>
        </w:rPr>
        <w:t>, Xi</w:t>
      </w:r>
      <w:r w:rsidRPr="005B5142">
        <w:rPr>
          <w:rFonts w:asciiTheme="minorHAnsi" w:hAnsiTheme="minorHAnsi"/>
          <w:sz w:val="16"/>
        </w:rPr>
        <w:t xml:space="preserve"> </w:t>
      </w:r>
      <w:proofErr w:type="spellStart"/>
      <w:r w:rsidRPr="005B5142">
        <w:rPr>
          <w:rFonts w:asciiTheme="minorHAnsi" w:hAnsiTheme="minorHAnsi"/>
          <w:sz w:val="16"/>
        </w:rPr>
        <w:t>Jinping</w:t>
      </w:r>
      <w:proofErr w:type="spellEnd"/>
      <w:r w:rsidRPr="005B5142">
        <w:rPr>
          <w:rFonts w:asciiTheme="minorHAnsi" w:hAnsiTheme="minorHAnsi"/>
          <w:sz w:val="16"/>
        </w:rPr>
        <w:t xml:space="preserve"> was named both party head and chairman of the Central Military Commission, making him, in effect, the nation's foremost civilian and military official. Since then, Xi has made several heavily publicized visits to assorted Chinese military units, all clearly </w:t>
      </w:r>
      <w:r w:rsidRPr="005B5142">
        <w:rPr>
          <w:rStyle w:val="StyleUnderline"/>
          <w:rFonts w:asciiTheme="minorHAnsi" w:hAnsiTheme="minorHAnsi"/>
        </w:rPr>
        <w:t>intended to demonstrate the Communist Party's determination, under his leadership, to boost the capabilities and prestige of the country's army, navy, and air force.</w:t>
      </w:r>
      <w:r w:rsidRPr="005B5142">
        <w:rPr>
          <w:rFonts w:asciiTheme="minorHAnsi" w:hAnsiTheme="minorHAnsi"/>
          <w:sz w:val="16"/>
        </w:rPr>
        <w:t xml:space="preserve"> </w:t>
      </w:r>
      <w:r w:rsidRPr="005B5142">
        <w:rPr>
          <w:rStyle w:val="StyleUnderline"/>
          <w:rFonts w:asciiTheme="minorHAnsi" w:hAnsiTheme="minorHAnsi"/>
        </w:rPr>
        <w:t xml:space="preserve">He has already linked this drive to his belief that his country should play a </w:t>
      </w:r>
      <w:r w:rsidRPr="005B5142">
        <w:rPr>
          <w:rStyle w:val="Emphasis"/>
          <w:rFonts w:asciiTheme="minorHAnsi" w:hAnsiTheme="minorHAnsi"/>
        </w:rPr>
        <w:t>more vigorous and assertive role in the region</w:t>
      </w:r>
      <w:r w:rsidRPr="005B5142">
        <w:rPr>
          <w:rStyle w:val="StyleUnderline"/>
          <w:rFonts w:asciiTheme="minorHAnsi" w:hAnsiTheme="minorHAnsi"/>
        </w:rPr>
        <w:t xml:space="preserve"> and the world.</w:t>
      </w:r>
      <w:r w:rsidRPr="005B5142">
        <w:rPr>
          <w:rFonts w:asciiTheme="minorHAnsi" w:hAnsiTheme="minorHAnsi"/>
          <w:sz w:val="16"/>
        </w:rPr>
        <w:t xml:space="preserve"> In a speech to soldiers in the city of Huizhou, for example, Xi spoke of his "dream" of national rejuvenation: "This dream can be said to be a dream of a strong nation; and for the military, it is the dream of a strong military." Significantly, he used the trip to visit the Haikou, a destroyer assigned to the fleet responsible for patrolling the disputed waters of the South China Sea. As he spoke, a Chinese surveillance plane entered disputed air space over the </w:t>
      </w:r>
      <w:proofErr w:type="spellStart"/>
      <w:r w:rsidRPr="005B5142">
        <w:rPr>
          <w:rFonts w:asciiTheme="minorHAnsi" w:hAnsiTheme="minorHAnsi"/>
          <w:sz w:val="16"/>
        </w:rPr>
        <w:t>Diaoyu</w:t>
      </w:r>
      <w:proofErr w:type="spellEnd"/>
      <w:r w:rsidRPr="005B5142">
        <w:rPr>
          <w:rFonts w:asciiTheme="minorHAnsi" w:hAnsiTheme="minorHAnsi"/>
          <w:sz w:val="16"/>
        </w:rPr>
        <w:t>/</w:t>
      </w:r>
      <w:proofErr w:type="spellStart"/>
      <w:r w:rsidRPr="005B5142">
        <w:rPr>
          <w:rFonts w:asciiTheme="minorHAnsi" w:hAnsiTheme="minorHAnsi"/>
          <w:sz w:val="16"/>
        </w:rPr>
        <w:t>Senkaku</w:t>
      </w:r>
      <w:proofErr w:type="spellEnd"/>
      <w:r w:rsidRPr="005B5142">
        <w:rPr>
          <w:rFonts w:asciiTheme="minorHAnsi" w:hAnsiTheme="minorHAnsi"/>
          <w:sz w:val="16"/>
        </w:rPr>
        <w:t xml:space="preserve"> islands in the East China Sea, prompting Japan to scramble those F-15 fighter jets. * </w:t>
      </w:r>
      <w:r w:rsidRPr="005B5142">
        <w:rPr>
          <w:rStyle w:val="StyleUnderline"/>
          <w:rFonts w:asciiTheme="minorHAnsi" w:hAnsiTheme="minorHAnsi"/>
        </w:rPr>
        <w:t xml:space="preserve">In Japan, too, a new leadership team is placing renewed emphasis on military strength and national assertiveness. </w:t>
      </w:r>
      <w:r w:rsidRPr="005B5142">
        <w:rPr>
          <w:rFonts w:asciiTheme="minorHAnsi" w:hAnsiTheme="minorHAnsi"/>
          <w:sz w:val="16"/>
        </w:rPr>
        <w:t xml:space="preserve">On December 16th, arch-nationalist </w:t>
      </w:r>
      <w:proofErr w:type="spellStart"/>
      <w:r w:rsidRPr="005B5142">
        <w:rPr>
          <w:rFonts w:asciiTheme="minorHAnsi" w:hAnsiTheme="minorHAnsi"/>
          <w:sz w:val="16"/>
        </w:rPr>
        <w:t>Shinzo</w:t>
      </w:r>
      <w:proofErr w:type="spellEnd"/>
      <w:r w:rsidRPr="005B5142">
        <w:rPr>
          <w:rFonts w:asciiTheme="minorHAnsi" w:hAnsiTheme="minorHAnsi"/>
          <w:sz w:val="16"/>
        </w:rPr>
        <w:t xml:space="preserve"> Abe returned to power as the nation's prime minister. Although he campaigned largely on economic issues, promising to revive the country's lagging economy, </w:t>
      </w:r>
      <w:r w:rsidRPr="005B5142">
        <w:rPr>
          <w:rStyle w:val="StyleUnderline"/>
          <w:rFonts w:asciiTheme="minorHAnsi" w:hAnsiTheme="minorHAnsi"/>
        </w:rPr>
        <w:t xml:space="preserve">Abe has made no secret of his intent to </w:t>
      </w:r>
      <w:r w:rsidRPr="005B5142">
        <w:rPr>
          <w:rStyle w:val="Emphasis"/>
          <w:rFonts w:asciiTheme="minorHAnsi" w:hAnsiTheme="minorHAnsi"/>
        </w:rPr>
        <w:t>bolster the Japanese military</w:t>
      </w:r>
      <w:r w:rsidRPr="005B5142">
        <w:rPr>
          <w:rStyle w:val="StyleUnderline"/>
          <w:rFonts w:asciiTheme="minorHAnsi" w:hAnsiTheme="minorHAnsi"/>
        </w:rPr>
        <w:t xml:space="preserve"> and assume a </w:t>
      </w:r>
      <w:r w:rsidRPr="005B5142">
        <w:rPr>
          <w:rStyle w:val="Emphasis"/>
          <w:rFonts w:asciiTheme="minorHAnsi" w:hAnsiTheme="minorHAnsi"/>
        </w:rPr>
        <w:t>tougher stance on the East China Sea dispute</w:t>
      </w:r>
      <w:r w:rsidRPr="005B5142">
        <w:rPr>
          <w:rStyle w:val="StyleUnderline"/>
          <w:rFonts w:asciiTheme="minorHAnsi" w:hAnsiTheme="minorHAnsi"/>
        </w:rPr>
        <w:t>.</w:t>
      </w:r>
      <w:r w:rsidRPr="005B5142">
        <w:rPr>
          <w:rFonts w:asciiTheme="minorHAnsi" w:hAnsiTheme="minorHAnsi"/>
          <w:sz w:val="16"/>
        </w:rPr>
        <w:t xml:space="preserve"> In his first few weeks in office, Abe has already announced plans to increase military spending and review an official apology made by a former government official to women forced into sexual slavery by the Japanese military during World War II. These steps are sure to please Japan's rightists, but certain to inflame anti-Japanese sentiment in China, Korea, and other countries it once occupied. Equally worrisome, </w:t>
      </w:r>
      <w:r w:rsidRPr="005B5142">
        <w:rPr>
          <w:rStyle w:val="StyleUnderline"/>
          <w:rFonts w:asciiTheme="minorHAnsi" w:hAnsiTheme="minorHAnsi"/>
        </w:rPr>
        <w:t>Abe promptly negotiated an agreement with the Philippines for greater cooperation on enhanced "maritime security" in the western Pacific, a move intended to counter growing Chinese assertiveness</w:t>
      </w:r>
      <w:r w:rsidRPr="005B5142">
        <w:rPr>
          <w:rFonts w:asciiTheme="minorHAnsi" w:hAnsiTheme="minorHAnsi"/>
          <w:sz w:val="16"/>
        </w:rPr>
        <w:t xml:space="preserve"> in the region. Inevitably, </w:t>
      </w:r>
      <w:r w:rsidRPr="005B5142">
        <w:rPr>
          <w:rStyle w:val="StyleUnderline"/>
          <w:rFonts w:asciiTheme="minorHAnsi" w:hAnsiTheme="minorHAnsi"/>
        </w:rPr>
        <w:t>this will spark a harsh Chinese response</w:t>
      </w:r>
      <w:r w:rsidRPr="005B5142">
        <w:rPr>
          <w:rFonts w:asciiTheme="minorHAnsi" w:hAnsiTheme="minorHAnsi"/>
          <w:sz w:val="16"/>
        </w:rPr>
        <w:t xml:space="preserve"> -- and </w:t>
      </w:r>
      <w:r w:rsidRPr="005B5142">
        <w:rPr>
          <w:rStyle w:val="StyleUnderline"/>
          <w:rFonts w:asciiTheme="minorHAnsi" w:hAnsiTheme="minorHAnsi"/>
        </w:rPr>
        <w:t xml:space="preserve">because the United States has mutual defense treaties with both countries, it will also </w:t>
      </w:r>
      <w:r w:rsidRPr="005B5142">
        <w:rPr>
          <w:rStyle w:val="Emphasis"/>
          <w:rFonts w:asciiTheme="minorHAnsi" w:hAnsiTheme="minorHAnsi"/>
        </w:rPr>
        <w:t>increase the risk of U.S. involvement</w:t>
      </w:r>
      <w:r w:rsidRPr="005B5142">
        <w:rPr>
          <w:rStyle w:val="StyleUnderline"/>
          <w:rFonts w:asciiTheme="minorHAnsi" w:hAnsiTheme="minorHAnsi"/>
        </w:rPr>
        <w:t xml:space="preserve"> in future engagements at sea.</w:t>
      </w:r>
      <w:r w:rsidRPr="005B5142">
        <w:rPr>
          <w:rFonts w:asciiTheme="minorHAnsi" w:hAnsiTheme="minorHAnsi"/>
          <w:sz w:val="16"/>
        </w:rPr>
        <w:t xml:space="preserve"> * </w:t>
      </w:r>
      <w:r w:rsidRPr="005B5142">
        <w:rPr>
          <w:rStyle w:val="StyleUnderline"/>
          <w:rFonts w:asciiTheme="minorHAnsi" w:hAnsiTheme="minorHAnsi"/>
        </w:rPr>
        <w:t>In the United States, senior officials are debating implementation of the "Pacific pivot"</w:t>
      </w:r>
      <w:r w:rsidRPr="005B5142">
        <w:rPr>
          <w:rFonts w:asciiTheme="minorHAnsi" w:hAnsiTheme="minorHAnsi"/>
          <w:sz w:val="16"/>
        </w:rPr>
        <w:t xml:space="preserve"> announced by President Obama in a speech before the Australian Parliament a little over a year ago. In it, he promised that additional U.S. forces would be deployed in the region, even if that meant cutbacks elsewhere. "My guidance is clear," he declared. "As we plan and budget for the future, we will allocate the resources necessary to maintain our strong military presence in this region." </w:t>
      </w:r>
      <w:r w:rsidRPr="005B5142">
        <w:rPr>
          <w:rStyle w:val="StyleUnderline"/>
          <w:rFonts w:asciiTheme="minorHAnsi" w:hAnsiTheme="minorHAnsi"/>
        </w:rPr>
        <w:t>While Obama never quite said that his approach was intended to constrain the rise of China, few observers doubt that a policy of "containment" has returned to the Pacific.</w:t>
      </w:r>
      <w:r w:rsidRPr="005B5142">
        <w:rPr>
          <w:rFonts w:asciiTheme="minorHAnsi" w:hAnsiTheme="minorHAnsi"/>
          <w:sz w:val="16"/>
        </w:rPr>
        <w:t xml:space="preserve"> Indeed, the U.S. military has taken the first steps in this direction, announcing, for example, that by 2017 all three U.S. stealth planes, the F-22, F-35, and B-2, would be deployed to bases relatively near China and that by 2020 60% of U.S. naval forces will be stationed in the Pacific (compared to 50% today). </w:t>
      </w:r>
      <w:r w:rsidRPr="005B5142">
        <w:rPr>
          <w:rStyle w:val="StyleUnderline"/>
          <w:rFonts w:asciiTheme="minorHAnsi" w:hAnsiTheme="minorHAnsi"/>
        </w:rPr>
        <w:t>However, the nation's budget woes have led many analysts to question whether the Pentagon is actually capable of fully implementing the military part of any Asian pivot strategy in a meaningful way.</w:t>
      </w:r>
      <w:r w:rsidRPr="005B5142">
        <w:rPr>
          <w:rFonts w:asciiTheme="minorHAnsi" w:hAnsiTheme="minorHAnsi"/>
          <w:sz w:val="16"/>
        </w:rPr>
        <w:t xml:space="preserve"> A study conducted by the Center for Strategic and International Studies (CSIS) at the behest of Congress, released last summer, concluded that the Department of Defense "has not adequately articulated the strategy behind its force posture planning [in the Asia-Pacific] nor aligned the strategy with resources in a way that reflects current budget realities." </w:t>
      </w:r>
      <w:r w:rsidRPr="005B5142">
        <w:rPr>
          <w:rStyle w:val="StyleUnderline"/>
          <w:rFonts w:asciiTheme="minorHAnsi" w:hAnsiTheme="minorHAnsi"/>
        </w:rPr>
        <w:t>This,</w:t>
      </w:r>
      <w:r w:rsidRPr="005B5142">
        <w:rPr>
          <w:rFonts w:asciiTheme="minorHAnsi" w:hAnsiTheme="minorHAnsi"/>
          <w:sz w:val="16"/>
        </w:rPr>
        <w:t xml:space="preserve"> in turn, </w:t>
      </w:r>
      <w:r w:rsidRPr="005B5142">
        <w:rPr>
          <w:rStyle w:val="StyleUnderline"/>
          <w:rFonts w:asciiTheme="minorHAnsi" w:hAnsiTheme="minorHAnsi"/>
        </w:rPr>
        <w:t>has fueled a drive by military hawks to press the administration to spend more on Pacific-oriented forces and to play a more vigorous role in countering China's "bullying" behavior in the East</w:t>
      </w:r>
      <w:r w:rsidRPr="005B5142">
        <w:rPr>
          <w:rFonts w:asciiTheme="minorHAnsi" w:hAnsiTheme="minorHAnsi"/>
          <w:sz w:val="16"/>
        </w:rPr>
        <w:t xml:space="preserve"> and South </w:t>
      </w:r>
      <w:r w:rsidRPr="005B5142">
        <w:rPr>
          <w:rStyle w:val="StyleUnderline"/>
          <w:rFonts w:asciiTheme="minorHAnsi" w:hAnsiTheme="minorHAnsi"/>
        </w:rPr>
        <w:t>China Seas.</w:t>
      </w:r>
      <w:r w:rsidRPr="005B5142">
        <w:rPr>
          <w:rFonts w:asciiTheme="minorHAnsi" w:hAnsiTheme="minorHAnsi"/>
          <w:sz w:val="16"/>
        </w:rPr>
        <w:t xml:space="preserve"> </w:t>
      </w:r>
      <w:r w:rsidRPr="005B5142">
        <w:rPr>
          <w:rStyle w:val="StyleUnderline"/>
          <w:rFonts w:asciiTheme="minorHAnsi" w:hAnsiTheme="minorHAnsi"/>
        </w:rPr>
        <w:t>"[</w:t>
      </w:r>
      <w:r w:rsidRPr="005B5142">
        <w:rPr>
          <w:rStyle w:val="Emphasis"/>
          <w:rFonts w:asciiTheme="minorHAnsi" w:hAnsiTheme="minorHAnsi"/>
          <w:highlight w:val="green"/>
        </w:rPr>
        <w:t>America's Asian allies] are waiting</w:t>
      </w:r>
      <w:r w:rsidRPr="005B5142">
        <w:rPr>
          <w:rStyle w:val="StyleUnderline"/>
          <w:rFonts w:asciiTheme="minorHAnsi" w:hAnsiTheme="minorHAnsi"/>
          <w:highlight w:val="green"/>
        </w:rPr>
        <w:t xml:space="preserve"> to see whether America will live up to its</w:t>
      </w:r>
      <w:r w:rsidRPr="005B5142">
        <w:rPr>
          <w:rStyle w:val="StyleUnderline"/>
          <w:rFonts w:asciiTheme="minorHAnsi" w:hAnsiTheme="minorHAnsi"/>
        </w:rPr>
        <w:t xml:space="preserve"> uncomfortable but </w:t>
      </w:r>
      <w:r w:rsidRPr="005B5142">
        <w:rPr>
          <w:rStyle w:val="StyleUnderline"/>
          <w:rFonts w:asciiTheme="minorHAnsi" w:hAnsiTheme="minorHAnsi"/>
          <w:highlight w:val="green"/>
        </w:rPr>
        <w:t xml:space="preserve">necessary role as the </w:t>
      </w:r>
      <w:r w:rsidRPr="005B5142">
        <w:rPr>
          <w:rStyle w:val="Emphasis"/>
          <w:rFonts w:asciiTheme="minorHAnsi" w:hAnsiTheme="minorHAnsi"/>
          <w:highlight w:val="green"/>
        </w:rPr>
        <w:t>true guarantor of stability in East Asia</w:t>
      </w:r>
      <w:r w:rsidRPr="005B5142">
        <w:rPr>
          <w:rStyle w:val="StyleUnderline"/>
          <w:rFonts w:asciiTheme="minorHAnsi" w:hAnsiTheme="minorHAnsi"/>
        </w:rPr>
        <w:t>, or whether the region will again be dominated by belligerence and intimidation</w:t>
      </w:r>
      <w:r w:rsidRPr="005B5142">
        <w:rPr>
          <w:rFonts w:asciiTheme="minorHAnsi" w:hAnsiTheme="minorHAnsi"/>
          <w:sz w:val="16"/>
        </w:rPr>
        <w:t xml:space="preserve">," former Secretary of the Navy and former Senator James Webb wrote in the Wall Street Journal. Although the administration has responded to such taunts by reaffirming its pledge to bolster its forces in the Pacific, this has failed to halt the calls for an even tougher posture by Washington. Obama has already been chided for failing to provide sufficient backing to Israel in its struggle with Iran over nuclear weapons, and it is safe to assume that </w:t>
      </w:r>
      <w:r w:rsidRPr="005B5142">
        <w:rPr>
          <w:rStyle w:val="StyleUnderline"/>
          <w:rFonts w:asciiTheme="minorHAnsi" w:hAnsiTheme="minorHAnsi"/>
        </w:rPr>
        <w:t>he will face even greater pressure to assist America's allies in Asia were they to be threatened by Chinese forces.</w:t>
      </w:r>
      <w:r w:rsidRPr="005B5142">
        <w:rPr>
          <w:rFonts w:asciiTheme="minorHAnsi" w:hAnsiTheme="minorHAnsi"/>
          <w:sz w:val="16"/>
        </w:rPr>
        <w:t xml:space="preserve"> </w:t>
      </w:r>
      <w:r w:rsidRPr="005B5142">
        <w:rPr>
          <w:rStyle w:val="StyleUnderline"/>
          <w:rFonts w:asciiTheme="minorHAnsi" w:hAnsiTheme="minorHAnsi"/>
        </w:rPr>
        <w:t xml:space="preserve">Add these three developments together, and you have the </w:t>
      </w:r>
      <w:r w:rsidRPr="005B5142">
        <w:rPr>
          <w:rStyle w:val="Emphasis"/>
          <w:rFonts w:asciiTheme="minorHAnsi" w:hAnsiTheme="minorHAnsi"/>
        </w:rPr>
        <w:t>makings of a powder keg</w:t>
      </w:r>
      <w:r w:rsidRPr="005B5142">
        <w:rPr>
          <w:rFonts w:asciiTheme="minorHAnsi" w:hAnsiTheme="minorHAnsi"/>
          <w:sz w:val="16"/>
        </w:rPr>
        <w:t xml:space="preserve"> -- potentially at least as </w:t>
      </w:r>
      <w:r w:rsidRPr="005B5142">
        <w:rPr>
          <w:rStyle w:val="StyleUnderline"/>
          <w:rFonts w:asciiTheme="minorHAnsi" w:hAnsiTheme="minorHAnsi"/>
        </w:rPr>
        <w:t>explosive and dangerous to the global economy</w:t>
      </w:r>
      <w:r w:rsidRPr="005B5142">
        <w:rPr>
          <w:rFonts w:asciiTheme="minorHAnsi" w:hAnsiTheme="minorHAnsi"/>
          <w:sz w:val="16"/>
        </w:rPr>
        <w:t xml:space="preserve"> as any confrontation with Iran. Right now, </w:t>
      </w:r>
      <w:r w:rsidRPr="005B5142">
        <w:rPr>
          <w:rStyle w:val="StyleUnderline"/>
          <w:rFonts w:asciiTheme="minorHAnsi" w:hAnsiTheme="minorHAnsi"/>
        </w:rPr>
        <w:t>given the rising tensions, the first close encounter of the worst kind, in which</w:t>
      </w:r>
      <w:r w:rsidRPr="005B5142">
        <w:rPr>
          <w:rFonts w:asciiTheme="minorHAnsi" w:hAnsiTheme="minorHAnsi"/>
          <w:sz w:val="16"/>
        </w:rPr>
        <w:t xml:space="preserve">, say, </w:t>
      </w:r>
      <w:r w:rsidRPr="005B5142">
        <w:rPr>
          <w:rStyle w:val="StyleUnderline"/>
          <w:rFonts w:asciiTheme="minorHAnsi" w:hAnsiTheme="minorHAnsi"/>
        </w:rPr>
        <w:t xml:space="preserve">shots were unexpectedly fired and lives lost, or a ship or plane went down, might be the equivalent of </w:t>
      </w:r>
      <w:r w:rsidRPr="005B5142">
        <w:rPr>
          <w:rStyle w:val="Emphasis"/>
          <w:rFonts w:asciiTheme="minorHAnsi" w:hAnsiTheme="minorHAnsi"/>
        </w:rPr>
        <w:t>lighting a fuse in a crowded, over-armed room</w:t>
      </w:r>
      <w:r w:rsidRPr="005B5142">
        <w:rPr>
          <w:rFonts w:asciiTheme="minorHAnsi" w:hAnsiTheme="minorHAnsi"/>
          <w:sz w:val="16"/>
        </w:rPr>
        <w:t xml:space="preserve">. </w:t>
      </w:r>
      <w:r w:rsidRPr="005B5142">
        <w:rPr>
          <w:rStyle w:val="StyleUnderline"/>
          <w:rFonts w:asciiTheme="minorHAnsi" w:hAnsiTheme="minorHAnsi"/>
        </w:rPr>
        <w:t xml:space="preserve">Such an incident could </w:t>
      </w:r>
      <w:r w:rsidRPr="005B5142">
        <w:rPr>
          <w:rStyle w:val="Emphasis"/>
          <w:rFonts w:asciiTheme="minorHAnsi" w:hAnsiTheme="minorHAnsi"/>
        </w:rPr>
        <w:t>occur almost any time</w:t>
      </w:r>
      <w:r w:rsidRPr="005B5142">
        <w:rPr>
          <w:rStyle w:val="StyleUnderline"/>
          <w:rFonts w:asciiTheme="minorHAnsi" w:hAnsiTheme="minorHAnsi"/>
        </w:rPr>
        <w:t>.</w:t>
      </w:r>
      <w:r w:rsidRPr="005B5142">
        <w:rPr>
          <w:rFonts w:asciiTheme="minorHAnsi" w:hAnsiTheme="minorHAnsi"/>
          <w:sz w:val="16"/>
        </w:rPr>
        <w:t xml:space="preserve"> </w:t>
      </w:r>
      <w:r w:rsidRPr="005B5142">
        <w:rPr>
          <w:rStyle w:val="StyleUnderline"/>
          <w:rFonts w:asciiTheme="minorHAnsi" w:hAnsiTheme="minorHAnsi"/>
        </w:rPr>
        <w:t xml:space="preserve">The Japanese press has reported that government officials there are ready to authorize fighter pilots to fire warning shots if Chinese aircraft penetrate the airspace over the </w:t>
      </w:r>
      <w:proofErr w:type="spellStart"/>
      <w:r w:rsidRPr="005B5142">
        <w:rPr>
          <w:rStyle w:val="StyleUnderline"/>
          <w:rFonts w:asciiTheme="minorHAnsi" w:hAnsiTheme="minorHAnsi"/>
        </w:rPr>
        <w:t>Diaoyu</w:t>
      </w:r>
      <w:proofErr w:type="spellEnd"/>
      <w:r w:rsidRPr="005B5142">
        <w:rPr>
          <w:rStyle w:val="StyleUnderline"/>
          <w:rFonts w:asciiTheme="minorHAnsi" w:hAnsiTheme="minorHAnsi"/>
        </w:rPr>
        <w:t>/</w:t>
      </w:r>
      <w:proofErr w:type="spellStart"/>
      <w:r w:rsidRPr="005B5142">
        <w:rPr>
          <w:rStyle w:val="StyleUnderline"/>
          <w:rFonts w:asciiTheme="minorHAnsi" w:hAnsiTheme="minorHAnsi"/>
        </w:rPr>
        <w:t>Senkaku</w:t>
      </w:r>
      <w:proofErr w:type="spellEnd"/>
      <w:r w:rsidRPr="005B5142">
        <w:rPr>
          <w:rStyle w:val="StyleUnderline"/>
          <w:rFonts w:asciiTheme="minorHAnsi" w:hAnsiTheme="minorHAnsi"/>
        </w:rPr>
        <w:t xml:space="preserve"> islands. A Chinese general has said that such an act would count as the start of "actual combat." That the </w:t>
      </w:r>
      <w:r w:rsidRPr="005B5142">
        <w:rPr>
          <w:rStyle w:val="Emphasis"/>
          <w:rFonts w:asciiTheme="minorHAnsi" w:hAnsiTheme="minorHAnsi"/>
        </w:rPr>
        <w:t>irrationality of such an event</w:t>
      </w:r>
      <w:r w:rsidRPr="005B5142">
        <w:rPr>
          <w:rStyle w:val="StyleUnderline"/>
          <w:rFonts w:asciiTheme="minorHAnsi" w:hAnsiTheme="minorHAnsi"/>
        </w:rPr>
        <w:t xml:space="preserve"> will be apparent to anyone who considers the </w:t>
      </w:r>
      <w:r w:rsidRPr="005B5142">
        <w:rPr>
          <w:rStyle w:val="Emphasis"/>
          <w:rFonts w:asciiTheme="minorHAnsi" w:hAnsiTheme="minorHAnsi"/>
          <w:highlight w:val="green"/>
        </w:rPr>
        <w:t>deeply tangled economic relations</w:t>
      </w:r>
      <w:r w:rsidRPr="005B5142">
        <w:rPr>
          <w:rStyle w:val="StyleUnderline"/>
          <w:rFonts w:asciiTheme="minorHAnsi" w:hAnsiTheme="minorHAnsi"/>
        </w:rPr>
        <w:t xml:space="preserve"> among all these powers </w:t>
      </w:r>
      <w:r w:rsidRPr="005B5142">
        <w:rPr>
          <w:rStyle w:val="StyleUnderline"/>
          <w:rFonts w:asciiTheme="minorHAnsi" w:hAnsiTheme="minorHAnsi"/>
          <w:highlight w:val="green"/>
        </w:rPr>
        <w:t xml:space="preserve">may </w:t>
      </w:r>
      <w:r w:rsidRPr="005B5142">
        <w:rPr>
          <w:rStyle w:val="Emphasis"/>
          <w:rFonts w:asciiTheme="minorHAnsi" w:hAnsiTheme="minorHAnsi"/>
          <w:highlight w:val="green"/>
        </w:rPr>
        <w:t>prove no impediment to the situation</w:t>
      </w:r>
      <w:r w:rsidRPr="005B5142">
        <w:rPr>
          <w:rStyle w:val="StyleUnderline"/>
          <w:rFonts w:asciiTheme="minorHAnsi" w:hAnsiTheme="minorHAnsi"/>
        </w:rPr>
        <w:t xml:space="preserve"> -- as at the beginning of World War I -- </w:t>
      </w:r>
      <w:r w:rsidRPr="005B5142">
        <w:rPr>
          <w:rStyle w:val="StyleUnderline"/>
          <w:rFonts w:asciiTheme="minorHAnsi" w:hAnsiTheme="minorHAnsi"/>
          <w:highlight w:val="green"/>
        </w:rPr>
        <w:t xml:space="preserve">simply </w:t>
      </w:r>
      <w:r w:rsidRPr="005B5142">
        <w:rPr>
          <w:rStyle w:val="Emphasis"/>
          <w:rFonts w:asciiTheme="minorHAnsi" w:hAnsiTheme="minorHAnsi"/>
          <w:highlight w:val="green"/>
        </w:rPr>
        <w:t xml:space="preserve">spinning out of </w:t>
      </w:r>
      <w:r w:rsidRPr="005B5142">
        <w:rPr>
          <w:rStyle w:val="Emphasis"/>
          <w:rFonts w:asciiTheme="minorHAnsi" w:hAnsiTheme="minorHAnsi"/>
        </w:rPr>
        <w:t xml:space="preserve">everyone's </w:t>
      </w:r>
      <w:r w:rsidRPr="005B5142">
        <w:rPr>
          <w:rStyle w:val="Emphasis"/>
          <w:rFonts w:asciiTheme="minorHAnsi" w:hAnsiTheme="minorHAnsi"/>
          <w:highlight w:val="green"/>
        </w:rPr>
        <w:t>control</w:t>
      </w:r>
      <w:r w:rsidRPr="005B5142">
        <w:rPr>
          <w:rStyle w:val="Emphasis"/>
          <w:rFonts w:asciiTheme="minorHAnsi" w:hAnsiTheme="minorHAnsi"/>
        </w:rPr>
        <w:t xml:space="preserve">. </w:t>
      </w:r>
      <w:r w:rsidRPr="005B5142">
        <w:rPr>
          <w:rStyle w:val="Emphasis"/>
          <w:rFonts w:asciiTheme="minorHAnsi" w:hAnsiTheme="minorHAnsi"/>
          <w:highlight w:val="green"/>
        </w:rPr>
        <w:t>Can such a crisis be averted? Yes</w:t>
      </w:r>
      <w:r w:rsidRPr="005B5142">
        <w:rPr>
          <w:rStyle w:val="StyleUnderline"/>
          <w:rFonts w:asciiTheme="minorHAnsi" w:hAnsiTheme="minorHAnsi"/>
          <w:highlight w:val="green"/>
        </w:rPr>
        <w:t>, if the</w:t>
      </w:r>
      <w:r w:rsidRPr="005B5142">
        <w:rPr>
          <w:rStyle w:val="StyleUnderline"/>
          <w:rFonts w:asciiTheme="minorHAnsi" w:hAnsiTheme="minorHAnsi"/>
        </w:rPr>
        <w:t xml:space="preserve"> leaders of China, Japan, and the </w:t>
      </w:r>
      <w:r w:rsidRPr="005B5142">
        <w:rPr>
          <w:rStyle w:val="StyleUnderline"/>
          <w:rFonts w:asciiTheme="minorHAnsi" w:hAnsiTheme="minorHAnsi"/>
          <w:highlight w:val="green"/>
        </w:rPr>
        <w:t>U</w:t>
      </w:r>
      <w:r w:rsidRPr="005B5142">
        <w:rPr>
          <w:rStyle w:val="StyleUnderline"/>
          <w:rFonts w:asciiTheme="minorHAnsi" w:hAnsiTheme="minorHAnsi"/>
        </w:rPr>
        <w:t xml:space="preserve">nited </w:t>
      </w:r>
      <w:r w:rsidRPr="005B5142">
        <w:rPr>
          <w:rStyle w:val="StyleUnderline"/>
          <w:rFonts w:asciiTheme="minorHAnsi" w:hAnsiTheme="minorHAnsi"/>
          <w:highlight w:val="green"/>
        </w:rPr>
        <w:t>S</w:t>
      </w:r>
      <w:r w:rsidRPr="005B5142">
        <w:rPr>
          <w:rStyle w:val="StyleUnderline"/>
          <w:rFonts w:asciiTheme="minorHAnsi" w:hAnsiTheme="minorHAnsi"/>
        </w:rPr>
        <w:t xml:space="preserve">tates, the key countries involved, </w:t>
      </w:r>
      <w:r w:rsidRPr="005B5142">
        <w:rPr>
          <w:rStyle w:val="Emphasis"/>
          <w:rFonts w:asciiTheme="minorHAnsi" w:hAnsiTheme="minorHAnsi"/>
          <w:highlight w:val="green"/>
        </w:rPr>
        <w:t>take steps to defuse the belligerent</w:t>
      </w:r>
      <w:r w:rsidRPr="005B5142">
        <w:rPr>
          <w:rStyle w:val="Emphasis"/>
          <w:rFonts w:asciiTheme="minorHAnsi" w:hAnsiTheme="minorHAnsi"/>
        </w:rPr>
        <w:t xml:space="preserve"> and ultra-nationalistic </w:t>
      </w:r>
      <w:r w:rsidRPr="005B5142">
        <w:rPr>
          <w:rStyle w:val="Emphasis"/>
          <w:rFonts w:asciiTheme="minorHAnsi" w:hAnsiTheme="minorHAnsi"/>
          <w:highlight w:val="green"/>
        </w:rPr>
        <w:t>pronouncements</w:t>
      </w:r>
      <w:r w:rsidRPr="005B5142">
        <w:rPr>
          <w:rStyle w:val="StyleUnderline"/>
          <w:rFonts w:asciiTheme="minorHAnsi" w:hAnsiTheme="minorHAnsi"/>
        </w:rPr>
        <w:t xml:space="preserve"> now holding sway </w:t>
      </w:r>
      <w:r w:rsidRPr="005B5142">
        <w:rPr>
          <w:rStyle w:val="StyleUnderline"/>
          <w:rFonts w:asciiTheme="minorHAnsi" w:hAnsiTheme="minorHAnsi"/>
          <w:highlight w:val="green"/>
        </w:rPr>
        <w:t>and</w:t>
      </w:r>
      <w:r w:rsidRPr="005B5142">
        <w:rPr>
          <w:rStyle w:val="StyleUnderline"/>
          <w:rFonts w:asciiTheme="minorHAnsi" w:hAnsiTheme="minorHAnsi"/>
        </w:rPr>
        <w:t xml:space="preserve"> begin </w:t>
      </w:r>
      <w:r w:rsidRPr="005B5142">
        <w:rPr>
          <w:rStyle w:val="StyleUnderline"/>
          <w:rFonts w:asciiTheme="minorHAnsi" w:hAnsiTheme="minorHAnsi"/>
          <w:highlight w:val="green"/>
        </w:rPr>
        <w:t>talk</w:t>
      </w:r>
      <w:r w:rsidRPr="005B5142">
        <w:rPr>
          <w:rStyle w:val="StyleUnderline"/>
          <w:rFonts w:asciiTheme="minorHAnsi" w:hAnsiTheme="minorHAnsi"/>
        </w:rPr>
        <w:t xml:space="preserve">ing with one another </w:t>
      </w:r>
      <w:r w:rsidRPr="005B5142">
        <w:rPr>
          <w:rStyle w:val="StyleUnderline"/>
          <w:rFonts w:asciiTheme="minorHAnsi" w:hAnsiTheme="minorHAnsi"/>
          <w:highlight w:val="green"/>
        </w:rPr>
        <w:t xml:space="preserve">about </w:t>
      </w:r>
      <w:r w:rsidRPr="005B5142">
        <w:rPr>
          <w:rStyle w:val="Emphasis"/>
          <w:rFonts w:asciiTheme="minorHAnsi" w:hAnsiTheme="minorHAnsi"/>
          <w:highlight w:val="green"/>
        </w:rPr>
        <w:t>practical steps to resolve the disputes</w:t>
      </w:r>
      <w:r w:rsidRPr="005B5142">
        <w:rPr>
          <w:rStyle w:val="StyleUnderline"/>
          <w:rFonts w:asciiTheme="minorHAnsi" w:hAnsiTheme="minorHAnsi"/>
        </w:rPr>
        <w:t>.</w:t>
      </w:r>
      <w:r w:rsidRPr="005B5142">
        <w:rPr>
          <w:rFonts w:asciiTheme="minorHAnsi" w:hAnsiTheme="minorHAnsi"/>
          <w:sz w:val="16"/>
        </w:rPr>
        <w:t xml:space="preserve"> Similarly, an emotional and unexpected gesture -- Prime Minister Abe, for instance, pulling a Nixon and paying a surprise goodwill visit to China -- might carry the day and change the atmosphere. </w:t>
      </w:r>
      <w:r w:rsidRPr="005B5142">
        <w:rPr>
          <w:rStyle w:val="StyleUnderline"/>
          <w:rFonts w:asciiTheme="minorHAnsi" w:hAnsiTheme="minorHAnsi"/>
          <w:highlight w:val="green"/>
        </w:rPr>
        <w:t xml:space="preserve">Should these </w:t>
      </w:r>
      <w:r w:rsidRPr="005B5142">
        <w:rPr>
          <w:rStyle w:val="StyleUnderline"/>
          <w:rFonts w:asciiTheme="minorHAnsi" w:hAnsiTheme="minorHAnsi"/>
        </w:rPr>
        <w:t xml:space="preserve">minor </w:t>
      </w:r>
      <w:r w:rsidRPr="005B5142">
        <w:rPr>
          <w:rStyle w:val="StyleUnderline"/>
          <w:rFonts w:asciiTheme="minorHAnsi" w:hAnsiTheme="minorHAnsi"/>
          <w:highlight w:val="green"/>
        </w:rPr>
        <w:t xml:space="preserve">disputes </w:t>
      </w:r>
      <w:r w:rsidRPr="005B5142">
        <w:rPr>
          <w:rStyle w:val="StyleUnderline"/>
          <w:rFonts w:asciiTheme="minorHAnsi" w:hAnsiTheme="minorHAnsi"/>
        </w:rPr>
        <w:t xml:space="preserve">in the Pacific </w:t>
      </w:r>
      <w:r w:rsidRPr="005B5142">
        <w:rPr>
          <w:rStyle w:val="StyleUnderline"/>
          <w:rFonts w:asciiTheme="minorHAnsi" w:hAnsiTheme="minorHAnsi"/>
          <w:highlight w:val="green"/>
        </w:rPr>
        <w:t>get out of hand</w:t>
      </w:r>
      <w:r w:rsidRPr="005B5142">
        <w:rPr>
          <w:rFonts w:asciiTheme="minorHAnsi" w:hAnsiTheme="minorHAnsi"/>
          <w:sz w:val="16"/>
        </w:rPr>
        <w:t xml:space="preserve">, however, </w:t>
      </w:r>
      <w:r w:rsidRPr="005B5142">
        <w:rPr>
          <w:rStyle w:val="StyleUnderline"/>
          <w:rFonts w:asciiTheme="minorHAnsi" w:hAnsiTheme="minorHAnsi"/>
        </w:rPr>
        <w:t xml:space="preserve">not just those directly involved but </w:t>
      </w:r>
      <w:r w:rsidRPr="005B5142">
        <w:rPr>
          <w:rStyle w:val="Emphasis"/>
          <w:rFonts w:asciiTheme="minorHAnsi" w:hAnsiTheme="minorHAnsi"/>
          <w:highlight w:val="green"/>
        </w:rPr>
        <w:t>the whole planet</w:t>
      </w:r>
      <w:r w:rsidRPr="005B5142">
        <w:rPr>
          <w:rStyle w:val="StyleUnderline"/>
          <w:rFonts w:asciiTheme="minorHAnsi" w:hAnsiTheme="minorHAnsi"/>
          <w:highlight w:val="green"/>
        </w:rPr>
        <w:t xml:space="preserve"> will</w:t>
      </w:r>
      <w:r w:rsidRPr="005B5142">
        <w:rPr>
          <w:rStyle w:val="StyleUnderline"/>
          <w:rFonts w:asciiTheme="minorHAnsi" w:hAnsiTheme="minorHAnsi"/>
        </w:rPr>
        <w:t xml:space="preserve"> look with sadness and horror on the </w:t>
      </w:r>
      <w:r w:rsidRPr="005B5142">
        <w:rPr>
          <w:rStyle w:val="StyleUnderline"/>
          <w:rFonts w:asciiTheme="minorHAnsi" w:hAnsiTheme="minorHAnsi"/>
          <w:highlight w:val="green"/>
        </w:rPr>
        <w:t>fail</w:t>
      </w:r>
      <w:r w:rsidRPr="005B5142">
        <w:rPr>
          <w:rStyle w:val="StyleUnderline"/>
          <w:rFonts w:asciiTheme="minorHAnsi" w:hAnsiTheme="minorHAnsi"/>
        </w:rPr>
        <w:t>ure of everyone involved.</w:t>
      </w:r>
    </w:p>
    <w:p w:rsidR="000C03D0" w:rsidRPr="005B5142" w:rsidRDefault="000C03D0" w:rsidP="000C03D0">
      <w:pPr>
        <w:rPr>
          <w:rFonts w:asciiTheme="minorHAnsi" w:hAnsiTheme="minorHAnsi"/>
        </w:rPr>
      </w:pPr>
    </w:p>
    <w:p w:rsidR="000C03D0" w:rsidRPr="005B5142" w:rsidRDefault="000C03D0" w:rsidP="000C03D0">
      <w:pPr>
        <w:pStyle w:val="Heading3"/>
        <w:rPr>
          <w:rFonts w:asciiTheme="minorHAnsi" w:hAnsiTheme="minorHAnsi"/>
        </w:rPr>
      </w:pPr>
      <w:r w:rsidRPr="005B5142">
        <w:rPr>
          <w:rFonts w:asciiTheme="minorHAnsi" w:hAnsiTheme="minorHAnsi"/>
        </w:rPr>
        <w:t>--- LOST Solves China War</w:t>
      </w:r>
    </w:p>
    <w:p w:rsidR="000C03D0" w:rsidRPr="005B5142" w:rsidRDefault="000C03D0" w:rsidP="000C03D0">
      <w:pPr>
        <w:pStyle w:val="Heading4"/>
        <w:rPr>
          <w:rFonts w:asciiTheme="minorHAnsi" w:hAnsiTheme="minorHAnsi"/>
        </w:rPr>
      </w:pPr>
      <w:r w:rsidRPr="005B5142">
        <w:rPr>
          <w:rFonts w:asciiTheme="minorHAnsi" w:hAnsiTheme="minorHAnsi"/>
        </w:rPr>
        <w:t xml:space="preserve">We solve all alt causes – SCS is the necessary and vital internal link to china war. </w:t>
      </w:r>
    </w:p>
    <w:p w:rsidR="000C03D0" w:rsidRPr="005B5142" w:rsidRDefault="000C03D0" w:rsidP="000C03D0">
      <w:pPr>
        <w:rPr>
          <w:rFonts w:asciiTheme="minorHAnsi" w:hAnsiTheme="minorHAnsi"/>
          <w:sz w:val="16"/>
        </w:rPr>
      </w:pPr>
      <w:r w:rsidRPr="005B5142">
        <w:rPr>
          <w:rStyle w:val="Style13ptBold"/>
          <w:rFonts w:asciiTheme="minorHAnsi" w:hAnsiTheme="minorHAnsi"/>
        </w:rPr>
        <w:t>Bower and Poling 12</w:t>
      </w:r>
      <w:r w:rsidRPr="005B5142">
        <w:rPr>
          <w:rFonts w:asciiTheme="minorHAnsi" w:hAnsiTheme="minorHAnsi"/>
          <w:sz w:val="16"/>
        </w:rPr>
        <w:t xml:space="preserve"> (Ernest Z- Senior Adviser and </w:t>
      </w:r>
      <w:proofErr w:type="spellStart"/>
      <w:r w:rsidRPr="005B5142">
        <w:rPr>
          <w:rFonts w:asciiTheme="minorHAnsi" w:hAnsiTheme="minorHAnsi"/>
          <w:sz w:val="16"/>
        </w:rPr>
        <w:t>Sumitro</w:t>
      </w:r>
      <w:proofErr w:type="spellEnd"/>
      <w:r w:rsidRPr="005B5142">
        <w:rPr>
          <w:rFonts w:asciiTheme="minorHAnsi" w:hAnsiTheme="minorHAnsi"/>
          <w:sz w:val="16"/>
        </w:rPr>
        <w:t xml:space="preserve"> Chair for Southeast Asia Studies CSIS, Gregory B- Fellow, </w:t>
      </w:r>
      <w:proofErr w:type="spellStart"/>
      <w:r w:rsidRPr="005B5142">
        <w:rPr>
          <w:rFonts w:asciiTheme="minorHAnsi" w:hAnsiTheme="minorHAnsi"/>
          <w:sz w:val="16"/>
        </w:rPr>
        <w:t>Sumitro</w:t>
      </w:r>
      <w:proofErr w:type="spellEnd"/>
      <w:r w:rsidRPr="005B5142">
        <w:rPr>
          <w:rFonts w:asciiTheme="minorHAnsi" w:hAnsiTheme="minorHAnsi"/>
          <w:sz w:val="16"/>
        </w:rPr>
        <w:t xml:space="preserve"> Chair for Southeast Asia Studies and Pacific Partners Initiative CSIS, May 25, “Advancing the National Interests of the United States: Ratification of the Law of the Sea”, http://csis.org/publication/advancing-national-interests-united-states-ratification-law-sea)</w:t>
      </w:r>
    </w:p>
    <w:p w:rsidR="000C03D0" w:rsidRPr="005B5142" w:rsidRDefault="000C03D0" w:rsidP="000C03D0">
      <w:pPr>
        <w:rPr>
          <w:rStyle w:val="Emphasis"/>
          <w:rFonts w:asciiTheme="minorHAnsi" w:hAnsiTheme="minorHAnsi"/>
        </w:rPr>
      </w:pPr>
      <w:r w:rsidRPr="005B5142">
        <w:rPr>
          <w:rStyle w:val="StyleUnderline"/>
          <w:rFonts w:asciiTheme="minorHAnsi" w:hAnsiTheme="minorHAnsi"/>
          <w:highlight w:val="green"/>
        </w:rPr>
        <w:t>The credibility of the U</w:t>
      </w:r>
      <w:r w:rsidRPr="005B5142">
        <w:rPr>
          <w:rStyle w:val="StyleUnderline"/>
          <w:rFonts w:asciiTheme="minorHAnsi" w:hAnsiTheme="minorHAnsi"/>
        </w:rPr>
        <w:t xml:space="preserve">nited </w:t>
      </w:r>
      <w:r w:rsidRPr="005B5142">
        <w:rPr>
          <w:rStyle w:val="StyleUnderline"/>
          <w:rFonts w:asciiTheme="minorHAnsi" w:hAnsiTheme="minorHAnsi"/>
          <w:highlight w:val="green"/>
        </w:rPr>
        <w:t>S</w:t>
      </w:r>
      <w:r w:rsidRPr="005B5142">
        <w:rPr>
          <w:rStyle w:val="StyleUnderline"/>
          <w:rFonts w:asciiTheme="minorHAnsi" w:hAnsiTheme="minorHAnsi"/>
        </w:rPr>
        <w:t>tates in the Asia Pacific</w:t>
      </w:r>
      <w:r w:rsidRPr="005B5142">
        <w:rPr>
          <w:rFonts w:asciiTheme="minorHAnsi" w:hAnsiTheme="minorHAnsi"/>
          <w:sz w:val="16"/>
        </w:rPr>
        <w:t xml:space="preserve"> </w:t>
      </w:r>
      <w:r w:rsidRPr="005B5142">
        <w:rPr>
          <w:rStyle w:val="Emphasis"/>
          <w:rFonts w:asciiTheme="minorHAnsi" w:hAnsiTheme="minorHAnsi"/>
          <w:highlight w:val="green"/>
        </w:rPr>
        <w:t>is at stake on a decision</w:t>
      </w:r>
      <w:r w:rsidRPr="005B5142">
        <w:rPr>
          <w:rStyle w:val="Emphasis"/>
          <w:rFonts w:asciiTheme="minorHAnsi" w:hAnsiTheme="minorHAnsi"/>
        </w:rPr>
        <w:t xml:space="preserve"> whether </w:t>
      </w:r>
      <w:r w:rsidRPr="005B5142">
        <w:rPr>
          <w:rStyle w:val="Emphasis"/>
          <w:rFonts w:asciiTheme="minorHAnsi" w:hAnsiTheme="minorHAnsi"/>
          <w:highlight w:val="green"/>
        </w:rPr>
        <w:t>to ratify the</w:t>
      </w:r>
      <w:r w:rsidRPr="005B5142">
        <w:rPr>
          <w:rStyle w:val="Emphasis"/>
          <w:rFonts w:asciiTheme="minorHAnsi" w:hAnsiTheme="minorHAnsi"/>
        </w:rPr>
        <w:t xml:space="preserve"> United Nations Convention on the </w:t>
      </w:r>
      <w:r w:rsidRPr="005B5142">
        <w:rPr>
          <w:rStyle w:val="Emphasis"/>
          <w:rFonts w:asciiTheme="minorHAnsi" w:hAnsiTheme="minorHAnsi"/>
          <w:highlight w:val="green"/>
        </w:rPr>
        <w:t>Law of the Sea</w:t>
      </w:r>
      <w:r w:rsidRPr="005B5142">
        <w:rPr>
          <w:rFonts w:asciiTheme="minorHAnsi" w:hAnsiTheme="minorHAnsi"/>
          <w:sz w:val="16"/>
        </w:rPr>
        <w:t xml:space="preserve"> (UNCLOS). </w:t>
      </w:r>
      <w:r w:rsidRPr="005B5142">
        <w:rPr>
          <w:rStyle w:val="StyleUnderline"/>
          <w:rFonts w:asciiTheme="minorHAnsi" w:hAnsiTheme="minorHAnsi"/>
        </w:rPr>
        <w:t xml:space="preserve">While </w:t>
      </w:r>
      <w:r w:rsidRPr="005B5142">
        <w:rPr>
          <w:rStyle w:val="StyleUnderline"/>
          <w:rFonts w:asciiTheme="minorHAnsi" w:hAnsiTheme="minorHAnsi"/>
          <w:highlight w:val="green"/>
        </w:rPr>
        <w:t>there are</w:t>
      </w:r>
      <w:r w:rsidRPr="005B5142">
        <w:rPr>
          <w:rStyle w:val="StyleUnderline"/>
          <w:rFonts w:asciiTheme="minorHAnsi" w:hAnsiTheme="minorHAnsi"/>
        </w:rPr>
        <w:t xml:space="preserve"> other </w:t>
      </w:r>
      <w:r w:rsidRPr="005B5142">
        <w:rPr>
          <w:rStyle w:val="StyleUnderline"/>
          <w:rFonts w:asciiTheme="minorHAnsi" w:hAnsiTheme="minorHAnsi"/>
          <w:highlight w:val="green"/>
        </w:rPr>
        <w:t>compelling arguments for ratification</w:t>
      </w:r>
      <w:r w:rsidRPr="005B5142">
        <w:rPr>
          <w:rFonts w:asciiTheme="minorHAnsi" w:hAnsiTheme="minorHAnsi"/>
          <w:sz w:val="16"/>
          <w:highlight w:val="green"/>
        </w:rPr>
        <w:t xml:space="preserve">, </w:t>
      </w:r>
      <w:r w:rsidRPr="005B5142">
        <w:rPr>
          <w:rStyle w:val="StyleUnderline"/>
          <w:rFonts w:asciiTheme="minorHAnsi" w:hAnsiTheme="minorHAnsi"/>
          <w:highlight w:val="green"/>
        </w:rPr>
        <w:t>none</w:t>
      </w:r>
      <w:r w:rsidRPr="005B5142">
        <w:rPr>
          <w:rStyle w:val="StyleUnderline"/>
          <w:rFonts w:asciiTheme="minorHAnsi" w:hAnsiTheme="minorHAnsi"/>
        </w:rPr>
        <w:t xml:space="preserve"> is </w:t>
      </w:r>
      <w:r w:rsidRPr="005B5142">
        <w:rPr>
          <w:rStyle w:val="StyleUnderline"/>
          <w:rFonts w:asciiTheme="minorHAnsi" w:hAnsiTheme="minorHAnsi"/>
          <w:highlight w:val="green"/>
        </w:rPr>
        <w:t>as urgent as the requirement</w:t>
      </w:r>
      <w:r w:rsidRPr="005B5142">
        <w:rPr>
          <w:rStyle w:val="StyleUnderline"/>
          <w:rFonts w:asciiTheme="minorHAnsi" w:hAnsiTheme="minorHAnsi"/>
        </w:rPr>
        <w:t xml:space="preserve"> for the United States </w:t>
      </w:r>
      <w:r w:rsidRPr="005B5142">
        <w:rPr>
          <w:rStyle w:val="StyleUnderline"/>
          <w:rFonts w:asciiTheme="minorHAnsi" w:hAnsiTheme="minorHAnsi"/>
          <w:highlight w:val="green"/>
        </w:rPr>
        <w:t>to solidify</w:t>
      </w:r>
      <w:r w:rsidRPr="005B5142">
        <w:rPr>
          <w:rStyle w:val="StyleUnderline"/>
          <w:rFonts w:asciiTheme="minorHAnsi" w:hAnsiTheme="minorHAnsi"/>
        </w:rPr>
        <w:t xml:space="preserve"> its commitment to the </w:t>
      </w:r>
      <w:r w:rsidRPr="005B5142">
        <w:rPr>
          <w:rStyle w:val="StyleUnderline"/>
          <w:rFonts w:asciiTheme="minorHAnsi" w:hAnsiTheme="minorHAnsi"/>
          <w:highlight w:val="green"/>
        </w:rPr>
        <w:t>rule of international law</w:t>
      </w:r>
      <w:r w:rsidRPr="005B5142">
        <w:rPr>
          <w:rStyle w:val="StyleUnderline"/>
          <w:rFonts w:asciiTheme="minorHAnsi" w:hAnsiTheme="minorHAnsi"/>
        </w:rPr>
        <w:t xml:space="preserve">, including in </w:t>
      </w:r>
      <w:r w:rsidRPr="005B5142">
        <w:rPr>
          <w:rStyle w:val="StyleUnderline"/>
          <w:rFonts w:asciiTheme="minorHAnsi" w:hAnsiTheme="minorHAnsi"/>
          <w:highlight w:val="green"/>
        </w:rPr>
        <w:t>the Asia Pacific</w:t>
      </w:r>
      <w:r w:rsidRPr="005B5142">
        <w:rPr>
          <w:rFonts w:asciiTheme="minorHAnsi" w:hAnsiTheme="minorHAnsi"/>
          <w:sz w:val="16"/>
        </w:rPr>
        <w:t xml:space="preserve">. </w:t>
      </w:r>
      <w:r w:rsidRPr="005B5142">
        <w:rPr>
          <w:rStyle w:val="StyleUnderline"/>
          <w:rFonts w:asciiTheme="minorHAnsi" w:hAnsiTheme="minorHAnsi"/>
          <w:highlight w:val="green"/>
        </w:rPr>
        <w:t>This is particularly true in</w:t>
      </w:r>
      <w:r w:rsidRPr="005B5142">
        <w:rPr>
          <w:rStyle w:val="StyleUnderline"/>
          <w:rFonts w:asciiTheme="minorHAnsi" w:hAnsiTheme="minorHAnsi"/>
        </w:rPr>
        <w:t xml:space="preserve"> regard to</w:t>
      </w:r>
      <w:r w:rsidRPr="005B5142">
        <w:rPr>
          <w:rFonts w:asciiTheme="minorHAnsi" w:hAnsiTheme="minorHAnsi"/>
          <w:sz w:val="16"/>
        </w:rPr>
        <w:t xml:space="preserve"> one of the world’s most important foreign policy and security challenges: </w:t>
      </w:r>
      <w:r w:rsidRPr="005B5142">
        <w:rPr>
          <w:rStyle w:val="Emphasis"/>
          <w:rFonts w:asciiTheme="minorHAnsi" w:hAnsiTheme="minorHAnsi"/>
          <w:highlight w:val="green"/>
        </w:rPr>
        <w:t>resolving disputes in the South China Sea.</w:t>
      </w:r>
      <w:r w:rsidRPr="005B5142">
        <w:rPr>
          <w:rStyle w:val="Emphasis"/>
          <w:rFonts w:asciiTheme="minorHAnsi" w:hAnsiTheme="minorHAnsi"/>
          <w:sz w:val="12"/>
        </w:rPr>
        <w:t xml:space="preserve"> </w:t>
      </w:r>
      <w:r w:rsidRPr="005B5142">
        <w:rPr>
          <w:rFonts w:asciiTheme="minorHAnsi" w:hAnsiTheme="minorHAnsi"/>
          <w:sz w:val="16"/>
        </w:rPr>
        <w:t>This week, the Obama administration went all in on UNCLOS and sent Secretary of State Hillary Clinton, Defense Secretary Leon Panetta, and the chair of the Joint Chiefs of Staff, General Martin Dempsey, to testify before the Senate Foreign Relations Committee in support of ratification. The ball is now in the Senate’s court</w:t>
      </w:r>
      <w:r w:rsidRPr="005B5142">
        <w:rPr>
          <w:rFonts w:asciiTheme="minorHAnsi" w:hAnsiTheme="minorHAnsi"/>
          <w:sz w:val="16"/>
          <w:highlight w:val="green"/>
        </w:rPr>
        <w:t>.</w:t>
      </w:r>
      <w:r w:rsidRPr="005B5142">
        <w:rPr>
          <w:rFonts w:asciiTheme="minorHAnsi" w:hAnsiTheme="minorHAnsi"/>
          <w:sz w:val="12"/>
          <w:highlight w:val="green"/>
        </w:rPr>
        <w:t xml:space="preserve"> </w:t>
      </w:r>
      <w:r w:rsidRPr="005B5142">
        <w:rPr>
          <w:rStyle w:val="StyleUnderline"/>
          <w:rFonts w:asciiTheme="minorHAnsi" w:hAnsiTheme="minorHAnsi"/>
          <w:highlight w:val="green"/>
        </w:rPr>
        <w:t>A decision to anchor</w:t>
      </w:r>
      <w:r w:rsidRPr="005B5142">
        <w:rPr>
          <w:rStyle w:val="StyleUnderline"/>
          <w:rFonts w:asciiTheme="minorHAnsi" w:hAnsiTheme="minorHAnsi"/>
        </w:rPr>
        <w:t xml:space="preserve"> the United States in </w:t>
      </w:r>
      <w:r w:rsidRPr="005B5142">
        <w:rPr>
          <w:rStyle w:val="StyleUnderline"/>
          <w:rFonts w:asciiTheme="minorHAnsi" w:hAnsiTheme="minorHAnsi"/>
          <w:highlight w:val="green"/>
        </w:rPr>
        <w:t>UNCLOS</w:t>
      </w:r>
      <w:r w:rsidRPr="005B5142">
        <w:rPr>
          <w:rStyle w:val="StyleUnderline"/>
          <w:rFonts w:asciiTheme="minorHAnsi" w:hAnsiTheme="minorHAnsi"/>
        </w:rPr>
        <w:t xml:space="preserve"> is one </w:t>
      </w:r>
      <w:r w:rsidRPr="005B5142">
        <w:rPr>
          <w:rStyle w:val="Emphasis"/>
          <w:rFonts w:asciiTheme="minorHAnsi" w:hAnsiTheme="minorHAnsi"/>
        </w:rPr>
        <w:t xml:space="preserve">that </w:t>
      </w:r>
      <w:r w:rsidRPr="005B5142">
        <w:rPr>
          <w:rStyle w:val="Emphasis"/>
          <w:rFonts w:asciiTheme="minorHAnsi" w:hAnsiTheme="minorHAnsi"/>
          <w:highlight w:val="green"/>
        </w:rPr>
        <w:t>cannot be delayed</w:t>
      </w:r>
      <w:r w:rsidRPr="005B5142">
        <w:rPr>
          <w:rFonts w:asciiTheme="minorHAnsi" w:hAnsiTheme="minorHAnsi"/>
          <w:sz w:val="16"/>
        </w:rPr>
        <w:t xml:space="preserve">. </w:t>
      </w:r>
      <w:r w:rsidRPr="005B5142">
        <w:rPr>
          <w:rStyle w:val="StyleUnderline"/>
          <w:rFonts w:asciiTheme="minorHAnsi" w:hAnsiTheme="minorHAnsi"/>
        </w:rPr>
        <w:t>The president has wisely refocused the country on Asia to advance U.S. interests</w:t>
      </w:r>
      <w:r w:rsidRPr="005B5142">
        <w:rPr>
          <w:rFonts w:asciiTheme="minorHAnsi" w:hAnsiTheme="minorHAnsi"/>
          <w:sz w:val="16"/>
        </w:rPr>
        <w:t xml:space="preserve">, from economic recovery and growth to regional peace and security to developing new sources of innovation. </w:t>
      </w:r>
      <w:r w:rsidRPr="005B5142">
        <w:rPr>
          <w:rStyle w:val="StyleUnderline"/>
          <w:rFonts w:asciiTheme="minorHAnsi" w:hAnsiTheme="minorHAnsi"/>
          <w:highlight w:val="green"/>
        </w:rPr>
        <w:t>Countries</w:t>
      </w:r>
      <w:r w:rsidRPr="005B5142">
        <w:rPr>
          <w:rStyle w:val="StyleUnderline"/>
          <w:rFonts w:asciiTheme="minorHAnsi" w:hAnsiTheme="minorHAnsi"/>
        </w:rPr>
        <w:t xml:space="preserve"> around the Asia Pacific </w:t>
      </w:r>
      <w:r w:rsidRPr="005B5142">
        <w:rPr>
          <w:rStyle w:val="StyleUnderline"/>
          <w:rFonts w:asciiTheme="minorHAnsi" w:hAnsiTheme="minorHAnsi"/>
          <w:highlight w:val="green"/>
        </w:rPr>
        <w:t>are assessing whether the U</w:t>
      </w:r>
      <w:r w:rsidRPr="005B5142">
        <w:rPr>
          <w:rStyle w:val="StyleUnderline"/>
          <w:rFonts w:asciiTheme="minorHAnsi" w:hAnsiTheme="minorHAnsi"/>
        </w:rPr>
        <w:t xml:space="preserve">nited </w:t>
      </w:r>
      <w:r w:rsidRPr="005B5142">
        <w:rPr>
          <w:rStyle w:val="StyleUnderline"/>
          <w:rFonts w:asciiTheme="minorHAnsi" w:hAnsiTheme="minorHAnsi"/>
          <w:highlight w:val="green"/>
        </w:rPr>
        <w:t>S</w:t>
      </w:r>
      <w:r w:rsidRPr="005B5142">
        <w:rPr>
          <w:rStyle w:val="StyleUnderline"/>
          <w:rFonts w:asciiTheme="minorHAnsi" w:hAnsiTheme="minorHAnsi"/>
        </w:rPr>
        <w:t xml:space="preserve">tates has </w:t>
      </w:r>
      <w:r w:rsidRPr="005B5142">
        <w:rPr>
          <w:rStyle w:val="StyleUnderline"/>
          <w:rFonts w:asciiTheme="minorHAnsi" w:hAnsiTheme="minorHAnsi"/>
          <w:highlight w:val="green"/>
        </w:rPr>
        <w:t>the political will,</w:t>
      </w:r>
      <w:r w:rsidRPr="005B5142">
        <w:rPr>
          <w:rStyle w:val="StyleUnderline"/>
          <w:rFonts w:asciiTheme="minorHAnsi" w:hAnsiTheme="minorHAnsi"/>
        </w:rPr>
        <w:t xml:space="preserve"> the pocketbook, and </w:t>
      </w:r>
      <w:r w:rsidRPr="005B5142">
        <w:rPr>
          <w:rStyle w:val="StyleUnderline"/>
          <w:rFonts w:asciiTheme="minorHAnsi" w:hAnsiTheme="minorHAnsi"/>
          <w:highlight w:val="green"/>
        </w:rPr>
        <w:t xml:space="preserve">the commitment to </w:t>
      </w:r>
      <w:r w:rsidRPr="005B5142">
        <w:rPr>
          <w:rStyle w:val="StyleUnderline"/>
          <w:rFonts w:asciiTheme="minorHAnsi" w:hAnsiTheme="minorHAnsi"/>
        </w:rPr>
        <w:t xml:space="preserve">further </w:t>
      </w:r>
      <w:r w:rsidRPr="005B5142">
        <w:rPr>
          <w:rStyle w:val="StyleUnderline"/>
          <w:rFonts w:asciiTheme="minorHAnsi" w:hAnsiTheme="minorHAnsi"/>
          <w:highlight w:val="green"/>
        </w:rPr>
        <w:t xml:space="preserve">institutionalize </w:t>
      </w:r>
      <w:r w:rsidRPr="005B5142">
        <w:rPr>
          <w:rStyle w:val="StyleUnderline"/>
          <w:rFonts w:asciiTheme="minorHAnsi" w:hAnsiTheme="minorHAnsi"/>
        </w:rPr>
        <w:t xml:space="preserve">its </w:t>
      </w:r>
      <w:r w:rsidRPr="005B5142">
        <w:rPr>
          <w:rStyle w:val="StyleUnderline"/>
          <w:rFonts w:asciiTheme="minorHAnsi" w:hAnsiTheme="minorHAnsi"/>
          <w:highlight w:val="green"/>
        </w:rPr>
        <w:t>presence</w:t>
      </w:r>
      <w:r w:rsidRPr="005B5142">
        <w:rPr>
          <w:rStyle w:val="StyleUnderline"/>
          <w:rFonts w:asciiTheme="minorHAnsi" w:hAnsiTheme="minorHAnsi"/>
        </w:rPr>
        <w:t xml:space="preserve"> in the region</w:t>
      </w:r>
      <w:r w:rsidRPr="005B5142">
        <w:rPr>
          <w:rFonts w:asciiTheme="minorHAnsi" w:hAnsiTheme="minorHAnsi"/>
          <w:sz w:val="16"/>
        </w:rPr>
        <w:t xml:space="preserve">. </w:t>
      </w:r>
      <w:r w:rsidRPr="005B5142">
        <w:rPr>
          <w:rStyle w:val="StyleUnderline"/>
          <w:rFonts w:asciiTheme="minorHAnsi" w:hAnsiTheme="minorHAnsi"/>
          <w:highlight w:val="green"/>
        </w:rPr>
        <w:t xml:space="preserve">UNCLOS ratification is </w:t>
      </w:r>
      <w:r w:rsidRPr="005B5142">
        <w:rPr>
          <w:rStyle w:val="Emphasis"/>
          <w:rFonts w:asciiTheme="minorHAnsi" w:hAnsiTheme="minorHAnsi"/>
          <w:highlight w:val="green"/>
        </w:rPr>
        <w:t>necessary</w:t>
      </w:r>
      <w:r w:rsidRPr="005B5142">
        <w:rPr>
          <w:rStyle w:val="StyleUnderline"/>
          <w:rFonts w:asciiTheme="minorHAnsi" w:hAnsiTheme="minorHAnsi"/>
          <w:highlight w:val="green"/>
        </w:rPr>
        <w:t xml:space="preserve"> to answer those</w:t>
      </w:r>
      <w:r w:rsidRPr="005B5142">
        <w:rPr>
          <w:rStyle w:val="StyleUnderline"/>
          <w:rFonts w:asciiTheme="minorHAnsi" w:hAnsiTheme="minorHAnsi"/>
        </w:rPr>
        <w:t xml:space="preserve"> important </w:t>
      </w:r>
      <w:r w:rsidRPr="005B5142">
        <w:rPr>
          <w:rStyle w:val="StyleUnderline"/>
          <w:rFonts w:asciiTheme="minorHAnsi" w:hAnsiTheme="minorHAnsi"/>
          <w:highlight w:val="green"/>
        </w:rPr>
        <w:t>questions</w:t>
      </w:r>
      <w:r w:rsidRPr="005B5142">
        <w:rPr>
          <w:rStyle w:val="StyleUnderline"/>
          <w:rFonts w:asciiTheme="minorHAnsi" w:hAnsiTheme="minorHAnsi"/>
        </w:rPr>
        <w:t xml:space="preserve"> in the affirmative.</w:t>
      </w:r>
      <w:r w:rsidRPr="005B5142">
        <w:rPr>
          <w:rStyle w:val="StyleUnderline"/>
          <w:rFonts w:asciiTheme="minorHAnsi" w:hAnsiTheme="minorHAnsi"/>
          <w:sz w:val="12"/>
        </w:rPr>
        <w:t xml:space="preserve"> </w:t>
      </w:r>
      <w:r w:rsidRPr="005B5142">
        <w:rPr>
          <w:rFonts w:asciiTheme="minorHAnsi" w:hAnsiTheme="minorHAnsi"/>
          <w:sz w:val="16"/>
        </w:rPr>
        <w:t>The debate over ratifying of the treaty began in 1982 when President Ronald Reagan refused to send it to Congress even for a discussion. The argument grew more heated following the renegotiation of the treaty leading to its entering into force in 1994. Those renegotiations addressed most of Reagan’s concerns and drew the active support of President Bill Clinton, though not of his opponents in the Congress.</w:t>
      </w:r>
      <w:r w:rsidRPr="005B5142">
        <w:rPr>
          <w:rFonts w:asciiTheme="minorHAnsi" w:hAnsiTheme="minorHAnsi"/>
          <w:sz w:val="12"/>
        </w:rPr>
        <w:t xml:space="preserve"> </w:t>
      </w:r>
      <w:r w:rsidRPr="005B5142">
        <w:rPr>
          <w:rFonts w:asciiTheme="minorHAnsi" w:hAnsiTheme="minorHAnsi"/>
          <w:sz w:val="16"/>
        </w:rPr>
        <w:t>More recently, the treaty was vigorously advanced by President George W. Bush and brought before the Senate Foreign Relations Committee in 2007. That effort failed to reach the Senate floor and the bill was shelved again.</w:t>
      </w:r>
      <w:r w:rsidRPr="005B5142">
        <w:rPr>
          <w:rFonts w:asciiTheme="minorHAnsi" w:hAnsiTheme="minorHAnsi"/>
          <w:sz w:val="12"/>
        </w:rPr>
        <w:t xml:space="preserve"> </w:t>
      </w:r>
      <w:r w:rsidRPr="005B5142">
        <w:rPr>
          <w:rFonts w:asciiTheme="minorHAnsi" w:hAnsiTheme="minorHAnsi"/>
          <w:sz w:val="16"/>
        </w:rPr>
        <w:t>This month, a new effort is under way amid a substantially changed international context. Senator John Kerry, chair of the Foreign Relations Committee, has scheduled a series of hearings, led off by strong statements from both Hillary Clinton and Leon Panetta May 23. General Dempsey also testified, asking the Senate to act to support the national security interests of the United States. Among other reasons given, Dempsey noted that “joining the convention would provide us another way to stave off conflict with less risk of escalation.” That message of support for ratification is consistent with the views of every chairman of the Joint Chiefs since 1994.</w:t>
      </w:r>
      <w:r w:rsidRPr="005B5142">
        <w:rPr>
          <w:rFonts w:asciiTheme="minorHAnsi" w:hAnsiTheme="minorHAnsi"/>
          <w:sz w:val="12"/>
        </w:rPr>
        <w:t xml:space="preserve"> </w:t>
      </w:r>
      <w:r w:rsidRPr="005B5142">
        <w:rPr>
          <w:rFonts w:asciiTheme="minorHAnsi" w:hAnsiTheme="minorHAnsi"/>
          <w:sz w:val="16"/>
        </w:rPr>
        <w:t xml:space="preserve">What sets the upcoming hearings apart from those that preceded them is that </w:t>
      </w:r>
      <w:r w:rsidRPr="005B5142">
        <w:rPr>
          <w:rStyle w:val="StyleUnderline"/>
          <w:rFonts w:asciiTheme="minorHAnsi" w:hAnsiTheme="minorHAnsi"/>
        </w:rPr>
        <w:t>the United States is entering an era when leadership and credulity are earned by actions and influence sustained through consistency.</w:t>
      </w:r>
      <w:r w:rsidRPr="005B5142">
        <w:rPr>
          <w:rFonts w:asciiTheme="minorHAnsi" w:hAnsiTheme="minorHAnsi"/>
          <w:sz w:val="16"/>
        </w:rPr>
        <w:t xml:space="preserve"> </w:t>
      </w:r>
      <w:r w:rsidRPr="005B5142">
        <w:rPr>
          <w:rStyle w:val="StyleUnderline"/>
          <w:rFonts w:asciiTheme="minorHAnsi" w:hAnsiTheme="minorHAnsi"/>
        </w:rPr>
        <w:t xml:space="preserve">A rising China will continue to test the limits of its power in the Asia Pacific. </w:t>
      </w:r>
      <w:r w:rsidRPr="005B5142">
        <w:rPr>
          <w:rFonts w:asciiTheme="minorHAnsi" w:hAnsiTheme="minorHAnsi"/>
          <w:sz w:val="16"/>
        </w:rPr>
        <w:t xml:space="preserve">History shows that nations, including our own, have consistently explored converting economic power to political might. </w:t>
      </w:r>
      <w:r w:rsidRPr="005B5142">
        <w:rPr>
          <w:rStyle w:val="StyleUnderline"/>
          <w:rFonts w:asciiTheme="minorHAnsi" w:hAnsiTheme="minorHAnsi"/>
        </w:rPr>
        <w:t xml:space="preserve">We do not know what China wants or what it wants to be. So </w:t>
      </w:r>
      <w:r w:rsidRPr="005B5142">
        <w:rPr>
          <w:rStyle w:val="StyleUnderline"/>
          <w:rFonts w:asciiTheme="minorHAnsi" w:hAnsiTheme="minorHAnsi"/>
          <w:highlight w:val="green"/>
        </w:rPr>
        <w:t xml:space="preserve">U.S. strategy </w:t>
      </w:r>
      <w:r w:rsidRPr="005B5142">
        <w:rPr>
          <w:rStyle w:val="StyleUnderline"/>
          <w:rFonts w:asciiTheme="minorHAnsi" w:hAnsiTheme="minorHAnsi"/>
        </w:rPr>
        <w:t>involves convincing China and other nations in the Asia-Pacific region that China’s interests will be most effectively and sustainably advanced by engaging in regional frameworks in which it makes the rules along with others, by abiding by international laws, and by promoting and investing in public goods.</w:t>
      </w:r>
      <w:r w:rsidRPr="005B5142">
        <w:rPr>
          <w:rFonts w:asciiTheme="minorHAnsi" w:hAnsiTheme="minorHAnsi"/>
          <w:sz w:val="16"/>
        </w:rPr>
        <w:t xml:space="preserve"> This process will take time, but </w:t>
      </w:r>
      <w:r w:rsidRPr="005B5142">
        <w:rPr>
          <w:rStyle w:val="Emphasis"/>
          <w:rFonts w:asciiTheme="minorHAnsi" w:hAnsiTheme="minorHAnsi"/>
        </w:rPr>
        <w:t xml:space="preserve">it </w:t>
      </w:r>
      <w:r w:rsidRPr="005B5142">
        <w:rPr>
          <w:rStyle w:val="Emphasis"/>
          <w:rFonts w:asciiTheme="minorHAnsi" w:hAnsiTheme="minorHAnsi"/>
          <w:highlight w:val="green"/>
        </w:rPr>
        <w:t>can be successful only if</w:t>
      </w:r>
      <w:r w:rsidRPr="005B5142">
        <w:rPr>
          <w:rStyle w:val="Emphasis"/>
          <w:rFonts w:asciiTheme="minorHAnsi" w:hAnsiTheme="minorHAnsi"/>
        </w:rPr>
        <w:t xml:space="preserve"> other </w:t>
      </w:r>
      <w:r w:rsidRPr="005B5142">
        <w:rPr>
          <w:rStyle w:val="Emphasis"/>
          <w:rFonts w:asciiTheme="minorHAnsi" w:hAnsiTheme="minorHAnsi"/>
          <w:highlight w:val="green"/>
        </w:rPr>
        <w:t>countries believe the U</w:t>
      </w:r>
      <w:r w:rsidRPr="005B5142">
        <w:rPr>
          <w:rStyle w:val="Emphasis"/>
          <w:rFonts w:asciiTheme="minorHAnsi" w:hAnsiTheme="minorHAnsi"/>
        </w:rPr>
        <w:t xml:space="preserve">nited </w:t>
      </w:r>
      <w:r w:rsidRPr="005B5142">
        <w:rPr>
          <w:rStyle w:val="Emphasis"/>
          <w:rFonts w:asciiTheme="minorHAnsi" w:hAnsiTheme="minorHAnsi"/>
          <w:highlight w:val="green"/>
        </w:rPr>
        <w:t>S</w:t>
      </w:r>
      <w:r w:rsidRPr="005B5142">
        <w:rPr>
          <w:rStyle w:val="Emphasis"/>
          <w:rFonts w:asciiTheme="minorHAnsi" w:hAnsiTheme="minorHAnsi"/>
        </w:rPr>
        <w:t xml:space="preserve">tates </w:t>
      </w:r>
      <w:r w:rsidRPr="005B5142">
        <w:rPr>
          <w:rStyle w:val="Emphasis"/>
          <w:rFonts w:asciiTheme="minorHAnsi" w:hAnsiTheme="minorHAnsi"/>
          <w:highlight w:val="green"/>
        </w:rPr>
        <w:t>is willing to commit</w:t>
      </w:r>
      <w:r w:rsidRPr="005B5142">
        <w:rPr>
          <w:rStyle w:val="Emphasis"/>
          <w:rFonts w:asciiTheme="minorHAnsi" w:hAnsiTheme="minorHAnsi"/>
        </w:rPr>
        <w:t xml:space="preserve"> itself </w:t>
      </w:r>
      <w:r w:rsidRPr="005B5142">
        <w:rPr>
          <w:rStyle w:val="Emphasis"/>
          <w:rFonts w:asciiTheme="minorHAnsi" w:hAnsiTheme="minorHAnsi"/>
          <w:highlight w:val="green"/>
        </w:rPr>
        <w:t>to these standards and norms</w:t>
      </w:r>
      <w:r w:rsidRPr="005B5142">
        <w:rPr>
          <w:rStyle w:val="Emphasis"/>
          <w:rFonts w:asciiTheme="minorHAnsi" w:hAnsiTheme="minorHAnsi"/>
        </w:rPr>
        <w:t>.</w:t>
      </w:r>
      <w:r w:rsidRPr="005B5142">
        <w:rPr>
          <w:rStyle w:val="Emphasis"/>
          <w:rFonts w:asciiTheme="minorHAnsi" w:hAnsiTheme="minorHAnsi"/>
          <w:sz w:val="12"/>
        </w:rPr>
        <w:t xml:space="preserve"> </w:t>
      </w:r>
      <w:r w:rsidRPr="005B5142">
        <w:rPr>
          <w:rFonts w:asciiTheme="minorHAnsi" w:hAnsiTheme="minorHAnsi"/>
          <w:sz w:val="16"/>
        </w:rPr>
        <w:t>The other factor that is different this time as the Senate considers ratification is the overwhelming support of U.S. business. Manufacturers along with oil, telecommunications, and shipping companies, and every other sector of the economy with a stake in access to sea lines of communication and undersea resources support ratification of the convention. Both the American Petroleum Institute and the U.S. Chamber of Commerce have voiced their support. Senator Kerry is taking advantage of this support from U.S. businesses by including their representatives in upcoming hearings.</w:t>
      </w:r>
      <w:r w:rsidRPr="005B5142">
        <w:rPr>
          <w:rFonts w:asciiTheme="minorHAnsi" w:hAnsiTheme="minorHAnsi"/>
          <w:sz w:val="12"/>
        </w:rPr>
        <w:t xml:space="preserve"> </w:t>
      </w:r>
      <w:r w:rsidRPr="005B5142">
        <w:rPr>
          <w:rFonts w:asciiTheme="minorHAnsi" w:hAnsiTheme="minorHAnsi"/>
          <w:sz w:val="16"/>
        </w:rPr>
        <w:t>In a rare show of solidarity, American labor and the environmental community have joined hands in supporting accession. The AFL-CIO and the Seafarers International Union of North America both sent letters to the administration in the last year expressing support. A group of nine environmental conservation groups, including the Environmental Defense Fund, the Natural Resources Defense Council, the Ocean Conservancy, and the World Wildlife Fund, sent a letter to Secretary Clinton in October voicing support for ratification.</w:t>
      </w:r>
      <w:r w:rsidRPr="005B5142">
        <w:rPr>
          <w:rFonts w:asciiTheme="minorHAnsi" w:hAnsiTheme="minorHAnsi"/>
          <w:sz w:val="12"/>
        </w:rPr>
        <w:t xml:space="preserve"> </w:t>
      </w:r>
      <w:r w:rsidRPr="005B5142">
        <w:rPr>
          <w:rFonts w:asciiTheme="minorHAnsi" w:hAnsiTheme="minorHAnsi"/>
          <w:sz w:val="16"/>
        </w:rPr>
        <w:t>The Law of the Sea has been ratified by 162 countries, including every other member of the UN Security Council and every other industrialized nation on the planet. It undergirds the modern international order in the maritime domain, an order built by the United States and its allies. It is the only comprehensive treaty recognized worldwide that lays out the rules for vessels on the high seas. The U.S. Navy and U.S. Coast Guard, recognizing its value, operate under its guidelines even in the absence of ratification. So why has it repeatedly failed to receive Senate approval? Opponents have presented four general arguments:</w:t>
      </w:r>
      <w:r w:rsidRPr="005B5142">
        <w:rPr>
          <w:rFonts w:asciiTheme="minorHAnsi" w:hAnsiTheme="minorHAnsi"/>
          <w:sz w:val="12"/>
        </w:rPr>
        <w:t xml:space="preserve">  </w:t>
      </w:r>
      <w:r w:rsidRPr="005B5142">
        <w:rPr>
          <w:rFonts w:asciiTheme="minorHAnsi" w:hAnsiTheme="minorHAnsi"/>
          <w:sz w:val="16"/>
        </w:rPr>
        <w:t>The Law of the Seas restrictions would interfere with U.S. military interests.</w:t>
      </w:r>
      <w:r w:rsidRPr="005B5142">
        <w:rPr>
          <w:rFonts w:asciiTheme="minorHAnsi" w:hAnsiTheme="minorHAnsi"/>
          <w:sz w:val="12"/>
        </w:rPr>
        <w:t xml:space="preserve"> </w:t>
      </w:r>
      <w:r w:rsidRPr="005B5142">
        <w:rPr>
          <w:rFonts w:asciiTheme="minorHAnsi" w:hAnsiTheme="minorHAnsi"/>
          <w:sz w:val="16"/>
        </w:rPr>
        <w:t>The International Seabed Authority (ISA), which determines rights to seabed mining, would block U.S. economic interests.</w:t>
      </w:r>
      <w:r w:rsidRPr="005B5142">
        <w:rPr>
          <w:rFonts w:asciiTheme="minorHAnsi" w:hAnsiTheme="minorHAnsi"/>
          <w:sz w:val="12"/>
        </w:rPr>
        <w:t xml:space="preserve"> </w:t>
      </w:r>
      <w:r w:rsidRPr="005B5142">
        <w:rPr>
          <w:rFonts w:asciiTheme="minorHAnsi" w:hAnsiTheme="minorHAnsi"/>
          <w:sz w:val="16"/>
        </w:rPr>
        <w:t>The Law of the Sea’s taxation scheme for exploitation of resources within a nation’s exclusive economic zone would redistribute revenues unfairly.</w:t>
      </w:r>
      <w:r w:rsidRPr="005B5142">
        <w:rPr>
          <w:rFonts w:asciiTheme="minorHAnsi" w:hAnsiTheme="minorHAnsi"/>
          <w:sz w:val="12"/>
        </w:rPr>
        <w:t xml:space="preserve"> </w:t>
      </w:r>
      <w:r w:rsidRPr="005B5142">
        <w:rPr>
          <w:rFonts w:asciiTheme="minorHAnsi" w:hAnsiTheme="minorHAnsi"/>
          <w:sz w:val="16"/>
        </w:rPr>
        <w:t>The treaty would limit U.S. sovereignty.</w:t>
      </w:r>
      <w:r w:rsidRPr="005B5142">
        <w:rPr>
          <w:rFonts w:asciiTheme="minorHAnsi" w:hAnsiTheme="minorHAnsi"/>
          <w:sz w:val="12"/>
        </w:rPr>
        <w:t xml:space="preserve"> </w:t>
      </w:r>
      <w:r w:rsidRPr="005B5142">
        <w:rPr>
          <w:rFonts w:asciiTheme="minorHAnsi" w:hAnsiTheme="minorHAnsi"/>
          <w:sz w:val="16"/>
        </w:rPr>
        <w:t xml:space="preserve">Fortunately for the law’s proponents, </w:t>
      </w:r>
      <w:r w:rsidRPr="005B5142">
        <w:rPr>
          <w:rStyle w:val="StyleUnderline"/>
          <w:rFonts w:asciiTheme="minorHAnsi" w:hAnsiTheme="minorHAnsi"/>
        </w:rPr>
        <w:t>each of these ideological battles has been fought and won, especially following the treaty’s renegotiation</w:t>
      </w:r>
      <w:r w:rsidRPr="005B5142">
        <w:rPr>
          <w:rFonts w:asciiTheme="minorHAnsi" w:hAnsiTheme="minorHAnsi"/>
          <w:sz w:val="16"/>
        </w:rPr>
        <w:t xml:space="preserve">. The first objection has largely been dropped in the face of more than two decades of overwhelming support from every branch of the U.S. military. </w:t>
      </w:r>
      <w:r w:rsidRPr="005B5142">
        <w:rPr>
          <w:rStyle w:val="StyleUnderline"/>
          <w:rFonts w:asciiTheme="minorHAnsi" w:hAnsiTheme="minorHAnsi"/>
        </w:rPr>
        <w:t>The second is clearly not a concern to the U.S. industries actively pushing U.S. ratification. The ISA’s 39 staff and narrow jurisdiction have little chance of bullying the United States or anyone else.</w:t>
      </w:r>
      <w:r w:rsidRPr="005B5142">
        <w:rPr>
          <w:rFonts w:asciiTheme="minorHAnsi" w:hAnsiTheme="minorHAnsi"/>
          <w:sz w:val="16"/>
        </w:rPr>
        <w:t xml:space="preserve"> U.S. mining interests meanwhile are sitting on the sidelines while the ocean’s resources are claimed by others, and U.S. telecom companies lack the protections and dispute resolution mechanisms for undersea cables that all their international competitors enjoy.</w:t>
      </w:r>
      <w:r w:rsidRPr="005B5142">
        <w:rPr>
          <w:rFonts w:asciiTheme="minorHAnsi" w:hAnsiTheme="minorHAnsi"/>
          <w:sz w:val="12"/>
        </w:rPr>
        <w:t xml:space="preserve"> </w:t>
      </w:r>
      <w:r w:rsidRPr="005B5142">
        <w:rPr>
          <w:rFonts w:asciiTheme="minorHAnsi" w:hAnsiTheme="minorHAnsi"/>
          <w:sz w:val="16"/>
        </w:rPr>
        <w:t>Regarding the third concern, the taxation on resource extraction in exclusive economic zones amounts to just over 2 percent on average, a price that mining and hydrocarbon companies have signaled they are willing to pay as the world’s energy markets hunger for new resources and prices of commodities climb. As for revenue redistribution, opponents too often overlook the fact that following renegotiation of the Law of the Sea, the United States is guaranteed the only permanent veto on how funds are distributed. It is also exempt from any future amendments to the treaty without Senate approval. In other words, the United States would enjoy a position of unequaled privilege, not unfair treatment, within UNCLOS.</w:t>
      </w:r>
      <w:r w:rsidRPr="005B5142">
        <w:rPr>
          <w:rFonts w:asciiTheme="minorHAnsi" w:hAnsiTheme="minorHAnsi"/>
          <w:sz w:val="12"/>
        </w:rPr>
        <w:t xml:space="preserve"> </w:t>
      </w:r>
      <w:r w:rsidRPr="005B5142">
        <w:rPr>
          <w:rFonts w:asciiTheme="minorHAnsi" w:hAnsiTheme="minorHAnsi"/>
          <w:sz w:val="16"/>
        </w:rPr>
        <w:t xml:space="preserve">The final, and currently most prominent, argument against ratification surrounds sovereignty. Opponents say that, by limiting itself to a 200 nautical mile exclusive economic zone and whatever extended continental shelf it can claim, the United States is restricting its jurisdictional sovereignty. What this argument misses, however, is that the United States’ continental shelf is the largest of any—up to 600 miles offshore in the Arctic alone. John Norton Moore of the University </w:t>
      </w:r>
      <w:proofErr w:type="gramStart"/>
      <w:r w:rsidRPr="005B5142">
        <w:rPr>
          <w:rFonts w:asciiTheme="minorHAnsi" w:hAnsiTheme="minorHAnsi"/>
          <w:sz w:val="16"/>
        </w:rPr>
        <w:t>of Virginia School of</w:t>
      </w:r>
      <w:proofErr w:type="gramEnd"/>
      <w:r w:rsidRPr="005B5142">
        <w:rPr>
          <w:rFonts w:asciiTheme="minorHAnsi" w:hAnsiTheme="minorHAnsi"/>
          <w:sz w:val="16"/>
        </w:rPr>
        <w:t xml:space="preserve"> Law has argued that ratification would “massively increase [U.S.] sovereign jurisdiction” by more than the size of the Louisiana Purchase and Alaska combined.</w:t>
      </w:r>
      <w:r w:rsidRPr="005B5142">
        <w:rPr>
          <w:rFonts w:asciiTheme="minorHAnsi" w:hAnsiTheme="minorHAnsi"/>
          <w:sz w:val="12"/>
        </w:rPr>
        <w:t xml:space="preserve"> </w:t>
      </w:r>
      <w:r w:rsidRPr="005B5142">
        <w:rPr>
          <w:rStyle w:val="StyleUnderline"/>
          <w:rFonts w:asciiTheme="minorHAnsi" w:hAnsiTheme="minorHAnsi"/>
        </w:rPr>
        <w:t>The arguments against ratification have been steadily weakened in the last three decades and were overwhelmingly addressed in 1994</w:t>
      </w:r>
      <w:r w:rsidRPr="005B5142">
        <w:rPr>
          <w:rFonts w:asciiTheme="minorHAnsi" w:hAnsiTheme="minorHAnsi"/>
          <w:sz w:val="16"/>
        </w:rPr>
        <w:t xml:space="preserve">. </w:t>
      </w:r>
      <w:r w:rsidRPr="005B5142">
        <w:rPr>
          <w:rStyle w:val="StyleUnderline"/>
          <w:rFonts w:asciiTheme="minorHAnsi" w:hAnsiTheme="minorHAnsi"/>
        </w:rPr>
        <w:t>The most important reason</w:t>
      </w:r>
      <w:r w:rsidRPr="005B5142">
        <w:rPr>
          <w:rFonts w:asciiTheme="minorHAnsi" w:hAnsiTheme="minorHAnsi"/>
          <w:sz w:val="16"/>
        </w:rPr>
        <w:t xml:space="preserve">, however, </w:t>
      </w:r>
      <w:r w:rsidRPr="005B5142">
        <w:rPr>
          <w:rStyle w:val="StyleUnderline"/>
          <w:rFonts w:asciiTheme="minorHAnsi" w:hAnsiTheme="minorHAnsi"/>
        </w:rPr>
        <w:t>for U.S. accession has remained unchanged for 30 years: a rules-based international order is in the United States’ interests</w:t>
      </w:r>
      <w:r w:rsidRPr="005B5142">
        <w:rPr>
          <w:rFonts w:asciiTheme="minorHAnsi" w:hAnsiTheme="minorHAnsi"/>
          <w:sz w:val="16"/>
        </w:rPr>
        <w:t xml:space="preserve">. </w:t>
      </w:r>
      <w:r w:rsidRPr="005B5142">
        <w:rPr>
          <w:rStyle w:val="StyleUnderline"/>
          <w:rFonts w:asciiTheme="minorHAnsi" w:hAnsiTheme="minorHAnsi"/>
          <w:highlight w:val="green"/>
        </w:rPr>
        <w:t>The current global order and the U.S. preeminence</w:t>
      </w:r>
      <w:r w:rsidRPr="005B5142">
        <w:rPr>
          <w:rStyle w:val="StyleUnderline"/>
          <w:rFonts w:asciiTheme="minorHAnsi" w:hAnsiTheme="minorHAnsi"/>
        </w:rPr>
        <w:t xml:space="preserve"> within it </w:t>
      </w:r>
      <w:r w:rsidRPr="005B5142">
        <w:rPr>
          <w:rStyle w:val="StyleUnderline"/>
          <w:rFonts w:asciiTheme="minorHAnsi" w:hAnsiTheme="minorHAnsi"/>
          <w:highlight w:val="green"/>
        </w:rPr>
        <w:t>are built upon legal norms and rules</w:t>
      </w:r>
      <w:r w:rsidRPr="005B5142">
        <w:rPr>
          <w:rStyle w:val="StyleUnderline"/>
          <w:rFonts w:asciiTheme="minorHAnsi" w:hAnsiTheme="minorHAnsi"/>
        </w:rPr>
        <w:t>. Those rules do not unfairly constrain the United States.</w:t>
      </w:r>
      <w:r w:rsidRPr="005B5142">
        <w:rPr>
          <w:rFonts w:asciiTheme="minorHAnsi" w:hAnsiTheme="minorHAnsi"/>
          <w:sz w:val="16"/>
        </w:rPr>
        <w:t xml:space="preserve"> They constrain those that would overturn the system, and they prevent a return to an earlier era of great-power competition and might-makes-right diplomacy. </w:t>
      </w:r>
      <w:r w:rsidRPr="005B5142">
        <w:rPr>
          <w:rStyle w:val="StyleUnderline"/>
          <w:rFonts w:asciiTheme="minorHAnsi" w:hAnsiTheme="minorHAnsi"/>
        </w:rPr>
        <w:t>General Dempsey said May 9 at a forum on the Law of the Sea, “Force of arms should not be our only national security instrument</w:t>
      </w:r>
      <w:r w:rsidRPr="005B5142">
        <w:rPr>
          <w:rFonts w:asciiTheme="minorHAnsi" w:hAnsiTheme="minorHAnsi"/>
          <w:sz w:val="16"/>
        </w:rPr>
        <w:t>. [A] stable legal framework has never been more important to the United States.”</w:t>
      </w:r>
      <w:r w:rsidRPr="005B5142">
        <w:rPr>
          <w:rFonts w:asciiTheme="minorHAnsi" w:hAnsiTheme="minorHAnsi"/>
          <w:sz w:val="12"/>
        </w:rPr>
        <w:t xml:space="preserve"> </w:t>
      </w:r>
      <w:r w:rsidRPr="005B5142">
        <w:rPr>
          <w:rFonts w:asciiTheme="minorHAnsi" w:hAnsiTheme="minorHAnsi"/>
          <w:sz w:val="16"/>
        </w:rPr>
        <w:t xml:space="preserve">Much attention surrounding the Law of the Sea debate has focused on the Arctic. </w:t>
      </w:r>
      <w:r w:rsidRPr="005B5142">
        <w:rPr>
          <w:rStyle w:val="StyleUnderline"/>
          <w:rFonts w:asciiTheme="minorHAnsi" w:hAnsiTheme="minorHAnsi"/>
        </w:rPr>
        <w:t>But the waters that best illustrate the need for an agreed-upon system of rules for the world’s oceans and a U.S. seat at the table are in the South China Sea, where a rising great power, China, decided to assert its maritime claims over smaller neighbors.</w:t>
      </w:r>
      <w:r w:rsidRPr="005B5142">
        <w:rPr>
          <w:rFonts w:asciiTheme="minorHAnsi" w:hAnsiTheme="minorHAnsi"/>
          <w:sz w:val="16"/>
        </w:rPr>
        <w:t xml:space="preserve"> It did so most aggressively when it submitted the infamous “9-dash line” claim to the United Nations in 2009. That claim has no basis in international law—a fact acknowledged by experts in China—and instead recalls an earlier era when the only rule of international relations was the prerogative of the mighty.</w:t>
      </w:r>
      <w:r w:rsidRPr="005B5142">
        <w:rPr>
          <w:rFonts w:asciiTheme="minorHAnsi" w:hAnsiTheme="minorHAnsi"/>
          <w:sz w:val="12"/>
        </w:rPr>
        <w:t xml:space="preserve"> </w:t>
      </w:r>
      <w:r w:rsidRPr="005B5142">
        <w:rPr>
          <w:rStyle w:val="StyleUnderline"/>
          <w:rFonts w:asciiTheme="minorHAnsi" w:hAnsiTheme="minorHAnsi"/>
        </w:rPr>
        <w:t>Beijing has walked back its assertive claims. But it did so not because of its ASEAN neighbors’ opposition to the “9-dash line” in May 2009. It did so only when Washington made clear</w:t>
      </w:r>
      <w:r w:rsidRPr="005B5142">
        <w:rPr>
          <w:rFonts w:asciiTheme="minorHAnsi" w:hAnsiTheme="minorHAnsi"/>
          <w:sz w:val="16"/>
        </w:rPr>
        <w:t>—first with Secretary of State Clinton’s statements at the ASEAN Regional Forum in July 2010 and most recently with President Barack Obama’s appearance at the East Asia Summit last November—</w:t>
      </w:r>
      <w:r w:rsidRPr="005B5142">
        <w:rPr>
          <w:rStyle w:val="StyleUnderline"/>
          <w:rFonts w:asciiTheme="minorHAnsi" w:hAnsiTheme="minorHAnsi"/>
        </w:rPr>
        <w:t>that</w:t>
      </w:r>
      <w:r w:rsidRPr="005B5142">
        <w:rPr>
          <w:rStyle w:val="StyleUnderline"/>
          <w:rFonts w:asciiTheme="minorHAnsi" w:hAnsiTheme="minorHAnsi"/>
          <w:highlight w:val="green"/>
        </w:rPr>
        <w:t xml:space="preserve"> preserving</w:t>
      </w:r>
      <w:r w:rsidRPr="005B5142">
        <w:rPr>
          <w:rStyle w:val="StyleUnderline"/>
          <w:rFonts w:asciiTheme="minorHAnsi" w:hAnsiTheme="minorHAnsi"/>
        </w:rPr>
        <w:t xml:space="preserve"> international maritime law, embodied in the </w:t>
      </w:r>
      <w:r w:rsidRPr="005B5142">
        <w:rPr>
          <w:rStyle w:val="StyleUnderline"/>
          <w:rFonts w:asciiTheme="minorHAnsi" w:hAnsiTheme="minorHAnsi"/>
          <w:highlight w:val="green"/>
        </w:rPr>
        <w:t>Law of the Sea, is a vital U.S.</w:t>
      </w:r>
      <w:r w:rsidRPr="005B5142">
        <w:rPr>
          <w:rStyle w:val="StyleUnderline"/>
          <w:rFonts w:asciiTheme="minorHAnsi" w:hAnsiTheme="minorHAnsi"/>
        </w:rPr>
        <w:t xml:space="preserve"> national </w:t>
      </w:r>
      <w:r w:rsidRPr="005B5142">
        <w:rPr>
          <w:rStyle w:val="StyleUnderline"/>
          <w:rFonts w:asciiTheme="minorHAnsi" w:hAnsiTheme="minorHAnsi"/>
          <w:highlight w:val="green"/>
        </w:rPr>
        <w:t>interest</w:t>
      </w:r>
      <w:r w:rsidRPr="005B5142">
        <w:rPr>
          <w:rStyle w:val="StyleUnderline"/>
          <w:rFonts w:asciiTheme="minorHAnsi" w:hAnsiTheme="minorHAnsi"/>
        </w:rPr>
        <w:t xml:space="preserve"> .</w:t>
      </w:r>
      <w:r w:rsidRPr="005B5142">
        <w:rPr>
          <w:rStyle w:val="StyleUnderline"/>
          <w:rFonts w:asciiTheme="minorHAnsi" w:hAnsiTheme="minorHAnsi"/>
          <w:highlight w:val="green"/>
        </w:rPr>
        <w:t>Without accession</w:t>
      </w:r>
      <w:r w:rsidRPr="005B5142">
        <w:rPr>
          <w:rFonts w:asciiTheme="minorHAnsi" w:hAnsiTheme="minorHAnsi"/>
          <w:sz w:val="16"/>
        </w:rPr>
        <w:t xml:space="preserve">, however, </w:t>
      </w:r>
      <w:r w:rsidRPr="005B5142">
        <w:rPr>
          <w:rStyle w:val="Emphasis"/>
          <w:rFonts w:asciiTheme="minorHAnsi" w:hAnsiTheme="minorHAnsi"/>
          <w:highlight w:val="green"/>
        </w:rPr>
        <w:t>the U.S. position is</w:t>
      </w:r>
      <w:r w:rsidRPr="005B5142">
        <w:rPr>
          <w:rStyle w:val="Emphasis"/>
          <w:rFonts w:asciiTheme="minorHAnsi" w:hAnsiTheme="minorHAnsi"/>
        </w:rPr>
        <w:t xml:space="preserve"> considerably </w:t>
      </w:r>
      <w:r w:rsidRPr="005B5142">
        <w:rPr>
          <w:rStyle w:val="Emphasis"/>
          <w:rFonts w:asciiTheme="minorHAnsi" w:hAnsiTheme="minorHAnsi"/>
          <w:highlight w:val="green"/>
        </w:rPr>
        <w:t>weakened by</w:t>
      </w:r>
      <w:r w:rsidRPr="005B5142">
        <w:rPr>
          <w:rStyle w:val="Emphasis"/>
          <w:rFonts w:asciiTheme="minorHAnsi" w:hAnsiTheme="minorHAnsi"/>
        </w:rPr>
        <w:t xml:space="preserve"> charges of </w:t>
      </w:r>
      <w:r w:rsidRPr="005B5142">
        <w:rPr>
          <w:rStyle w:val="Emphasis"/>
          <w:rFonts w:asciiTheme="minorHAnsi" w:hAnsiTheme="minorHAnsi"/>
          <w:highlight w:val="green"/>
        </w:rPr>
        <w:t>hypocrisy, a fact not lost on Beijing</w:t>
      </w:r>
      <w:r w:rsidRPr="005B5142">
        <w:rPr>
          <w:rFonts w:asciiTheme="minorHAnsi" w:hAnsiTheme="minorHAnsi"/>
          <w:sz w:val="16"/>
          <w:highlight w:val="green"/>
        </w:rPr>
        <w:t xml:space="preserve"> </w:t>
      </w:r>
      <w:r w:rsidRPr="005B5142">
        <w:rPr>
          <w:rStyle w:val="StyleUnderline"/>
          <w:rFonts w:asciiTheme="minorHAnsi" w:hAnsiTheme="minorHAnsi"/>
          <w:highlight w:val="green"/>
        </w:rPr>
        <w:t>and</w:t>
      </w:r>
      <w:r w:rsidRPr="005B5142">
        <w:rPr>
          <w:rStyle w:val="StyleUnderline"/>
          <w:rFonts w:asciiTheme="minorHAnsi" w:hAnsiTheme="minorHAnsi"/>
        </w:rPr>
        <w:t xml:space="preserve"> of </w:t>
      </w:r>
      <w:r w:rsidRPr="005B5142">
        <w:rPr>
          <w:rStyle w:val="Emphasis"/>
          <w:rFonts w:asciiTheme="minorHAnsi" w:hAnsiTheme="minorHAnsi"/>
        </w:rPr>
        <w:t xml:space="preserve">real concern to </w:t>
      </w:r>
      <w:r w:rsidRPr="005B5142">
        <w:rPr>
          <w:rStyle w:val="Emphasis"/>
          <w:rFonts w:asciiTheme="minorHAnsi" w:hAnsiTheme="minorHAnsi"/>
          <w:highlight w:val="green"/>
        </w:rPr>
        <w:t>China’s neighbors</w:t>
      </w:r>
      <w:r w:rsidRPr="005B5142">
        <w:rPr>
          <w:rStyle w:val="Emphasis"/>
          <w:rFonts w:asciiTheme="minorHAnsi" w:hAnsiTheme="minorHAnsi"/>
        </w:rPr>
        <w:t xml:space="preserve"> </w:t>
      </w:r>
      <w:r w:rsidRPr="005B5142">
        <w:rPr>
          <w:rStyle w:val="StyleUnderline"/>
          <w:rFonts w:asciiTheme="minorHAnsi" w:hAnsiTheme="minorHAnsi"/>
        </w:rPr>
        <w:t>who rely on the United States.</w:t>
      </w:r>
      <w:r w:rsidRPr="005B5142">
        <w:rPr>
          <w:rStyle w:val="StyleUnderline"/>
          <w:rFonts w:asciiTheme="minorHAnsi" w:hAnsiTheme="minorHAnsi"/>
          <w:sz w:val="12"/>
        </w:rPr>
        <w:t xml:space="preserve"> </w:t>
      </w:r>
      <w:r w:rsidRPr="005B5142">
        <w:rPr>
          <w:rStyle w:val="StyleUnderline"/>
          <w:rFonts w:asciiTheme="minorHAnsi" w:hAnsiTheme="minorHAnsi"/>
          <w:highlight w:val="green"/>
        </w:rPr>
        <w:t>The U</w:t>
      </w:r>
      <w:r w:rsidRPr="005B5142">
        <w:rPr>
          <w:rStyle w:val="StyleUnderline"/>
          <w:rFonts w:asciiTheme="minorHAnsi" w:hAnsiTheme="minorHAnsi"/>
        </w:rPr>
        <w:t xml:space="preserve">nited </w:t>
      </w:r>
      <w:r w:rsidRPr="005B5142">
        <w:rPr>
          <w:rStyle w:val="StyleUnderline"/>
          <w:rFonts w:asciiTheme="minorHAnsi" w:hAnsiTheme="minorHAnsi"/>
          <w:highlight w:val="green"/>
        </w:rPr>
        <w:t>S</w:t>
      </w:r>
      <w:r w:rsidRPr="005B5142">
        <w:rPr>
          <w:rStyle w:val="StyleUnderline"/>
          <w:rFonts w:asciiTheme="minorHAnsi" w:hAnsiTheme="minorHAnsi"/>
        </w:rPr>
        <w:t xml:space="preserve">tates </w:t>
      </w:r>
      <w:r w:rsidRPr="005B5142">
        <w:rPr>
          <w:rStyle w:val="StyleUnderline"/>
          <w:rFonts w:asciiTheme="minorHAnsi" w:hAnsiTheme="minorHAnsi"/>
          <w:highlight w:val="green"/>
        </w:rPr>
        <w:t>need not take a position on the claims</w:t>
      </w:r>
      <w:r w:rsidRPr="005B5142">
        <w:rPr>
          <w:rStyle w:val="StyleUnderline"/>
          <w:rFonts w:asciiTheme="minorHAnsi" w:hAnsiTheme="minorHAnsi"/>
        </w:rPr>
        <w:t xml:space="preserve"> of parties in the South China Sea dispute or in any other dispute. It need </w:t>
      </w:r>
      <w:r w:rsidRPr="005B5142">
        <w:rPr>
          <w:rStyle w:val="StyleUnderline"/>
          <w:rFonts w:asciiTheme="minorHAnsi" w:hAnsiTheme="minorHAnsi"/>
          <w:highlight w:val="green"/>
        </w:rPr>
        <w:t>only ensure that</w:t>
      </w:r>
      <w:r w:rsidRPr="005B5142">
        <w:rPr>
          <w:rStyle w:val="StyleUnderline"/>
          <w:rFonts w:asciiTheme="minorHAnsi" w:hAnsiTheme="minorHAnsi"/>
        </w:rPr>
        <w:t xml:space="preserve"> whatever </w:t>
      </w:r>
      <w:r w:rsidRPr="005B5142">
        <w:rPr>
          <w:rStyle w:val="StyleUnderline"/>
          <w:rFonts w:asciiTheme="minorHAnsi" w:hAnsiTheme="minorHAnsi"/>
          <w:highlight w:val="green"/>
        </w:rPr>
        <w:t>resolutions are reached</w:t>
      </w:r>
      <w:r w:rsidRPr="005B5142">
        <w:rPr>
          <w:rStyle w:val="StyleUnderline"/>
          <w:rFonts w:asciiTheme="minorHAnsi" w:hAnsiTheme="minorHAnsi"/>
        </w:rPr>
        <w:t xml:space="preserve"> are </w:t>
      </w:r>
      <w:r w:rsidRPr="005B5142">
        <w:rPr>
          <w:rStyle w:val="StyleUnderline"/>
          <w:rFonts w:asciiTheme="minorHAnsi" w:hAnsiTheme="minorHAnsi"/>
          <w:highlight w:val="green"/>
        </w:rPr>
        <w:t>within the bounds of international law</w:t>
      </w:r>
      <w:r w:rsidRPr="005B5142">
        <w:rPr>
          <w:rFonts w:asciiTheme="minorHAnsi" w:hAnsiTheme="minorHAnsi"/>
          <w:sz w:val="16"/>
        </w:rPr>
        <w:t xml:space="preserve">. </w:t>
      </w:r>
      <w:r w:rsidRPr="005B5142">
        <w:rPr>
          <w:rStyle w:val="StyleUnderline"/>
          <w:rFonts w:asciiTheme="minorHAnsi" w:hAnsiTheme="minorHAnsi"/>
          <w:highlight w:val="green"/>
        </w:rPr>
        <w:t>If China</w:t>
      </w:r>
      <w:r w:rsidRPr="005B5142">
        <w:rPr>
          <w:rStyle w:val="StyleUnderline"/>
          <w:rFonts w:asciiTheme="minorHAnsi" w:hAnsiTheme="minorHAnsi"/>
        </w:rPr>
        <w:t xml:space="preserve"> or any other party </w:t>
      </w:r>
      <w:r w:rsidRPr="005B5142">
        <w:rPr>
          <w:rStyle w:val="StyleUnderline"/>
          <w:rFonts w:asciiTheme="minorHAnsi" w:hAnsiTheme="minorHAnsi"/>
          <w:highlight w:val="green"/>
        </w:rPr>
        <w:t>is permitted to</w:t>
      </w:r>
      <w:r w:rsidRPr="005B5142">
        <w:rPr>
          <w:rStyle w:val="StyleUnderline"/>
          <w:rFonts w:asciiTheme="minorHAnsi" w:hAnsiTheme="minorHAnsi"/>
        </w:rPr>
        <w:t xml:space="preserve"> simply </w:t>
      </w:r>
      <w:r w:rsidRPr="005B5142">
        <w:rPr>
          <w:rStyle w:val="StyleUnderline"/>
          <w:rFonts w:asciiTheme="minorHAnsi" w:hAnsiTheme="minorHAnsi"/>
          <w:highlight w:val="green"/>
        </w:rPr>
        <w:t>ignore the rules</w:t>
      </w:r>
      <w:r w:rsidRPr="005B5142">
        <w:rPr>
          <w:rStyle w:val="StyleUnderline"/>
          <w:rFonts w:asciiTheme="minorHAnsi" w:hAnsiTheme="minorHAnsi"/>
        </w:rPr>
        <w:t xml:space="preserve"> of one facet of the international system—in this case the Law of the Sea—</w:t>
      </w:r>
      <w:r w:rsidRPr="005B5142">
        <w:rPr>
          <w:rStyle w:val="Emphasis"/>
          <w:rFonts w:asciiTheme="minorHAnsi" w:hAnsiTheme="minorHAnsi"/>
        </w:rPr>
        <w:t xml:space="preserve">then </w:t>
      </w:r>
      <w:r w:rsidRPr="005B5142">
        <w:rPr>
          <w:rStyle w:val="Emphasis"/>
          <w:rFonts w:asciiTheme="minorHAnsi" w:hAnsiTheme="minorHAnsi"/>
          <w:highlight w:val="green"/>
        </w:rPr>
        <w:t>the entire system loses legitimacy.</w:t>
      </w:r>
      <w:r w:rsidRPr="005B5142">
        <w:rPr>
          <w:rFonts w:asciiTheme="minorHAnsi" w:hAnsiTheme="minorHAnsi"/>
          <w:sz w:val="16"/>
        </w:rPr>
        <w:t xml:space="preserve"> Commandant of the Coast Guard, Admiral Robert Papp said it best at the same May 9 forum: “Our legitimacy as a sovereign state and as a world leader…rests with the rule of law.”</w:t>
      </w:r>
      <w:r w:rsidRPr="005B5142">
        <w:rPr>
          <w:rFonts w:asciiTheme="minorHAnsi" w:hAnsiTheme="minorHAnsi"/>
          <w:sz w:val="12"/>
        </w:rPr>
        <w:t xml:space="preserve"> </w:t>
      </w:r>
      <w:r w:rsidRPr="005B5142">
        <w:rPr>
          <w:rStyle w:val="StyleUnderline"/>
          <w:rFonts w:asciiTheme="minorHAnsi" w:hAnsiTheme="minorHAnsi"/>
        </w:rPr>
        <w:t xml:space="preserve">The </w:t>
      </w:r>
      <w:r w:rsidRPr="005B5142">
        <w:rPr>
          <w:rStyle w:val="StyleUnderline"/>
          <w:rFonts w:asciiTheme="minorHAnsi" w:hAnsiTheme="minorHAnsi"/>
          <w:highlight w:val="green"/>
        </w:rPr>
        <w:t>Senate should</w:t>
      </w:r>
      <w:r w:rsidRPr="005B5142">
        <w:rPr>
          <w:rStyle w:val="StyleUnderline"/>
          <w:rFonts w:asciiTheme="minorHAnsi" w:hAnsiTheme="minorHAnsi"/>
        </w:rPr>
        <w:t xml:space="preserve"> act to assert the national interests of the United States and </w:t>
      </w:r>
      <w:r w:rsidRPr="005B5142">
        <w:rPr>
          <w:rStyle w:val="StyleUnderline"/>
          <w:rFonts w:asciiTheme="minorHAnsi" w:hAnsiTheme="minorHAnsi"/>
          <w:highlight w:val="green"/>
        </w:rPr>
        <w:t>ratify UNCLOS as soon as possible</w:t>
      </w:r>
      <w:r w:rsidRPr="005B5142">
        <w:rPr>
          <w:rStyle w:val="StyleUnderline"/>
          <w:rFonts w:asciiTheme="minorHAnsi" w:hAnsiTheme="minorHAnsi"/>
        </w:rPr>
        <w:t xml:space="preserve">. Asserting U.S. credibility in the Asia Pacific and globally by standing by the rule of law is in our economic and security interests. In fact, </w:t>
      </w:r>
      <w:r w:rsidRPr="005B5142">
        <w:rPr>
          <w:rStyle w:val="Emphasis"/>
          <w:rFonts w:asciiTheme="minorHAnsi" w:hAnsiTheme="minorHAnsi"/>
          <w:highlight w:val="green"/>
        </w:rPr>
        <w:t xml:space="preserve">U.S. ratification of UNCLOS will determine whether the twenty-first century resembles </w:t>
      </w:r>
      <w:r w:rsidRPr="005B5142">
        <w:rPr>
          <w:rStyle w:val="Emphasis"/>
          <w:rFonts w:asciiTheme="minorHAnsi" w:hAnsiTheme="minorHAnsi"/>
        </w:rPr>
        <w:t xml:space="preserve">the relatively </w:t>
      </w:r>
      <w:r w:rsidRPr="005B5142">
        <w:rPr>
          <w:rStyle w:val="Emphasis"/>
          <w:rFonts w:asciiTheme="minorHAnsi" w:hAnsiTheme="minorHAnsi"/>
          <w:highlight w:val="green"/>
        </w:rPr>
        <w:t>stable order</w:t>
      </w:r>
      <w:r w:rsidRPr="005B5142">
        <w:rPr>
          <w:rStyle w:val="Emphasis"/>
          <w:rFonts w:asciiTheme="minorHAnsi" w:hAnsiTheme="minorHAnsi"/>
        </w:rPr>
        <w:t xml:space="preserve"> of the late-twentieth century </w:t>
      </w:r>
      <w:r w:rsidRPr="005B5142">
        <w:rPr>
          <w:rStyle w:val="Emphasis"/>
          <w:rFonts w:asciiTheme="minorHAnsi" w:hAnsiTheme="minorHAnsi"/>
          <w:highlight w:val="green"/>
        </w:rPr>
        <w:t xml:space="preserve">or is more like </w:t>
      </w:r>
      <w:r w:rsidRPr="005B5142">
        <w:rPr>
          <w:rStyle w:val="Emphasis"/>
          <w:rFonts w:asciiTheme="minorHAnsi" w:hAnsiTheme="minorHAnsi"/>
        </w:rPr>
        <w:t xml:space="preserve">the </w:t>
      </w:r>
      <w:r w:rsidRPr="005B5142">
        <w:rPr>
          <w:rStyle w:val="Emphasis"/>
          <w:rFonts w:asciiTheme="minorHAnsi" w:hAnsiTheme="minorHAnsi"/>
          <w:highlight w:val="green"/>
        </w:rPr>
        <w:t>competitive free-for-all</w:t>
      </w:r>
      <w:r w:rsidRPr="005B5142">
        <w:rPr>
          <w:rStyle w:val="Emphasis"/>
          <w:rFonts w:asciiTheme="minorHAnsi" w:hAnsiTheme="minorHAnsi"/>
        </w:rPr>
        <w:t xml:space="preserve"> of the nineteenth.</w:t>
      </w:r>
    </w:p>
    <w:p w:rsidR="000C03D0" w:rsidRPr="005B5142" w:rsidRDefault="000C03D0" w:rsidP="000C03D0">
      <w:pPr>
        <w:pStyle w:val="Heading4"/>
        <w:rPr>
          <w:rFonts w:asciiTheme="minorHAnsi" w:hAnsiTheme="minorHAnsi"/>
        </w:rPr>
      </w:pPr>
      <w:r w:rsidRPr="005B5142">
        <w:rPr>
          <w:rFonts w:asciiTheme="minorHAnsi" w:hAnsiTheme="minorHAnsi"/>
        </w:rPr>
        <w:t xml:space="preserve">Article 301 is necessary to resolve china’s concerns with territory </w:t>
      </w:r>
    </w:p>
    <w:p w:rsidR="000C03D0" w:rsidRPr="005B5142" w:rsidRDefault="000C03D0" w:rsidP="000C03D0">
      <w:pPr>
        <w:rPr>
          <w:rFonts w:asciiTheme="minorHAnsi" w:hAnsiTheme="minorHAnsi"/>
          <w:sz w:val="16"/>
        </w:rPr>
      </w:pPr>
      <w:r w:rsidRPr="005B5142">
        <w:rPr>
          <w:rStyle w:val="Style13ptBold"/>
          <w:rFonts w:asciiTheme="minorHAnsi" w:hAnsiTheme="minorHAnsi"/>
        </w:rPr>
        <w:t>David 10</w:t>
      </w:r>
      <w:r w:rsidRPr="005B5142">
        <w:rPr>
          <w:rFonts w:asciiTheme="minorHAnsi" w:hAnsiTheme="minorHAnsi"/>
          <w:sz w:val="16"/>
        </w:rPr>
        <w:t xml:space="preserve"> (Conrad- Captain US Navy, “</w:t>
      </w:r>
      <w:proofErr w:type="spellStart"/>
      <w:r w:rsidRPr="005B5142">
        <w:rPr>
          <w:rFonts w:asciiTheme="minorHAnsi" w:hAnsiTheme="minorHAnsi"/>
          <w:sz w:val="16"/>
        </w:rPr>
        <w:t>Lawfare</w:t>
      </w:r>
      <w:proofErr w:type="spellEnd"/>
      <w:r w:rsidRPr="005B5142">
        <w:rPr>
          <w:rFonts w:asciiTheme="minorHAnsi" w:hAnsiTheme="minorHAnsi"/>
          <w:sz w:val="16"/>
        </w:rPr>
        <w:t xml:space="preserve"> in the Near Seas: How China’s Maritime Claims Impact Regional Security”, pdf)</w:t>
      </w:r>
    </w:p>
    <w:p w:rsidR="000C03D0" w:rsidRPr="005B5142" w:rsidRDefault="000C03D0" w:rsidP="000C03D0">
      <w:pPr>
        <w:rPr>
          <w:rFonts w:asciiTheme="minorHAnsi" w:hAnsiTheme="minorHAnsi"/>
          <w:sz w:val="16"/>
        </w:rPr>
      </w:pPr>
      <w:r w:rsidRPr="005B5142">
        <w:rPr>
          <w:rStyle w:val="StyleUnderline"/>
          <w:rFonts w:asciiTheme="minorHAnsi" w:hAnsiTheme="minorHAnsi"/>
          <w:highlight w:val="green"/>
        </w:rPr>
        <w:t>The PRC</w:t>
      </w:r>
      <w:r w:rsidRPr="005B5142">
        <w:rPr>
          <w:rFonts w:asciiTheme="minorHAnsi" w:hAnsiTheme="minorHAnsi"/>
          <w:sz w:val="16"/>
        </w:rPr>
        <w:t xml:space="preserve"> often </w:t>
      </w:r>
      <w:r w:rsidRPr="005B5142">
        <w:rPr>
          <w:rStyle w:val="StyleUnderline"/>
          <w:rFonts w:asciiTheme="minorHAnsi" w:hAnsiTheme="minorHAnsi"/>
          <w:highlight w:val="green"/>
        </w:rPr>
        <w:t>cites</w:t>
      </w:r>
      <w:r w:rsidRPr="005B5142">
        <w:rPr>
          <w:rFonts w:asciiTheme="minorHAnsi" w:hAnsiTheme="minorHAnsi"/>
          <w:sz w:val="16"/>
        </w:rPr>
        <w:t xml:space="preserve"> the provisions of UNCLOS that it feels are to the coastal States advantage, such as </w:t>
      </w:r>
      <w:r w:rsidRPr="005B5142">
        <w:rPr>
          <w:rStyle w:val="Emphasis"/>
          <w:rFonts w:asciiTheme="minorHAnsi" w:hAnsiTheme="minorHAnsi"/>
          <w:highlight w:val="green"/>
        </w:rPr>
        <w:t>Article 301</w:t>
      </w:r>
      <w:r w:rsidRPr="005B5142">
        <w:rPr>
          <w:rFonts w:asciiTheme="minorHAnsi" w:hAnsiTheme="minorHAnsi"/>
          <w:sz w:val="16"/>
        </w:rPr>
        <w:t xml:space="preserve">, which provides for peaceful uses of the seas. </w:t>
      </w:r>
      <w:r w:rsidRPr="005B5142">
        <w:rPr>
          <w:rStyle w:val="StyleUnderline"/>
          <w:rFonts w:asciiTheme="minorHAnsi" w:hAnsiTheme="minorHAnsi"/>
          <w:highlight w:val="green"/>
        </w:rPr>
        <w:t>Article 301 proclaims that</w:t>
      </w:r>
      <w:r w:rsidRPr="005B5142">
        <w:rPr>
          <w:rStyle w:val="StyleUnderline"/>
          <w:rFonts w:asciiTheme="minorHAnsi" w:hAnsiTheme="minorHAnsi"/>
        </w:rPr>
        <w:t xml:space="preserve"> all </w:t>
      </w:r>
      <w:r w:rsidRPr="005B5142">
        <w:rPr>
          <w:rStyle w:val="StyleUnderline"/>
          <w:rFonts w:asciiTheme="minorHAnsi" w:hAnsiTheme="minorHAnsi"/>
          <w:highlight w:val="green"/>
        </w:rPr>
        <w:t>States</w:t>
      </w:r>
      <w:r w:rsidRPr="005B5142">
        <w:rPr>
          <w:rStyle w:val="StyleUnderline"/>
          <w:rFonts w:asciiTheme="minorHAnsi" w:hAnsiTheme="minorHAnsi"/>
        </w:rPr>
        <w:t xml:space="preserve"> “</w:t>
      </w:r>
      <w:r w:rsidRPr="005B5142">
        <w:rPr>
          <w:rStyle w:val="StyleUnderline"/>
          <w:rFonts w:asciiTheme="minorHAnsi" w:hAnsiTheme="minorHAnsi"/>
          <w:highlight w:val="green"/>
        </w:rPr>
        <w:t>shall refrain from any threat or use of force against t</w:t>
      </w:r>
      <w:r w:rsidRPr="005B5142">
        <w:rPr>
          <w:rStyle w:val="StyleUnderline"/>
          <w:rFonts w:asciiTheme="minorHAnsi" w:hAnsiTheme="minorHAnsi"/>
        </w:rPr>
        <w:t xml:space="preserve">he territorial integrity or political independence of </w:t>
      </w:r>
      <w:r w:rsidRPr="005B5142">
        <w:rPr>
          <w:rStyle w:val="StyleUnderline"/>
          <w:rFonts w:asciiTheme="minorHAnsi" w:hAnsiTheme="minorHAnsi"/>
          <w:highlight w:val="green"/>
        </w:rPr>
        <w:t>any State</w:t>
      </w:r>
      <w:r w:rsidRPr="005B5142">
        <w:rPr>
          <w:rStyle w:val="StyleUnderline"/>
          <w:rFonts w:asciiTheme="minorHAnsi" w:hAnsiTheme="minorHAnsi"/>
        </w:rPr>
        <w:t>, or in any other manner inconsistent with the principles of international law embodied in the Charter of the United Nations."</w:t>
      </w:r>
      <w:r w:rsidRPr="005B5142">
        <w:rPr>
          <w:rFonts w:asciiTheme="minorHAnsi" w:hAnsiTheme="minorHAnsi"/>
          <w:sz w:val="16"/>
        </w:rPr>
        <w:t xml:space="preserve"> 22 </w:t>
      </w:r>
      <w:r w:rsidRPr="005B5142">
        <w:rPr>
          <w:rStyle w:val="StyleUnderline"/>
          <w:rFonts w:asciiTheme="minorHAnsi" w:hAnsiTheme="minorHAnsi"/>
          <w:highlight w:val="green"/>
        </w:rPr>
        <w:t>The PRC relies on a</w:t>
      </w:r>
      <w:r w:rsidRPr="005B5142">
        <w:rPr>
          <w:rFonts w:asciiTheme="minorHAnsi" w:hAnsiTheme="minorHAnsi"/>
          <w:sz w:val="16"/>
          <w:highlight w:val="green"/>
        </w:rPr>
        <w:t xml:space="preserve"> </w:t>
      </w:r>
      <w:r w:rsidRPr="005B5142">
        <w:rPr>
          <w:rStyle w:val="Emphasis"/>
          <w:rFonts w:asciiTheme="minorHAnsi" w:hAnsiTheme="minorHAnsi"/>
          <w:highlight w:val="green"/>
        </w:rPr>
        <w:t>selective interpretation</w:t>
      </w:r>
      <w:r w:rsidRPr="005B5142">
        <w:rPr>
          <w:rFonts w:asciiTheme="minorHAnsi" w:hAnsiTheme="minorHAnsi"/>
          <w:sz w:val="16"/>
        </w:rPr>
        <w:t xml:space="preserve"> of the provisions of the Convention </w:t>
      </w:r>
      <w:r w:rsidRPr="005B5142">
        <w:rPr>
          <w:rStyle w:val="StyleUnderline"/>
          <w:rFonts w:asciiTheme="minorHAnsi" w:hAnsiTheme="minorHAnsi"/>
          <w:highlight w:val="green"/>
        </w:rPr>
        <w:t>to assert its rights</w:t>
      </w:r>
      <w:r w:rsidRPr="005B5142">
        <w:rPr>
          <w:rStyle w:val="StyleUnderline"/>
          <w:rFonts w:asciiTheme="minorHAnsi" w:hAnsiTheme="minorHAnsi"/>
        </w:rPr>
        <w:t xml:space="preserve"> as a coastal State</w:t>
      </w:r>
      <w:r w:rsidRPr="005B5142">
        <w:rPr>
          <w:rStyle w:val="StyleUnderline"/>
          <w:rFonts w:asciiTheme="minorHAnsi" w:hAnsiTheme="minorHAnsi"/>
          <w:highlight w:val="green"/>
        </w:rPr>
        <w:t>, but neglects its duty to extend</w:t>
      </w:r>
      <w:r w:rsidRPr="005B5142">
        <w:rPr>
          <w:rStyle w:val="StyleUnderline"/>
          <w:rFonts w:asciiTheme="minorHAnsi" w:hAnsiTheme="minorHAnsi"/>
        </w:rPr>
        <w:t xml:space="preserve"> due </w:t>
      </w:r>
      <w:r w:rsidRPr="005B5142">
        <w:rPr>
          <w:rStyle w:val="StyleUnderline"/>
          <w:rFonts w:asciiTheme="minorHAnsi" w:hAnsiTheme="minorHAnsi"/>
          <w:highlight w:val="green"/>
        </w:rPr>
        <w:t>regard to other States operating in its EEZ</w:t>
      </w:r>
      <w:r w:rsidRPr="005B5142">
        <w:rPr>
          <w:rStyle w:val="StyleUnderline"/>
          <w:rFonts w:asciiTheme="minorHAnsi" w:hAnsiTheme="minorHAnsi"/>
        </w:rPr>
        <w:t>.</w:t>
      </w:r>
      <w:r w:rsidRPr="005B5142">
        <w:rPr>
          <w:rFonts w:asciiTheme="minorHAnsi" w:hAnsiTheme="minorHAnsi"/>
          <w:sz w:val="16"/>
        </w:rPr>
        <w:t xml:space="preserve"> This goes against Article 300 which enjoins States to fulfill their obligations in good faith.23 The PRC Interpretation of UNCLOS It is important to examine the extent that China’s expansive claims rely upon the internationally recognized provisions of UNCLOS. </w:t>
      </w:r>
      <w:r w:rsidRPr="005B5142">
        <w:rPr>
          <w:rStyle w:val="StyleUnderline"/>
          <w:rFonts w:asciiTheme="minorHAnsi" w:hAnsiTheme="minorHAnsi"/>
        </w:rPr>
        <w:t>It is worth mentioning that the PRC is a signatory to the agreement, and that U.S. policy accepts UNCLOS as customary and binding international</w:t>
      </w:r>
      <w:r w:rsidRPr="005B5142">
        <w:rPr>
          <w:rFonts w:asciiTheme="minorHAnsi" w:hAnsiTheme="minorHAnsi"/>
          <w:sz w:val="16"/>
        </w:rPr>
        <w:t xml:space="preserve"> law. 24 In fact, </w:t>
      </w:r>
      <w:r w:rsidRPr="005B5142">
        <w:rPr>
          <w:rStyle w:val="StyleUnderline"/>
          <w:rFonts w:asciiTheme="minorHAnsi" w:hAnsiTheme="minorHAnsi"/>
        </w:rPr>
        <w:t>UNCLOS has also been ratified by all rival states in the PRC's maritime disputes</w:t>
      </w:r>
      <w:r w:rsidRPr="005B5142">
        <w:rPr>
          <w:rFonts w:asciiTheme="minorHAnsi" w:hAnsiTheme="minorHAnsi"/>
          <w:sz w:val="16"/>
        </w:rPr>
        <w:t xml:space="preserve">. Aside from any historical assertions, </w:t>
      </w:r>
      <w:r w:rsidRPr="005B5142">
        <w:rPr>
          <w:rStyle w:val="StyleUnderline"/>
          <w:rFonts w:asciiTheme="minorHAnsi" w:hAnsiTheme="minorHAnsi"/>
        </w:rPr>
        <w:t>all claimants to the resources and territory of the South China Sea and East China Sea base their claims at least in part on the provisions of UNCLOS. In addition to its own historically based claims</w:t>
      </w:r>
      <w:r w:rsidRPr="005B5142">
        <w:rPr>
          <w:rStyle w:val="StyleUnderline"/>
          <w:rFonts w:asciiTheme="minorHAnsi" w:hAnsiTheme="minorHAnsi"/>
          <w:highlight w:val="green"/>
        </w:rPr>
        <w:t>, The PRC bases its claims on both EEZ provisions and the continental shelf</w:t>
      </w:r>
      <w:r w:rsidRPr="005B5142">
        <w:rPr>
          <w:rStyle w:val="StyleUnderline"/>
          <w:rFonts w:asciiTheme="minorHAnsi" w:hAnsiTheme="minorHAnsi"/>
        </w:rPr>
        <w:t xml:space="preserve"> principle </w:t>
      </w:r>
      <w:r w:rsidRPr="005B5142">
        <w:rPr>
          <w:rStyle w:val="StyleUnderline"/>
          <w:rFonts w:asciiTheme="minorHAnsi" w:hAnsiTheme="minorHAnsi"/>
          <w:highlight w:val="green"/>
        </w:rPr>
        <w:t>contained in UNCLOS</w:t>
      </w:r>
      <w:r w:rsidRPr="005B5142">
        <w:rPr>
          <w:rStyle w:val="StyleUnderline"/>
          <w:rFonts w:asciiTheme="minorHAnsi" w:hAnsiTheme="minorHAnsi"/>
        </w:rPr>
        <w:t>.25</w:t>
      </w:r>
      <w:r w:rsidRPr="005B5142">
        <w:rPr>
          <w:rStyle w:val="StyleUnderline"/>
          <w:rFonts w:asciiTheme="minorHAnsi" w:hAnsiTheme="minorHAnsi"/>
          <w:sz w:val="12"/>
        </w:rPr>
        <w:t xml:space="preserve"> </w:t>
      </w:r>
      <w:r w:rsidRPr="005B5142">
        <w:rPr>
          <w:rFonts w:asciiTheme="minorHAnsi" w:hAnsiTheme="minorHAnsi"/>
          <w:sz w:val="16"/>
        </w:rPr>
        <w:t xml:space="preserve">Beijing has employed national scholars who use the language of UNCLOS to advance its legal arguments. For example, two of China’s more notable legal scholars, Ren </w:t>
      </w:r>
      <w:proofErr w:type="spellStart"/>
      <w:r w:rsidRPr="005B5142">
        <w:rPr>
          <w:rFonts w:asciiTheme="minorHAnsi" w:hAnsiTheme="minorHAnsi"/>
          <w:sz w:val="16"/>
        </w:rPr>
        <w:t>Xiaofeng</w:t>
      </w:r>
      <w:proofErr w:type="spellEnd"/>
      <w:r w:rsidRPr="005B5142">
        <w:rPr>
          <w:rFonts w:asciiTheme="minorHAnsi" w:hAnsiTheme="minorHAnsi"/>
          <w:sz w:val="16"/>
        </w:rPr>
        <w:t xml:space="preserve"> and Cheng </w:t>
      </w:r>
      <w:proofErr w:type="spellStart"/>
      <w:r w:rsidRPr="005B5142">
        <w:rPr>
          <w:rFonts w:asciiTheme="minorHAnsi" w:hAnsiTheme="minorHAnsi"/>
          <w:sz w:val="16"/>
        </w:rPr>
        <w:t>Xizhong</w:t>
      </w:r>
      <w:proofErr w:type="spellEnd"/>
      <w:r w:rsidRPr="005B5142">
        <w:rPr>
          <w:rFonts w:asciiTheme="minorHAnsi" w:hAnsiTheme="minorHAnsi"/>
          <w:sz w:val="16"/>
        </w:rPr>
        <w:t xml:space="preserve"> of the China Institute for International Strategic Studies, have advocated the authority of the coastal State to restrict foreign military activity in its EEZ. In an article entitled "A Chinese Perspective", they argued that the EEZ is an area where "the traditional freedom of the high seas does not exist”, and furthermore that freedoms of navigation and overflight (and other internationally lawful uses) enjoyed by other States in the EEZ may be restricted by coastal states using the rules of the Convention and other international laws.26 While the authors acknowledge that UNCLOS provides for freedoms of navigation and overflight, they contend that military and reconnaissance activities constitute an abuse of that freedom. In their view, the freedoms of navigation and overflight do not include "... the freedom to conduct military and reconnaissance activities in the EEZ and its superjacent airspace. Such activities encroach or infringe on the national security interests of the coastal State, and can be considered a use of force or a threat to use force against that State." 27 Ren and Cheng further state that military abuses of freedoms of navigation and overflight in the EEZ constitute a form of battlefield preparation. They liken it to "an electronic prelude to invasion and thus a threat to use force, and therefore not a “peaceful use” of the sea.”28 </w:t>
      </w:r>
      <w:r w:rsidRPr="005B5142">
        <w:rPr>
          <w:rStyle w:val="StyleUnderline"/>
          <w:rFonts w:asciiTheme="minorHAnsi" w:hAnsiTheme="minorHAnsi"/>
          <w:highlight w:val="green"/>
        </w:rPr>
        <w:t>The provision for peaceful use under Article 301 is</w:t>
      </w:r>
      <w:r w:rsidRPr="005B5142">
        <w:rPr>
          <w:rStyle w:val="StyleUnderline"/>
          <w:rFonts w:asciiTheme="minorHAnsi" w:hAnsiTheme="minorHAnsi"/>
        </w:rPr>
        <w:t xml:space="preserve"> often </w:t>
      </w:r>
      <w:r w:rsidRPr="005B5142">
        <w:rPr>
          <w:rStyle w:val="StyleUnderline"/>
          <w:rFonts w:asciiTheme="minorHAnsi" w:hAnsiTheme="minorHAnsi"/>
          <w:highlight w:val="green"/>
        </w:rPr>
        <w:t>misapplied by PRC scholars to decry the U.S. Navy’s use of high sea freedoms in their EEZ</w:t>
      </w:r>
      <w:r w:rsidRPr="005B5142">
        <w:rPr>
          <w:rFonts w:asciiTheme="minorHAnsi" w:hAnsiTheme="minorHAnsi"/>
          <w:sz w:val="16"/>
        </w:rPr>
        <w:t xml:space="preserve">; </w:t>
      </w:r>
      <w:r w:rsidRPr="005B5142">
        <w:rPr>
          <w:rStyle w:val="StyleUnderline"/>
          <w:rFonts w:asciiTheme="minorHAnsi" w:hAnsiTheme="minorHAnsi"/>
        </w:rPr>
        <w:t>they characterize U.S. military activities as either internationally unlawful or incompatible with the provisions of the Convention.</w:t>
      </w:r>
      <w:r w:rsidRPr="005B5142">
        <w:rPr>
          <w:rFonts w:asciiTheme="minorHAnsi" w:hAnsiTheme="minorHAnsi"/>
          <w:sz w:val="16"/>
        </w:rPr>
        <w:t xml:space="preserve">29 Zhang </w:t>
      </w:r>
      <w:proofErr w:type="spellStart"/>
      <w:r w:rsidRPr="005B5142">
        <w:rPr>
          <w:rFonts w:asciiTheme="minorHAnsi" w:hAnsiTheme="minorHAnsi"/>
          <w:sz w:val="16"/>
        </w:rPr>
        <w:t>Haiwen</w:t>
      </w:r>
      <w:proofErr w:type="spellEnd"/>
      <w:r w:rsidRPr="005B5142">
        <w:rPr>
          <w:rFonts w:asciiTheme="minorHAnsi" w:hAnsiTheme="minorHAnsi"/>
          <w:sz w:val="16"/>
        </w:rPr>
        <w:t xml:space="preserve">, Senior Researcher at the China Institute for Marine Affairs and Secretary of the Chinese Society of the Law of the Sea, has suggested that the concept of freedom of navigation has become obsolete. 30 In a recent article published in the Chinese Journal of International Law concerning the U.S. reconnaissance activities in the EEZ, Zhang </w:t>
      </w:r>
      <w:proofErr w:type="spellStart"/>
      <w:r w:rsidRPr="005B5142">
        <w:rPr>
          <w:rFonts w:asciiTheme="minorHAnsi" w:hAnsiTheme="minorHAnsi"/>
          <w:sz w:val="16"/>
        </w:rPr>
        <w:t>Haiwen</w:t>
      </w:r>
      <w:proofErr w:type="spellEnd"/>
      <w:r w:rsidRPr="005B5142">
        <w:rPr>
          <w:rFonts w:asciiTheme="minorHAnsi" w:hAnsiTheme="minorHAnsi"/>
          <w:sz w:val="16"/>
        </w:rPr>
        <w:t xml:space="preserve"> states, “I think the problem of the United States is not just a violation of Article 301 of the Convention, but also a violation of Article 300.” 31</w:t>
      </w:r>
    </w:p>
    <w:p w:rsidR="000C03D0" w:rsidRPr="005B5142" w:rsidRDefault="000C03D0" w:rsidP="000C03D0">
      <w:pPr>
        <w:pStyle w:val="Heading4"/>
        <w:rPr>
          <w:rFonts w:asciiTheme="minorHAnsi" w:hAnsiTheme="minorHAnsi"/>
        </w:rPr>
      </w:pPr>
      <w:r w:rsidRPr="005B5142">
        <w:rPr>
          <w:rFonts w:asciiTheme="minorHAnsi" w:hAnsiTheme="minorHAnsi"/>
        </w:rPr>
        <w:t>Codification is key to prevent ambiguity over article 301- US lead key</w:t>
      </w:r>
    </w:p>
    <w:p w:rsidR="000C03D0" w:rsidRPr="005B5142" w:rsidRDefault="000C03D0" w:rsidP="000C03D0">
      <w:pPr>
        <w:rPr>
          <w:rFonts w:asciiTheme="minorHAnsi" w:hAnsiTheme="minorHAnsi"/>
          <w:sz w:val="16"/>
        </w:rPr>
      </w:pPr>
      <w:r w:rsidRPr="005B5142">
        <w:rPr>
          <w:rStyle w:val="Style13ptBold"/>
          <w:rFonts w:asciiTheme="minorHAnsi" w:hAnsiTheme="minorHAnsi"/>
        </w:rPr>
        <w:t>David 10</w:t>
      </w:r>
      <w:r w:rsidRPr="005B5142">
        <w:rPr>
          <w:rFonts w:asciiTheme="minorHAnsi" w:hAnsiTheme="minorHAnsi"/>
          <w:sz w:val="16"/>
        </w:rPr>
        <w:t xml:space="preserve"> (Conrad- Captain US Navy, “</w:t>
      </w:r>
      <w:proofErr w:type="spellStart"/>
      <w:r w:rsidRPr="005B5142">
        <w:rPr>
          <w:rFonts w:asciiTheme="minorHAnsi" w:hAnsiTheme="minorHAnsi"/>
          <w:sz w:val="16"/>
        </w:rPr>
        <w:t>Lawfare</w:t>
      </w:r>
      <w:proofErr w:type="spellEnd"/>
      <w:r w:rsidRPr="005B5142">
        <w:rPr>
          <w:rFonts w:asciiTheme="minorHAnsi" w:hAnsiTheme="minorHAnsi"/>
          <w:sz w:val="16"/>
        </w:rPr>
        <w:t xml:space="preserve"> in the Near Seas: How China’s Maritime Claims Impact Regional Security”, pdf)</w:t>
      </w:r>
    </w:p>
    <w:p w:rsidR="000C03D0" w:rsidRPr="005B5142" w:rsidRDefault="000C03D0" w:rsidP="000C03D0">
      <w:pPr>
        <w:rPr>
          <w:rFonts w:asciiTheme="minorHAnsi" w:hAnsiTheme="minorHAnsi"/>
          <w:sz w:val="16"/>
        </w:rPr>
      </w:pPr>
      <w:r w:rsidRPr="005B5142">
        <w:rPr>
          <w:rFonts w:asciiTheme="minorHAnsi" w:hAnsiTheme="minorHAnsi"/>
          <w:sz w:val="16"/>
        </w:rPr>
        <w:t xml:space="preserve">Lastly, </w:t>
      </w:r>
      <w:r w:rsidRPr="005B5142">
        <w:rPr>
          <w:rStyle w:val="StyleUnderline"/>
          <w:rFonts w:asciiTheme="minorHAnsi" w:hAnsiTheme="minorHAnsi"/>
        </w:rPr>
        <w:t xml:space="preserve">while </w:t>
      </w:r>
      <w:r w:rsidRPr="005B5142">
        <w:rPr>
          <w:rStyle w:val="StyleUnderline"/>
          <w:rFonts w:asciiTheme="minorHAnsi" w:hAnsiTheme="minorHAnsi"/>
          <w:highlight w:val="green"/>
        </w:rPr>
        <w:t>it has long operated within</w:t>
      </w:r>
      <w:r w:rsidRPr="005B5142">
        <w:rPr>
          <w:rStyle w:val="StyleUnderline"/>
          <w:rFonts w:asciiTheme="minorHAnsi" w:hAnsiTheme="minorHAnsi"/>
        </w:rPr>
        <w:t xml:space="preserve"> its dictates of </w:t>
      </w:r>
      <w:r w:rsidRPr="005B5142">
        <w:rPr>
          <w:rStyle w:val="StyleUnderline"/>
          <w:rFonts w:asciiTheme="minorHAnsi" w:hAnsiTheme="minorHAnsi"/>
          <w:highlight w:val="green"/>
        </w:rPr>
        <w:t>the law of the sea,</w:t>
      </w:r>
      <w:r w:rsidRPr="005B5142">
        <w:rPr>
          <w:rFonts w:asciiTheme="minorHAnsi" w:hAnsiTheme="minorHAnsi"/>
          <w:sz w:val="16"/>
        </w:rPr>
        <w:t xml:space="preserve"> </w:t>
      </w:r>
      <w:r w:rsidRPr="005B5142">
        <w:rPr>
          <w:rStyle w:val="Emphasis"/>
          <w:rFonts w:asciiTheme="minorHAnsi" w:hAnsiTheme="minorHAnsi"/>
          <w:highlight w:val="green"/>
        </w:rPr>
        <w:t xml:space="preserve">the U.S </w:t>
      </w:r>
      <w:r w:rsidRPr="005B5142">
        <w:rPr>
          <w:rStyle w:val="Emphasis"/>
          <w:rFonts w:asciiTheme="minorHAnsi" w:hAnsiTheme="minorHAnsi"/>
        </w:rPr>
        <w:t xml:space="preserve">it </w:t>
      </w:r>
      <w:r w:rsidRPr="005B5142">
        <w:rPr>
          <w:rStyle w:val="Emphasis"/>
          <w:rFonts w:asciiTheme="minorHAnsi" w:hAnsiTheme="minorHAnsi"/>
          <w:highlight w:val="green"/>
        </w:rPr>
        <w:t>should now ratify</w:t>
      </w:r>
      <w:r w:rsidRPr="005B5142">
        <w:rPr>
          <w:rStyle w:val="Emphasis"/>
          <w:rFonts w:asciiTheme="minorHAnsi" w:hAnsiTheme="minorHAnsi"/>
        </w:rPr>
        <w:t xml:space="preserve"> UNCLOS.</w:t>
      </w:r>
      <w:r w:rsidRPr="005B5142">
        <w:rPr>
          <w:rFonts w:asciiTheme="minorHAnsi" w:hAnsiTheme="minorHAnsi"/>
          <w:sz w:val="16"/>
        </w:rPr>
        <w:t xml:space="preserve"> </w:t>
      </w:r>
      <w:r w:rsidRPr="005B5142">
        <w:rPr>
          <w:rStyle w:val="StyleUnderline"/>
          <w:rFonts w:asciiTheme="minorHAnsi" w:hAnsiTheme="minorHAnsi"/>
          <w:highlight w:val="green"/>
        </w:rPr>
        <w:t>Admiral Willard</w:t>
      </w:r>
      <w:r w:rsidRPr="005B5142">
        <w:rPr>
          <w:rStyle w:val="StyleUnderline"/>
          <w:rFonts w:asciiTheme="minorHAnsi" w:hAnsiTheme="minorHAnsi"/>
        </w:rPr>
        <w:t xml:space="preserve">, </w:t>
      </w:r>
      <w:r w:rsidRPr="005B5142">
        <w:rPr>
          <w:rStyle w:val="StyleUnderline"/>
          <w:rFonts w:asciiTheme="minorHAnsi" w:hAnsiTheme="minorHAnsi"/>
          <w:highlight w:val="green"/>
        </w:rPr>
        <w:t>Commander</w:t>
      </w:r>
      <w:r w:rsidRPr="005B5142">
        <w:rPr>
          <w:rStyle w:val="StyleUnderline"/>
          <w:rFonts w:asciiTheme="minorHAnsi" w:hAnsiTheme="minorHAnsi"/>
        </w:rPr>
        <w:t xml:space="preserve">, U.S. Pacific Command, recently </w:t>
      </w:r>
      <w:r w:rsidRPr="005B5142">
        <w:rPr>
          <w:rStyle w:val="StyleUnderline"/>
          <w:rFonts w:asciiTheme="minorHAnsi" w:hAnsiTheme="minorHAnsi"/>
          <w:highlight w:val="green"/>
        </w:rPr>
        <w:t>testified that non-party status</w:t>
      </w:r>
      <w:r w:rsidRPr="005B5142">
        <w:rPr>
          <w:rStyle w:val="StyleUnderline"/>
          <w:rFonts w:asciiTheme="minorHAnsi" w:hAnsiTheme="minorHAnsi"/>
        </w:rPr>
        <w:t xml:space="preserve"> to UNCLOS </w:t>
      </w:r>
      <w:r w:rsidRPr="005B5142">
        <w:rPr>
          <w:rStyle w:val="StyleUnderline"/>
          <w:rFonts w:asciiTheme="minorHAnsi" w:hAnsiTheme="minorHAnsi"/>
          <w:highlight w:val="green"/>
        </w:rPr>
        <w:t>is a constraint</w:t>
      </w:r>
      <w:r w:rsidRPr="005B5142">
        <w:rPr>
          <w:rStyle w:val="StyleUnderline"/>
          <w:rFonts w:asciiTheme="minorHAnsi" w:hAnsiTheme="minorHAnsi"/>
        </w:rPr>
        <w:t xml:space="preserve"> for the U.S. Navy</w:t>
      </w:r>
      <w:r w:rsidRPr="005B5142">
        <w:rPr>
          <w:rFonts w:asciiTheme="minorHAnsi" w:hAnsiTheme="minorHAnsi"/>
          <w:sz w:val="16"/>
        </w:rPr>
        <w:t xml:space="preserve">. </w:t>
      </w:r>
      <w:r w:rsidRPr="005B5142">
        <w:rPr>
          <w:rStyle w:val="StyleUnderline"/>
          <w:rFonts w:asciiTheme="minorHAnsi" w:hAnsiTheme="minorHAnsi"/>
          <w:highlight w:val="green"/>
        </w:rPr>
        <w:t>Ratifying UNCLOS</w:t>
      </w:r>
      <w:r w:rsidRPr="005B5142">
        <w:rPr>
          <w:rStyle w:val="Emphasis"/>
          <w:rFonts w:asciiTheme="minorHAnsi" w:hAnsiTheme="minorHAnsi"/>
          <w:highlight w:val="green"/>
        </w:rPr>
        <w:t xml:space="preserve"> would add credibility </w:t>
      </w:r>
      <w:r w:rsidRPr="005B5142">
        <w:rPr>
          <w:rStyle w:val="StyleUnderline"/>
          <w:rFonts w:asciiTheme="minorHAnsi" w:hAnsiTheme="minorHAnsi"/>
          <w:highlight w:val="green"/>
        </w:rPr>
        <w:t>to U.S. leadership</w:t>
      </w:r>
      <w:r w:rsidRPr="005B5142">
        <w:rPr>
          <w:rStyle w:val="StyleUnderline"/>
          <w:rFonts w:asciiTheme="minorHAnsi" w:hAnsiTheme="minorHAnsi"/>
        </w:rPr>
        <w:t xml:space="preserve"> in freedom of navigation issues</w:t>
      </w:r>
      <w:r w:rsidRPr="005B5142">
        <w:rPr>
          <w:rStyle w:val="Emphasis"/>
          <w:rFonts w:asciiTheme="minorHAnsi" w:hAnsiTheme="minorHAnsi"/>
          <w:highlight w:val="green"/>
        </w:rPr>
        <w:t>, and remove a common criticism</w:t>
      </w:r>
      <w:r w:rsidRPr="005B5142">
        <w:rPr>
          <w:rFonts w:asciiTheme="minorHAnsi" w:hAnsiTheme="minorHAnsi"/>
          <w:sz w:val="16"/>
          <w:highlight w:val="green"/>
        </w:rPr>
        <w:t xml:space="preserve"> </w:t>
      </w:r>
      <w:r w:rsidRPr="005B5142">
        <w:rPr>
          <w:rStyle w:val="StyleUnderline"/>
          <w:rFonts w:asciiTheme="minorHAnsi" w:hAnsiTheme="minorHAnsi"/>
          <w:highlight w:val="green"/>
        </w:rPr>
        <w:t>from the PRC</w:t>
      </w:r>
      <w:r w:rsidRPr="005B5142">
        <w:rPr>
          <w:rStyle w:val="StyleUnderline"/>
          <w:rFonts w:asciiTheme="minorHAnsi" w:hAnsiTheme="minorHAnsi"/>
        </w:rPr>
        <w:t xml:space="preserve"> repertoire. It </w:t>
      </w:r>
      <w:r w:rsidRPr="005B5142">
        <w:rPr>
          <w:rStyle w:val="StyleUnderline"/>
          <w:rFonts w:asciiTheme="minorHAnsi" w:hAnsiTheme="minorHAnsi"/>
          <w:highlight w:val="green"/>
        </w:rPr>
        <w:t>would also allow the U.S. to reclaim its role as the lead advocate</w:t>
      </w:r>
      <w:r w:rsidRPr="005B5142">
        <w:rPr>
          <w:rStyle w:val="StyleUnderline"/>
          <w:rFonts w:asciiTheme="minorHAnsi" w:hAnsiTheme="minorHAnsi"/>
        </w:rPr>
        <w:t xml:space="preserve"> for freedom of navigation rights as provided by the tenets of the Law of the Sea</w:t>
      </w:r>
      <w:r w:rsidRPr="005B5142">
        <w:rPr>
          <w:rStyle w:val="Emphasis"/>
          <w:rFonts w:asciiTheme="minorHAnsi" w:hAnsiTheme="minorHAnsi"/>
        </w:rPr>
        <w:t xml:space="preserve">. </w:t>
      </w:r>
      <w:r w:rsidRPr="005B5142">
        <w:rPr>
          <w:rStyle w:val="Emphasis"/>
          <w:rFonts w:asciiTheme="minorHAnsi" w:hAnsiTheme="minorHAnsi"/>
          <w:highlight w:val="green"/>
        </w:rPr>
        <w:t>Non-ratification abdicates leadership to China</w:t>
      </w:r>
      <w:r w:rsidRPr="005B5142">
        <w:rPr>
          <w:rFonts w:asciiTheme="minorHAnsi" w:hAnsiTheme="minorHAnsi"/>
          <w:sz w:val="16"/>
          <w:highlight w:val="green"/>
        </w:rPr>
        <w:t xml:space="preserve">, </w:t>
      </w:r>
      <w:r w:rsidRPr="005B5142">
        <w:rPr>
          <w:rStyle w:val="StyleUnderline"/>
          <w:rFonts w:asciiTheme="minorHAnsi" w:hAnsiTheme="minorHAnsi"/>
          <w:highlight w:val="green"/>
        </w:rPr>
        <w:t>which</w:t>
      </w:r>
      <w:r w:rsidRPr="005B5142">
        <w:rPr>
          <w:rStyle w:val="StyleUnderline"/>
          <w:rFonts w:asciiTheme="minorHAnsi" w:hAnsiTheme="minorHAnsi"/>
        </w:rPr>
        <w:t xml:space="preserve"> already </w:t>
      </w:r>
      <w:r w:rsidRPr="005B5142">
        <w:rPr>
          <w:rStyle w:val="StyleUnderline"/>
          <w:rFonts w:asciiTheme="minorHAnsi" w:hAnsiTheme="minorHAnsi"/>
          <w:highlight w:val="green"/>
        </w:rPr>
        <w:t>sits as judge on the</w:t>
      </w:r>
      <w:r w:rsidRPr="005B5142">
        <w:rPr>
          <w:rStyle w:val="StyleUnderline"/>
          <w:rFonts w:asciiTheme="minorHAnsi" w:hAnsiTheme="minorHAnsi"/>
        </w:rPr>
        <w:t xml:space="preserve"> International </w:t>
      </w:r>
      <w:r w:rsidRPr="005B5142">
        <w:rPr>
          <w:rStyle w:val="StyleUnderline"/>
          <w:rFonts w:asciiTheme="minorHAnsi" w:hAnsiTheme="minorHAnsi"/>
          <w:highlight w:val="green"/>
        </w:rPr>
        <w:t>Tribunal</w:t>
      </w:r>
      <w:r w:rsidRPr="005B5142">
        <w:rPr>
          <w:rStyle w:val="StyleUnderline"/>
          <w:rFonts w:asciiTheme="minorHAnsi" w:hAnsiTheme="minorHAnsi"/>
        </w:rPr>
        <w:t xml:space="preserve"> for the Law of the Sea</w:t>
      </w:r>
      <w:r w:rsidRPr="005B5142">
        <w:rPr>
          <w:rFonts w:asciiTheme="minorHAnsi" w:hAnsiTheme="minorHAnsi"/>
          <w:sz w:val="16"/>
        </w:rPr>
        <w:t xml:space="preserve">.79 </w:t>
      </w:r>
      <w:proofErr w:type="gramStart"/>
      <w:r w:rsidRPr="005B5142">
        <w:rPr>
          <w:rStyle w:val="StyleUnderline"/>
          <w:rFonts w:asciiTheme="minorHAnsi" w:hAnsiTheme="minorHAnsi"/>
        </w:rPr>
        <w:t>The</w:t>
      </w:r>
      <w:proofErr w:type="gramEnd"/>
      <w:r w:rsidRPr="005B5142">
        <w:rPr>
          <w:rStyle w:val="StyleUnderline"/>
          <w:rFonts w:asciiTheme="minorHAnsi" w:hAnsiTheme="minorHAnsi"/>
        </w:rPr>
        <w:t xml:space="preserve"> seas are vital to the economic and security interests of both the United States and The PRC</w:t>
      </w:r>
      <w:r w:rsidRPr="005B5142">
        <w:rPr>
          <w:rFonts w:asciiTheme="minorHAnsi" w:hAnsiTheme="minorHAnsi"/>
          <w:sz w:val="16"/>
        </w:rPr>
        <w:t>. The traditional freedoms of the sea are not static; it will take a strong commitment by freedom loving nations to preserve freedoms of navigation and overflight going forward.</w:t>
      </w:r>
    </w:p>
    <w:p w:rsidR="000C03D0" w:rsidRPr="005B5142" w:rsidRDefault="000C03D0" w:rsidP="000C03D0">
      <w:pPr>
        <w:pStyle w:val="Heading3"/>
        <w:rPr>
          <w:rFonts w:asciiTheme="minorHAnsi" w:hAnsiTheme="minorHAnsi"/>
        </w:rPr>
      </w:pPr>
      <w:r w:rsidRPr="005B5142">
        <w:rPr>
          <w:rFonts w:asciiTheme="minorHAnsi" w:hAnsiTheme="minorHAnsi"/>
        </w:rPr>
        <w:t>--- Yes Impact</w:t>
      </w:r>
    </w:p>
    <w:p w:rsidR="000C03D0" w:rsidRPr="005B5142" w:rsidRDefault="000C03D0" w:rsidP="000C03D0">
      <w:pPr>
        <w:pStyle w:val="Heading4"/>
        <w:rPr>
          <w:rFonts w:asciiTheme="minorHAnsi" w:hAnsiTheme="minorHAnsi"/>
        </w:rPr>
      </w:pPr>
      <w:r w:rsidRPr="005B5142">
        <w:rPr>
          <w:rFonts w:asciiTheme="minorHAnsi" w:hAnsiTheme="minorHAnsi"/>
        </w:rPr>
        <w:t>That goes nuclear</w:t>
      </w:r>
    </w:p>
    <w:p w:rsidR="000C03D0" w:rsidRPr="005B5142" w:rsidRDefault="000C03D0" w:rsidP="000C03D0">
      <w:pPr>
        <w:rPr>
          <w:rFonts w:asciiTheme="minorHAnsi" w:hAnsiTheme="minorHAnsi"/>
          <w:sz w:val="16"/>
        </w:rPr>
      </w:pPr>
      <w:proofErr w:type="spellStart"/>
      <w:r w:rsidRPr="005B5142">
        <w:rPr>
          <w:rStyle w:val="Style13ptBold"/>
          <w:rFonts w:asciiTheme="minorHAnsi" w:hAnsiTheme="minorHAnsi"/>
        </w:rPr>
        <w:t>Lowther</w:t>
      </w:r>
      <w:proofErr w:type="spellEnd"/>
      <w:r w:rsidRPr="005B5142">
        <w:rPr>
          <w:rStyle w:val="Style13ptBold"/>
          <w:rFonts w:asciiTheme="minorHAnsi" w:hAnsiTheme="minorHAnsi"/>
        </w:rPr>
        <w:t xml:space="preserve"> 13</w:t>
      </w:r>
      <w:r w:rsidRPr="005B5142">
        <w:rPr>
          <w:rFonts w:asciiTheme="minorHAnsi" w:hAnsiTheme="minorHAnsi"/>
          <w:sz w:val="16"/>
        </w:rPr>
        <w:t xml:space="preserve"> (William </w:t>
      </w:r>
      <w:proofErr w:type="spellStart"/>
      <w:r w:rsidRPr="005B5142">
        <w:rPr>
          <w:rFonts w:asciiTheme="minorHAnsi" w:hAnsiTheme="minorHAnsi"/>
          <w:sz w:val="16"/>
        </w:rPr>
        <w:t>Lowther</w:t>
      </w:r>
      <w:proofErr w:type="spellEnd"/>
      <w:r w:rsidRPr="005B5142">
        <w:rPr>
          <w:rFonts w:asciiTheme="minorHAnsi" w:hAnsiTheme="minorHAnsi"/>
          <w:sz w:val="16"/>
        </w:rPr>
        <w:t xml:space="preserve">, Staff </w:t>
      </w:r>
      <w:proofErr w:type="spellStart"/>
      <w:r w:rsidRPr="005B5142">
        <w:rPr>
          <w:rFonts w:asciiTheme="minorHAnsi" w:hAnsiTheme="minorHAnsi"/>
          <w:sz w:val="16"/>
        </w:rPr>
        <w:t>Rreporter</w:t>
      </w:r>
      <w:proofErr w:type="spellEnd"/>
      <w:r w:rsidRPr="005B5142">
        <w:rPr>
          <w:rFonts w:asciiTheme="minorHAnsi" w:hAnsiTheme="minorHAnsi"/>
          <w:sz w:val="16"/>
        </w:rPr>
        <w:t xml:space="preserve"> in Washington, “Taiwan could spark nuclear war: report”, </w:t>
      </w:r>
      <w:hyperlink r:id="rId21" w:history="1">
        <w:r w:rsidRPr="005B5142">
          <w:rPr>
            <w:rStyle w:val="Hyperlink"/>
            <w:rFonts w:asciiTheme="minorHAnsi" w:hAnsiTheme="minorHAnsi"/>
            <w:sz w:val="16"/>
          </w:rPr>
          <w:t>http://www.taipeitimes.com/News/taiwan/archives/2013/03/16/2003557211</w:t>
        </w:r>
      </w:hyperlink>
      <w:r w:rsidRPr="005B5142">
        <w:rPr>
          <w:rFonts w:asciiTheme="minorHAnsi" w:hAnsiTheme="minorHAnsi"/>
          <w:sz w:val="16"/>
        </w:rPr>
        <w:t>, March 16, 2013)</w:t>
      </w:r>
    </w:p>
    <w:p w:rsidR="000C03D0" w:rsidRPr="005B5142" w:rsidRDefault="000C03D0" w:rsidP="000C03D0">
      <w:pPr>
        <w:rPr>
          <w:rFonts w:asciiTheme="minorHAnsi" w:hAnsiTheme="minorHAnsi"/>
          <w:sz w:val="16"/>
        </w:rPr>
      </w:pPr>
      <w:r w:rsidRPr="005B5142">
        <w:rPr>
          <w:rStyle w:val="StyleUnderline"/>
          <w:rFonts w:asciiTheme="minorHAnsi" w:hAnsiTheme="minorHAnsi"/>
          <w:highlight w:val="green"/>
        </w:rPr>
        <w:t>Taiwan</w:t>
      </w:r>
      <w:r w:rsidRPr="005B5142">
        <w:rPr>
          <w:rStyle w:val="StyleUnderline"/>
          <w:rFonts w:asciiTheme="minorHAnsi" w:hAnsiTheme="minorHAnsi"/>
        </w:rPr>
        <w:t xml:space="preserve"> is the most likely</w:t>
      </w:r>
      <w:r w:rsidRPr="005B5142">
        <w:rPr>
          <w:rFonts w:asciiTheme="minorHAnsi" w:hAnsiTheme="minorHAnsi"/>
          <w:sz w:val="16"/>
        </w:rPr>
        <w:t xml:space="preserve"> potential </w:t>
      </w:r>
      <w:r w:rsidRPr="005B5142">
        <w:rPr>
          <w:rStyle w:val="StyleUnderline"/>
          <w:rFonts w:asciiTheme="minorHAnsi" w:hAnsiTheme="minorHAnsi"/>
        </w:rPr>
        <w:t xml:space="preserve">crisis that </w:t>
      </w:r>
      <w:r w:rsidRPr="005B5142">
        <w:rPr>
          <w:rStyle w:val="StyleUnderline"/>
          <w:rFonts w:asciiTheme="minorHAnsi" w:hAnsiTheme="minorHAnsi"/>
          <w:highlight w:val="green"/>
        </w:rPr>
        <w:t xml:space="preserve">could </w:t>
      </w:r>
      <w:r w:rsidRPr="005B5142">
        <w:rPr>
          <w:rStyle w:val="Emphasis"/>
          <w:rFonts w:asciiTheme="minorHAnsi" w:hAnsiTheme="minorHAnsi"/>
          <w:highlight w:val="green"/>
        </w:rPr>
        <w:t>trigger a nuclear war between China and the US</w:t>
      </w:r>
      <w:r w:rsidRPr="005B5142">
        <w:rPr>
          <w:rStyle w:val="StyleUnderline"/>
          <w:rFonts w:asciiTheme="minorHAnsi" w:hAnsiTheme="minorHAnsi"/>
        </w:rPr>
        <w:t>,</w:t>
      </w:r>
      <w:r w:rsidRPr="005B5142">
        <w:rPr>
          <w:rFonts w:asciiTheme="minorHAnsi" w:hAnsiTheme="minorHAnsi"/>
          <w:sz w:val="16"/>
        </w:rPr>
        <w:t xml:space="preserve"> </w:t>
      </w:r>
      <w:r w:rsidRPr="005B5142">
        <w:rPr>
          <w:rStyle w:val="StyleUnderline"/>
          <w:rFonts w:asciiTheme="minorHAnsi" w:hAnsiTheme="minorHAnsi"/>
          <w:highlight w:val="green"/>
        </w:rPr>
        <w:t>a</w:t>
      </w:r>
      <w:r w:rsidRPr="005B5142">
        <w:rPr>
          <w:rStyle w:val="StyleUnderline"/>
          <w:rFonts w:asciiTheme="minorHAnsi" w:hAnsiTheme="minorHAnsi"/>
        </w:rPr>
        <w:t xml:space="preserve"> new</w:t>
      </w:r>
      <w:r w:rsidRPr="005B5142">
        <w:rPr>
          <w:rFonts w:asciiTheme="minorHAnsi" w:hAnsiTheme="minorHAnsi"/>
          <w:sz w:val="16"/>
        </w:rPr>
        <w:t xml:space="preserve"> academic </w:t>
      </w:r>
      <w:r w:rsidRPr="005B5142">
        <w:rPr>
          <w:rStyle w:val="StyleUnderline"/>
          <w:rFonts w:asciiTheme="minorHAnsi" w:hAnsiTheme="minorHAnsi"/>
          <w:highlight w:val="green"/>
        </w:rPr>
        <w:t>report concludes</w:t>
      </w:r>
      <w:r w:rsidRPr="005B5142">
        <w:rPr>
          <w:rFonts w:asciiTheme="minorHAnsi" w:hAnsiTheme="minorHAnsi"/>
          <w:sz w:val="16"/>
        </w:rPr>
        <w:t xml:space="preserve">. “Taiwan remains the single most plausible and dangerous source of tension and conflict between the US and China,” says the 42-page report by the Washington-based Center for Strategic and International Studies (CSIS). Prepared by the CSIS’ Project on Nuclear Issues and </w:t>
      </w:r>
      <w:r w:rsidRPr="005B5142">
        <w:rPr>
          <w:rStyle w:val="StyleUnderline"/>
          <w:rFonts w:asciiTheme="minorHAnsi" w:hAnsiTheme="minorHAnsi"/>
        </w:rPr>
        <w:t>resulting from a year-long study</w:t>
      </w:r>
      <w:r w:rsidRPr="005B5142">
        <w:rPr>
          <w:rFonts w:asciiTheme="minorHAnsi" w:hAnsiTheme="minorHAnsi"/>
          <w:sz w:val="16"/>
        </w:rPr>
        <w:t xml:space="preserve">, the report emphasizes that </w:t>
      </w:r>
      <w:r w:rsidRPr="005B5142">
        <w:rPr>
          <w:rStyle w:val="StyleUnderline"/>
          <w:rFonts w:asciiTheme="minorHAnsi" w:hAnsiTheme="minorHAnsi"/>
        </w:rPr>
        <w:t>Beijing continues to</w:t>
      </w:r>
      <w:r w:rsidRPr="005B5142">
        <w:rPr>
          <w:rFonts w:asciiTheme="minorHAnsi" w:hAnsiTheme="minorHAnsi"/>
          <w:sz w:val="16"/>
        </w:rPr>
        <w:t xml:space="preserve"> be set on a policy to </w:t>
      </w:r>
      <w:r w:rsidRPr="005B5142">
        <w:rPr>
          <w:rStyle w:val="StyleUnderline"/>
          <w:rFonts w:asciiTheme="minorHAnsi" w:hAnsiTheme="minorHAnsi"/>
        </w:rPr>
        <w:t>prevent Taiwan’s independence</w:t>
      </w:r>
      <w:r w:rsidRPr="005B5142">
        <w:rPr>
          <w:rFonts w:asciiTheme="minorHAnsi" w:hAnsiTheme="minorHAnsi"/>
          <w:sz w:val="16"/>
        </w:rPr>
        <w:t xml:space="preserve">, </w:t>
      </w:r>
      <w:r w:rsidRPr="005B5142">
        <w:rPr>
          <w:rStyle w:val="StyleUnderline"/>
          <w:rFonts w:asciiTheme="minorHAnsi" w:hAnsiTheme="minorHAnsi"/>
        </w:rPr>
        <w:t>while</w:t>
      </w:r>
      <w:r w:rsidRPr="005B5142">
        <w:rPr>
          <w:rFonts w:asciiTheme="minorHAnsi" w:hAnsiTheme="minorHAnsi"/>
          <w:sz w:val="16"/>
        </w:rPr>
        <w:t xml:space="preserve"> at the same time </w:t>
      </w:r>
      <w:r w:rsidRPr="005B5142">
        <w:rPr>
          <w:rStyle w:val="StyleUnderline"/>
          <w:rFonts w:asciiTheme="minorHAnsi" w:hAnsiTheme="minorHAnsi"/>
        </w:rPr>
        <w:t>the US maintains the capability to come to Taiwan’s defense</w:t>
      </w:r>
      <w:r w:rsidRPr="005B5142">
        <w:rPr>
          <w:rFonts w:asciiTheme="minorHAnsi" w:hAnsiTheme="minorHAnsi"/>
          <w:sz w:val="16"/>
        </w:rPr>
        <w:t>. “</w:t>
      </w:r>
      <w:r w:rsidRPr="005B5142">
        <w:rPr>
          <w:rStyle w:val="StyleUnderline"/>
          <w:rFonts w:asciiTheme="minorHAnsi" w:hAnsiTheme="minorHAnsi"/>
        </w:rPr>
        <w:t>Although tensions</w:t>
      </w:r>
      <w:r w:rsidRPr="005B5142">
        <w:rPr>
          <w:rFonts w:asciiTheme="minorHAnsi" w:hAnsiTheme="minorHAnsi"/>
          <w:sz w:val="16"/>
        </w:rPr>
        <w:t xml:space="preserve"> across the Taiwan Strait have </w:t>
      </w:r>
      <w:r w:rsidRPr="005B5142">
        <w:rPr>
          <w:rStyle w:val="StyleUnderline"/>
          <w:rFonts w:asciiTheme="minorHAnsi" w:hAnsiTheme="minorHAnsi"/>
        </w:rPr>
        <w:t>subsided</w:t>
      </w:r>
      <w:r w:rsidRPr="005B5142">
        <w:rPr>
          <w:rFonts w:asciiTheme="minorHAnsi" w:hAnsiTheme="minorHAnsi"/>
          <w:sz w:val="16"/>
        </w:rPr>
        <w:t xml:space="preserve"> since both Taipei and Beijing embraced a policy of engagement in 2008, </w:t>
      </w:r>
      <w:r w:rsidRPr="005B5142">
        <w:rPr>
          <w:rStyle w:val="StyleUnderline"/>
          <w:rFonts w:asciiTheme="minorHAnsi" w:hAnsiTheme="minorHAnsi"/>
        </w:rPr>
        <w:t>the situation remains combustible</w:t>
      </w:r>
      <w:r w:rsidRPr="005B5142">
        <w:rPr>
          <w:rFonts w:asciiTheme="minorHAnsi" w:hAnsiTheme="minorHAnsi"/>
          <w:sz w:val="16"/>
        </w:rPr>
        <w:t xml:space="preserve">, </w:t>
      </w:r>
      <w:r w:rsidRPr="005B5142">
        <w:rPr>
          <w:rStyle w:val="StyleUnderline"/>
          <w:rFonts w:asciiTheme="minorHAnsi" w:hAnsiTheme="minorHAnsi"/>
        </w:rPr>
        <w:t>complicated by rapidly diverging</w:t>
      </w:r>
      <w:r w:rsidRPr="005B5142">
        <w:rPr>
          <w:rFonts w:asciiTheme="minorHAnsi" w:hAnsiTheme="minorHAnsi"/>
          <w:sz w:val="16"/>
        </w:rPr>
        <w:t xml:space="preserve"> cross-strait </w:t>
      </w:r>
      <w:r w:rsidRPr="005B5142">
        <w:rPr>
          <w:rStyle w:val="StyleUnderline"/>
          <w:rFonts w:asciiTheme="minorHAnsi" w:hAnsiTheme="minorHAnsi"/>
        </w:rPr>
        <w:t>military capabilities and persistent political disagreements</w:t>
      </w:r>
      <w:r w:rsidRPr="005B5142">
        <w:rPr>
          <w:rFonts w:asciiTheme="minorHAnsi" w:hAnsiTheme="minorHAnsi"/>
          <w:sz w:val="16"/>
        </w:rPr>
        <w:t xml:space="preserve">,” the report says. In a footnote, it quotes senior fellow at the US Council on Foreign Relations Richard Betts describing Taiwan as “the main potential flashpoint for the US in East Asia.” The report also quotes Betts as saying that </w:t>
      </w:r>
      <w:r w:rsidRPr="005B5142">
        <w:rPr>
          <w:rStyle w:val="StyleUnderline"/>
          <w:rFonts w:asciiTheme="minorHAnsi" w:hAnsiTheme="minorHAnsi"/>
        </w:rPr>
        <w:t>neither Beijing nor Washington can fully control developments that might ignite a Taiwan crisis</w:t>
      </w:r>
      <w:r w:rsidRPr="005B5142">
        <w:rPr>
          <w:rFonts w:asciiTheme="minorHAnsi" w:hAnsiTheme="minorHAnsi"/>
          <w:sz w:val="16"/>
        </w:rPr>
        <w:t>. “</w:t>
      </w:r>
      <w:r w:rsidRPr="005B5142">
        <w:rPr>
          <w:rStyle w:val="StyleUnderline"/>
          <w:rFonts w:asciiTheme="minorHAnsi" w:hAnsiTheme="minorHAnsi"/>
          <w:highlight w:val="green"/>
        </w:rPr>
        <w:t>This is a</w:t>
      </w:r>
      <w:r w:rsidRPr="005B5142">
        <w:rPr>
          <w:rStyle w:val="StyleUnderline"/>
          <w:rFonts w:asciiTheme="minorHAnsi" w:hAnsiTheme="minorHAnsi"/>
        </w:rPr>
        <w:t xml:space="preserve"> classic </w:t>
      </w:r>
      <w:r w:rsidRPr="005B5142">
        <w:rPr>
          <w:rStyle w:val="StyleUnderline"/>
          <w:rFonts w:asciiTheme="minorHAnsi" w:hAnsiTheme="minorHAnsi"/>
          <w:highlight w:val="green"/>
        </w:rPr>
        <w:t>recipe for</w:t>
      </w:r>
      <w:r w:rsidRPr="005B5142">
        <w:rPr>
          <w:rStyle w:val="StyleUnderline"/>
          <w:rFonts w:asciiTheme="minorHAnsi" w:hAnsiTheme="minorHAnsi"/>
        </w:rPr>
        <w:t xml:space="preserve"> surprise, </w:t>
      </w:r>
      <w:r w:rsidRPr="005B5142">
        <w:rPr>
          <w:rStyle w:val="Emphasis"/>
          <w:rFonts w:asciiTheme="minorHAnsi" w:hAnsiTheme="minorHAnsi"/>
          <w:highlight w:val="green"/>
        </w:rPr>
        <w:t>miscalculation and uncontrolled escalation</w:t>
      </w:r>
      <w:r w:rsidRPr="005B5142">
        <w:rPr>
          <w:rFonts w:asciiTheme="minorHAnsi" w:hAnsiTheme="minorHAnsi"/>
          <w:sz w:val="16"/>
        </w:rPr>
        <w:t xml:space="preserve">,” Betts wrote in a separate study of his own. The CSIS study says: “For the foreseeable future Taiwan is the contingency in which </w:t>
      </w:r>
      <w:r w:rsidRPr="005B5142">
        <w:rPr>
          <w:rStyle w:val="StyleUnderline"/>
          <w:rFonts w:asciiTheme="minorHAnsi" w:hAnsiTheme="minorHAnsi"/>
        </w:rPr>
        <w:t>nuclear weapons would</w:t>
      </w:r>
      <w:r w:rsidRPr="005B5142">
        <w:rPr>
          <w:rFonts w:asciiTheme="minorHAnsi" w:hAnsiTheme="minorHAnsi"/>
          <w:sz w:val="16"/>
        </w:rPr>
        <w:t xml:space="preserve"> most likely </w:t>
      </w:r>
      <w:r w:rsidRPr="005B5142">
        <w:rPr>
          <w:rStyle w:val="StyleUnderline"/>
          <w:rFonts w:asciiTheme="minorHAnsi" w:hAnsiTheme="minorHAnsi"/>
        </w:rPr>
        <w:t>become a major factor</w:t>
      </w:r>
      <w:r w:rsidRPr="005B5142">
        <w:rPr>
          <w:rFonts w:asciiTheme="minorHAnsi" w:hAnsiTheme="minorHAnsi"/>
          <w:sz w:val="16"/>
        </w:rPr>
        <w:t xml:space="preserve">, </w:t>
      </w:r>
      <w:r w:rsidRPr="005B5142">
        <w:rPr>
          <w:rStyle w:val="StyleUnderline"/>
          <w:rFonts w:asciiTheme="minorHAnsi" w:hAnsiTheme="minorHAnsi"/>
        </w:rPr>
        <w:t>because the</w:t>
      </w:r>
      <w:r w:rsidRPr="005B5142">
        <w:rPr>
          <w:rFonts w:asciiTheme="minorHAnsi" w:hAnsiTheme="minorHAnsi"/>
          <w:sz w:val="16"/>
        </w:rPr>
        <w:t xml:space="preserve"> fate of the </w:t>
      </w:r>
      <w:r w:rsidRPr="005B5142">
        <w:rPr>
          <w:rStyle w:val="StyleUnderline"/>
          <w:rFonts w:asciiTheme="minorHAnsi" w:hAnsiTheme="minorHAnsi"/>
        </w:rPr>
        <w:t>island is intertwined</w:t>
      </w:r>
      <w:r w:rsidRPr="005B5142">
        <w:rPr>
          <w:rFonts w:asciiTheme="minorHAnsi" w:hAnsiTheme="minorHAnsi"/>
          <w:sz w:val="16"/>
        </w:rPr>
        <w:t xml:space="preserve"> both </w:t>
      </w:r>
      <w:r w:rsidRPr="005B5142">
        <w:rPr>
          <w:rStyle w:val="StyleUnderline"/>
          <w:rFonts w:asciiTheme="minorHAnsi" w:hAnsiTheme="minorHAnsi"/>
        </w:rPr>
        <w:t>with the legitimacy of the C</w:t>
      </w:r>
      <w:r w:rsidRPr="005B5142">
        <w:rPr>
          <w:rFonts w:asciiTheme="minorHAnsi" w:hAnsiTheme="minorHAnsi"/>
          <w:sz w:val="16"/>
        </w:rPr>
        <w:t xml:space="preserve">hinese </w:t>
      </w:r>
      <w:r w:rsidRPr="005B5142">
        <w:rPr>
          <w:rStyle w:val="StyleUnderline"/>
          <w:rFonts w:asciiTheme="minorHAnsi" w:hAnsiTheme="minorHAnsi"/>
        </w:rPr>
        <w:t>C</w:t>
      </w:r>
      <w:r w:rsidRPr="005B5142">
        <w:rPr>
          <w:rFonts w:asciiTheme="minorHAnsi" w:hAnsiTheme="minorHAnsi"/>
          <w:sz w:val="16"/>
        </w:rPr>
        <w:t xml:space="preserve">ommunist </w:t>
      </w:r>
      <w:r w:rsidRPr="005B5142">
        <w:rPr>
          <w:rStyle w:val="StyleUnderline"/>
          <w:rFonts w:asciiTheme="minorHAnsi" w:hAnsiTheme="minorHAnsi"/>
        </w:rPr>
        <w:t>P</w:t>
      </w:r>
      <w:r w:rsidRPr="005B5142">
        <w:rPr>
          <w:rFonts w:asciiTheme="minorHAnsi" w:hAnsiTheme="minorHAnsi"/>
          <w:sz w:val="16"/>
        </w:rPr>
        <w:t xml:space="preserve">arty </w:t>
      </w:r>
      <w:r w:rsidRPr="005B5142">
        <w:rPr>
          <w:rStyle w:val="StyleUnderline"/>
          <w:rFonts w:asciiTheme="minorHAnsi" w:hAnsiTheme="minorHAnsi"/>
        </w:rPr>
        <w:t>and the reliability of US defense commitments</w:t>
      </w:r>
      <w:r w:rsidRPr="005B5142">
        <w:rPr>
          <w:rFonts w:asciiTheme="minorHAnsi" w:hAnsiTheme="minorHAnsi"/>
          <w:sz w:val="16"/>
        </w:rPr>
        <w:t xml:space="preserve"> in the Asia-Pacific region.” Titled Nuclear Weapons and US-China Relations, the study says </w:t>
      </w:r>
      <w:r w:rsidRPr="005B5142">
        <w:rPr>
          <w:rStyle w:val="StyleUnderline"/>
          <w:rFonts w:asciiTheme="minorHAnsi" w:hAnsiTheme="minorHAnsi"/>
          <w:highlight w:val="green"/>
        </w:rPr>
        <w:t>disputes in the</w:t>
      </w:r>
      <w:r w:rsidRPr="005B5142">
        <w:rPr>
          <w:rFonts w:asciiTheme="minorHAnsi" w:hAnsiTheme="minorHAnsi"/>
          <w:sz w:val="16"/>
        </w:rPr>
        <w:t xml:space="preserve"> East and </w:t>
      </w:r>
      <w:r w:rsidRPr="005B5142">
        <w:rPr>
          <w:rStyle w:val="Emphasis"/>
          <w:rFonts w:asciiTheme="minorHAnsi" w:hAnsiTheme="minorHAnsi"/>
          <w:highlight w:val="green"/>
        </w:rPr>
        <w:t>South China seas</w:t>
      </w:r>
      <w:r w:rsidRPr="005B5142">
        <w:rPr>
          <w:rFonts w:asciiTheme="minorHAnsi" w:hAnsiTheme="minorHAnsi"/>
          <w:sz w:val="16"/>
        </w:rPr>
        <w:t xml:space="preserve"> appear unlikely to lead to major conflict between China and the US, but they do “</w:t>
      </w:r>
      <w:r w:rsidRPr="005B5142">
        <w:rPr>
          <w:rStyle w:val="Emphasis"/>
          <w:rFonts w:asciiTheme="minorHAnsi" w:hAnsiTheme="minorHAnsi"/>
          <w:highlight w:val="green"/>
        </w:rPr>
        <w:t>provide kindling” for</w:t>
      </w:r>
      <w:r w:rsidRPr="005B5142">
        <w:rPr>
          <w:rStyle w:val="Emphasis"/>
          <w:rFonts w:asciiTheme="minorHAnsi" w:hAnsiTheme="minorHAnsi"/>
        </w:rPr>
        <w:t xml:space="preserve"> potential </w:t>
      </w:r>
      <w:r w:rsidRPr="005B5142">
        <w:rPr>
          <w:rStyle w:val="Emphasis"/>
          <w:rFonts w:asciiTheme="minorHAnsi" w:hAnsiTheme="minorHAnsi"/>
          <w:highlight w:val="green"/>
        </w:rPr>
        <w:t>conflict</w:t>
      </w:r>
      <w:r w:rsidRPr="005B5142">
        <w:rPr>
          <w:rFonts w:asciiTheme="minorHAnsi" w:hAnsiTheme="minorHAnsi"/>
          <w:sz w:val="16"/>
        </w:rPr>
        <w:t xml:space="preserve"> between the two nations </w:t>
      </w:r>
      <w:r w:rsidRPr="005B5142">
        <w:rPr>
          <w:rStyle w:val="StyleUnderline"/>
          <w:rFonts w:asciiTheme="minorHAnsi" w:hAnsiTheme="minorHAnsi"/>
        </w:rPr>
        <w:t>because the disputes implicate</w:t>
      </w:r>
      <w:r w:rsidRPr="005B5142">
        <w:rPr>
          <w:rFonts w:asciiTheme="minorHAnsi" w:hAnsiTheme="minorHAnsi"/>
          <w:sz w:val="16"/>
        </w:rPr>
        <w:t xml:space="preserve"> a number of important </w:t>
      </w:r>
      <w:r w:rsidRPr="005B5142">
        <w:rPr>
          <w:rStyle w:val="StyleUnderline"/>
          <w:rFonts w:asciiTheme="minorHAnsi" w:hAnsiTheme="minorHAnsi"/>
        </w:rPr>
        <w:t>regional interests</w:t>
      </w:r>
      <w:r w:rsidRPr="005B5142">
        <w:rPr>
          <w:rFonts w:asciiTheme="minorHAnsi" w:hAnsiTheme="minorHAnsi"/>
          <w:sz w:val="16"/>
        </w:rPr>
        <w:t xml:space="preserve">, including the interests of treaty allies of the US. </w:t>
      </w:r>
      <w:r w:rsidRPr="005B5142">
        <w:rPr>
          <w:rStyle w:val="StyleUnderline"/>
          <w:rFonts w:asciiTheme="minorHAnsi" w:hAnsiTheme="minorHAnsi"/>
        </w:rPr>
        <w:t>The danger posed by</w:t>
      </w:r>
      <w:r w:rsidRPr="005B5142">
        <w:rPr>
          <w:rFonts w:asciiTheme="minorHAnsi" w:hAnsiTheme="minorHAnsi"/>
          <w:sz w:val="16"/>
        </w:rPr>
        <w:t xml:space="preserve"> flashpoints such as </w:t>
      </w:r>
      <w:r w:rsidRPr="005B5142">
        <w:rPr>
          <w:rStyle w:val="StyleUnderline"/>
          <w:rFonts w:asciiTheme="minorHAnsi" w:hAnsiTheme="minorHAnsi"/>
        </w:rPr>
        <w:t>Taiwan</w:t>
      </w:r>
      <w:r w:rsidRPr="005B5142">
        <w:rPr>
          <w:rFonts w:asciiTheme="minorHAnsi" w:hAnsiTheme="minorHAnsi"/>
          <w:sz w:val="16"/>
        </w:rPr>
        <w:t xml:space="preserve">, the </w:t>
      </w:r>
      <w:r w:rsidRPr="005B5142">
        <w:rPr>
          <w:rStyle w:val="StyleUnderline"/>
          <w:rFonts w:asciiTheme="minorHAnsi" w:hAnsiTheme="minorHAnsi"/>
        </w:rPr>
        <w:t>Korea</w:t>
      </w:r>
      <w:r w:rsidRPr="005B5142">
        <w:rPr>
          <w:rFonts w:asciiTheme="minorHAnsi" w:hAnsiTheme="minorHAnsi"/>
          <w:sz w:val="16"/>
        </w:rPr>
        <w:t xml:space="preserve">n Peninsula </w:t>
      </w:r>
      <w:r w:rsidRPr="005B5142">
        <w:rPr>
          <w:rStyle w:val="StyleUnderline"/>
          <w:rFonts w:asciiTheme="minorHAnsi" w:hAnsiTheme="minorHAnsi"/>
        </w:rPr>
        <w:t>and maritime demarcation</w:t>
      </w:r>
      <w:r w:rsidRPr="005B5142">
        <w:rPr>
          <w:rFonts w:asciiTheme="minorHAnsi" w:hAnsiTheme="minorHAnsi"/>
          <w:sz w:val="16"/>
        </w:rPr>
        <w:t xml:space="preserve"> disputes </w:t>
      </w:r>
      <w:r w:rsidRPr="005B5142">
        <w:rPr>
          <w:rStyle w:val="StyleUnderline"/>
          <w:rFonts w:asciiTheme="minorHAnsi" w:hAnsiTheme="minorHAnsi"/>
        </w:rPr>
        <w:t>is magnified by the potential for mistakes</w:t>
      </w:r>
      <w:r w:rsidRPr="005B5142">
        <w:rPr>
          <w:rFonts w:asciiTheme="minorHAnsi" w:hAnsiTheme="minorHAnsi"/>
          <w:sz w:val="16"/>
        </w:rPr>
        <w:t>, the study says. “</w:t>
      </w:r>
      <w:r w:rsidRPr="005B5142">
        <w:rPr>
          <w:rStyle w:val="StyleUnderline"/>
          <w:rFonts w:asciiTheme="minorHAnsi" w:hAnsiTheme="minorHAnsi"/>
          <w:highlight w:val="green"/>
        </w:rPr>
        <w:t>Although Beijing and Washington</w:t>
      </w:r>
      <w:r w:rsidRPr="005B5142">
        <w:rPr>
          <w:rFonts w:asciiTheme="minorHAnsi" w:hAnsiTheme="minorHAnsi"/>
          <w:sz w:val="16"/>
        </w:rPr>
        <w:t xml:space="preserve"> have </w:t>
      </w:r>
      <w:r w:rsidRPr="005B5142">
        <w:rPr>
          <w:rStyle w:val="StyleUnderline"/>
          <w:rFonts w:asciiTheme="minorHAnsi" w:hAnsiTheme="minorHAnsi"/>
          <w:highlight w:val="green"/>
        </w:rPr>
        <w:t>agreed to</w:t>
      </w:r>
      <w:r w:rsidRPr="005B5142">
        <w:rPr>
          <w:rFonts w:asciiTheme="minorHAnsi" w:hAnsiTheme="minorHAnsi"/>
          <w:sz w:val="16"/>
        </w:rPr>
        <w:t xml:space="preserve"> a range of </w:t>
      </w:r>
      <w:r w:rsidRPr="005B5142">
        <w:rPr>
          <w:rStyle w:val="StyleUnderline"/>
          <w:rFonts w:asciiTheme="minorHAnsi" w:hAnsiTheme="minorHAnsi"/>
        </w:rPr>
        <w:t xml:space="preserve">crisis </w:t>
      </w:r>
      <w:r w:rsidRPr="005B5142">
        <w:rPr>
          <w:rStyle w:val="StyleUnderline"/>
          <w:rFonts w:asciiTheme="minorHAnsi" w:hAnsiTheme="minorHAnsi"/>
          <w:highlight w:val="green"/>
        </w:rPr>
        <w:t>management</w:t>
      </w:r>
      <w:r w:rsidRPr="005B5142">
        <w:rPr>
          <w:rStyle w:val="StyleUnderline"/>
          <w:rFonts w:asciiTheme="minorHAnsi" w:hAnsiTheme="minorHAnsi"/>
        </w:rPr>
        <w:t xml:space="preserve"> mechanisms</w:t>
      </w:r>
      <w:r w:rsidRPr="005B5142">
        <w:rPr>
          <w:rFonts w:asciiTheme="minorHAnsi" w:hAnsiTheme="minorHAnsi"/>
          <w:sz w:val="16"/>
        </w:rPr>
        <w:t xml:space="preserve">, such as the Military Maritime Consultative Agreement and the establishment of a direct hotline between the Pentagon and the Ministry of Defense, </w:t>
      </w:r>
      <w:r w:rsidRPr="005B5142">
        <w:rPr>
          <w:rStyle w:val="StyleUnderline"/>
          <w:rFonts w:asciiTheme="minorHAnsi" w:hAnsiTheme="minorHAnsi"/>
          <w:highlight w:val="green"/>
        </w:rPr>
        <w:t>the bases for miscommunication</w:t>
      </w:r>
      <w:r w:rsidRPr="005B5142">
        <w:rPr>
          <w:rStyle w:val="StyleUnderline"/>
          <w:rFonts w:asciiTheme="minorHAnsi" w:hAnsiTheme="minorHAnsi"/>
        </w:rPr>
        <w:t xml:space="preserve"> and misunderstanding remain and </w:t>
      </w:r>
      <w:r w:rsidRPr="005B5142">
        <w:rPr>
          <w:rStyle w:val="StyleUnderline"/>
          <w:rFonts w:asciiTheme="minorHAnsi" w:hAnsiTheme="minorHAnsi"/>
          <w:highlight w:val="green"/>
        </w:rPr>
        <w:t>draw on</w:t>
      </w:r>
      <w:r w:rsidRPr="005B5142">
        <w:rPr>
          <w:rStyle w:val="StyleUnderline"/>
          <w:rFonts w:asciiTheme="minorHAnsi" w:hAnsiTheme="minorHAnsi"/>
        </w:rPr>
        <w:t xml:space="preserve"> deep </w:t>
      </w:r>
      <w:r w:rsidRPr="005B5142">
        <w:rPr>
          <w:rStyle w:val="StyleUnderline"/>
          <w:rFonts w:asciiTheme="minorHAnsi" w:hAnsiTheme="minorHAnsi"/>
          <w:highlight w:val="green"/>
        </w:rPr>
        <w:t>historical reservoirs of suspicion</w:t>
      </w:r>
      <w:r w:rsidRPr="005B5142">
        <w:rPr>
          <w:rFonts w:asciiTheme="minorHAnsi" w:hAnsiTheme="minorHAnsi"/>
          <w:sz w:val="16"/>
        </w:rPr>
        <w:t>,” the report says. For example, it says, it is unclear whether either side understands what kinds of actions would result in a military or even nuclear response by the other party. To make things worse, “</w:t>
      </w:r>
      <w:r w:rsidRPr="005B5142">
        <w:rPr>
          <w:rStyle w:val="StyleUnderline"/>
          <w:rFonts w:asciiTheme="minorHAnsi" w:hAnsiTheme="minorHAnsi"/>
        </w:rPr>
        <w:t>neither side seems to believe the other’s declared policies</w:t>
      </w:r>
      <w:r w:rsidRPr="005B5142">
        <w:rPr>
          <w:rFonts w:asciiTheme="minorHAnsi" w:hAnsiTheme="minorHAnsi"/>
          <w:sz w:val="16"/>
        </w:rPr>
        <w:t xml:space="preserve"> and intentions, suggesting that </w:t>
      </w:r>
      <w:r w:rsidRPr="005B5142">
        <w:rPr>
          <w:rStyle w:val="StyleUnderline"/>
          <w:rFonts w:asciiTheme="minorHAnsi" w:hAnsiTheme="minorHAnsi"/>
        </w:rPr>
        <w:t>escalation management</w:t>
      </w:r>
      <w:r w:rsidRPr="005B5142">
        <w:rPr>
          <w:rFonts w:asciiTheme="minorHAnsi" w:hAnsiTheme="minorHAnsi"/>
          <w:sz w:val="16"/>
        </w:rPr>
        <w:t xml:space="preserve">, </w:t>
      </w:r>
      <w:r w:rsidRPr="005B5142">
        <w:rPr>
          <w:rStyle w:val="StyleUnderline"/>
          <w:rFonts w:asciiTheme="minorHAnsi" w:hAnsiTheme="minorHAnsi"/>
        </w:rPr>
        <w:t>already</w:t>
      </w:r>
      <w:r w:rsidRPr="005B5142">
        <w:rPr>
          <w:rFonts w:asciiTheme="minorHAnsi" w:hAnsiTheme="minorHAnsi"/>
          <w:sz w:val="16"/>
        </w:rPr>
        <w:t xml:space="preserve"> a </w:t>
      </w:r>
      <w:r w:rsidRPr="005B5142">
        <w:rPr>
          <w:rStyle w:val="StyleUnderline"/>
          <w:rFonts w:asciiTheme="minorHAnsi" w:hAnsiTheme="minorHAnsi"/>
        </w:rPr>
        <w:t>very uncertain</w:t>
      </w:r>
      <w:r w:rsidRPr="005B5142">
        <w:rPr>
          <w:rFonts w:asciiTheme="minorHAnsi" w:hAnsiTheme="minorHAnsi"/>
          <w:sz w:val="16"/>
        </w:rPr>
        <w:t xml:space="preserve"> endeavor, </w:t>
      </w:r>
      <w:r w:rsidRPr="005B5142">
        <w:rPr>
          <w:rStyle w:val="StyleUnderline"/>
          <w:rFonts w:asciiTheme="minorHAnsi" w:hAnsiTheme="minorHAnsi"/>
        </w:rPr>
        <w:t>could be especially difficult</w:t>
      </w:r>
      <w:r w:rsidRPr="005B5142">
        <w:rPr>
          <w:rFonts w:asciiTheme="minorHAnsi" w:hAnsiTheme="minorHAnsi"/>
          <w:sz w:val="16"/>
        </w:rPr>
        <w:t xml:space="preserve"> in any conflict,” it says.</w:t>
      </w:r>
    </w:p>
    <w:p w:rsidR="000C03D0" w:rsidRPr="005B5142" w:rsidRDefault="000C03D0" w:rsidP="000C03D0">
      <w:pPr>
        <w:pStyle w:val="Heading4"/>
        <w:rPr>
          <w:rFonts w:asciiTheme="minorHAnsi" w:hAnsiTheme="minorHAnsi"/>
        </w:rPr>
      </w:pPr>
      <w:r w:rsidRPr="005B5142">
        <w:rPr>
          <w:rFonts w:asciiTheme="minorHAnsi" w:hAnsiTheme="minorHAnsi"/>
        </w:rPr>
        <w:t xml:space="preserve">South China </w:t>
      </w:r>
      <w:proofErr w:type="gramStart"/>
      <w:r w:rsidRPr="005B5142">
        <w:rPr>
          <w:rFonts w:asciiTheme="minorHAnsi" w:hAnsiTheme="minorHAnsi"/>
        </w:rPr>
        <w:t>sea</w:t>
      </w:r>
      <w:proofErr w:type="gramEnd"/>
      <w:r w:rsidRPr="005B5142">
        <w:rPr>
          <w:rFonts w:asciiTheme="minorHAnsi" w:hAnsiTheme="minorHAnsi"/>
        </w:rPr>
        <w:t xml:space="preserve"> conflict coming now- naval disputes- firebrand nationalist are taking control of Chinese foreign policy</w:t>
      </w:r>
    </w:p>
    <w:p w:rsidR="000C03D0" w:rsidRPr="005B5142" w:rsidRDefault="000C03D0" w:rsidP="000C03D0">
      <w:pPr>
        <w:rPr>
          <w:rFonts w:asciiTheme="minorHAnsi" w:hAnsiTheme="minorHAnsi"/>
          <w:sz w:val="16"/>
        </w:rPr>
      </w:pPr>
      <w:r w:rsidRPr="005B5142">
        <w:rPr>
          <w:rStyle w:val="Style13ptBold"/>
          <w:rFonts w:asciiTheme="minorHAnsi" w:hAnsiTheme="minorHAnsi"/>
        </w:rPr>
        <w:t>Smith 14</w:t>
      </w:r>
      <w:r w:rsidRPr="005B5142">
        <w:rPr>
          <w:rFonts w:asciiTheme="minorHAnsi" w:hAnsiTheme="minorHAnsi"/>
          <w:sz w:val="16"/>
        </w:rPr>
        <w:t xml:space="preserve"> (Jeff is the director of South Asia Programs and the Kraemer Strategy Fellow at the American Foreign Policy Council in Washington, D.C., 1/15, “Drawing a Red Line for China”, http://www.usnews.com/opinion/blogs/world-report/2014/01/15/us-must-draw-red-line-for-china-in-the-western-pacific)</w:t>
      </w:r>
    </w:p>
    <w:p w:rsidR="000C03D0" w:rsidRPr="005B5142" w:rsidRDefault="000C03D0" w:rsidP="000C03D0">
      <w:pPr>
        <w:rPr>
          <w:rStyle w:val="StyleUnderline"/>
          <w:rFonts w:asciiTheme="minorHAnsi" w:hAnsiTheme="minorHAnsi"/>
        </w:rPr>
      </w:pPr>
      <w:r w:rsidRPr="005B5142">
        <w:rPr>
          <w:rFonts w:asciiTheme="minorHAnsi" w:hAnsiTheme="minorHAnsi"/>
          <w:sz w:val="16"/>
        </w:rPr>
        <w:t xml:space="preserve">In recent months, </w:t>
      </w:r>
      <w:r w:rsidRPr="005B5142">
        <w:rPr>
          <w:rStyle w:val="StyleUnderline"/>
          <w:rFonts w:asciiTheme="minorHAnsi" w:hAnsiTheme="minorHAnsi"/>
          <w:highlight w:val="green"/>
        </w:rPr>
        <w:t>the world's attention has been focused on</w:t>
      </w:r>
      <w:r w:rsidRPr="005B5142">
        <w:rPr>
          <w:rStyle w:val="StyleUnderline"/>
          <w:rFonts w:asciiTheme="minorHAnsi" w:hAnsiTheme="minorHAnsi"/>
        </w:rPr>
        <w:t xml:space="preserve"> China's provocative behavior in its </w:t>
      </w:r>
      <w:proofErr w:type="spellStart"/>
      <w:r w:rsidRPr="005B5142">
        <w:rPr>
          <w:rStyle w:val="StyleUnderline"/>
          <w:rFonts w:asciiTheme="minorHAnsi" w:hAnsiTheme="minorHAnsi"/>
          <w:highlight w:val="green"/>
        </w:rPr>
        <w:t>Senkaku</w:t>
      </w:r>
      <w:proofErr w:type="spellEnd"/>
      <w:r w:rsidRPr="005B5142">
        <w:rPr>
          <w:rFonts w:asciiTheme="minorHAnsi" w:hAnsiTheme="minorHAnsi"/>
          <w:sz w:val="16"/>
        </w:rPr>
        <w:t>/</w:t>
      </w:r>
      <w:proofErr w:type="spellStart"/>
      <w:r w:rsidRPr="005B5142">
        <w:rPr>
          <w:rFonts w:asciiTheme="minorHAnsi" w:hAnsiTheme="minorHAnsi"/>
          <w:sz w:val="16"/>
        </w:rPr>
        <w:t>Diaoyu</w:t>
      </w:r>
      <w:proofErr w:type="spellEnd"/>
      <w:r w:rsidRPr="005B5142">
        <w:rPr>
          <w:rFonts w:asciiTheme="minorHAnsi" w:hAnsiTheme="minorHAnsi"/>
          <w:sz w:val="16"/>
        </w:rPr>
        <w:t xml:space="preserve"> </w:t>
      </w:r>
      <w:r w:rsidRPr="005B5142">
        <w:rPr>
          <w:rStyle w:val="StyleUnderline"/>
          <w:rFonts w:asciiTheme="minorHAnsi" w:hAnsiTheme="minorHAnsi"/>
          <w:highlight w:val="green"/>
        </w:rPr>
        <w:t>island dispute</w:t>
      </w:r>
      <w:r w:rsidRPr="005B5142">
        <w:rPr>
          <w:rStyle w:val="StyleUnderline"/>
          <w:rFonts w:asciiTheme="minorHAnsi" w:hAnsiTheme="minorHAnsi"/>
        </w:rPr>
        <w:t xml:space="preserve"> with Japan</w:t>
      </w:r>
      <w:r w:rsidRPr="005B5142">
        <w:rPr>
          <w:rFonts w:asciiTheme="minorHAnsi" w:hAnsiTheme="minorHAnsi"/>
          <w:sz w:val="16"/>
        </w:rPr>
        <w:t xml:space="preserve">, and for good reason. </w:t>
      </w:r>
      <w:r w:rsidRPr="005B5142">
        <w:rPr>
          <w:rStyle w:val="StyleUnderline"/>
          <w:rFonts w:asciiTheme="minorHAnsi" w:hAnsiTheme="minorHAnsi"/>
          <w:highlight w:val="green"/>
        </w:rPr>
        <w:t>That</w:t>
      </w:r>
      <w:r w:rsidRPr="005B5142">
        <w:rPr>
          <w:rStyle w:val="StyleUnderline"/>
          <w:rFonts w:asciiTheme="minorHAnsi" w:hAnsiTheme="minorHAnsi"/>
        </w:rPr>
        <w:t xml:space="preserve"> dispute </w:t>
      </w:r>
      <w:r w:rsidRPr="005B5142">
        <w:rPr>
          <w:rStyle w:val="StyleUnderline"/>
          <w:rFonts w:asciiTheme="minorHAnsi" w:hAnsiTheme="minorHAnsi"/>
          <w:highlight w:val="green"/>
        </w:rPr>
        <w:t xml:space="preserve">demands our </w:t>
      </w:r>
      <w:r w:rsidRPr="005B5142">
        <w:rPr>
          <w:rStyle w:val="Emphasis"/>
          <w:rFonts w:asciiTheme="minorHAnsi" w:hAnsiTheme="minorHAnsi"/>
          <w:highlight w:val="green"/>
        </w:rPr>
        <w:t>utmost</w:t>
      </w:r>
      <w:r w:rsidRPr="005B5142">
        <w:rPr>
          <w:rStyle w:val="StyleUnderline"/>
          <w:rFonts w:asciiTheme="minorHAnsi" w:hAnsiTheme="minorHAnsi"/>
          <w:highlight w:val="green"/>
        </w:rPr>
        <w:t xml:space="preserve"> attention, and </w:t>
      </w:r>
      <w:r w:rsidRPr="005B5142">
        <w:rPr>
          <w:rStyle w:val="Emphasis"/>
          <w:rFonts w:asciiTheme="minorHAnsi" w:hAnsiTheme="minorHAnsi"/>
          <w:highlight w:val="green"/>
        </w:rPr>
        <w:t>poses a tangible risk</w:t>
      </w:r>
      <w:r w:rsidRPr="005B5142">
        <w:rPr>
          <w:rStyle w:val="StyleUnderline"/>
          <w:rFonts w:asciiTheme="minorHAnsi" w:hAnsiTheme="minorHAnsi"/>
        </w:rPr>
        <w:t xml:space="preserve"> of </w:t>
      </w:r>
      <w:r w:rsidRPr="005B5142">
        <w:rPr>
          <w:rStyle w:val="StyleUnderline"/>
          <w:rFonts w:asciiTheme="minorHAnsi" w:hAnsiTheme="minorHAnsi"/>
          <w:highlight w:val="green"/>
        </w:rPr>
        <w:t>for interstate conflict</w:t>
      </w:r>
      <w:r w:rsidRPr="005B5142">
        <w:rPr>
          <w:rStyle w:val="StyleUnderline"/>
          <w:rFonts w:asciiTheme="minorHAnsi" w:hAnsiTheme="minorHAnsi"/>
        </w:rPr>
        <w:t xml:space="preserve"> </w:t>
      </w:r>
      <w:r w:rsidRPr="005B5142">
        <w:rPr>
          <w:rFonts w:asciiTheme="minorHAnsi" w:hAnsiTheme="minorHAnsi"/>
          <w:sz w:val="16"/>
        </w:rPr>
        <w:t xml:space="preserve">in the years to come. However, </w:t>
      </w:r>
      <w:r w:rsidRPr="005B5142">
        <w:rPr>
          <w:rStyle w:val="StyleUnderline"/>
          <w:rFonts w:asciiTheme="minorHAnsi" w:hAnsiTheme="minorHAnsi"/>
          <w:highlight w:val="green"/>
        </w:rPr>
        <w:t>the issue of maritime sovereignty</w:t>
      </w:r>
      <w:r w:rsidRPr="005B5142">
        <w:rPr>
          <w:rStyle w:val="StyleUnderline"/>
          <w:rFonts w:asciiTheme="minorHAnsi" w:hAnsiTheme="minorHAnsi"/>
        </w:rPr>
        <w:t xml:space="preserve"> in the East and South China Seas </w:t>
      </w:r>
      <w:r w:rsidRPr="005B5142">
        <w:rPr>
          <w:rStyle w:val="StyleUnderline"/>
          <w:rFonts w:asciiTheme="minorHAnsi" w:hAnsiTheme="minorHAnsi"/>
          <w:highlight w:val="green"/>
        </w:rPr>
        <w:t>encompasses more than</w:t>
      </w:r>
      <w:r w:rsidRPr="005B5142">
        <w:rPr>
          <w:rStyle w:val="StyleUnderline"/>
          <w:rFonts w:asciiTheme="minorHAnsi" w:hAnsiTheme="minorHAnsi"/>
        </w:rPr>
        <w:t xml:space="preserve"> simply </w:t>
      </w:r>
      <w:r w:rsidRPr="005B5142">
        <w:rPr>
          <w:rStyle w:val="StyleUnderline"/>
          <w:rFonts w:asciiTheme="minorHAnsi" w:hAnsiTheme="minorHAnsi"/>
          <w:highlight w:val="green"/>
        </w:rPr>
        <w:t>China's territorial disputes</w:t>
      </w:r>
      <w:r w:rsidRPr="005B5142">
        <w:rPr>
          <w:rFonts w:asciiTheme="minorHAnsi" w:hAnsiTheme="minorHAnsi"/>
          <w:sz w:val="16"/>
        </w:rPr>
        <w:t xml:space="preserve"> with its neighbors. </w:t>
      </w:r>
      <w:r w:rsidRPr="005B5142">
        <w:rPr>
          <w:rStyle w:val="StyleUnderline"/>
          <w:rFonts w:asciiTheme="minorHAnsi" w:hAnsiTheme="minorHAnsi"/>
          <w:highlight w:val="green"/>
        </w:rPr>
        <w:t>It</w:t>
      </w:r>
      <w:r w:rsidRPr="005B5142">
        <w:rPr>
          <w:rStyle w:val="StyleUnderline"/>
          <w:rFonts w:asciiTheme="minorHAnsi" w:hAnsiTheme="minorHAnsi"/>
        </w:rPr>
        <w:t xml:space="preserve"> also </w:t>
      </w:r>
      <w:r w:rsidRPr="005B5142">
        <w:rPr>
          <w:rStyle w:val="StyleUnderline"/>
          <w:rFonts w:asciiTheme="minorHAnsi" w:hAnsiTheme="minorHAnsi"/>
          <w:highlight w:val="green"/>
        </w:rPr>
        <w:t>involves a volatile disagreement between the</w:t>
      </w:r>
      <w:r w:rsidRPr="005B5142">
        <w:rPr>
          <w:rStyle w:val="StyleUnderline"/>
          <w:rFonts w:asciiTheme="minorHAnsi" w:hAnsiTheme="minorHAnsi"/>
        </w:rPr>
        <w:t xml:space="preserve"> U.S. and China over the type of sovereignty China is claiming in its 200-nautical-mile </w:t>
      </w:r>
      <w:r w:rsidRPr="005B5142">
        <w:rPr>
          <w:rStyle w:val="StyleUnderline"/>
          <w:rFonts w:asciiTheme="minorHAnsi" w:hAnsiTheme="minorHAnsi"/>
          <w:highlight w:val="green"/>
        </w:rPr>
        <w:t>Exclusive Economic Zone</w:t>
      </w:r>
      <w:r w:rsidRPr="005B5142">
        <w:rPr>
          <w:rStyle w:val="StyleUnderline"/>
          <w:rFonts w:asciiTheme="minorHAnsi" w:hAnsiTheme="minorHAnsi"/>
        </w:rPr>
        <w:t xml:space="preserve">, or EEZ, </w:t>
      </w:r>
      <w:r w:rsidRPr="005B5142">
        <w:rPr>
          <w:rStyle w:val="StyleUnderline"/>
          <w:rFonts w:asciiTheme="minorHAnsi" w:hAnsiTheme="minorHAnsi"/>
          <w:highlight w:val="green"/>
        </w:rPr>
        <w:t>and</w:t>
      </w:r>
      <w:r w:rsidRPr="005B5142">
        <w:rPr>
          <w:rStyle w:val="StyleUnderline"/>
          <w:rFonts w:asciiTheme="minorHAnsi" w:hAnsiTheme="minorHAnsi"/>
        </w:rPr>
        <w:t xml:space="preserve"> specifically </w:t>
      </w:r>
      <w:r w:rsidRPr="005B5142">
        <w:rPr>
          <w:rStyle w:val="StyleUnderline"/>
          <w:rFonts w:asciiTheme="minorHAnsi" w:hAnsiTheme="minorHAnsi"/>
          <w:highlight w:val="green"/>
        </w:rPr>
        <w:t>the right of the U.S. military to</w:t>
      </w:r>
      <w:r w:rsidRPr="005B5142">
        <w:rPr>
          <w:rStyle w:val="StyleUnderline"/>
          <w:rFonts w:asciiTheme="minorHAnsi" w:hAnsiTheme="minorHAnsi"/>
        </w:rPr>
        <w:t xml:space="preserve"> conduct surveillance </w:t>
      </w:r>
      <w:r w:rsidRPr="005B5142">
        <w:rPr>
          <w:rStyle w:val="StyleUnderline"/>
          <w:rFonts w:asciiTheme="minorHAnsi" w:hAnsiTheme="minorHAnsi"/>
          <w:highlight w:val="green"/>
        </w:rPr>
        <w:t>operat</w:t>
      </w:r>
      <w:r w:rsidRPr="005B5142">
        <w:rPr>
          <w:rStyle w:val="StyleUnderline"/>
          <w:rFonts w:asciiTheme="minorHAnsi" w:hAnsiTheme="minorHAnsi"/>
        </w:rPr>
        <w:t xml:space="preserve">ions </w:t>
      </w:r>
      <w:r w:rsidRPr="005B5142">
        <w:rPr>
          <w:rStyle w:val="StyleUnderline"/>
          <w:rFonts w:asciiTheme="minorHAnsi" w:hAnsiTheme="minorHAnsi"/>
          <w:highlight w:val="green"/>
        </w:rPr>
        <w:t>there</w:t>
      </w:r>
      <w:r w:rsidRPr="005B5142">
        <w:rPr>
          <w:rStyle w:val="StyleUnderline"/>
          <w:rFonts w:asciiTheme="minorHAnsi" w:hAnsiTheme="minorHAnsi"/>
        </w:rPr>
        <w:t xml:space="preserve">.  </w:t>
      </w:r>
      <w:r w:rsidRPr="005B5142">
        <w:rPr>
          <w:rStyle w:val="StyleUnderline"/>
          <w:rFonts w:asciiTheme="minorHAnsi" w:hAnsiTheme="minorHAnsi"/>
          <w:highlight w:val="green"/>
        </w:rPr>
        <w:t>Our dispute</w:t>
      </w:r>
      <w:r w:rsidRPr="005B5142">
        <w:rPr>
          <w:rFonts w:asciiTheme="minorHAnsi" w:hAnsiTheme="minorHAnsi"/>
          <w:sz w:val="16"/>
          <w:highlight w:val="green"/>
        </w:rPr>
        <w:t xml:space="preserve"> </w:t>
      </w:r>
      <w:r w:rsidRPr="005B5142">
        <w:rPr>
          <w:rStyle w:val="Emphasis"/>
          <w:rFonts w:asciiTheme="minorHAnsi" w:hAnsiTheme="minorHAnsi"/>
          <w:highlight w:val="green"/>
        </w:rPr>
        <w:t>derives from differing interpretations of</w:t>
      </w:r>
      <w:r w:rsidRPr="005B5142">
        <w:rPr>
          <w:rStyle w:val="Emphasis"/>
          <w:rFonts w:asciiTheme="minorHAnsi" w:hAnsiTheme="minorHAnsi"/>
        </w:rPr>
        <w:t xml:space="preserve"> the U.N. Convention on the Law of the Sea, or </w:t>
      </w:r>
      <w:r w:rsidRPr="005B5142">
        <w:rPr>
          <w:rStyle w:val="Emphasis"/>
          <w:rFonts w:asciiTheme="minorHAnsi" w:hAnsiTheme="minorHAnsi"/>
          <w:highlight w:val="green"/>
        </w:rPr>
        <w:t>UNCLOS</w:t>
      </w:r>
      <w:r w:rsidRPr="005B5142">
        <w:rPr>
          <w:rStyle w:val="Emphasis"/>
          <w:rFonts w:asciiTheme="minorHAnsi" w:hAnsiTheme="minorHAnsi"/>
        </w:rPr>
        <w:t>,</w:t>
      </w:r>
      <w:r w:rsidRPr="005B5142">
        <w:rPr>
          <w:rFonts w:asciiTheme="minorHAnsi" w:hAnsiTheme="minorHAnsi"/>
          <w:sz w:val="16"/>
        </w:rPr>
        <w:t xml:space="preserve"> </w:t>
      </w:r>
      <w:r w:rsidRPr="005B5142">
        <w:rPr>
          <w:rStyle w:val="StyleUnderline"/>
          <w:rFonts w:asciiTheme="minorHAnsi" w:hAnsiTheme="minorHAnsi"/>
          <w:highlight w:val="green"/>
        </w:rPr>
        <w:t>a treaty the U.S. has not signed</w:t>
      </w:r>
      <w:r w:rsidRPr="005B5142">
        <w:rPr>
          <w:rStyle w:val="StyleUnderline"/>
          <w:rFonts w:asciiTheme="minorHAnsi" w:hAnsiTheme="minorHAnsi"/>
        </w:rPr>
        <w:t xml:space="preserve"> but whose maritime boundary distinctions we observe in practice.</w:t>
      </w:r>
      <w:r w:rsidRPr="005B5142">
        <w:rPr>
          <w:rFonts w:asciiTheme="minorHAnsi" w:hAnsiTheme="minorHAnsi"/>
          <w:sz w:val="16"/>
        </w:rPr>
        <w:t xml:space="preserve"> Under Beijing's interpretation of the treaty, </w:t>
      </w:r>
      <w:r w:rsidRPr="005B5142">
        <w:rPr>
          <w:rStyle w:val="StyleUnderline"/>
          <w:rFonts w:asciiTheme="minorHAnsi" w:hAnsiTheme="minorHAnsi"/>
          <w:highlight w:val="green"/>
        </w:rPr>
        <w:t>China enjoys expansive sovereign rights in its EEZ, including the right to deny the U.S. military access</w:t>
      </w:r>
      <w:r w:rsidRPr="005B5142">
        <w:rPr>
          <w:rStyle w:val="StyleUnderline"/>
          <w:rFonts w:asciiTheme="minorHAnsi" w:hAnsiTheme="minorHAnsi"/>
        </w:rPr>
        <w:t xml:space="preserve"> to conduct surveillance operations. China is not alone in this interpretation</w:t>
      </w:r>
      <w:r w:rsidRPr="005B5142">
        <w:rPr>
          <w:rFonts w:asciiTheme="minorHAnsi" w:hAnsiTheme="minorHAnsi"/>
          <w:sz w:val="16"/>
        </w:rPr>
        <w:t xml:space="preserve"> – at least 16 other countries share Beijing's position – </w:t>
      </w:r>
      <w:r w:rsidRPr="005B5142">
        <w:rPr>
          <w:rStyle w:val="StyleUnderline"/>
          <w:rFonts w:asciiTheme="minorHAnsi" w:hAnsiTheme="minorHAnsi"/>
        </w:rPr>
        <w:t>but China is the only country that has operationally challenged U.S. forces, leading to more than a half-dozen dangerous confrontations at sea over the past decade</w:t>
      </w:r>
      <w:r w:rsidRPr="005B5142">
        <w:rPr>
          <w:rFonts w:asciiTheme="minorHAnsi" w:hAnsiTheme="minorHAnsi"/>
          <w:sz w:val="16"/>
        </w:rPr>
        <w:t xml:space="preserve">. </w:t>
      </w:r>
      <w:r w:rsidRPr="005B5142">
        <w:rPr>
          <w:rStyle w:val="StyleUnderline"/>
          <w:rFonts w:asciiTheme="minorHAnsi" w:hAnsiTheme="minorHAnsi"/>
        </w:rPr>
        <w:t xml:space="preserve">The U.S. and most </w:t>
      </w:r>
      <w:r w:rsidRPr="005B5142">
        <w:rPr>
          <w:rStyle w:val="StyleUnderline"/>
          <w:rFonts w:asciiTheme="minorHAnsi" w:hAnsiTheme="minorHAnsi"/>
          <w:highlight w:val="green"/>
        </w:rPr>
        <w:t xml:space="preserve">countries </w:t>
      </w:r>
      <w:r w:rsidRPr="005B5142">
        <w:rPr>
          <w:rStyle w:val="StyleUnderline"/>
          <w:rFonts w:asciiTheme="minorHAnsi" w:hAnsiTheme="minorHAnsi"/>
        </w:rPr>
        <w:t>of the world</w:t>
      </w:r>
      <w:r w:rsidRPr="005B5142">
        <w:rPr>
          <w:rStyle w:val="StyleUnderline"/>
          <w:rFonts w:asciiTheme="minorHAnsi" w:hAnsiTheme="minorHAnsi"/>
          <w:highlight w:val="green"/>
        </w:rPr>
        <w:t xml:space="preserve"> reject this interpretation</w:t>
      </w:r>
      <w:r w:rsidRPr="005B5142">
        <w:rPr>
          <w:rStyle w:val="StyleUnderline"/>
          <w:rFonts w:asciiTheme="minorHAnsi" w:hAnsiTheme="minorHAnsi"/>
        </w:rPr>
        <w:t xml:space="preserve"> of UNCLOS</w:t>
      </w:r>
      <w:r w:rsidRPr="005B5142">
        <w:rPr>
          <w:rFonts w:asciiTheme="minorHAnsi" w:hAnsiTheme="minorHAnsi"/>
          <w:sz w:val="16"/>
        </w:rPr>
        <w:t xml:space="preserve">, arguing that China cannot treat the Exclusive Economic Zone as if it were China's sovereign territorial sea. And U.S. scholars have thoroughly debunked Beijing's reading of the treaty. </w:t>
      </w:r>
      <w:r w:rsidRPr="005B5142">
        <w:rPr>
          <w:rStyle w:val="StyleUnderline"/>
          <w:rFonts w:asciiTheme="minorHAnsi" w:hAnsiTheme="minorHAnsi"/>
        </w:rPr>
        <w:t xml:space="preserve">Yet the confrontations continue, </w:t>
      </w:r>
      <w:r w:rsidRPr="005B5142">
        <w:rPr>
          <w:rFonts w:asciiTheme="minorHAnsi" w:hAnsiTheme="minorHAnsi"/>
          <w:sz w:val="16"/>
        </w:rPr>
        <w:t xml:space="preserve">as an incident with the USS Cowpens and a Chinese amphibious dock ship in December 2013 vividly demonstrated. </w:t>
      </w:r>
      <w:r w:rsidRPr="005B5142">
        <w:rPr>
          <w:rStyle w:val="StyleUnderline"/>
          <w:rFonts w:asciiTheme="minorHAnsi" w:hAnsiTheme="minorHAnsi"/>
          <w:highlight w:val="green"/>
        </w:rPr>
        <w:t>If the U.S. and China don't come to</w:t>
      </w:r>
      <w:r w:rsidRPr="005B5142">
        <w:rPr>
          <w:rStyle w:val="StyleUnderline"/>
          <w:rFonts w:asciiTheme="minorHAnsi" w:hAnsiTheme="minorHAnsi"/>
        </w:rPr>
        <w:t xml:space="preserve"> a modus vivendi on a </w:t>
      </w:r>
      <w:r w:rsidRPr="005B5142">
        <w:rPr>
          <w:rStyle w:val="StyleUnderline"/>
          <w:rFonts w:asciiTheme="minorHAnsi" w:hAnsiTheme="minorHAnsi"/>
          <w:highlight w:val="green"/>
        </w:rPr>
        <w:t>code of maritime conduct</w:t>
      </w:r>
      <w:r w:rsidRPr="005B5142">
        <w:rPr>
          <w:rStyle w:val="StyleUnderline"/>
          <w:rFonts w:asciiTheme="minorHAnsi" w:hAnsiTheme="minorHAnsi"/>
        </w:rPr>
        <w:t xml:space="preserve"> in the Western Pacific</w:t>
      </w:r>
      <w:r w:rsidRPr="005B5142">
        <w:rPr>
          <w:rStyle w:val="Emphasis"/>
          <w:rFonts w:asciiTheme="minorHAnsi" w:hAnsiTheme="minorHAnsi"/>
        </w:rPr>
        <w:t xml:space="preserve">, </w:t>
      </w:r>
      <w:r w:rsidRPr="005B5142">
        <w:rPr>
          <w:rStyle w:val="Emphasis"/>
          <w:rFonts w:asciiTheme="minorHAnsi" w:hAnsiTheme="minorHAnsi"/>
          <w:highlight w:val="green"/>
        </w:rPr>
        <w:t>the possibility for escalation and confrontation is very real</w:t>
      </w:r>
      <w:r w:rsidRPr="005B5142">
        <w:rPr>
          <w:rStyle w:val="Emphasis"/>
          <w:rFonts w:asciiTheme="minorHAnsi" w:hAnsiTheme="minorHAnsi"/>
        </w:rPr>
        <w:t>.</w:t>
      </w:r>
      <w:r w:rsidRPr="005B5142">
        <w:rPr>
          <w:rFonts w:asciiTheme="minorHAnsi" w:hAnsiTheme="minorHAnsi"/>
          <w:sz w:val="16"/>
        </w:rPr>
        <w:t xml:space="preserve"> The U.S. has in the past attempted to create a code of conduct with China on these matters; however, talks have been stalled on Chinese demands that the U.S. end arms sales to Taiwan, put an end to surveillance activities in its EEZ and repeal provisions of the 2000 National Defense Authorization Act, which limits U.S. military cooperation with China.  Further aggravating the situation is the poor military-to-military relationship between our two countries. Though we have taken some small steps forward engaging in recent years, military-to-military cooperation remains the most underdeveloped and concerning aspect of bilateral relations. While the political and professional Chinese elite are experiencing an unprecedented level of exposure to the outside world, this encouraging trend has not reached the People's Liberation Army, which tightly restricts contacts with the U.S., particularly for junior officers. By design, the PLA ranks remain conspiracy-minded, hawkish and insulated from the Western world and even to liberal influences within China.  This is worrying because </w:t>
      </w:r>
      <w:r w:rsidRPr="005B5142">
        <w:rPr>
          <w:rStyle w:val="StyleUnderline"/>
          <w:rFonts w:asciiTheme="minorHAnsi" w:hAnsiTheme="minorHAnsi"/>
          <w:highlight w:val="green"/>
        </w:rPr>
        <w:t>many</w:t>
      </w:r>
      <w:r w:rsidRPr="005B5142">
        <w:rPr>
          <w:rStyle w:val="StyleUnderline"/>
          <w:rFonts w:asciiTheme="minorHAnsi" w:hAnsiTheme="minorHAnsi"/>
        </w:rPr>
        <w:t xml:space="preserve"> Chinese </w:t>
      </w:r>
      <w:r w:rsidRPr="005B5142">
        <w:rPr>
          <w:rStyle w:val="Emphasis"/>
          <w:rFonts w:asciiTheme="minorHAnsi" w:hAnsiTheme="minorHAnsi"/>
          <w:highlight w:val="green"/>
        </w:rPr>
        <w:t>nationalists</w:t>
      </w:r>
      <w:r w:rsidRPr="005B5142">
        <w:rPr>
          <w:rStyle w:val="StyleUnderline"/>
          <w:rFonts w:asciiTheme="minorHAnsi" w:hAnsiTheme="minorHAnsi"/>
        </w:rPr>
        <w:t xml:space="preserve"> inside and outside the PLA </w:t>
      </w:r>
      <w:r w:rsidRPr="005B5142">
        <w:rPr>
          <w:rStyle w:val="Emphasis"/>
          <w:rFonts w:asciiTheme="minorHAnsi" w:hAnsiTheme="minorHAnsi"/>
          <w:highlight w:val="green"/>
        </w:rPr>
        <w:t>see the U.S. as engaged in a containment strategy</w:t>
      </w:r>
      <w:r w:rsidRPr="005B5142">
        <w:rPr>
          <w:rStyle w:val="StyleUnderline"/>
          <w:rFonts w:asciiTheme="minorHAnsi" w:hAnsiTheme="minorHAnsi"/>
        </w:rPr>
        <w:t xml:space="preserve"> designed to prevent China's rise and undermine its security</w:t>
      </w:r>
      <w:r w:rsidRPr="005B5142">
        <w:rPr>
          <w:rFonts w:asciiTheme="minorHAnsi" w:hAnsiTheme="minorHAnsi"/>
          <w:sz w:val="16"/>
        </w:rPr>
        <w:t xml:space="preserve">. </w:t>
      </w:r>
      <w:r w:rsidRPr="005B5142">
        <w:rPr>
          <w:rStyle w:val="StyleUnderline"/>
          <w:rFonts w:asciiTheme="minorHAnsi" w:hAnsiTheme="minorHAnsi"/>
          <w:highlight w:val="green"/>
        </w:rPr>
        <w:t>Firebrand nationalists</w:t>
      </w:r>
      <w:r w:rsidRPr="005B5142">
        <w:rPr>
          <w:rStyle w:val="StyleUnderline"/>
          <w:rFonts w:asciiTheme="minorHAnsi" w:hAnsiTheme="minorHAnsi"/>
        </w:rPr>
        <w:t xml:space="preserve"> are taking to the airwaves and webpages to </w:t>
      </w:r>
      <w:r w:rsidRPr="005B5142">
        <w:rPr>
          <w:rStyle w:val="Emphasis"/>
          <w:rFonts w:asciiTheme="minorHAnsi" w:hAnsiTheme="minorHAnsi"/>
          <w:highlight w:val="green"/>
        </w:rPr>
        <w:t>denounce</w:t>
      </w:r>
      <w:r w:rsidRPr="005B5142">
        <w:rPr>
          <w:rStyle w:val="Emphasis"/>
          <w:rFonts w:asciiTheme="minorHAnsi" w:hAnsiTheme="minorHAnsi"/>
        </w:rPr>
        <w:t xml:space="preserve"> a </w:t>
      </w:r>
      <w:r w:rsidRPr="005B5142">
        <w:rPr>
          <w:rStyle w:val="Emphasis"/>
          <w:rFonts w:asciiTheme="minorHAnsi" w:hAnsiTheme="minorHAnsi"/>
          <w:highlight w:val="green"/>
        </w:rPr>
        <w:t>U.S. foreign policy</w:t>
      </w:r>
      <w:r w:rsidRPr="005B5142">
        <w:rPr>
          <w:rStyle w:val="StyleUnderline"/>
          <w:rFonts w:asciiTheme="minorHAnsi" w:hAnsiTheme="minorHAnsi"/>
        </w:rPr>
        <w:t xml:space="preserve"> they believe is encouraging provocative behavior from Japan, the Philippines and Vietnam</w:t>
      </w:r>
      <w:r w:rsidRPr="005B5142">
        <w:rPr>
          <w:rFonts w:asciiTheme="minorHAnsi" w:hAnsiTheme="minorHAnsi"/>
          <w:sz w:val="16"/>
        </w:rPr>
        <w:t xml:space="preserve">. </w:t>
      </w:r>
      <w:r w:rsidRPr="005B5142">
        <w:rPr>
          <w:rStyle w:val="StyleUnderline"/>
          <w:rFonts w:asciiTheme="minorHAnsi" w:hAnsiTheme="minorHAnsi"/>
          <w:highlight w:val="green"/>
        </w:rPr>
        <w:t>And China's leaders are increasingly pandering to these</w:t>
      </w:r>
      <w:r w:rsidRPr="005B5142">
        <w:rPr>
          <w:rStyle w:val="StyleUnderline"/>
          <w:rFonts w:asciiTheme="minorHAnsi" w:hAnsiTheme="minorHAnsi"/>
        </w:rPr>
        <w:t xml:space="preserve"> vocal </w:t>
      </w:r>
      <w:r w:rsidRPr="005B5142">
        <w:rPr>
          <w:rStyle w:val="StyleUnderline"/>
          <w:rFonts w:asciiTheme="minorHAnsi" w:hAnsiTheme="minorHAnsi"/>
          <w:highlight w:val="green"/>
        </w:rPr>
        <w:t>nationalists, escalating their own</w:t>
      </w:r>
      <w:r w:rsidRPr="005B5142">
        <w:rPr>
          <w:rStyle w:val="StyleUnderline"/>
          <w:rFonts w:asciiTheme="minorHAnsi" w:hAnsiTheme="minorHAnsi"/>
        </w:rPr>
        <w:t xml:space="preserve"> hawkish </w:t>
      </w:r>
      <w:r w:rsidRPr="005B5142">
        <w:rPr>
          <w:rStyle w:val="StyleUnderline"/>
          <w:rFonts w:asciiTheme="minorHAnsi" w:hAnsiTheme="minorHAnsi"/>
          <w:highlight w:val="green"/>
        </w:rPr>
        <w:t>rhetoric</w:t>
      </w:r>
      <w:r w:rsidRPr="005B5142">
        <w:rPr>
          <w:rStyle w:val="StyleUnderline"/>
          <w:rFonts w:asciiTheme="minorHAnsi" w:hAnsiTheme="minorHAnsi"/>
        </w:rPr>
        <w:t xml:space="preserve"> and in the process restricting their freedom to maneuver in the future. </w:t>
      </w:r>
      <w:r w:rsidRPr="005B5142">
        <w:rPr>
          <w:rFonts w:asciiTheme="minorHAnsi" w:hAnsiTheme="minorHAnsi"/>
          <w:sz w:val="16"/>
        </w:rPr>
        <w:t xml:space="preserve"> </w:t>
      </w:r>
      <w:r w:rsidRPr="005B5142">
        <w:rPr>
          <w:rStyle w:val="StyleUnderline"/>
          <w:rFonts w:asciiTheme="minorHAnsi" w:hAnsiTheme="minorHAnsi"/>
          <w:highlight w:val="green"/>
        </w:rPr>
        <w:t>When the U.S.</w:t>
      </w:r>
      <w:r w:rsidRPr="005B5142">
        <w:rPr>
          <w:rStyle w:val="StyleUnderline"/>
          <w:rFonts w:asciiTheme="minorHAnsi" w:hAnsiTheme="minorHAnsi"/>
        </w:rPr>
        <w:t xml:space="preserve"> and other countries </w:t>
      </w:r>
      <w:r w:rsidRPr="005B5142">
        <w:rPr>
          <w:rStyle w:val="StyleUnderline"/>
          <w:rFonts w:asciiTheme="minorHAnsi" w:hAnsiTheme="minorHAnsi"/>
          <w:highlight w:val="green"/>
        </w:rPr>
        <w:t>have faltered</w:t>
      </w:r>
      <w:r w:rsidRPr="005B5142">
        <w:rPr>
          <w:rStyle w:val="StyleUnderline"/>
          <w:rFonts w:asciiTheme="minorHAnsi" w:hAnsiTheme="minorHAnsi"/>
        </w:rPr>
        <w:t xml:space="preserve"> in the face of this policy, </w:t>
      </w:r>
      <w:r w:rsidRPr="005B5142">
        <w:rPr>
          <w:rFonts w:asciiTheme="minorHAnsi" w:hAnsiTheme="minorHAnsi"/>
          <w:sz w:val="16"/>
        </w:rPr>
        <w:t xml:space="preserve">as was the case with the Philippines in the Scarborough Shoal, </w:t>
      </w:r>
      <w:r w:rsidRPr="005B5142">
        <w:rPr>
          <w:rStyle w:val="StyleUnderline"/>
          <w:rFonts w:asciiTheme="minorHAnsi" w:hAnsiTheme="minorHAnsi"/>
          <w:highlight w:val="green"/>
        </w:rPr>
        <w:t>China</w:t>
      </w:r>
      <w:r w:rsidRPr="005B5142">
        <w:rPr>
          <w:rStyle w:val="StyleUnderline"/>
          <w:rFonts w:asciiTheme="minorHAnsi" w:hAnsiTheme="minorHAnsi"/>
        </w:rPr>
        <w:t xml:space="preserve"> has advanced its goals and </w:t>
      </w:r>
      <w:r w:rsidRPr="005B5142">
        <w:rPr>
          <w:rStyle w:val="Emphasis"/>
          <w:rFonts w:asciiTheme="minorHAnsi" w:hAnsiTheme="minorHAnsi"/>
          <w:highlight w:val="green"/>
        </w:rPr>
        <w:t>established a new status quo</w:t>
      </w:r>
      <w:r w:rsidRPr="005B5142">
        <w:rPr>
          <w:rStyle w:val="StyleUnderline"/>
          <w:rFonts w:asciiTheme="minorHAnsi" w:hAnsiTheme="minorHAnsi"/>
        </w:rPr>
        <w:t xml:space="preserve">. However, </w:t>
      </w:r>
      <w:r w:rsidRPr="005B5142">
        <w:rPr>
          <w:rStyle w:val="StyleUnderline"/>
          <w:rFonts w:asciiTheme="minorHAnsi" w:hAnsiTheme="minorHAnsi"/>
          <w:highlight w:val="green"/>
        </w:rPr>
        <w:t xml:space="preserve">where the U.S. has </w:t>
      </w:r>
      <w:r w:rsidRPr="005B5142">
        <w:rPr>
          <w:rStyle w:val="Emphasis"/>
          <w:rFonts w:asciiTheme="minorHAnsi" w:hAnsiTheme="minorHAnsi"/>
          <w:highlight w:val="green"/>
        </w:rPr>
        <w:t>held firm in its position and demonstrated resolve</w:t>
      </w:r>
      <w:r w:rsidRPr="005B5142">
        <w:rPr>
          <w:rStyle w:val="StyleUnderline"/>
          <w:rFonts w:asciiTheme="minorHAnsi" w:hAnsiTheme="minorHAnsi"/>
          <w:highlight w:val="green"/>
        </w:rPr>
        <w:t xml:space="preserve">, </w:t>
      </w:r>
      <w:r w:rsidRPr="005B5142">
        <w:rPr>
          <w:rStyle w:val="Emphasis"/>
          <w:rFonts w:asciiTheme="minorHAnsi" w:hAnsiTheme="minorHAnsi"/>
          <w:highlight w:val="green"/>
        </w:rPr>
        <w:t>Beijing has backed down</w:t>
      </w:r>
      <w:r w:rsidRPr="005B5142">
        <w:rPr>
          <w:rStyle w:val="StyleUnderline"/>
          <w:rFonts w:asciiTheme="minorHAnsi" w:hAnsiTheme="minorHAnsi"/>
          <w:highlight w:val="green"/>
        </w:rPr>
        <w:t>.</w:t>
      </w:r>
      <w:r w:rsidRPr="005B5142">
        <w:rPr>
          <w:rFonts w:asciiTheme="minorHAnsi" w:hAnsiTheme="minorHAnsi"/>
          <w:sz w:val="16"/>
        </w:rPr>
        <w:t xml:space="preserve"> </w:t>
      </w:r>
      <w:r w:rsidRPr="005B5142">
        <w:rPr>
          <w:rStyle w:val="StyleUnderline"/>
          <w:rFonts w:asciiTheme="minorHAnsi" w:hAnsiTheme="minorHAnsi"/>
        </w:rPr>
        <w:t>The same resolve must be committed to surveillance activities in China's EEZ</w:t>
      </w:r>
      <w:r w:rsidRPr="005B5142">
        <w:rPr>
          <w:rFonts w:asciiTheme="minorHAnsi" w:hAnsiTheme="minorHAnsi"/>
          <w:sz w:val="16"/>
        </w:rPr>
        <w:t xml:space="preserve">. America's position on this issue is not only within the U.S. national interest, it is fully supported by domestic and international law.  </w:t>
      </w:r>
      <w:r w:rsidRPr="005B5142">
        <w:rPr>
          <w:rStyle w:val="StyleUnderline"/>
          <w:rFonts w:asciiTheme="minorHAnsi" w:hAnsiTheme="minorHAnsi"/>
          <w:highlight w:val="green"/>
        </w:rPr>
        <w:t>Were we to accept China's interpretation of UNCLOS, U.S. military vessels could be barred from operating in large swathes of the</w:t>
      </w:r>
      <w:r w:rsidRPr="005B5142">
        <w:rPr>
          <w:rStyle w:val="StyleUnderline"/>
          <w:rFonts w:asciiTheme="minorHAnsi" w:hAnsiTheme="minorHAnsi"/>
        </w:rPr>
        <w:t xml:space="preserve"> world's </w:t>
      </w:r>
      <w:r w:rsidRPr="005B5142">
        <w:rPr>
          <w:rStyle w:val="StyleUnderline"/>
          <w:rFonts w:asciiTheme="minorHAnsi" w:hAnsiTheme="minorHAnsi"/>
          <w:highlight w:val="green"/>
        </w:rPr>
        <w:t>oceans</w:t>
      </w:r>
      <w:r w:rsidRPr="005B5142">
        <w:rPr>
          <w:rStyle w:val="StyleUnderline"/>
          <w:rFonts w:asciiTheme="minorHAnsi" w:hAnsiTheme="minorHAnsi"/>
        </w:rPr>
        <w:t xml:space="preserve">, </w:t>
      </w:r>
      <w:r w:rsidRPr="005B5142">
        <w:rPr>
          <w:rStyle w:val="StyleUnderline"/>
          <w:rFonts w:asciiTheme="minorHAnsi" w:hAnsiTheme="minorHAnsi"/>
          <w:highlight w:val="green"/>
        </w:rPr>
        <w:t>an outcome that is</w:t>
      </w:r>
      <w:r w:rsidRPr="005B5142">
        <w:rPr>
          <w:rStyle w:val="StyleUnderline"/>
          <w:rFonts w:asciiTheme="minorHAnsi" w:hAnsiTheme="minorHAnsi"/>
        </w:rPr>
        <w:t xml:space="preserve"> clearly </w:t>
      </w:r>
      <w:r w:rsidRPr="005B5142">
        <w:rPr>
          <w:rStyle w:val="StyleUnderline"/>
          <w:rFonts w:asciiTheme="minorHAnsi" w:hAnsiTheme="minorHAnsi"/>
          <w:highlight w:val="green"/>
        </w:rPr>
        <w:t>unacceptable to Washington</w:t>
      </w:r>
      <w:r w:rsidRPr="005B5142">
        <w:rPr>
          <w:rStyle w:val="StyleUnderline"/>
          <w:rFonts w:asciiTheme="minorHAnsi" w:hAnsiTheme="minorHAnsi"/>
        </w:rPr>
        <w:t xml:space="preserve"> — and one that was never envisioned by the drafters of UNCLOS.</w:t>
      </w:r>
      <w:r w:rsidRPr="005B5142">
        <w:rPr>
          <w:rFonts w:asciiTheme="minorHAnsi" w:hAnsiTheme="minorHAnsi"/>
          <w:sz w:val="16"/>
        </w:rPr>
        <w:t xml:space="preserve"> </w:t>
      </w:r>
      <w:r w:rsidRPr="005B5142">
        <w:rPr>
          <w:rStyle w:val="StyleUnderline"/>
          <w:rFonts w:asciiTheme="minorHAnsi" w:hAnsiTheme="minorHAnsi"/>
        </w:rPr>
        <w:t>The U.S. should do everything at its disposal to ensure future incidents do not escalate, but it must reaffirm that U.S. policy will not be subject to fear, intimidation, coercion or reckless behavior from Chinese naval forces.</w:t>
      </w:r>
      <w:r w:rsidRPr="005B5142">
        <w:rPr>
          <w:rFonts w:asciiTheme="minorHAnsi" w:hAnsiTheme="minorHAnsi"/>
          <w:sz w:val="16"/>
        </w:rPr>
        <w:t xml:space="preserve"> Furthermore, </w:t>
      </w:r>
      <w:r w:rsidRPr="005B5142">
        <w:rPr>
          <w:rStyle w:val="Emphasis"/>
          <w:rFonts w:asciiTheme="minorHAnsi" w:hAnsiTheme="minorHAnsi"/>
          <w:highlight w:val="green"/>
        </w:rPr>
        <w:t>Washington must</w:t>
      </w:r>
      <w:r w:rsidRPr="005B5142">
        <w:rPr>
          <w:rStyle w:val="Emphasis"/>
          <w:rFonts w:asciiTheme="minorHAnsi" w:hAnsiTheme="minorHAnsi"/>
        </w:rPr>
        <w:t xml:space="preserve"> do a better job </w:t>
      </w:r>
      <w:r w:rsidRPr="005B5142">
        <w:rPr>
          <w:rStyle w:val="Emphasis"/>
          <w:rFonts w:asciiTheme="minorHAnsi" w:hAnsiTheme="minorHAnsi"/>
          <w:highlight w:val="green"/>
        </w:rPr>
        <w:t>draw</w:t>
      </w:r>
      <w:r w:rsidRPr="005B5142">
        <w:rPr>
          <w:rStyle w:val="Emphasis"/>
          <w:rFonts w:asciiTheme="minorHAnsi" w:hAnsiTheme="minorHAnsi"/>
        </w:rPr>
        <w:t xml:space="preserve">ing </w:t>
      </w:r>
      <w:r w:rsidRPr="005B5142">
        <w:rPr>
          <w:rStyle w:val="Emphasis"/>
          <w:rFonts w:asciiTheme="minorHAnsi" w:hAnsiTheme="minorHAnsi"/>
          <w:highlight w:val="green"/>
        </w:rPr>
        <w:t>clear red lines</w:t>
      </w:r>
      <w:r w:rsidRPr="005B5142">
        <w:rPr>
          <w:rStyle w:val="StyleUnderline"/>
          <w:rFonts w:asciiTheme="minorHAnsi" w:hAnsiTheme="minorHAnsi"/>
        </w:rPr>
        <w:t xml:space="preserve"> around unacceptable behavior in the maritime arena, </w:t>
      </w:r>
      <w:r w:rsidRPr="005B5142">
        <w:rPr>
          <w:rStyle w:val="StyleUnderline"/>
          <w:rFonts w:asciiTheme="minorHAnsi" w:hAnsiTheme="minorHAnsi"/>
          <w:highlight w:val="green"/>
        </w:rPr>
        <w:t>and enforce those red lines</w:t>
      </w:r>
      <w:r w:rsidRPr="005B5142">
        <w:rPr>
          <w:rStyle w:val="StyleUnderline"/>
          <w:rFonts w:asciiTheme="minorHAnsi" w:hAnsiTheme="minorHAnsi"/>
        </w:rPr>
        <w:t xml:space="preserve"> when they are crossed</w:t>
      </w:r>
      <w:r w:rsidRPr="005B5142">
        <w:rPr>
          <w:rFonts w:asciiTheme="minorHAnsi" w:hAnsiTheme="minorHAnsi"/>
          <w:sz w:val="16"/>
        </w:rPr>
        <w:t xml:space="preserve">. To that end, the U.S. should continue an active schedule of surveillance activities, patrolling and freedom of navigation operations. </w:t>
      </w:r>
      <w:r w:rsidRPr="005B5142">
        <w:rPr>
          <w:rStyle w:val="Emphasis"/>
          <w:rFonts w:asciiTheme="minorHAnsi" w:hAnsiTheme="minorHAnsi"/>
          <w:highlight w:val="green"/>
        </w:rPr>
        <w:t xml:space="preserve">America carries a special burden </w:t>
      </w:r>
      <w:r w:rsidRPr="005B5142">
        <w:rPr>
          <w:rStyle w:val="Emphasis"/>
          <w:rFonts w:asciiTheme="minorHAnsi" w:hAnsiTheme="minorHAnsi"/>
        </w:rPr>
        <w:t>on this issue</w:t>
      </w:r>
      <w:r w:rsidRPr="005B5142">
        <w:rPr>
          <w:rFonts w:asciiTheme="minorHAnsi" w:hAnsiTheme="minorHAnsi"/>
          <w:sz w:val="16"/>
        </w:rPr>
        <w:t xml:space="preserve">. While Beijing views its neighbors as subservient regional powers subject to intimidation, the Chinese leadership acknowledges and respects American power, even as they increasingly resent it. As perhaps the only country capable of drawing and enforcing red lines with China, </w:t>
      </w:r>
      <w:r w:rsidRPr="005B5142">
        <w:rPr>
          <w:rStyle w:val="StyleUnderline"/>
          <w:rFonts w:asciiTheme="minorHAnsi" w:hAnsiTheme="minorHAnsi"/>
        </w:rPr>
        <w:t>America's allies in the region are depending on the U.S. to be a firewall against Chinese aggression in the Western Pacific.</w:t>
      </w:r>
    </w:p>
    <w:p w:rsidR="000C03D0" w:rsidRPr="005B5142" w:rsidRDefault="000C03D0" w:rsidP="000C03D0">
      <w:pPr>
        <w:rPr>
          <w:rFonts w:asciiTheme="minorHAnsi" w:hAnsiTheme="minorHAnsi"/>
        </w:rPr>
      </w:pPr>
    </w:p>
    <w:p w:rsidR="000C03D0" w:rsidRPr="005B5142" w:rsidRDefault="000C03D0" w:rsidP="000C03D0">
      <w:pPr>
        <w:rPr>
          <w:rFonts w:asciiTheme="minorHAnsi" w:hAnsiTheme="minorHAnsi"/>
        </w:rPr>
      </w:pPr>
    </w:p>
    <w:p w:rsidR="000C03D0" w:rsidRPr="005B5142" w:rsidRDefault="000C03D0" w:rsidP="000C03D0">
      <w:pPr>
        <w:pStyle w:val="Heading3"/>
        <w:rPr>
          <w:rFonts w:asciiTheme="minorHAnsi" w:hAnsiTheme="minorHAnsi"/>
        </w:rPr>
      </w:pPr>
    </w:p>
    <w:p w:rsidR="000C03D0" w:rsidRPr="005B5142" w:rsidRDefault="000C03D0" w:rsidP="000C03D0">
      <w:pPr>
        <w:pStyle w:val="Heading3"/>
        <w:rPr>
          <w:rFonts w:asciiTheme="minorHAnsi" w:hAnsiTheme="minorHAnsi"/>
        </w:rPr>
      </w:pPr>
      <w:r w:rsidRPr="005B5142">
        <w:rPr>
          <w:rFonts w:asciiTheme="minorHAnsi" w:hAnsiTheme="minorHAnsi"/>
        </w:rPr>
        <w:t>Impact – Arctic Conflict</w:t>
      </w:r>
    </w:p>
    <w:p w:rsidR="000C03D0" w:rsidRPr="005B5142" w:rsidRDefault="000C03D0" w:rsidP="000C03D0">
      <w:pPr>
        <w:pStyle w:val="Heading4"/>
        <w:rPr>
          <w:rFonts w:asciiTheme="minorHAnsi" w:hAnsiTheme="minorHAnsi"/>
        </w:rPr>
      </w:pPr>
      <w:r w:rsidRPr="005B5142">
        <w:rPr>
          <w:rFonts w:asciiTheme="minorHAnsi" w:hAnsiTheme="minorHAnsi"/>
        </w:rPr>
        <w:t xml:space="preserve">LOST resolves EEZ border issues in the arctic – </w:t>
      </w:r>
      <w:r w:rsidRPr="005B5142">
        <w:rPr>
          <w:rFonts w:asciiTheme="minorHAnsi" w:hAnsiTheme="minorHAnsi"/>
          <w:u w:val="single"/>
        </w:rPr>
        <w:t>arctic thaw</w:t>
      </w:r>
      <w:r w:rsidRPr="005B5142">
        <w:rPr>
          <w:rFonts w:asciiTheme="minorHAnsi" w:hAnsiTheme="minorHAnsi"/>
        </w:rPr>
        <w:t xml:space="preserve"> makes sovereignty, overfishing, and arctic ecosystem collapse inevitable. </w:t>
      </w:r>
    </w:p>
    <w:p w:rsidR="000C03D0" w:rsidRPr="005B5142" w:rsidRDefault="000C03D0" w:rsidP="000C03D0">
      <w:pPr>
        <w:rPr>
          <w:rFonts w:asciiTheme="minorHAnsi" w:hAnsiTheme="minorHAnsi"/>
          <w:sz w:val="16"/>
        </w:rPr>
      </w:pPr>
      <w:proofErr w:type="spellStart"/>
      <w:r w:rsidRPr="005B5142">
        <w:rPr>
          <w:rStyle w:val="Style13ptBold"/>
          <w:rFonts w:asciiTheme="minorHAnsi" w:hAnsiTheme="minorHAnsi"/>
        </w:rPr>
        <w:t>Huebert</w:t>
      </w:r>
      <w:proofErr w:type="spellEnd"/>
      <w:r w:rsidRPr="005B5142">
        <w:rPr>
          <w:rStyle w:val="Style13ptBold"/>
          <w:rFonts w:asciiTheme="minorHAnsi" w:hAnsiTheme="minorHAnsi"/>
        </w:rPr>
        <w:t xml:space="preserve"> 09</w:t>
      </w:r>
      <w:r w:rsidRPr="005B5142">
        <w:rPr>
          <w:rFonts w:asciiTheme="minorHAnsi" w:hAnsiTheme="minorHAnsi"/>
          <w:sz w:val="16"/>
        </w:rPr>
        <w:t xml:space="preserve"> (Rob- Associate Professor, Department of Political Science University of Calgary, May, “THE RELUCTANT ARCTIC POWER”, pdf)</w:t>
      </w:r>
    </w:p>
    <w:p w:rsidR="000C03D0" w:rsidRPr="005B5142" w:rsidRDefault="000C03D0" w:rsidP="000C03D0">
      <w:pPr>
        <w:rPr>
          <w:rFonts w:asciiTheme="minorHAnsi" w:hAnsiTheme="minorHAnsi"/>
          <w:sz w:val="16"/>
        </w:rPr>
      </w:pPr>
      <w:r w:rsidRPr="005B5142">
        <w:rPr>
          <w:rFonts w:asciiTheme="minorHAnsi" w:hAnsiTheme="minorHAnsi"/>
          <w:sz w:val="16"/>
        </w:rPr>
        <w:t>The United Nations Convention on the Law of the Sea (</w:t>
      </w:r>
      <w:r w:rsidRPr="005B5142">
        <w:rPr>
          <w:rStyle w:val="StyleUnderline"/>
          <w:rFonts w:asciiTheme="minorHAnsi" w:hAnsiTheme="minorHAnsi"/>
          <w:highlight w:val="green"/>
        </w:rPr>
        <w:t>UNCLOS</w:t>
      </w:r>
      <w:r w:rsidRPr="005B5142">
        <w:rPr>
          <w:rFonts w:asciiTheme="minorHAnsi" w:hAnsiTheme="minorHAnsi"/>
          <w:sz w:val="16"/>
          <w:highlight w:val="green"/>
        </w:rPr>
        <w:t xml:space="preserve">) </w:t>
      </w:r>
      <w:r w:rsidRPr="005B5142">
        <w:rPr>
          <w:rStyle w:val="StyleUnderline"/>
          <w:rFonts w:asciiTheme="minorHAnsi" w:hAnsiTheme="minorHAnsi"/>
          <w:highlight w:val="green"/>
        </w:rPr>
        <w:t>is the</w:t>
      </w:r>
      <w:r w:rsidRPr="005B5142">
        <w:rPr>
          <w:rFonts w:asciiTheme="minorHAnsi" w:hAnsiTheme="minorHAnsi"/>
          <w:sz w:val="16"/>
        </w:rPr>
        <w:t xml:space="preserve"> final </w:t>
      </w:r>
      <w:r w:rsidRPr="005B5142">
        <w:rPr>
          <w:rStyle w:val="StyleUnderline"/>
          <w:rFonts w:asciiTheme="minorHAnsi" w:hAnsiTheme="minorHAnsi"/>
          <w:highlight w:val="green"/>
        </w:rPr>
        <w:t>major</w:t>
      </w:r>
      <w:r w:rsidRPr="005B5142">
        <w:rPr>
          <w:rFonts w:asciiTheme="minorHAnsi" w:hAnsiTheme="minorHAnsi"/>
          <w:sz w:val="16"/>
        </w:rPr>
        <w:t xml:space="preserve"> </w:t>
      </w:r>
      <w:r w:rsidRPr="005B5142">
        <w:rPr>
          <w:rStyle w:val="StyleUnderline"/>
          <w:rFonts w:asciiTheme="minorHAnsi" w:hAnsiTheme="minorHAnsi"/>
          <w:highlight w:val="green"/>
        </w:rPr>
        <w:t>multilateral action</w:t>
      </w:r>
      <w:r w:rsidRPr="005B5142">
        <w:rPr>
          <w:rStyle w:val="StyleUnderline"/>
          <w:rFonts w:asciiTheme="minorHAnsi" w:hAnsiTheme="minorHAnsi"/>
        </w:rPr>
        <w:t xml:space="preserve"> that is </w:t>
      </w:r>
      <w:r w:rsidRPr="005B5142">
        <w:rPr>
          <w:rStyle w:val="StyleUnderline"/>
          <w:rFonts w:asciiTheme="minorHAnsi" w:hAnsiTheme="minorHAnsi"/>
          <w:highlight w:val="green"/>
        </w:rPr>
        <w:t>reshaping the Arctic</w:t>
      </w:r>
      <w:r w:rsidRPr="005B5142">
        <w:rPr>
          <w:rFonts w:asciiTheme="minorHAnsi" w:hAnsiTheme="minorHAnsi"/>
          <w:sz w:val="16"/>
        </w:rPr>
        <w:t xml:space="preserve">. </w:t>
      </w:r>
      <w:r w:rsidRPr="005B5142">
        <w:rPr>
          <w:rStyle w:val="StyleUnderline"/>
          <w:rFonts w:asciiTheme="minorHAnsi" w:hAnsiTheme="minorHAnsi"/>
        </w:rPr>
        <w:t>This international treaty</w:t>
      </w:r>
      <w:r w:rsidRPr="005B5142">
        <w:rPr>
          <w:rFonts w:asciiTheme="minorHAnsi" w:hAnsiTheme="minorHAnsi"/>
          <w:sz w:val="16"/>
        </w:rPr>
        <w:t xml:space="preserve">, negotiated between 1973 and 1982, </w:t>
      </w:r>
      <w:r w:rsidRPr="005B5142">
        <w:rPr>
          <w:rStyle w:val="StyleUnderline"/>
          <w:rFonts w:asciiTheme="minorHAnsi" w:hAnsiTheme="minorHAnsi"/>
        </w:rPr>
        <w:t>codifies existing international maritime law and creates new international law.</w:t>
      </w:r>
      <w:r w:rsidRPr="005B5142">
        <w:rPr>
          <w:rFonts w:asciiTheme="minorHAnsi" w:hAnsiTheme="minorHAnsi"/>
          <w:sz w:val="16"/>
        </w:rPr>
        <w:t xml:space="preserve"> The Convention is one of the most sweeping international agreements created to date. The US history with the Convention, which came into force in 1996, has been interesting. Successive US administrations, including those of presidents Nixon, Ford, and Carter, supported the treaty’s development because its US negotiators were successful in protecting core US interests. Just as the Convention was completed in 1981, however, the newly elected Reagan administration reviewed the treaty and decided that, unlike the previous Carter administration, it could not accept it because of its opposition to Part XI, which would have given the developing world a share of the ocean resources of the highs seas beyond national control. The Reagan administration argued that this section would place an unfair burden on US industries if deep-sea mining were to occur — that US companies would be made to share a portion of their profit and technology with the developing world. Given the need for the United States to accept the treaty, the international community went back to the drawing board and gutted the offending section of the treaty, which calmed the Reagan administration’s objections on that issue. Yet, </w:t>
      </w:r>
      <w:r w:rsidRPr="005B5142">
        <w:rPr>
          <w:rStyle w:val="StyleUnderline"/>
          <w:rFonts w:asciiTheme="minorHAnsi" w:hAnsiTheme="minorHAnsi"/>
        </w:rPr>
        <w:t>the United States still has not accepted UNCLOS</w:t>
      </w:r>
      <w:r w:rsidRPr="005B5142">
        <w:rPr>
          <w:rFonts w:asciiTheme="minorHAnsi" w:hAnsiTheme="minorHAnsi"/>
          <w:sz w:val="16"/>
        </w:rPr>
        <w:t xml:space="preserve"> — there is still a sufficient number of Republican senators in Congress who view the treaty as an affront to US interests to continue to assure its passage remains blocked. Recent gains by Democrats might make US accession to the treaty more likely — certainly, </w:t>
      </w:r>
      <w:r w:rsidRPr="005B5142">
        <w:rPr>
          <w:rStyle w:val="StyleUnderline"/>
          <w:rFonts w:asciiTheme="minorHAnsi" w:hAnsiTheme="minorHAnsi"/>
        </w:rPr>
        <w:t>the 2009 Arctic Policy explicitly makes the point that it is in the United States’ interest to join UNCLOS, specifically calling for the US government to “(c</w:t>
      </w:r>
      <w:proofErr w:type="gramStart"/>
      <w:r w:rsidRPr="005B5142">
        <w:rPr>
          <w:rStyle w:val="StyleUnderline"/>
          <w:rFonts w:asciiTheme="minorHAnsi" w:hAnsiTheme="minorHAnsi"/>
        </w:rPr>
        <w:t>)</w:t>
      </w:r>
      <w:proofErr w:type="spellStart"/>
      <w:r w:rsidRPr="005B5142">
        <w:rPr>
          <w:rStyle w:val="StyleUnderline"/>
          <w:rFonts w:asciiTheme="minorHAnsi" w:hAnsiTheme="minorHAnsi"/>
        </w:rPr>
        <w:t>ontinue</w:t>
      </w:r>
      <w:proofErr w:type="spellEnd"/>
      <w:proofErr w:type="gramEnd"/>
      <w:r w:rsidRPr="005B5142">
        <w:rPr>
          <w:rStyle w:val="StyleUnderline"/>
          <w:rFonts w:asciiTheme="minorHAnsi" w:hAnsiTheme="minorHAnsi"/>
        </w:rPr>
        <w:t xml:space="preserve"> to seek advice and consent of the United States Senate to accede to the 1982 Law of the Sea Convention.”</w:t>
      </w:r>
      <w:r w:rsidRPr="005B5142">
        <w:rPr>
          <w:rFonts w:asciiTheme="minorHAnsi" w:hAnsiTheme="minorHAnsi"/>
          <w:sz w:val="16"/>
        </w:rPr>
        <w:t xml:space="preserve">33 </w:t>
      </w:r>
      <w:r w:rsidRPr="005B5142">
        <w:rPr>
          <w:rStyle w:val="StyleUnderline"/>
          <w:rFonts w:asciiTheme="minorHAnsi" w:hAnsiTheme="minorHAnsi"/>
          <w:highlight w:val="green"/>
        </w:rPr>
        <w:t xml:space="preserve">The Convention </w:t>
      </w:r>
      <w:r w:rsidRPr="005B5142">
        <w:rPr>
          <w:rStyle w:val="StyleUnderline"/>
          <w:rFonts w:asciiTheme="minorHAnsi" w:hAnsiTheme="minorHAnsi"/>
        </w:rPr>
        <w:t>affects the Arctic in several ways</w:t>
      </w:r>
      <w:r w:rsidRPr="005B5142">
        <w:rPr>
          <w:rFonts w:asciiTheme="minorHAnsi" w:hAnsiTheme="minorHAnsi"/>
          <w:sz w:val="16"/>
        </w:rPr>
        <w:t xml:space="preserve">. The most important is through </w:t>
      </w:r>
      <w:r w:rsidRPr="005B5142">
        <w:rPr>
          <w:rStyle w:val="StyleUnderline"/>
          <w:rFonts w:asciiTheme="minorHAnsi" w:hAnsiTheme="minorHAnsi"/>
        </w:rPr>
        <w:t>article 76</w:t>
      </w:r>
      <w:r w:rsidRPr="005B5142">
        <w:rPr>
          <w:rFonts w:asciiTheme="minorHAnsi" w:hAnsiTheme="minorHAnsi"/>
          <w:sz w:val="16"/>
        </w:rPr>
        <w:t xml:space="preserve">, which </w:t>
      </w:r>
      <w:r w:rsidRPr="005B5142">
        <w:rPr>
          <w:rStyle w:val="StyleUnderline"/>
          <w:rFonts w:asciiTheme="minorHAnsi" w:hAnsiTheme="minorHAnsi"/>
          <w:highlight w:val="green"/>
        </w:rPr>
        <w:t xml:space="preserve">allows a state to extend control of its </w:t>
      </w:r>
      <w:r w:rsidRPr="005B5142">
        <w:rPr>
          <w:rStyle w:val="StyleUnderline"/>
          <w:rFonts w:asciiTheme="minorHAnsi" w:hAnsiTheme="minorHAnsi"/>
        </w:rPr>
        <w:t>seabed and subsoil adjacent to its coasts beyond its existing 200-nautical-mile exclusive economic zone (</w:t>
      </w:r>
      <w:r w:rsidRPr="005B5142">
        <w:rPr>
          <w:rStyle w:val="StyleUnderline"/>
          <w:rFonts w:asciiTheme="minorHAnsi" w:hAnsiTheme="minorHAnsi"/>
          <w:highlight w:val="green"/>
        </w:rPr>
        <w:t>EEZ) if it can show that it has a continental shelf</w:t>
      </w:r>
      <w:r w:rsidRPr="005B5142">
        <w:rPr>
          <w:rFonts w:asciiTheme="minorHAnsi" w:hAnsiTheme="minorHAnsi"/>
          <w:sz w:val="16"/>
        </w:rPr>
        <w:t xml:space="preserve">. It is possible that Canada, Greenland (Denmark), Russia, and the United States all have the right to do so in the Arctic. Currently, Canada, Russia, and Denmark are engaged in scientific research to determine if they have a northern extension of their continental shelf. The United States began to address this question with research of its own in 2001 and in cooperation with Canada in the fall of 2008. 34 </w:t>
      </w:r>
      <w:r w:rsidRPr="005B5142">
        <w:rPr>
          <w:rStyle w:val="StyleUnderline"/>
          <w:rFonts w:asciiTheme="minorHAnsi" w:hAnsiTheme="minorHAnsi"/>
          <w:highlight w:val="green"/>
        </w:rPr>
        <w:t>The problem the U</w:t>
      </w:r>
      <w:r w:rsidRPr="005B5142">
        <w:rPr>
          <w:rStyle w:val="StyleUnderline"/>
          <w:rFonts w:asciiTheme="minorHAnsi" w:hAnsiTheme="minorHAnsi"/>
        </w:rPr>
        <w:t xml:space="preserve">nited </w:t>
      </w:r>
      <w:r w:rsidRPr="005B5142">
        <w:rPr>
          <w:rStyle w:val="StyleUnderline"/>
          <w:rFonts w:asciiTheme="minorHAnsi" w:hAnsiTheme="minorHAnsi"/>
          <w:highlight w:val="green"/>
        </w:rPr>
        <w:t>S</w:t>
      </w:r>
      <w:r w:rsidRPr="005B5142">
        <w:rPr>
          <w:rStyle w:val="StyleUnderline"/>
          <w:rFonts w:asciiTheme="minorHAnsi" w:hAnsiTheme="minorHAnsi"/>
        </w:rPr>
        <w:t xml:space="preserve">tates </w:t>
      </w:r>
      <w:r w:rsidRPr="005B5142">
        <w:rPr>
          <w:rStyle w:val="StyleUnderline"/>
          <w:rFonts w:asciiTheme="minorHAnsi" w:hAnsiTheme="minorHAnsi"/>
          <w:highlight w:val="green"/>
        </w:rPr>
        <w:t>has</w:t>
      </w:r>
      <w:r w:rsidRPr="005B5142">
        <w:rPr>
          <w:rStyle w:val="StyleUnderline"/>
          <w:rFonts w:asciiTheme="minorHAnsi" w:hAnsiTheme="minorHAnsi"/>
        </w:rPr>
        <w:t xml:space="preserve"> to contend with is that, </w:t>
      </w:r>
      <w:r w:rsidRPr="005B5142">
        <w:rPr>
          <w:rStyle w:val="Emphasis"/>
          <w:rFonts w:asciiTheme="minorHAnsi" w:hAnsiTheme="minorHAnsi"/>
          <w:highlight w:val="green"/>
        </w:rPr>
        <w:t>by not being party to the Convention</w:t>
      </w:r>
      <w:r w:rsidRPr="005B5142">
        <w:rPr>
          <w:rStyle w:val="StyleUnderline"/>
          <w:rFonts w:asciiTheme="minorHAnsi" w:hAnsiTheme="minorHAnsi"/>
          <w:highlight w:val="green"/>
        </w:rPr>
        <w:t>, it is unable to submit a claim</w:t>
      </w:r>
      <w:r w:rsidRPr="005B5142">
        <w:rPr>
          <w:rStyle w:val="StyleUnderline"/>
          <w:rFonts w:asciiTheme="minorHAnsi" w:hAnsiTheme="minorHAnsi"/>
        </w:rPr>
        <w:t xml:space="preserve"> to the appropriate UN body</w:t>
      </w:r>
      <w:r w:rsidRPr="005B5142">
        <w:rPr>
          <w:rFonts w:asciiTheme="minorHAnsi" w:hAnsiTheme="minorHAnsi"/>
          <w:sz w:val="16"/>
        </w:rPr>
        <w:t xml:space="preserve"> (the Commission on the Limits of the Continental Shelf) for verification. </w:t>
      </w:r>
      <w:r w:rsidRPr="005B5142">
        <w:rPr>
          <w:rStyle w:val="StyleUnderline"/>
          <w:rFonts w:asciiTheme="minorHAnsi" w:hAnsiTheme="minorHAnsi"/>
        </w:rPr>
        <w:t>The other Arctic states appear willing to engage the Americans on this issue</w:t>
      </w:r>
      <w:r w:rsidRPr="005B5142">
        <w:rPr>
          <w:rFonts w:asciiTheme="minorHAnsi" w:hAnsiTheme="minorHAnsi"/>
          <w:sz w:val="16"/>
        </w:rPr>
        <w:t xml:space="preserve">, as evidenced by their inclusion in a meeting in </w:t>
      </w:r>
      <w:proofErr w:type="spellStart"/>
      <w:r w:rsidRPr="005B5142">
        <w:rPr>
          <w:rFonts w:asciiTheme="minorHAnsi" w:hAnsiTheme="minorHAnsi"/>
          <w:sz w:val="16"/>
        </w:rPr>
        <w:t>Ilulissat</w:t>
      </w:r>
      <w:proofErr w:type="spellEnd"/>
      <w:r w:rsidRPr="005B5142">
        <w:rPr>
          <w:rFonts w:asciiTheme="minorHAnsi" w:hAnsiTheme="minorHAnsi"/>
          <w:sz w:val="16"/>
        </w:rPr>
        <w:t xml:space="preserve">, Greenland in May 2008 with the other Arctic continental shelf claimants. </w:t>
      </w:r>
      <w:r w:rsidRPr="005B5142">
        <w:rPr>
          <w:rStyle w:val="StyleUnderline"/>
          <w:rFonts w:asciiTheme="minorHAnsi" w:hAnsiTheme="minorHAnsi"/>
        </w:rPr>
        <w:t>How long the Americans will be included in these discussions is unknown</w:t>
      </w:r>
      <w:r w:rsidRPr="005B5142">
        <w:rPr>
          <w:rFonts w:asciiTheme="minorHAnsi" w:hAnsiTheme="minorHAnsi"/>
          <w:sz w:val="16"/>
        </w:rPr>
        <w:t xml:space="preserve">, but the United States cannot submit its claim to the UN until it accedes to the Convention.35 </w:t>
      </w:r>
      <w:proofErr w:type="gramStart"/>
      <w:r w:rsidRPr="005B5142">
        <w:rPr>
          <w:rStyle w:val="Emphasis"/>
          <w:rFonts w:asciiTheme="minorHAnsi" w:hAnsiTheme="minorHAnsi"/>
          <w:highlight w:val="green"/>
        </w:rPr>
        <w:t>The</w:t>
      </w:r>
      <w:proofErr w:type="gramEnd"/>
      <w:r w:rsidRPr="005B5142">
        <w:rPr>
          <w:rStyle w:val="Emphasis"/>
          <w:rFonts w:asciiTheme="minorHAnsi" w:hAnsiTheme="minorHAnsi"/>
          <w:highlight w:val="green"/>
        </w:rPr>
        <w:t xml:space="preserve"> effect of the Americans as a non-party on any overlap with</w:t>
      </w:r>
      <w:r w:rsidRPr="005B5142">
        <w:rPr>
          <w:rStyle w:val="Emphasis"/>
          <w:rFonts w:asciiTheme="minorHAnsi" w:hAnsiTheme="minorHAnsi"/>
        </w:rPr>
        <w:t xml:space="preserve"> </w:t>
      </w:r>
      <w:r w:rsidRPr="005B5142">
        <w:rPr>
          <w:rStyle w:val="Emphasis"/>
          <w:rFonts w:asciiTheme="minorHAnsi" w:hAnsiTheme="minorHAnsi"/>
          <w:highlight w:val="green"/>
        </w:rPr>
        <w:t>Canadian and Russian Arctic continental shelf claims</w:t>
      </w:r>
      <w:r w:rsidRPr="005B5142">
        <w:rPr>
          <w:rStyle w:val="Emphasis"/>
          <w:rFonts w:asciiTheme="minorHAnsi" w:hAnsiTheme="minorHAnsi"/>
        </w:rPr>
        <w:t xml:space="preserve"> is also unknown</w:t>
      </w:r>
      <w:r w:rsidRPr="005B5142">
        <w:rPr>
          <w:rFonts w:asciiTheme="minorHAnsi" w:hAnsiTheme="minorHAnsi"/>
          <w:sz w:val="16"/>
        </w:rPr>
        <w:t xml:space="preserve">. This is one of those cases where most senior US leaders know they must act but have not figured out how to get beyond the Senate. It remains to be seen whether this will change under the Obama administration. </w:t>
      </w:r>
      <w:r w:rsidRPr="005B5142">
        <w:rPr>
          <w:rStyle w:val="StyleUnderline"/>
          <w:rFonts w:asciiTheme="minorHAnsi" w:hAnsiTheme="minorHAnsi"/>
          <w:highlight w:val="green"/>
        </w:rPr>
        <w:t>Boundary disputes</w:t>
      </w:r>
      <w:r w:rsidRPr="005B5142">
        <w:rPr>
          <w:rStyle w:val="StyleUnderline"/>
          <w:rFonts w:asciiTheme="minorHAnsi" w:hAnsiTheme="minorHAnsi"/>
        </w:rPr>
        <w:t xml:space="preserve"> regarding the continental shelf </w:t>
      </w:r>
      <w:r w:rsidRPr="005B5142">
        <w:rPr>
          <w:rStyle w:val="StyleUnderline"/>
          <w:rFonts w:asciiTheme="minorHAnsi" w:hAnsiTheme="minorHAnsi"/>
          <w:highlight w:val="green"/>
        </w:rPr>
        <w:t xml:space="preserve">are </w:t>
      </w:r>
      <w:r w:rsidRPr="005B5142">
        <w:rPr>
          <w:rStyle w:val="Emphasis"/>
          <w:rFonts w:asciiTheme="minorHAnsi" w:hAnsiTheme="minorHAnsi"/>
          <w:highlight w:val="green"/>
        </w:rPr>
        <w:t>not the only</w:t>
      </w:r>
      <w:r w:rsidRPr="005B5142">
        <w:rPr>
          <w:rStyle w:val="Emphasis"/>
          <w:rFonts w:asciiTheme="minorHAnsi" w:hAnsiTheme="minorHAnsi"/>
        </w:rPr>
        <w:t xml:space="preserve"> such </w:t>
      </w:r>
      <w:r w:rsidRPr="005B5142">
        <w:rPr>
          <w:rStyle w:val="Emphasis"/>
          <w:rFonts w:asciiTheme="minorHAnsi" w:hAnsiTheme="minorHAnsi"/>
          <w:highlight w:val="green"/>
        </w:rPr>
        <w:t>issue</w:t>
      </w:r>
      <w:r w:rsidRPr="005B5142">
        <w:rPr>
          <w:rStyle w:val="Emphasis"/>
          <w:rFonts w:asciiTheme="minorHAnsi" w:hAnsiTheme="minorHAnsi"/>
        </w:rPr>
        <w:t>s</w:t>
      </w:r>
      <w:r w:rsidRPr="005B5142">
        <w:rPr>
          <w:rStyle w:val="StyleUnderline"/>
          <w:rFonts w:asciiTheme="minorHAnsi" w:hAnsiTheme="minorHAnsi"/>
        </w:rPr>
        <w:t xml:space="preserve"> the Americans face in the Arctic</w:t>
      </w:r>
      <w:r w:rsidRPr="005B5142">
        <w:rPr>
          <w:rFonts w:asciiTheme="minorHAnsi" w:hAnsiTheme="minorHAnsi"/>
          <w:sz w:val="16"/>
        </w:rPr>
        <w:t xml:space="preserve">. </w:t>
      </w:r>
      <w:r w:rsidRPr="005B5142">
        <w:rPr>
          <w:rStyle w:val="StyleUnderline"/>
          <w:rFonts w:asciiTheme="minorHAnsi" w:hAnsiTheme="minorHAnsi"/>
          <w:highlight w:val="green"/>
        </w:rPr>
        <w:t>They</w:t>
      </w:r>
      <w:r w:rsidRPr="005B5142">
        <w:rPr>
          <w:rStyle w:val="StyleUnderline"/>
          <w:rFonts w:asciiTheme="minorHAnsi" w:hAnsiTheme="minorHAnsi"/>
        </w:rPr>
        <w:t xml:space="preserve"> also </w:t>
      </w:r>
      <w:r w:rsidRPr="005B5142">
        <w:rPr>
          <w:rStyle w:val="StyleUnderline"/>
          <w:rFonts w:asciiTheme="minorHAnsi" w:hAnsiTheme="minorHAnsi"/>
          <w:highlight w:val="green"/>
        </w:rPr>
        <w:t xml:space="preserve">have an ongoing maritime boundary issue </w:t>
      </w:r>
      <w:r w:rsidRPr="005B5142">
        <w:rPr>
          <w:rStyle w:val="StyleUnderline"/>
          <w:rFonts w:asciiTheme="minorHAnsi" w:hAnsiTheme="minorHAnsi"/>
        </w:rPr>
        <w:t xml:space="preserve">with Canada over the Beaufort Sea, and they disagree </w:t>
      </w:r>
      <w:r w:rsidRPr="005B5142">
        <w:rPr>
          <w:rStyle w:val="StyleUnderline"/>
          <w:rFonts w:asciiTheme="minorHAnsi" w:hAnsiTheme="minorHAnsi"/>
          <w:highlight w:val="green"/>
        </w:rPr>
        <w:t>with both Canada and Russia over the</w:t>
      </w:r>
      <w:r w:rsidRPr="005B5142">
        <w:rPr>
          <w:rStyle w:val="StyleUnderline"/>
          <w:rFonts w:asciiTheme="minorHAnsi" w:hAnsiTheme="minorHAnsi"/>
        </w:rPr>
        <w:t xml:space="preserve"> status of the </w:t>
      </w:r>
      <w:r w:rsidRPr="005B5142">
        <w:rPr>
          <w:rStyle w:val="StyleUnderline"/>
          <w:rFonts w:asciiTheme="minorHAnsi" w:hAnsiTheme="minorHAnsi"/>
          <w:highlight w:val="green"/>
        </w:rPr>
        <w:t>Northwest Passage</w:t>
      </w:r>
      <w:r w:rsidRPr="005B5142">
        <w:rPr>
          <w:rStyle w:val="StyleUnderline"/>
          <w:rFonts w:asciiTheme="minorHAnsi" w:hAnsiTheme="minorHAnsi"/>
        </w:rPr>
        <w:t xml:space="preserve"> and Northern Sea Route</w:t>
      </w:r>
      <w:r w:rsidRPr="005B5142">
        <w:rPr>
          <w:rFonts w:asciiTheme="minorHAnsi" w:hAnsiTheme="minorHAnsi"/>
          <w:sz w:val="16"/>
        </w:rPr>
        <w:t xml:space="preserve">. </w:t>
      </w:r>
      <w:r w:rsidRPr="005B5142">
        <w:rPr>
          <w:rStyle w:val="StyleUnderline"/>
          <w:rFonts w:asciiTheme="minorHAnsi" w:hAnsiTheme="minorHAnsi"/>
        </w:rPr>
        <w:t>Another issue</w:t>
      </w:r>
      <w:r w:rsidRPr="005B5142">
        <w:rPr>
          <w:rFonts w:asciiTheme="minorHAnsi" w:hAnsiTheme="minorHAnsi"/>
          <w:sz w:val="16"/>
        </w:rPr>
        <w:t xml:space="preserve">, which had been thought resolved, </w:t>
      </w:r>
      <w:r w:rsidRPr="005B5142">
        <w:rPr>
          <w:rStyle w:val="StyleUnderline"/>
          <w:rFonts w:asciiTheme="minorHAnsi" w:hAnsiTheme="minorHAnsi"/>
        </w:rPr>
        <w:t>may be arising over the maritime boundary between the Bering Strait and the Beaufort Sea</w:t>
      </w:r>
      <w:r w:rsidRPr="005B5142">
        <w:rPr>
          <w:rFonts w:asciiTheme="minorHAnsi" w:hAnsiTheme="minorHAnsi"/>
          <w:sz w:val="16"/>
        </w:rPr>
        <w:t xml:space="preserve">. The Bering Sea maritime border case between the United States and the USSR/Russia was supposed to have been resolved in 1990, when the two countries agreed on a boundary. However, while the US Senate has given its approval, the Russian Duma refuses to do so because of the impact of the boundary agreement on control of the region’s resources. 36 Some US senators and Alaska state officials have expressed concern over the status of several islands on the Russian side of the boundary, although the State Department has publicly stated the issue is closed. 37 </w:t>
      </w:r>
      <w:r w:rsidRPr="005B5142">
        <w:rPr>
          <w:rStyle w:val="StyleUnderline"/>
          <w:rFonts w:asciiTheme="minorHAnsi" w:hAnsiTheme="minorHAnsi"/>
          <w:highlight w:val="green"/>
        </w:rPr>
        <w:t>The</w:t>
      </w:r>
      <w:r w:rsidRPr="005B5142">
        <w:rPr>
          <w:rStyle w:val="StyleUnderline"/>
          <w:rFonts w:asciiTheme="minorHAnsi" w:hAnsiTheme="minorHAnsi"/>
        </w:rPr>
        <w:t xml:space="preserve"> issue of the</w:t>
      </w:r>
      <w:r w:rsidRPr="005B5142">
        <w:rPr>
          <w:rFonts w:asciiTheme="minorHAnsi" w:hAnsiTheme="minorHAnsi"/>
          <w:sz w:val="16"/>
        </w:rPr>
        <w:t xml:space="preserve"> so-called </w:t>
      </w:r>
      <w:r w:rsidRPr="005B5142">
        <w:rPr>
          <w:rStyle w:val="StyleUnderline"/>
          <w:rFonts w:asciiTheme="minorHAnsi" w:hAnsiTheme="minorHAnsi"/>
          <w:highlight w:val="green"/>
        </w:rPr>
        <w:t>donut hole</w:t>
      </w:r>
      <w:r w:rsidRPr="005B5142">
        <w:rPr>
          <w:rStyle w:val="StyleUnderline"/>
          <w:rFonts w:asciiTheme="minorHAnsi" w:hAnsiTheme="minorHAnsi"/>
        </w:rPr>
        <w:t xml:space="preserve"> is more problematic for the United States and Russia. </w:t>
      </w:r>
      <w:r w:rsidRPr="005B5142">
        <w:rPr>
          <w:rStyle w:val="StyleUnderline"/>
          <w:rFonts w:asciiTheme="minorHAnsi" w:hAnsiTheme="minorHAnsi"/>
          <w:highlight w:val="green"/>
        </w:rPr>
        <w:t>As a result of the geography</w:t>
      </w:r>
      <w:r w:rsidRPr="005B5142">
        <w:rPr>
          <w:rStyle w:val="StyleUnderline"/>
          <w:rFonts w:asciiTheme="minorHAnsi" w:hAnsiTheme="minorHAnsi"/>
        </w:rPr>
        <w:t xml:space="preserve"> of the US and Russian coastlines, </w:t>
      </w:r>
      <w:r w:rsidRPr="005B5142">
        <w:rPr>
          <w:rStyle w:val="Emphasis"/>
          <w:rFonts w:asciiTheme="minorHAnsi" w:hAnsiTheme="minorHAnsi"/>
          <w:highlight w:val="green"/>
        </w:rPr>
        <w:t>within their 200-mile EEZs, a section of the Bering Sea is outside their control</w:t>
      </w:r>
      <w:r w:rsidRPr="005B5142">
        <w:rPr>
          <w:rFonts w:asciiTheme="minorHAnsi" w:hAnsiTheme="minorHAnsi"/>
          <w:sz w:val="16"/>
        </w:rPr>
        <w:t xml:space="preserve"> — that is, considered to be the high seas. </w:t>
      </w:r>
      <w:r w:rsidRPr="005B5142">
        <w:rPr>
          <w:rStyle w:val="StyleUnderline"/>
          <w:rFonts w:asciiTheme="minorHAnsi" w:hAnsiTheme="minorHAnsi"/>
        </w:rPr>
        <w:t xml:space="preserve">Japan, Taiwan, South Korea, and Poland all send </w:t>
      </w:r>
      <w:r w:rsidRPr="005B5142">
        <w:rPr>
          <w:rStyle w:val="StyleUnderline"/>
          <w:rFonts w:asciiTheme="minorHAnsi" w:hAnsiTheme="minorHAnsi"/>
          <w:highlight w:val="green"/>
        </w:rPr>
        <w:t>large trawlers</w:t>
      </w:r>
      <w:r w:rsidRPr="005B5142">
        <w:rPr>
          <w:rStyle w:val="StyleUnderline"/>
          <w:rFonts w:asciiTheme="minorHAnsi" w:hAnsiTheme="minorHAnsi"/>
        </w:rPr>
        <w:t xml:space="preserve"> into this area, </w:t>
      </w:r>
      <w:r w:rsidRPr="005B5142">
        <w:rPr>
          <w:rStyle w:val="StyleUnderline"/>
          <w:rFonts w:asciiTheme="minorHAnsi" w:hAnsiTheme="minorHAnsi"/>
          <w:highlight w:val="green"/>
        </w:rPr>
        <w:t>seriously deplet</w:t>
      </w:r>
      <w:r w:rsidRPr="005B5142">
        <w:rPr>
          <w:rStyle w:val="StyleUnderline"/>
          <w:rFonts w:asciiTheme="minorHAnsi" w:hAnsiTheme="minorHAnsi"/>
        </w:rPr>
        <w:t xml:space="preserve">ing </w:t>
      </w:r>
      <w:r w:rsidRPr="005B5142">
        <w:rPr>
          <w:rStyle w:val="StyleUnderline"/>
          <w:rFonts w:asciiTheme="minorHAnsi" w:hAnsiTheme="minorHAnsi"/>
          <w:highlight w:val="green"/>
        </w:rPr>
        <w:t>the fishing industry</w:t>
      </w:r>
      <w:r w:rsidRPr="005B5142">
        <w:rPr>
          <w:rStyle w:val="StyleUnderline"/>
          <w:rFonts w:asciiTheme="minorHAnsi" w:hAnsiTheme="minorHAnsi"/>
        </w:rPr>
        <w:t xml:space="preserve"> in the entire region</w:t>
      </w:r>
      <w:r w:rsidRPr="005B5142">
        <w:rPr>
          <w:rFonts w:asciiTheme="minorHAnsi" w:hAnsiTheme="minorHAnsi"/>
          <w:sz w:val="16"/>
        </w:rPr>
        <w:t>. 38 Efforts to reach agreement among all these states have been limited, and</w:t>
      </w:r>
      <w:r w:rsidRPr="005B5142">
        <w:rPr>
          <w:rStyle w:val="StyleUnderline"/>
          <w:rFonts w:asciiTheme="minorHAnsi" w:hAnsiTheme="minorHAnsi"/>
        </w:rPr>
        <w:t xml:space="preserve"> </w:t>
      </w:r>
      <w:r w:rsidRPr="005B5142">
        <w:rPr>
          <w:rStyle w:val="StyleUnderline"/>
          <w:rFonts w:asciiTheme="minorHAnsi" w:hAnsiTheme="minorHAnsi"/>
          <w:highlight w:val="green"/>
        </w:rPr>
        <w:t xml:space="preserve">there is ongoing fear that </w:t>
      </w:r>
      <w:r w:rsidRPr="005B5142">
        <w:rPr>
          <w:rStyle w:val="Emphasis"/>
          <w:rFonts w:asciiTheme="minorHAnsi" w:hAnsiTheme="minorHAnsi"/>
          <w:highlight w:val="green"/>
        </w:rPr>
        <w:t>the entire eco-system could soon collapse.</w:t>
      </w:r>
      <w:r w:rsidRPr="005B5142">
        <w:rPr>
          <w:rStyle w:val="StyleUnderline"/>
          <w:rFonts w:asciiTheme="minorHAnsi" w:hAnsiTheme="minorHAnsi"/>
        </w:rPr>
        <w:t xml:space="preserve"> </w:t>
      </w:r>
      <w:r w:rsidRPr="005B5142">
        <w:rPr>
          <w:rFonts w:asciiTheme="minorHAnsi" w:hAnsiTheme="minorHAnsi"/>
          <w:sz w:val="16"/>
        </w:rPr>
        <w:t>It is unclear how to resolve the situation.</w:t>
      </w:r>
    </w:p>
    <w:p w:rsidR="00CD63EA" w:rsidRPr="005B5142" w:rsidRDefault="00CD63EA" w:rsidP="00CD63EA">
      <w:pPr>
        <w:pStyle w:val="Heading4"/>
        <w:rPr>
          <w:rFonts w:asciiTheme="minorHAnsi" w:hAnsiTheme="minorHAnsi"/>
        </w:rPr>
      </w:pPr>
      <w:r w:rsidRPr="005B5142">
        <w:rPr>
          <w:rFonts w:asciiTheme="minorHAnsi" w:hAnsiTheme="minorHAnsi"/>
        </w:rPr>
        <w:t>Arctic border disputes go nuclear</w:t>
      </w:r>
    </w:p>
    <w:p w:rsidR="00CD63EA" w:rsidRPr="005B5142" w:rsidRDefault="00CD63EA" w:rsidP="00CD63EA">
      <w:pPr>
        <w:rPr>
          <w:rFonts w:asciiTheme="minorHAnsi" w:hAnsiTheme="minorHAnsi"/>
          <w:sz w:val="16"/>
        </w:rPr>
      </w:pPr>
      <w:r w:rsidRPr="005B5142">
        <w:rPr>
          <w:rStyle w:val="Style13ptBold"/>
          <w:rFonts w:asciiTheme="minorHAnsi" w:hAnsiTheme="minorHAnsi"/>
        </w:rPr>
        <w:t>Wallace and Staples 10</w:t>
      </w:r>
      <w:r w:rsidRPr="005B5142">
        <w:rPr>
          <w:rFonts w:asciiTheme="minorHAnsi" w:hAnsiTheme="minorHAnsi"/>
          <w:b/>
          <w:bCs/>
          <w:sz w:val="16"/>
        </w:rPr>
        <w:t xml:space="preserve"> </w:t>
      </w:r>
      <w:r w:rsidRPr="005B5142">
        <w:rPr>
          <w:rFonts w:asciiTheme="minorHAnsi" w:hAnsiTheme="minorHAnsi"/>
          <w:sz w:val="16"/>
        </w:rPr>
        <w:t>(Michael Wallace and Steven Staples. *Professor Emeritus at the University of British Columbia and President of the Rideau Institute in Ottawa “Ridding the Arctic of Nuclear Weapons: A Task Long Overdue,”http://www.arcticsecurity.org/docs/arctic-nuclear-report-web.pdf)</w:t>
      </w:r>
    </w:p>
    <w:p w:rsidR="00CD63EA" w:rsidRPr="005B5142" w:rsidRDefault="00CD63EA" w:rsidP="00CD63EA">
      <w:pPr>
        <w:rPr>
          <w:rFonts w:asciiTheme="minorHAnsi" w:hAnsiTheme="minorHAnsi"/>
          <w:sz w:val="16"/>
        </w:rPr>
      </w:pPr>
      <w:r w:rsidRPr="005B5142">
        <w:rPr>
          <w:rFonts w:asciiTheme="minorHAnsi" w:hAnsiTheme="minorHAnsi"/>
          <w:sz w:val="16"/>
        </w:rPr>
        <w:t xml:space="preserve">The fact is, </w:t>
      </w:r>
      <w:r w:rsidRPr="005B5142">
        <w:rPr>
          <w:rFonts w:asciiTheme="minorHAnsi" w:hAnsiTheme="minorHAnsi"/>
          <w:b/>
          <w:bCs/>
          <w:highlight w:val="green"/>
          <w:u w:val="single"/>
        </w:rPr>
        <w:t>the Arctic is becoming a zone of increased military competition</w:t>
      </w:r>
      <w:r w:rsidRPr="005B5142">
        <w:rPr>
          <w:rFonts w:asciiTheme="minorHAnsi" w:hAnsiTheme="minorHAnsi"/>
          <w:sz w:val="16"/>
        </w:rPr>
        <w:t xml:space="preserve">. Russian President Medvedev has announced the creation of a special military force to defend Arctic claims. Last year Russian General Vladimir </w:t>
      </w:r>
      <w:proofErr w:type="spellStart"/>
      <w:r w:rsidRPr="005B5142">
        <w:rPr>
          <w:rFonts w:asciiTheme="minorHAnsi" w:hAnsiTheme="minorHAnsi"/>
          <w:sz w:val="16"/>
        </w:rPr>
        <w:t>Shamanov</w:t>
      </w:r>
      <w:proofErr w:type="spellEnd"/>
      <w:r w:rsidRPr="005B5142">
        <w:rPr>
          <w:rFonts w:asciiTheme="minorHAnsi" w:hAnsiTheme="minorHAnsi"/>
          <w:sz w:val="16"/>
        </w:rPr>
        <w:t xml:space="preserve"> declared </w:t>
      </w:r>
      <w:r w:rsidRPr="005B5142">
        <w:rPr>
          <w:rFonts w:asciiTheme="minorHAnsi" w:hAnsiTheme="minorHAnsi"/>
          <w:b/>
          <w:bCs/>
          <w:u w:val="single"/>
        </w:rPr>
        <w:t xml:space="preserve">that </w:t>
      </w:r>
      <w:r w:rsidRPr="005B5142">
        <w:rPr>
          <w:rFonts w:asciiTheme="minorHAnsi" w:hAnsiTheme="minorHAnsi"/>
          <w:b/>
          <w:bCs/>
          <w:highlight w:val="green"/>
          <w:u w:val="single"/>
        </w:rPr>
        <w:t>Russian troops would step up training for Arctic</w:t>
      </w:r>
      <w:r w:rsidRPr="005B5142">
        <w:rPr>
          <w:rFonts w:asciiTheme="minorHAnsi" w:hAnsiTheme="minorHAnsi"/>
          <w:b/>
          <w:bCs/>
          <w:u w:val="single"/>
        </w:rPr>
        <w:t xml:space="preserve"> combat</w:t>
      </w:r>
      <w:r w:rsidRPr="005B5142">
        <w:rPr>
          <w:rFonts w:asciiTheme="minorHAnsi" w:hAnsiTheme="minorHAnsi"/>
          <w:sz w:val="16"/>
        </w:rPr>
        <w:t xml:space="preserve">, and that </w:t>
      </w:r>
      <w:r w:rsidRPr="005B5142">
        <w:rPr>
          <w:rFonts w:asciiTheme="minorHAnsi" w:hAnsiTheme="minorHAnsi"/>
          <w:b/>
          <w:bCs/>
          <w:u w:val="single"/>
        </w:rPr>
        <w:t>Russia’s submarine fleet would increase its “operational radius</w:t>
      </w:r>
      <w:r w:rsidRPr="005B5142">
        <w:rPr>
          <w:rFonts w:asciiTheme="minorHAnsi" w:hAnsiTheme="minorHAnsi"/>
          <w:sz w:val="16"/>
        </w:rPr>
        <w:t xml:space="preserve">.” 55 Recently, </w:t>
      </w:r>
      <w:r w:rsidRPr="005B5142">
        <w:rPr>
          <w:rFonts w:asciiTheme="minorHAnsi" w:hAnsiTheme="minorHAnsi"/>
          <w:b/>
          <w:bCs/>
          <w:u w:val="single"/>
        </w:rPr>
        <w:t xml:space="preserve">two </w:t>
      </w:r>
      <w:r w:rsidRPr="005B5142">
        <w:rPr>
          <w:rFonts w:asciiTheme="minorHAnsi" w:hAnsiTheme="minorHAnsi"/>
          <w:b/>
          <w:bCs/>
          <w:highlight w:val="green"/>
          <w:u w:val="single"/>
        </w:rPr>
        <w:t>Russian attack submarines were spotted off the U.S</w:t>
      </w:r>
      <w:r w:rsidRPr="005B5142">
        <w:rPr>
          <w:rFonts w:asciiTheme="minorHAnsi" w:hAnsiTheme="minorHAnsi"/>
          <w:b/>
          <w:bCs/>
          <w:u w:val="single"/>
        </w:rPr>
        <w:t xml:space="preserve">. east </w:t>
      </w:r>
      <w:r w:rsidRPr="005B5142">
        <w:rPr>
          <w:rFonts w:asciiTheme="minorHAnsi" w:hAnsiTheme="minorHAnsi"/>
          <w:b/>
          <w:bCs/>
          <w:highlight w:val="green"/>
          <w:u w:val="single"/>
        </w:rPr>
        <w:t>coast</w:t>
      </w:r>
      <w:r w:rsidRPr="005B5142">
        <w:rPr>
          <w:rFonts w:asciiTheme="minorHAnsi" w:hAnsiTheme="minorHAnsi"/>
          <w:b/>
          <w:bCs/>
          <w:u w:val="single"/>
        </w:rPr>
        <w:t xml:space="preserve"> for the first time in 15 years.</w:t>
      </w:r>
      <w:r w:rsidRPr="005B5142">
        <w:rPr>
          <w:rFonts w:asciiTheme="minorHAnsi" w:hAnsiTheme="minorHAnsi"/>
          <w:sz w:val="16"/>
        </w:rPr>
        <w:t xml:space="preserve"> 56 In January 2009, on the eve of Obama’s inauguration, President </w:t>
      </w:r>
      <w:r w:rsidRPr="005B5142">
        <w:rPr>
          <w:rFonts w:asciiTheme="minorHAnsi" w:hAnsiTheme="minorHAnsi"/>
          <w:b/>
          <w:bCs/>
          <w:u w:val="single"/>
        </w:rPr>
        <w:t xml:space="preserve">Bush issued </w:t>
      </w:r>
      <w:r w:rsidRPr="005B5142">
        <w:rPr>
          <w:rFonts w:asciiTheme="minorHAnsi" w:hAnsiTheme="minorHAnsi"/>
          <w:b/>
          <w:bCs/>
          <w:highlight w:val="green"/>
          <w:u w:val="single"/>
        </w:rPr>
        <w:t>a National Security</w:t>
      </w:r>
      <w:r w:rsidRPr="005B5142">
        <w:rPr>
          <w:rFonts w:asciiTheme="minorHAnsi" w:hAnsiTheme="minorHAnsi"/>
          <w:b/>
          <w:bCs/>
          <w:u w:val="single"/>
        </w:rPr>
        <w:t xml:space="preserve"> Presidential </w:t>
      </w:r>
      <w:r w:rsidRPr="005B5142">
        <w:rPr>
          <w:rFonts w:asciiTheme="minorHAnsi" w:hAnsiTheme="minorHAnsi"/>
          <w:b/>
          <w:bCs/>
          <w:highlight w:val="green"/>
          <w:u w:val="single"/>
        </w:rPr>
        <w:t>Directive</w:t>
      </w:r>
      <w:r w:rsidRPr="005B5142">
        <w:rPr>
          <w:rFonts w:asciiTheme="minorHAnsi" w:hAnsiTheme="minorHAnsi"/>
          <w:b/>
          <w:bCs/>
          <w:u w:val="single"/>
        </w:rPr>
        <w:t xml:space="preserve"> on Arctic Regional Policy. It affirmed as a priority the preservation of U.S. military vessel and aircraft mobility and transit throughout the Arctic</w:t>
      </w:r>
      <w:r w:rsidRPr="005B5142">
        <w:rPr>
          <w:rFonts w:asciiTheme="minorHAnsi" w:hAnsiTheme="minorHAnsi"/>
          <w:sz w:val="16"/>
        </w:rPr>
        <w:t xml:space="preserve">, including the Northwest Passage, </w:t>
      </w:r>
      <w:r w:rsidRPr="005B5142">
        <w:rPr>
          <w:rFonts w:asciiTheme="minorHAnsi" w:hAnsiTheme="minorHAnsi"/>
          <w:b/>
          <w:bCs/>
          <w:u w:val="single"/>
        </w:rPr>
        <w:t xml:space="preserve">and </w:t>
      </w:r>
      <w:r w:rsidRPr="005B5142">
        <w:rPr>
          <w:rFonts w:asciiTheme="minorHAnsi" w:hAnsiTheme="minorHAnsi"/>
          <w:b/>
          <w:bCs/>
          <w:highlight w:val="green"/>
          <w:u w:val="single"/>
        </w:rPr>
        <w:t>foresaw greater capabilities to protect U.S. borders in the Arctic</w:t>
      </w:r>
      <w:r w:rsidRPr="005B5142">
        <w:rPr>
          <w:rFonts w:asciiTheme="minorHAnsi" w:hAnsiTheme="minorHAnsi"/>
          <w:sz w:val="16"/>
        </w:rPr>
        <w:t xml:space="preserve">. 57 The Bush administration’s disastrous eight years in office, particularly its decision to withdraw from the ABM treaty and deploy missile </w:t>
      </w:r>
      <w:proofErr w:type="spellStart"/>
      <w:r w:rsidRPr="005B5142">
        <w:rPr>
          <w:rFonts w:asciiTheme="minorHAnsi" w:hAnsiTheme="minorHAnsi"/>
          <w:sz w:val="16"/>
        </w:rPr>
        <w:t>defence</w:t>
      </w:r>
      <w:proofErr w:type="spellEnd"/>
      <w:r w:rsidRPr="005B5142">
        <w:rPr>
          <w:rFonts w:asciiTheme="minorHAnsi" w:hAnsiTheme="minorHAnsi"/>
          <w:sz w:val="16"/>
        </w:rPr>
        <w:t xml:space="preserve"> interceptors and a radar station in Eastern Europe, have greatly contributed to the instability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w:t>
      </w:r>
      <w:proofErr w:type="spellStart"/>
      <w:r w:rsidRPr="005B5142">
        <w:rPr>
          <w:rFonts w:asciiTheme="minorHAnsi" w:hAnsiTheme="minorHAnsi"/>
          <w:sz w:val="16"/>
        </w:rPr>
        <w:t>defence</w:t>
      </w:r>
      <w:proofErr w:type="spellEnd"/>
      <w:r w:rsidRPr="005B5142">
        <w:rPr>
          <w:rFonts w:asciiTheme="minorHAnsi" w:hAnsiTheme="minorHAnsi"/>
          <w:sz w:val="16"/>
        </w:rPr>
        <w:t xml:space="preserve">. The Canadian government, as well, has put forward new military capabilities to protect Canadian sovereignty claims in the Arctic, including proposed ice-capable ships, a northern military training base and a deep-water port. Earlier this year Denmark released an all-party </w:t>
      </w:r>
      <w:proofErr w:type="spellStart"/>
      <w:r w:rsidRPr="005B5142">
        <w:rPr>
          <w:rFonts w:asciiTheme="minorHAnsi" w:hAnsiTheme="minorHAnsi"/>
          <w:sz w:val="16"/>
        </w:rPr>
        <w:t>defence</w:t>
      </w:r>
      <w:proofErr w:type="spellEnd"/>
      <w:r w:rsidRPr="005B5142">
        <w:rPr>
          <w:rFonts w:asciiTheme="minorHAnsi" w:hAnsiTheme="minorHAnsi"/>
          <w:sz w:val="16"/>
        </w:rPr>
        <w:t xml:space="preserve"> position paper that suggests the country should create a dedicated Arctic military contingent that draws on army, navy and air force assets with </w:t>
      </w:r>
      <w:proofErr w:type="spellStart"/>
      <w:r w:rsidRPr="005B5142">
        <w:rPr>
          <w:rFonts w:asciiTheme="minorHAnsi" w:hAnsiTheme="minorHAnsi"/>
          <w:sz w:val="16"/>
        </w:rPr>
        <w:t>shipbased</w:t>
      </w:r>
      <w:proofErr w:type="spellEnd"/>
      <w:r w:rsidRPr="005B5142">
        <w:rPr>
          <w:rFonts w:asciiTheme="minorHAnsi" w:hAnsiTheme="minorHAnsi"/>
          <w:sz w:val="16"/>
        </w:rPr>
        <w:t xml:space="preserve"> helicopters able to drop troops anywhere. 58 Danish fighter planes would be tasked to patrol Greenlandic airspace. Last year </w:t>
      </w:r>
      <w:r w:rsidRPr="005B5142">
        <w:rPr>
          <w:rFonts w:asciiTheme="minorHAnsi" w:hAnsiTheme="minorHAnsi"/>
          <w:b/>
          <w:bCs/>
          <w:u w:val="single"/>
        </w:rPr>
        <w:t>Norway chose to buy 48 Lockheed Martin F-35 fighter jets</w:t>
      </w:r>
      <w:r w:rsidRPr="005B5142">
        <w:rPr>
          <w:rFonts w:asciiTheme="minorHAnsi" w:hAnsiTheme="minorHAnsi"/>
          <w:sz w:val="16"/>
        </w:rPr>
        <w:t xml:space="preserve">, partly because of their suitability for Arctic patrols. In March, </w:t>
      </w:r>
      <w:r w:rsidRPr="005B5142">
        <w:rPr>
          <w:rFonts w:asciiTheme="minorHAnsi" w:hAnsiTheme="minorHAnsi"/>
          <w:b/>
          <w:bCs/>
          <w:u w:val="single"/>
        </w:rPr>
        <w:t>that country held a major Arctic military practice</w:t>
      </w:r>
      <w:r w:rsidRPr="005B5142">
        <w:rPr>
          <w:rFonts w:asciiTheme="minorHAnsi" w:hAnsiTheme="minorHAnsi"/>
          <w:sz w:val="16"/>
        </w:rPr>
        <w:t xml:space="preserve"> involving 7,000 soldiers from 13 countries in which a fictional country called Northland seized offshore oil rigs. 59 </w:t>
      </w:r>
      <w:r w:rsidRPr="005B5142">
        <w:rPr>
          <w:rFonts w:asciiTheme="minorHAnsi" w:hAnsiTheme="minorHAnsi"/>
          <w:b/>
          <w:bCs/>
          <w:u w:val="single"/>
        </w:rPr>
        <w:t xml:space="preserve">The </w:t>
      </w:r>
      <w:proofErr w:type="spellStart"/>
      <w:r w:rsidRPr="005B5142">
        <w:rPr>
          <w:rFonts w:asciiTheme="minorHAnsi" w:hAnsiTheme="minorHAnsi"/>
          <w:b/>
          <w:bCs/>
          <w:u w:val="single"/>
        </w:rPr>
        <w:t>manoeuvres</w:t>
      </w:r>
      <w:proofErr w:type="spellEnd"/>
      <w:r w:rsidRPr="005B5142">
        <w:rPr>
          <w:rFonts w:asciiTheme="minorHAnsi" w:hAnsiTheme="minorHAnsi"/>
          <w:b/>
          <w:bCs/>
          <w:u w:val="single"/>
        </w:rPr>
        <w:t xml:space="preserve"> prompted a protest from Russia </w:t>
      </w:r>
      <w:r w:rsidRPr="005B5142">
        <w:rPr>
          <w:rFonts w:asciiTheme="minorHAnsi" w:hAnsiTheme="minorHAnsi"/>
          <w:sz w:val="16"/>
        </w:rPr>
        <w:t xml:space="preserve">– </w:t>
      </w:r>
      <w:r w:rsidRPr="005B5142">
        <w:rPr>
          <w:rFonts w:asciiTheme="minorHAnsi" w:hAnsiTheme="minorHAnsi"/>
          <w:b/>
          <w:bCs/>
          <w:u w:val="single"/>
        </w:rPr>
        <w:t>which objected</w:t>
      </w:r>
      <w:r w:rsidRPr="005B5142">
        <w:rPr>
          <w:rFonts w:asciiTheme="minorHAnsi" w:hAnsiTheme="minorHAnsi"/>
          <w:sz w:val="16"/>
        </w:rPr>
        <w:t xml:space="preserve"> again in June </w:t>
      </w:r>
      <w:r w:rsidRPr="005B5142">
        <w:rPr>
          <w:rFonts w:asciiTheme="minorHAnsi" w:hAnsiTheme="minorHAnsi"/>
          <w:b/>
          <w:bCs/>
          <w:u w:val="single"/>
        </w:rPr>
        <w:t>after Sweden held its largest northern military exercise</w:t>
      </w:r>
      <w:r w:rsidRPr="005B5142">
        <w:rPr>
          <w:rFonts w:asciiTheme="minorHAnsi" w:hAnsiTheme="minorHAnsi"/>
          <w:sz w:val="16"/>
        </w:rPr>
        <w:t xml:space="preserve"> since the end of the Second World War. About </w:t>
      </w:r>
      <w:r w:rsidRPr="005B5142">
        <w:rPr>
          <w:rFonts w:asciiTheme="minorHAnsi" w:hAnsiTheme="minorHAnsi"/>
          <w:b/>
          <w:bCs/>
          <w:u w:val="single"/>
        </w:rPr>
        <w:t>12,000 troops, 50 aircraft and several warships were involved.</w:t>
      </w:r>
      <w:r w:rsidRPr="005B5142">
        <w:rPr>
          <w:rFonts w:asciiTheme="minorHAnsi" w:hAnsiTheme="minorHAnsi"/>
          <w:sz w:val="16"/>
        </w:rPr>
        <w:t xml:space="preserve"> 609 Ridding the Arctic of Nuclear Weapons: A Task Long Overdue Jayantha </w:t>
      </w:r>
      <w:proofErr w:type="spellStart"/>
      <w:r w:rsidRPr="005B5142">
        <w:rPr>
          <w:rFonts w:asciiTheme="minorHAnsi" w:hAnsiTheme="minorHAnsi"/>
          <w:sz w:val="16"/>
        </w:rPr>
        <w:t>Dhanapala</w:t>
      </w:r>
      <w:proofErr w:type="spellEnd"/>
      <w:r w:rsidRPr="005B5142">
        <w:rPr>
          <w:rFonts w:asciiTheme="minorHAnsi" w:hAnsiTheme="minorHAnsi"/>
          <w:sz w:val="16"/>
        </w:rPr>
        <w:t xml:space="preserve">, President of </w:t>
      </w:r>
      <w:proofErr w:type="spellStart"/>
      <w:r w:rsidRPr="005B5142">
        <w:rPr>
          <w:rFonts w:asciiTheme="minorHAnsi" w:hAnsiTheme="minorHAnsi"/>
          <w:sz w:val="16"/>
        </w:rPr>
        <w:t>Pugwash</w:t>
      </w:r>
      <w:proofErr w:type="spellEnd"/>
      <w:r w:rsidRPr="005B5142">
        <w:rPr>
          <w:rFonts w:asciiTheme="minorHAnsi" w:hAnsiTheme="minorHAnsi"/>
          <w:sz w:val="16"/>
        </w:rPr>
        <w:t xml:space="preserve"> and former UN under-secretary for disarmament affairs, summarized the situation bluntly: “From those in the international peace and security sector, </w:t>
      </w:r>
      <w:r w:rsidRPr="005B5142">
        <w:rPr>
          <w:rFonts w:asciiTheme="minorHAnsi" w:hAnsiTheme="minorHAnsi"/>
          <w:b/>
          <w:bCs/>
          <w:highlight w:val="green"/>
          <w:u w:val="single"/>
        </w:rPr>
        <w:t xml:space="preserve">deep concerns are being expressed over the fact that two nuclear weapon states – </w:t>
      </w:r>
      <w:r w:rsidRPr="005B5142">
        <w:rPr>
          <w:rStyle w:val="StyleUnderline"/>
          <w:rFonts w:asciiTheme="minorHAnsi" w:hAnsiTheme="minorHAnsi"/>
          <w:highlight w:val="green"/>
        </w:rPr>
        <w:t>the United States</w:t>
      </w:r>
      <w:r w:rsidRPr="005B5142">
        <w:rPr>
          <w:rFonts w:asciiTheme="minorHAnsi" w:hAnsiTheme="minorHAnsi"/>
          <w:b/>
          <w:bCs/>
          <w:highlight w:val="green"/>
          <w:u w:val="single"/>
        </w:rPr>
        <w:t xml:space="preserve"> and</w:t>
      </w:r>
      <w:r w:rsidRPr="005B5142">
        <w:rPr>
          <w:rFonts w:asciiTheme="minorHAnsi" w:hAnsiTheme="minorHAnsi"/>
          <w:b/>
          <w:bCs/>
          <w:u w:val="single"/>
        </w:rPr>
        <w:t xml:space="preserve"> the </w:t>
      </w:r>
      <w:r w:rsidRPr="005B5142">
        <w:rPr>
          <w:rFonts w:asciiTheme="minorHAnsi" w:hAnsiTheme="minorHAnsi"/>
          <w:b/>
          <w:bCs/>
          <w:highlight w:val="green"/>
          <w:u w:val="single"/>
        </w:rPr>
        <w:t>Russia</w:t>
      </w:r>
      <w:r w:rsidRPr="005B5142">
        <w:rPr>
          <w:rFonts w:asciiTheme="minorHAnsi" w:hAnsiTheme="minorHAnsi"/>
          <w:b/>
          <w:bCs/>
          <w:u w:val="single"/>
        </w:rPr>
        <w:t xml:space="preserve">n Federation, which </w:t>
      </w:r>
      <w:r w:rsidRPr="005B5142">
        <w:rPr>
          <w:rStyle w:val="Emphasis"/>
          <w:rFonts w:asciiTheme="minorHAnsi" w:hAnsiTheme="minorHAnsi"/>
        </w:rPr>
        <w:t xml:space="preserve">together </w:t>
      </w:r>
      <w:r w:rsidRPr="005B5142">
        <w:rPr>
          <w:rStyle w:val="Emphasis"/>
          <w:rFonts w:asciiTheme="minorHAnsi" w:hAnsiTheme="minorHAnsi"/>
          <w:highlight w:val="green"/>
        </w:rPr>
        <w:t>own 95 per cent of the nuclear weapons</w:t>
      </w:r>
      <w:r w:rsidRPr="005B5142">
        <w:rPr>
          <w:rStyle w:val="Emphasis"/>
          <w:rFonts w:asciiTheme="minorHAnsi" w:hAnsiTheme="minorHAnsi"/>
        </w:rPr>
        <w:t xml:space="preserve"> in the world</w:t>
      </w:r>
      <w:r w:rsidRPr="005B5142">
        <w:rPr>
          <w:rFonts w:asciiTheme="minorHAnsi" w:hAnsiTheme="minorHAnsi"/>
          <w:b/>
          <w:bCs/>
          <w:u w:val="single"/>
        </w:rPr>
        <w:t xml:space="preserve"> – </w:t>
      </w:r>
      <w:r w:rsidRPr="005B5142">
        <w:rPr>
          <w:rFonts w:asciiTheme="minorHAnsi" w:hAnsiTheme="minorHAnsi"/>
          <w:b/>
          <w:bCs/>
          <w:highlight w:val="green"/>
          <w:u w:val="single"/>
        </w:rPr>
        <w:t>converge on the</w:t>
      </w:r>
      <w:r w:rsidRPr="005B5142">
        <w:rPr>
          <w:rFonts w:asciiTheme="minorHAnsi" w:hAnsiTheme="minorHAnsi"/>
          <w:b/>
          <w:sz w:val="16"/>
          <w:highlight w:val="green"/>
        </w:rPr>
        <w:t xml:space="preserve"> </w:t>
      </w:r>
      <w:r w:rsidRPr="005B5142">
        <w:rPr>
          <w:rFonts w:asciiTheme="minorHAnsi" w:hAnsiTheme="minorHAnsi"/>
          <w:b/>
          <w:bCs/>
          <w:highlight w:val="green"/>
          <w:u w:val="single"/>
        </w:rPr>
        <w:t>Arctic and have competing claims</w:t>
      </w:r>
      <w:r w:rsidRPr="005B5142">
        <w:rPr>
          <w:rFonts w:asciiTheme="minorHAnsi" w:hAnsiTheme="minorHAnsi"/>
          <w:sz w:val="16"/>
        </w:rPr>
        <w:t xml:space="preserve">. </w:t>
      </w:r>
      <w:r w:rsidRPr="005B5142">
        <w:rPr>
          <w:rFonts w:asciiTheme="minorHAnsi" w:hAnsiTheme="minorHAnsi"/>
          <w:b/>
          <w:bCs/>
          <w:u w:val="single"/>
        </w:rPr>
        <w:t xml:space="preserve">These </w:t>
      </w:r>
      <w:r w:rsidRPr="005B5142">
        <w:rPr>
          <w:rFonts w:asciiTheme="minorHAnsi" w:hAnsiTheme="minorHAnsi"/>
          <w:b/>
          <w:bCs/>
          <w:highlight w:val="green"/>
          <w:u w:val="single"/>
        </w:rPr>
        <w:t xml:space="preserve">claims, together </w:t>
      </w:r>
      <w:r w:rsidRPr="005B5142">
        <w:rPr>
          <w:rStyle w:val="Emphasis"/>
          <w:rFonts w:asciiTheme="minorHAnsi" w:hAnsiTheme="minorHAnsi"/>
          <w:highlight w:val="green"/>
        </w:rPr>
        <w:t>with those of</w:t>
      </w:r>
      <w:r w:rsidRPr="005B5142">
        <w:rPr>
          <w:rStyle w:val="Emphasis"/>
          <w:rFonts w:asciiTheme="minorHAnsi" w:hAnsiTheme="minorHAnsi"/>
        </w:rPr>
        <w:t xml:space="preserve"> other allied </w:t>
      </w:r>
      <w:r w:rsidRPr="005B5142">
        <w:rPr>
          <w:rStyle w:val="Emphasis"/>
          <w:rFonts w:asciiTheme="minorHAnsi" w:hAnsiTheme="minorHAnsi"/>
          <w:highlight w:val="green"/>
        </w:rPr>
        <w:t>NATO countries</w:t>
      </w:r>
      <w:r w:rsidRPr="005B5142">
        <w:rPr>
          <w:rFonts w:asciiTheme="minorHAnsi" w:hAnsiTheme="minorHAnsi"/>
          <w:sz w:val="16"/>
        </w:rPr>
        <w:t xml:space="preserve"> – Canada, Denmark, Iceland, and Norway – </w:t>
      </w:r>
      <w:r w:rsidRPr="005B5142">
        <w:rPr>
          <w:rFonts w:asciiTheme="minorHAnsi" w:hAnsiTheme="minorHAnsi"/>
          <w:b/>
          <w:bCs/>
          <w:highlight w:val="green"/>
          <w:u w:val="single"/>
        </w:rPr>
        <w:t xml:space="preserve">could, </w:t>
      </w:r>
      <w:r w:rsidRPr="005B5142">
        <w:rPr>
          <w:rStyle w:val="Emphasis"/>
          <w:rFonts w:asciiTheme="minorHAnsi" w:hAnsiTheme="minorHAnsi"/>
          <w:highlight w:val="green"/>
        </w:rPr>
        <w:t>if unresolved</w:t>
      </w:r>
      <w:r w:rsidRPr="005B5142">
        <w:rPr>
          <w:rFonts w:asciiTheme="minorHAnsi" w:hAnsiTheme="minorHAnsi"/>
          <w:sz w:val="16"/>
          <w:highlight w:val="green"/>
        </w:rPr>
        <w:t xml:space="preserve">, </w:t>
      </w:r>
      <w:r w:rsidRPr="005B5142">
        <w:rPr>
          <w:rFonts w:asciiTheme="minorHAnsi" w:hAnsiTheme="minorHAnsi"/>
          <w:b/>
          <w:bCs/>
          <w:highlight w:val="green"/>
          <w:u w:val="single"/>
        </w:rPr>
        <w:t>lead to conflict escalating into the</w:t>
      </w:r>
      <w:r w:rsidRPr="005B5142">
        <w:rPr>
          <w:rFonts w:asciiTheme="minorHAnsi" w:hAnsiTheme="minorHAnsi"/>
          <w:b/>
          <w:bCs/>
          <w:u w:val="single"/>
        </w:rPr>
        <w:t xml:space="preserve"> threat or </w:t>
      </w:r>
      <w:r w:rsidRPr="005B5142">
        <w:rPr>
          <w:rFonts w:asciiTheme="minorHAnsi" w:hAnsiTheme="minorHAnsi"/>
          <w:b/>
          <w:bCs/>
          <w:highlight w:val="green"/>
          <w:u w:val="single"/>
        </w:rPr>
        <w:t>use of nuclear weapons</w:t>
      </w:r>
      <w:r w:rsidRPr="005B5142">
        <w:rPr>
          <w:rFonts w:asciiTheme="minorHAnsi" w:hAnsiTheme="minorHAnsi"/>
          <w:sz w:val="16"/>
        </w:rPr>
        <w:t xml:space="preserve">.” 61 Many will no doubt argue that this is excessively alarmist, but </w:t>
      </w:r>
      <w:r w:rsidRPr="005B5142">
        <w:rPr>
          <w:rFonts w:asciiTheme="minorHAnsi" w:hAnsiTheme="minorHAnsi"/>
          <w:b/>
          <w:bCs/>
          <w:u w:val="single"/>
        </w:rPr>
        <w:t>no circumstance in which nuclear powers find themselves in military confrontation can be taken lightly</w:t>
      </w:r>
      <w:r w:rsidRPr="005B5142">
        <w:rPr>
          <w:rFonts w:asciiTheme="minorHAnsi" w:hAnsiTheme="minorHAnsi"/>
          <w:sz w:val="16"/>
        </w:rPr>
        <w:t xml:space="preserve">. The current geo-political threat level is nebulous and low – for now, according to Rob </w:t>
      </w:r>
      <w:proofErr w:type="spellStart"/>
      <w:r w:rsidRPr="005B5142">
        <w:rPr>
          <w:rFonts w:asciiTheme="minorHAnsi" w:hAnsiTheme="minorHAnsi"/>
          <w:sz w:val="16"/>
        </w:rPr>
        <w:t>Huebert</w:t>
      </w:r>
      <w:proofErr w:type="spellEnd"/>
      <w:r w:rsidRPr="005B5142">
        <w:rPr>
          <w:rFonts w:asciiTheme="minorHAnsi" w:hAnsiTheme="minorHAnsi"/>
          <w:sz w:val="16"/>
        </w:rPr>
        <w:t xml:space="preserve"> of the University of Calgary, “[the] issue is the uncertainty as Arctic states and non-Arctic states begin to recognize the geo-political/economic significance of the Arctic because of climate change.” 62</w:t>
      </w:r>
    </w:p>
    <w:p w:rsidR="00CD63EA" w:rsidRPr="005B5142" w:rsidRDefault="00CD63EA" w:rsidP="000C03D0">
      <w:pPr>
        <w:rPr>
          <w:rFonts w:asciiTheme="minorHAnsi" w:hAnsiTheme="minorHAnsi"/>
          <w:sz w:val="16"/>
        </w:rPr>
      </w:pPr>
    </w:p>
    <w:p w:rsidR="00CD63EA" w:rsidRPr="005B5142" w:rsidRDefault="00CD63EA" w:rsidP="00CD63EA">
      <w:pPr>
        <w:pStyle w:val="Heading3"/>
        <w:rPr>
          <w:rFonts w:asciiTheme="minorHAnsi" w:hAnsiTheme="minorHAnsi"/>
        </w:rPr>
      </w:pPr>
      <w:r w:rsidRPr="005B5142">
        <w:rPr>
          <w:rFonts w:asciiTheme="minorHAnsi" w:hAnsiTheme="minorHAnsi"/>
        </w:rPr>
        <w:t>--- 2NC Impact – Overfishing</w:t>
      </w:r>
    </w:p>
    <w:p w:rsidR="00CD63EA" w:rsidRPr="005B5142" w:rsidRDefault="00CD63EA" w:rsidP="00CD63EA">
      <w:pPr>
        <w:pStyle w:val="Heading4"/>
        <w:rPr>
          <w:rFonts w:asciiTheme="minorHAnsi" w:hAnsiTheme="minorHAnsi"/>
        </w:rPr>
      </w:pPr>
      <w:r w:rsidRPr="005B5142">
        <w:rPr>
          <w:rFonts w:asciiTheme="minorHAnsi" w:hAnsiTheme="minorHAnsi"/>
        </w:rPr>
        <w:t>Arctic overfishing leads to arctic cod extinction- they are a keystone species</w:t>
      </w:r>
    </w:p>
    <w:p w:rsidR="00CD63EA" w:rsidRPr="005B5142" w:rsidRDefault="00CD63EA" w:rsidP="00CD63EA">
      <w:pPr>
        <w:rPr>
          <w:rFonts w:asciiTheme="minorHAnsi" w:hAnsiTheme="minorHAnsi"/>
          <w:sz w:val="16"/>
          <w:szCs w:val="16"/>
        </w:rPr>
      </w:pPr>
      <w:r w:rsidRPr="005B5142">
        <w:rPr>
          <w:rStyle w:val="Style13ptBold"/>
          <w:rFonts w:asciiTheme="minorHAnsi" w:hAnsiTheme="minorHAnsi"/>
        </w:rPr>
        <w:t xml:space="preserve">PEW 10 </w:t>
      </w:r>
      <w:r w:rsidRPr="005B5142">
        <w:rPr>
          <w:rFonts w:asciiTheme="minorHAnsi" w:hAnsiTheme="minorHAnsi"/>
          <w:sz w:val="16"/>
        </w:rPr>
        <w:t xml:space="preserve">(Environmental group studying northern oceans, “COMMERCIAL FISHING”, </w:t>
      </w:r>
      <w:hyperlink r:id="rId22" w:history="1">
        <w:r w:rsidRPr="005B5142">
          <w:rPr>
            <w:rStyle w:val="Hyperlink"/>
            <w:rFonts w:asciiTheme="minorHAnsi" w:hAnsiTheme="minorHAnsi"/>
            <w:sz w:val="16"/>
          </w:rPr>
          <w:t>http://www.oceansnorth.org/commercial-fishing</w:t>
        </w:r>
      </w:hyperlink>
      <w:r w:rsidRPr="005B5142">
        <w:rPr>
          <w:rFonts w:asciiTheme="minorHAnsi" w:hAnsiTheme="minorHAnsi"/>
          <w:sz w:val="16"/>
        </w:rPr>
        <w:t>)</w:t>
      </w:r>
    </w:p>
    <w:p w:rsidR="00CD63EA" w:rsidRPr="005B5142" w:rsidRDefault="00CD63EA" w:rsidP="00CD63EA">
      <w:pPr>
        <w:rPr>
          <w:rFonts w:asciiTheme="minorHAnsi" w:hAnsiTheme="minorHAnsi"/>
          <w:sz w:val="16"/>
        </w:rPr>
      </w:pPr>
      <w:r w:rsidRPr="005B5142">
        <w:rPr>
          <w:rFonts w:asciiTheme="minorHAnsi" w:hAnsiTheme="minorHAnsi"/>
          <w:sz w:val="16"/>
        </w:rPr>
        <w:t xml:space="preserve">Fortunately, the North American Arctic has largely been spared this legacy of overfishing, habitat destruction and </w:t>
      </w:r>
      <w:proofErr w:type="spellStart"/>
      <w:r w:rsidRPr="005B5142">
        <w:rPr>
          <w:rFonts w:asciiTheme="minorHAnsi" w:hAnsiTheme="minorHAnsi"/>
          <w:sz w:val="16"/>
        </w:rPr>
        <w:t>bycatch</w:t>
      </w:r>
      <w:proofErr w:type="spellEnd"/>
      <w:r w:rsidRPr="005B5142">
        <w:rPr>
          <w:rFonts w:asciiTheme="minorHAnsi" w:hAnsiTheme="minorHAnsi"/>
          <w:sz w:val="16"/>
        </w:rPr>
        <w:t xml:space="preserve">. There is still an opportunity to avoid this fate. </w:t>
      </w:r>
      <w:r w:rsidRPr="005B5142">
        <w:rPr>
          <w:rStyle w:val="StyleUnderline"/>
          <w:rFonts w:asciiTheme="minorHAnsi" w:hAnsiTheme="minorHAnsi"/>
          <w:highlight w:val="green"/>
        </w:rPr>
        <w:t xml:space="preserve">Overfishing in Arctic waters </w:t>
      </w:r>
      <w:r w:rsidRPr="005B5142">
        <w:rPr>
          <w:rStyle w:val="Emphasis"/>
          <w:rFonts w:asciiTheme="minorHAnsi" w:hAnsiTheme="minorHAnsi"/>
          <w:highlight w:val="green"/>
        </w:rPr>
        <w:t xml:space="preserve">could have </w:t>
      </w:r>
      <w:r w:rsidRPr="005B5142">
        <w:rPr>
          <w:rStyle w:val="Emphasis"/>
          <w:rFonts w:asciiTheme="minorHAnsi" w:hAnsiTheme="minorHAnsi"/>
        </w:rPr>
        <w:t xml:space="preserve">huge </w:t>
      </w:r>
      <w:r w:rsidRPr="005B5142">
        <w:rPr>
          <w:rStyle w:val="Emphasis"/>
          <w:rFonts w:asciiTheme="minorHAnsi" w:hAnsiTheme="minorHAnsi"/>
          <w:highlight w:val="green"/>
        </w:rPr>
        <w:t>consequences for</w:t>
      </w:r>
      <w:r w:rsidRPr="005B5142">
        <w:rPr>
          <w:rStyle w:val="Emphasis"/>
          <w:rFonts w:asciiTheme="minorHAnsi" w:hAnsiTheme="minorHAnsi"/>
        </w:rPr>
        <w:t xml:space="preserve"> its entire </w:t>
      </w:r>
      <w:r w:rsidRPr="005B5142">
        <w:rPr>
          <w:rStyle w:val="Emphasis"/>
          <w:rFonts w:asciiTheme="minorHAnsi" w:hAnsiTheme="minorHAnsi"/>
          <w:highlight w:val="green"/>
        </w:rPr>
        <w:t>ecosystem</w:t>
      </w:r>
      <w:r w:rsidRPr="005B5142">
        <w:rPr>
          <w:rStyle w:val="StyleUnderline"/>
          <w:rFonts w:asciiTheme="minorHAnsi" w:hAnsiTheme="minorHAnsi"/>
        </w:rPr>
        <w:t xml:space="preserve"> because linkages in the food web here are shorter than in more temperate waters. A fishery </w:t>
      </w:r>
      <w:r w:rsidRPr="005B5142">
        <w:rPr>
          <w:rStyle w:val="StyleUnderline"/>
          <w:rFonts w:asciiTheme="minorHAnsi" w:hAnsiTheme="minorHAnsi"/>
          <w:highlight w:val="green"/>
        </w:rPr>
        <w:t xml:space="preserve">targeting Arctic cod </w:t>
      </w:r>
      <w:r w:rsidRPr="005B5142">
        <w:rPr>
          <w:rStyle w:val="StyleUnderline"/>
          <w:rFonts w:asciiTheme="minorHAnsi" w:hAnsiTheme="minorHAnsi"/>
        </w:rPr>
        <w:t xml:space="preserve">could severely </w:t>
      </w:r>
      <w:r w:rsidRPr="005B5142">
        <w:rPr>
          <w:rStyle w:val="StyleUnderline"/>
          <w:rFonts w:asciiTheme="minorHAnsi" w:hAnsiTheme="minorHAnsi"/>
          <w:highlight w:val="green"/>
        </w:rPr>
        <w:t>affect other</w:t>
      </w:r>
      <w:r w:rsidRPr="005B5142">
        <w:rPr>
          <w:rStyle w:val="StyleUnderline"/>
          <w:rFonts w:asciiTheme="minorHAnsi" w:hAnsiTheme="minorHAnsi"/>
        </w:rPr>
        <w:t xml:space="preserve"> fish </w:t>
      </w:r>
      <w:r w:rsidRPr="005B5142">
        <w:rPr>
          <w:rStyle w:val="StyleUnderline"/>
          <w:rFonts w:asciiTheme="minorHAnsi" w:hAnsiTheme="minorHAnsi"/>
          <w:highlight w:val="green"/>
        </w:rPr>
        <w:t>populations</w:t>
      </w:r>
      <w:r w:rsidRPr="005B5142">
        <w:rPr>
          <w:rStyle w:val="StyleUnderline"/>
          <w:rFonts w:asciiTheme="minorHAnsi" w:hAnsiTheme="minorHAnsi"/>
        </w:rPr>
        <w:t>, seabirds and marine mammals</w:t>
      </w:r>
      <w:r w:rsidRPr="005B5142">
        <w:rPr>
          <w:rFonts w:asciiTheme="minorHAnsi" w:hAnsiTheme="minorHAnsi"/>
          <w:sz w:val="16"/>
        </w:rPr>
        <w:t>. In the words of U.S. Arctic fishery managers</w:t>
      </w:r>
      <w:r w:rsidRPr="005B5142">
        <w:rPr>
          <w:rStyle w:val="StyleUnderline"/>
          <w:rFonts w:asciiTheme="minorHAnsi" w:hAnsiTheme="minorHAnsi"/>
        </w:rPr>
        <w:t>: “</w:t>
      </w:r>
      <w:r w:rsidRPr="005B5142">
        <w:rPr>
          <w:rStyle w:val="StyleUnderline"/>
          <w:rFonts w:asciiTheme="minorHAnsi" w:hAnsiTheme="minorHAnsi"/>
          <w:highlight w:val="green"/>
        </w:rPr>
        <w:t xml:space="preserve">Arctic cod is </w:t>
      </w:r>
      <w:r w:rsidRPr="005B5142">
        <w:rPr>
          <w:rStyle w:val="Emphasis"/>
          <w:rFonts w:asciiTheme="minorHAnsi" w:hAnsiTheme="minorHAnsi"/>
        </w:rPr>
        <w:t xml:space="preserve">identified as </w:t>
      </w:r>
      <w:r w:rsidRPr="005B5142">
        <w:rPr>
          <w:rStyle w:val="Emphasis"/>
          <w:rFonts w:asciiTheme="minorHAnsi" w:hAnsiTheme="minorHAnsi"/>
          <w:highlight w:val="green"/>
        </w:rPr>
        <w:t xml:space="preserve">a keystone species which needs to remain close to current carrying capacity </w:t>
      </w:r>
      <w:r w:rsidRPr="005B5142">
        <w:rPr>
          <w:rStyle w:val="Emphasis"/>
          <w:rFonts w:asciiTheme="minorHAnsi" w:hAnsiTheme="minorHAnsi"/>
        </w:rPr>
        <w:t xml:space="preserve">in order </w:t>
      </w:r>
      <w:r w:rsidRPr="005B5142">
        <w:rPr>
          <w:rStyle w:val="Emphasis"/>
          <w:rFonts w:asciiTheme="minorHAnsi" w:hAnsiTheme="minorHAnsi"/>
          <w:highlight w:val="green"/>
        </w:rPr>
        <w:t>for the marine ecosystem to retain its present structure.”</w:t>
      </w:r>
      <w:r w:rsidRPr="005B5142">
        <w:rPr>
          <w:rStyle w:val="StyleUnderline"/>
          <w:rFonts w:asciiTheme="minorHAnsi" w:hAnsiTheme="minorHAnsi"/>
        </w:rPr>
        <w:t xml:space="preserve"> </w:t>
      </w:r>
      <w:r w:rsidRPr="005B5142">
        <w:rPr>
          <w:rFonts w:asciiTheme="minorHAnsi" w:hAnsiTheme="minorHAnsi"/>
          <w:sz w:val="16"/>
        </w:rPr>
        <w:t>Precautionary, Ecosystem-Based Management The rapidly changing Arctic marine ecosystem and lack of information on fish populations makes it impossible to predict if and how sustainable commercial fishing could take place. For that reason, the United States closed nearly the entire U.S. Arctic Ocean in December 2009 to any commercial fishing. This measure had the full support of Alaska Native leaders, scientists and the commercial fishing industry. The closure will remain until enough information can be gathered to ensure that commercial fishing will not jeopardize the health of the ecosystem or the people who depend on it. “</w:t>
      </w:r>
      <w:r w:rsidRPr="005B5142">
        <w:rPr>
          <w:rStyle w:val="StyleUnderline"/>
          <w:rFonts w:asciiTheme="minorHAnsi" w:hAnsiTheme="minorHAnsi"/>
        </w:rPr>
        <w:t xml:space="preserve">Without careful management, </w:t>
      </w:r>
      <w:r w:rsidRPr="005B5142">
        <w:rPr>
          <w:rStyle w:val="StyleUnderline"/>
          <w:rFonts w:asciiTheme="minorHAnsi" w:hAnsiTheme="minorHAnsi"/>
          <w:highlight w:val="green"/>
        </w:rPr>
        <w:t>exploitation could easily destabilize the marine ecosystem</w:t>
      </w:r>
      <w:r w:rsidRPr="005B5142">
        <w:rPr>
          <w:rStyle w:val="StyleUnderline"/>
          <w:rFonts w:asciiTheme="minorHAnsi" w:hAnsiTheme="minorHAnsi"/>
        </w:rPr>
        <w:t xml:space="preserve"> at a time when it is already under extraordinary pressure</w:t>
      </w:r>
      <w:r w:rsidRPr="005B5142">
        <w:rPr>
          <w:rFonts w:asciiTheme="minorHAnsi" w:hAnsiTheme="minorHAnsi"/>
          <w:sz w:val="16"/>
        </w:rPr>
        <w:t xml:space="preserve">….There is at present too little known about how marine ecosystem function in the Arctic, let alone how they will respond to the dramatic changes in progress, to prescribe safe harvest levels for living marine resources in the U.S. Arctic.” – Statement of 43 scientists to the North Pacific Fishery Management Council “We recognized early on that climate change in the high Arctic was causing a rate of change in that region that argued for a unique precautionary approach to fishery management. There are many concerns regarding the loss of sea ice in the Arctic, and existing scientific research hasn't answered these concerns. </w:t>
      </w:r>
      <w:r w:rsidRPr="005B5142">
        <w:rPr>
          <w:rStyle w:val="Emphasis"/>
          <w:rFonts w:asciiTheme="minorHAnsi" w:hAnsiTheme="minorHAnsi"/>
        </w:rPr>
        <w:t>Preventing the incursion of commercial fisheries until the science is available to make sound decisions is the only logical approach to management in this region</w:t>
      </w:r>
      <w:r w:rsidRPr="005B5142">
        <w:rPr>
          <w:rFonts w:asciiTheme="minorHAnsi" w:hAnsiTheme="minorHAnsi"/>
          <w:sz w:val="16"/>
        </w:rPr>
        <w:t>.” – Marine Conservation Alliance (organization representing 60 percent of Bering Sea Commercial fishing industry)</w:t>
      </w:r>
    </w:p>
    <w:p w:rsidR="00CD63EA" w:rsidRPr="005B5142" w:rsidRDefault="00CD63EA" w:rsidP="00CD63EA">
      <w:pPr>
        <w:pStyle w:val="Heading4"/>
        <w:rPr>
          <w:rFonts w:asciiTheme="minorHAnsi" w:hAnsiTheme="minorHAnsi"/>
        </w:rPr>
      </w:pPr>
      <w:r w:rsidRPr="005B5142">
        <w:rPr>
          <w:rFonts w:asciiTheme="minorHAnsi" w:hAnsiTheme="minorHAnsi"/>
        </w:rPr>
        <w:t xml:space="preserve">Keystone species loss results in an avalanche affect- collapses overall </w:t>
      </w:r>
      <w:proofErr w:type="spellStart"/>
      <w:r w:rsidRPr="005B5142">
        <w:rPr>
          <w:rFonts w:asciiTheme="minorHAnsi" w:hAnsiTheme="minorHAnsi"/>
        </w:rPr>
        <w:t>biod</w:t>
      </w:r>
      <w:proofErr w:type="spellEnd"/>
    </w:p>
    <w:p w:rsidR="00CD63EA" w:rsidRPr="005B5142" w:rsidRDefault="00CD63EA" w:rsidP="00CD63EA">
      <w:pPr>
        <w:rPr>
          <w:rFonts w:asciiTheme="minorHAnsi" w:hAnsiTheme="minorHAnsi"/>
          <w:sz w:val="16"/>
        </w:rPr>
      </w:pPr>
      <w:r w:rsidRPr="005B5142">
        <w:rPr>
          <w:rStyle w:val="Style13ptBold"/>
          <w:rFonts w:asciiTheme="minorHAnsi" w:hAnsiTheme="minorHAnsi"/>
        </w:rPr>
        <w:t>Wooldridge 09</w:t>
      </w:r>
      <w:r w:rsidRPr="005B5142">
        <w:rPr>
          <w:rFonts w:asciiTheme="minorHAnsi" w:hAnsiTheme="minorHAnsi"/>
          <w:sz w:val="16"/>
        </w:rPr>
        <w:t xml:space="preserve"> (Frosty. Guest lecturer at Cornell University. “Our troubled country; species extinction” March 16 2009 </w:t>
      </w:r>
      <w:r w:rsidRPr="005B5142">
        <w:rPr>
          <w:rFonts w:asciiTheme="minorHAnsi" w:hAnsiTheme="minorHAnsi"/>
          <w:color w:val="000000"/>
          <w:sz w:val="16"/>
        </w:rPr>
        <w:t>http://www.examiner.com/x-3515-Denver-Political-Issues-Examiner~y2009m3d16-Our-troubled-country-species-extinction)</w:t>
      </w:r>
    </w:p>
    <w:p w:rsidR="00CD63EA" w:rsidRPr="005B5142" w:rsidRDefault="00CD63EA" w:rsidP="00CD63EA">
      <w:pPr>
        <w:rPr>
          <w:rFonts w:asciiTheme="minorHAnsi" w:hAnsiTheme="minorHAnsi"/>
          <w:sz w:val="16"/>
        </w:rPr>
      </w:pPr>
      <w:r w:rsidRPr="005B5142">
        <w:rPr>
          <w:rFonts w:asciiTheme="minorHAnsi" w:hAnsiTheme="minorHAnsi"/>
          <w:sz w:val="16"/>
        </w:rPr>
        <w:t xml:space="preserve">What might be the optimum number of extinct species that would fall short of the “cascading effect?” </w:t>
      </w:r>
      <w:r w:rsidRPr="005B5142">
        <w:rPr>
          <w:rStyle w:val="StyleUnderline"/>
          <w:rFonts w:asciiTheme="minorHAnsi" w:hAnsiTheme="minorHAnsi"/>
        </w:rPr>
        <w:t xml:space="preserve">At what point would we supersede </w:t>
      </w:r>
      <w:r w:rsidRPr="005B5142">
        <w:rPr>
          <w:rStyle w:val="Emphasis"/>
          <w:rFonts w:asciiTheme="minorHAnsi" w:hAnsiTheme="minorHAnsi"/>
          <w:highlight w:val="green"/>
        </w:rPr>
        <w:t>the “cascading effect”</w:t>
      </w:r>
      <w:r w:rsidRPr="005B5142">
        <w:rPr>
          <w:rStyle w:val="Emphasis"/>
          <w:rFonts w:asciiTheme="minorHAnsi" w:hAnsiTheme="minorHAnsi"/>
        </w:rPr>
        <w:t xml:space="preserve"> to </w:t>
      </w:r>
      <w:r w:rsidRPr="005B5142">
        <w:rPr>
          <w:rStyle w:val="Emphasis"/>
          <w:rFonts w:asciiTheme="minorHAnsi" w:hAnsiTheme="minorHAnsi"/>
          <w:highlight w:val="green"/>
        </w:rPr>
        <w:t>create</w:t>
      </w:r>
      <w:r w:rsidRPr="005B5142">
        <w:rPr>
          <w:rStyle w:val="Emphasis"/>
          <w:rFonts w:asciiTheme="minorHAnsi" w:hAnsiTheme="minorHAnsi"/>
        </w:rPr>
        <w:t xml:space="preserve"> </w:t>
      </w:r>
      <w:r w:rsidRPr="005B5142">
        <w:rPr>
          <w:rStyle w:val="Emphasis"/>
          <w:rFonts w:asciiTheme="minorHAnsi" w:hAnsiTheme="minorHAnsi"/>
          <w:highlight w:val="green"/>
        </w:rPr>
        <w:t>an avalanche of</w:t>
      </w:r>
      <w:r w:rsidRPr="005B5142">
        <w:rPr>
          <w:rStyle w:val="Emphasis"/>
          <w:rFonts w:asciiTheme="minorHAnsi" w:hAnsiTheme="minorHAnsi"/>
        </w:rPr>
        <w:t xml:space="preserve"> even </w:t>
      </w:r>
      <w:r w:rsidRPr="005B5142">
        <w:rPr>
          <w:rStyle w:val="Emphasis"/>
          <w:rFonts w:asciiTheme="minorHAnsi" w:hAnsiTheme="minorHAnsi"/>
          <w:highlight w:val="green"/>
        </w:rPr>
        <w:t>more extinctions of other creatures</w:t>
      </w:r>
      <w:r w:rsidRPr="005B5142">
        <w:rPr>
          <w:rStyle w:val="Emphasis"/>
          <w:rFonts w:asciiTheme="minorHAnsi" w:hAnsiTheme="minorHAnsi"/>
        </w:rPr>
        <w:t xml:space="preserve"> </w:t>
      </w:r>
      <w:r w:rsidRPr="005B5142">
        <w:rPr>
          <w:rStyle w:val="StyleUnderline"/>
          <w:rFonts w:asciiTheme="minorHAnsi" w:hAnsiTheme="minorHAnsi"/>
        </w:rPr>
        <w:t>that depended on the web of life</w:t>
      </w:r>
      <w:r w:rsidRPr="005B5142">
        <w:rPr>
          <w:rFonts w:asciiTheme="minorHAnsi" w:hAnsiTheme="minorHAnsi"/>
          <w:sz w:val="16"/>
        </w:rPr>
        <w:t xml:space="preserve">?  </w:t>
      </w:r>
      <w:r w:rsidRPr="005B5142">
        <w:rPr>
          <w:rStyle w:val="StyleUnderline"/>
          <w:rFonts w:asciiTheme="minorHAnsi" w:hAnsiTheme="minorHAnsi"/>
        </w:rPr>
        <w:t xml:space="preserve">At what point would </w:t>
      </w:r>
      <w:r w:rsidRPr="005B5142">
        <w:rPr>
          <w:rStyle w:val="Emphasis"/>
          <w:rFonts w:asciiTheme="minorHAnsi" w:hAnsiTheme="minorHAnsi"/>
          <w:highlight w:val="green"/>
        </w:rPr>
        <w:t>that affect human survival</w:t>
      </w:r>
      <w:r w:rsidRPr="005B5142">
        <w:rPr>
          <w:rStyle w:val="StyleUnderline"/>
          <w:rFonts w:asciiTheme="minorHAnsi" w:hAnsiTheme="minorHAnsi"/>
          <w:highlight w:val="green"/>
        </w:rPr>
        <w:t xml:space="preserve"> </w:t>
      </w:r>
      <w:r w:rsidRPr="005B5142">
        <w:rPr>
          <w:rStyle w:val="StyleUnderline"/>
          <w:rFonts w:asciiTheme="minorHAnsi" w:hAnsiTheme="minorHAnsi"/>
        </w:rPr>
        <w:t>as in the case of the pollinators</w:t>
      </w:r>
      <w:r w:rsidRPr="005B5142">
        <w:rPr>
          <w:rFonts w:asciiTheme="minorHAnsi" w:hAnsiTheme="minorHAnsi"/>
          <w:sz w:val="16"/>
        </w:rPr>
        <w:t xml:space="preserve">?  As you can see, </w:t>
      </w:r>
      <w:r w:rsidRPr="005B5142">
        <w:rPr>
          <w:rStyle w:val="StyleUnderline"/>
          <w:rFonts w:asciiTheme="minorHAnsi" w:hAnsiTheme="minorHAnsi"/>
        </w:rPr>
        <w:t>we already create horrific consequences in the natural world</w:t>
      </w:r>
      <w:r w:rsidRPr="005B5142">
        <w:rPr>
          <w:rFonts w:asciiTheme="minorHAnsi" w:hAnsiTheme="minorHAnsi"/>
          <w:sz w:val="16"/>
        </w:rPr>
        <w:t xml:space="preserve"> with our current 306 million Americans. It’s not only here in the USA, but worldwide!  As you will read in “Chapter 18: Destroying our Oceans,” PBS showed hundreds of thousands of tons of discarded fishing nets retrieved by Scuba divers. The nets had been destroying reefs and marine life because nothing in nature could deal with the nylon. It rolled around the ocean bottom, washed by eternal tides, while it destroyed millions of marine creatures caught in its indolent grasp.  Fishing captains cut it loose—knowing the kind of death their nets created for all marine life victimized by those man-made products. On a worldwide scale, we kill 100 million sharks annually along with uncounted other creatures. How morally unconscionable and utterly reprehensible!  Let’s fast-forward to 2035 with another 100 million people added to North America. Remember, the human race globally will have added two billion more humans by that time. </w:t>
      </w:r>
      <w:r w:rsidRPr="005B5142">
        <w:rPr>
          <w:rStyle w:val="StyleUnderline"/>
          <w:rFonts w:asciiTheme="minorHAnsi" w:hAnsiTheme="minorHAnsi"/>
        </w:rPr>
        <w:t xml:space="preserve">Their impact </w:t>
      </w:r>
      <w:r w:rsidRPr="005B5142">
        <w:rPr>
          <w:rStyle w:val="StyleUnderline"/>
          <w:rFonts w:asciiTheme="minorHAnsi" w:hAnsiTheme="minorHAnsi"/>
          <w:highlight w:val="green"/>
        </w:rPr>
        <w:t>ca</w:t>
      </w:r>
      <w:r w:rsidRPr="005B5142">
        <w:rPr>
          <w:rStyle w:val="Emphasis"/>
          <w:rFonts w:asciiTheme="minorHAnsi" w:hAnsiTheme="minorHAnsi"/>
          <w:highlight w:val="green"/>
        </w:rPr>
        <w:t xml:space="preserve">n only multiply our global impact for devastating species extinction unprecedented </w:t>
      </w:r>
      <w:r w:rsidRPr="005B5142">
        <w:rPr>
          <w:rStyle w:val="Emphasis"/>
          <w:rFonts w:asciiTheme="minorHAnsi" w:hAnsiTheme="minorHAnsi"/>
        </w:rPr>
        <w:t>in history</w:t>
      </w:r>
      <w:r w:rsidRPr="005B5142">
        <w:rPr>
          <w:rStyle w:val="StyleUnderline"/>
          <w:rFonts w:asciiTheme="minorHAnsi" w:hAnsiTheme="minorHAnsi"/>
        </w:rPr>
        <w:t>. In fact, scientists tell us that five extinction sessions occurred since the dawn of time. The sixth one moves forward in this century. What causes it? The human race</w:t>
      </w:r>
      <w:r w:rsidRPr="005B5142">
        <w:rPr>
          <w:rFonts w:asciiTheme="minorHAnsi" w:hAnsiTheme="minorHAnsi"/>
          <w:sz w:val="16"/>
        </w:rPr>
        <w:t>!</w:t>
      </w:r>
    </w:p>
    <w:p w:rsidR="00CD63EA" w:rsidRPr="005B5142" w:rsidRDefault="00CD63EA" w:rsidP="00CD63EA">
      <w:pPr>
        <w:pStyle w:val="Heading4"/>
        <w:rPr>
          <w:rFonts w:asciiTheme="minorHAnsi" w:hAnsiTheme="minorHAnsi"/>
        </w:rPr>
      </w:pPr>
      <w:r w:rsidRPr="005B5142">
        <w:rPr>
          <w:rFonts w:asciiTheme="minorHAnsi" w:hAnsiTheme="minorHAnsi"/>
        </w:rPr>
        <w:t xml:space="preserve">That outweighs your impacts- guarantees extinction and is irreversible </w:t>
      </w:r>
    </w:p>
    <w:p w:rsidR="00CD63EA" w:rsidRPr="005B5142" w:rsidRDefault="00CD63EA" w:rsidP="00CD63EA">
      <w:pPr>
        <w:rPr>
          <w:rFonts w:asciiTheme="minorHAnsi" w:hAnsiTheme="minorHAnsi"/>
          <w:sz w:val="16"/>
        </w:rPr>
      </w:pPr>
      <w:r w:rsidRPr="005B5142">
        <w:rPr>
          <w:rStyle w:val="Style13ptBold"/>
          <w:rFonts w:asciiTheme="minorHAnsi" w:hAnsiTheme="minorHAnsi"/>
        </w:rPr>
        <w:t>Chen 2k</w:t>
      </w:r>
      <w:r w:rsidRPr="005B5142">
        <w:rPr>
          <w:rFonts w:asciiTheme="minorHAnsi" w:hAnsiTheme="minorHAnsi"/>
          <w:sz w:val="16"/>
        </w:rPr>
        <w:t xml:space="preserve"> (Jim, Professor of Law and Vance K. </w:t>
      </w:r>
      <w:proofErr w:type="spellStart"/>
      <w:r w:rsidRPr="005B5142">
        <w:rPr>
          <w:rFonts w:asciiTheme="minorHAnsi" w:hAnsiTheme="minorHAnsi"/>
          <w:sz w:val="16"/>
        </w:rPr>
        <w:t>Opperman</w:t>
      </w:r>
      <w:proofErr w:type="spellEnd"/>
      <w:r w:rsidRPr="005B5142">
        <w:rPr>
          <w:rFonts w:asciiTheme="minorHAnsi" w:hAnsiTheme="minorHAnsi"/>
          <w:sz w:val="16"/>
        </w:rPr>
        <w:t xml:space="preserve"> Research Scholar, University of Minnesota Law School  Globalization and Its Losers, Winter 2000, 9 Minn. J. Global Trade 157, Lexis)</w:t>
      </w:r>
    </w:p>
    <w:p w:rsidR="00CD63EA" w:rsidRPr="005B5142" w:rsidRDefault="00CD63EA" w:rsidP="00CD63EA">
      <w:pPr>
        <w:rPr>
          <w:rFonts w:asciiTheme="minorHAnsi" w:hAnsiTheme="minorHAnsi" w:cstheme="minorHAnsi"/>
          <w:sz w:val="14"/>
          <w:szCs w:val="14"/>
        </w:rPr>
      </w:pPr>
      <w:r w:rsidRPr="005B5142">
        <w:rPr>
          <w:rFonts w:asciiTheme="minorHAnsi" w:hAnsiTheme="minorHAnsi" w:cstheme="minorHAnsi"/>
          <w:sz w:val="14"/>
          <w:szCs w:val="14"/>
        </w:rPr>
        <w:t xml:space="preserve">Ellipses in original </w:t>
      </w:r>
    </w:p>
    <w:p w:rsidR="00CD63EA" w:rsidRPr="005B5142" w:rsidRDefault="00CD63EA" w:rsidP="00CD63EA">
      <w:pPr>
        <w:rPr>
          <w:rFonts w:asciiTheme="minorHAnsi" w:hAnsiTheme="minorHAnsi" w:cstheme="minorHAnsi"/>
          <w:sz w:val="16"/>
          <w:szCs w:val="14"/>
        </w:rPr>
      </w:pPr>
      <w:r w:rsidRPr="005B5142">
        <w:rPr>
          <w:rFonts w:asciiTheme="minorHAnsi" w:hAnsiTheme="minorHAnsi" w:cstheme="minorHAnsi"/>
          <w:sz w:val="16"/>
          <w:szCs w:val="14"/>
        </w:rPr>
        <w:t xml:space="preserve">Conscious </w:t>
      </w:r>
      <w:r w:rsidRPr="005B5142">
        <w:rPr>
          <w:rFonts w:asciiTheme="minorHAnsi" w:hAnsiTheme="minorHAnsi" w:cstheme="minorHAnsi"/>
          <w:b/>
          <w:highlight w:val="green"/>
          <w:u w:val="single"/>
        </w:rPr>
        <w:t>decisions to allow</w:t>
      </w:r>
      <w:r w:rsidRPr="005B5142">
        <w:rPr>
          <w:rFonts w:asciiTheme="minorHAnsi" w:hAnsiTheme="minorHAnsi" w:cstheme="minorHAnsi"/>
          <w:b/>
          <w:u w:val="single"/>
        </w:rPr>
        <w:t xml:space="preserve"> the </w:t>
      </w:r>
      <w:r w:rsidRPr="005B5142">
        <w:rPr>
          <w:rFonts w:asciiTheme="minorHAnsi" w:hAnsiTheme="minorHAnsi" w:cstheme="minorHAnsi"/>
          <w:b/>
          <w:highlight w:val="green"/>
          <w:u w:val="single"/>
        </w:rPr>
        <w:t xml:space="preserve">extinction of </w:t>
      </w:r>
      <w:r w:rsidRPr="005B5142">
        <w:rPr>
          <w:rFonts w:asciiTheme="minorHAnsi" w:hAnsiTheme="minorHAnsi" w:cstheme="minorHAnsi"/>
          <w:b/>
          <w:u w:val="single"/>
        </w:rPr>
        <w:t xml:space="preserve">a </w:t>
      </w:r>
      <w:r w:rsidRPr="005B5142">
        <w:rPr>
          <w:rFonts w:asciiTheme="minorHAnsi" w:hAnsiTheme="minorHAnsi" w:cstheme="minorHAnsi"/>
          <w:b/>
          <w:highlight w:val="green"/>
          <w:u w:val="single"/>
        </w:rPr>
        <w:t>species</w:t>
      </w:r>
      <w:r w:rsidRPr="005B5142">
        <w:rPr>
          <w:rFonts w:asciiTheme="minorHAnsi" w:hAnsiTheme="minorHAnsi" w:cstheme="minorHAnsi"/>
          <w:sz w:val="16"/>
          <w:szCs w:val="14"/>
        </w:rPr>
        <w:t xml:space="preserve"> or the destruction of an entire ecosystem </w:t>
      </w:r>
      <w:r w:rsidRPr="005B5142">
        <w:rPr>
          <w:rFonts w:asciiTheme="minorHAnsi" w:hAnsiTheme="minorHAnsi" w:cstheme="minorHAnsi"/>
          <w:b/>
          <w:highlight w:val="green"/>
          <w:u w:val="single"/>
        </w:rPr>
        <w:t>epitomize</w:t>
      </w:r>
      <w:r w:rsidRPr="005B5142">
        <w:rPr>
          <w:rFonts w:asciiTheme="minorHAnsi" w:hAnsiTheme="minorHAnsi" w:cstheme="minorHAnsi"/>
          <w:b/>
          <w:u w:val="single"/>
        </w:rPr>
        <w:t xml:space="preserve"> </w:t>
      </w:r>
      <w:r w:rsidRPr="005B5142">
        <w:rPr>
          <w:rFonts w:asciiTheme="minorHAnsi" w:hAnsiTheme="minorHAnsi" w:cstheme="minorHAnsi"/>
          <w:sz w:val="16"/>
          <w:szCs w:val="14"/>
        </w:rPr>
        <w:t>the "</w:t>
      </w:r>
      <w:r w:rsidRPr="005B5142">
        <w:rPr>
          <w:rFonts w:asciiTheme="minorHAnsi" w:hAnsiTheme="minorHAnsi" w:cstheme="minorHAnsi"/>
          <w:b/>
          <w:highlight w:val="green"/>
          <w:u w:val="single"/>
        </w:rPr>
        <w:t>irreversible</w:t>
      </w:r>
      <w:r w:rsidRPr="005B5142">
        <w:rPr>
          <w:rFonts w:asciiTheme="minorHAnsi" w:hAnsiTheme="minorHAnsi" w:cstheme="minorHAnsi"/>
          <w:b/>
          <w:u w:val="single"/>
        </w:rPr>
        <w:t xml:space="preserve"> </w:t>
      </w:r>
      <w:r w:rsidRPr="005B5142">
        <w:rPr>
          <w:rFonts w:asciiTheme="minorHAnsi" w:hAnsiTheme="minorHAnsi" w:cstheme="minorHAnsi"/>
          <w:sz w:val="16"/>
          <w:szCs w:val="14"/>
        </w:rPr>
        <w:t xml:space="preserve">and irretrievable </w:t>
      </w:r>
      <w:r w:rsidRPr="005B5142">
        <w:rPr>
          <w:rFonts w:asciiTheme="minorHAnsi" w:hAnsiTheme="minorHAnsi" w:cstheme="minorHAnsi"/>
          <w:b/>
          <w:highlight w:val="green"/>
          <w:u w:val="single"/>
        </w:rPr>
        <w:t xml:space="preserve">commitments </w:t>
      </w:r>
      <w:r w:rsidRPr="005B5142">
        <w:rPr>
          <w:rFonts w:asciiTheme="minorHAnsi" w:hAnsiTheme="minorHAnsi" w:cstheme="minorHAnsi"/>
          <w:b/>
          <w:u w:val="single"/>
        </w:rPr>
        <w:t>of resources"</w:t>
      </w:r>
      <w:r w:rsidRPr="005B5142">
        <w:rPr>
          <w:rFonts w:asciiTheme="minorHAnsi" w:hAnsiTheme="minorHAnsi" w:cstheme="minorHAnsi"/>
          <w:sz w:val="16"/>
          <w:szCs w:val="14"/>
        </w:rPr>
        <w:t xml:space="preserve"> that NEPA is designed to retard. 312 The original Endangered Species Act gave such decisions no quarter whatsoever; 313 since 1979, such decisions have rested in the hands of a solemnly convened "God Squad." 314 In its permanence and gravity, </w:t>
      </w:r>
      <w:r w:rsidRPr="005B5142">
        <w:rPr>
          <w:rFonts w:asciiTheme="minorHAnsi" w:hAnsiTheme="minorHAnsi" w:cstheme="minorHAnsi"/>
          <w:b/>
          <w:u w:val="single"/>
        </w:rPr>
        <w:t xml:space="preserve">natural extinction provides the baseline by which </w:t>
      </w:r>
      <w:r w:rsidRPr="005B5142">
        <w:rPr>
          <w:rFonts w:asciiTheme="minorHAnsi" w:hAnsiTheme="minorHAnsi" w:cstheme="minorHAnsi"/>
          <w:sz w:val="16"/>
          <w:szCs w:val="14"/>
        </w:rPr>
        <w:t xml:space="preserve">all </w:t>
      </w:r>
      <w:r w:rsidRPr="005B5142">
        <w:rPr>
          <w:rFonts w:asciiTheme="minorHAnsi" w:hAnsiTheme="minorHAnsi" w:cstheme="minorHAnsi"/>
          <w:b/>
          <w:u w:val="single"/>
        </w:rPr>
        <w:t xml:space="preserve">other </w:t>
      </w:r>
      <w:r w:rsidRPr="005B5142">
        <w:rPr>
          <w:rFonts w:asciiTheme="minorHAnsi" w:hAnsiTheme="minorHAnsi" w:cstheme="minorHAnsi"/>
          <w:sz w:val="16"/>
          <w:szCs w:val="14"/>
        </w:rPr>
        <w:t>types of</w:t>
      </w:r>
      <w:r w:rsidRPr="005B5142">
        <w:rPr>
          <w:rFonts w:asciiTheme="minorHAnsi" w:hAnsiTheme="minorHAnsi" w:cstheme="minorHAnsi"/>
          <w:b/>
          <w:u w:val="single"/>
        </w:rPr>
        <w:t xml:space="preserve"> extinction should be judged. </w:t>
      </w:r>
      <w:r w:rsidRPr="005B5142">
        <w:rPr>
          <w:rFonts w:asciiTheme="minorHAnsi" w:hAnsiTheme="minorHAnsi" w:cstheme="minorHAnsi"/>
          <w:sz w:val="16"/>
          <w:szCs w:val="14"/>
        </w:rPr>
        <w:t xml:space="preserve">The Endangered Species Act explicitly acknowledges the "esthetic, ecological, educational, historical, recreational, and scientific value" of endangered species and the biodiversity they represent. 315 Allied bodies of international law confirm this view: 316 global biological diversity is part of the commonly owned heritage of all humanity and deserves full legal protection. 317 Rather remarkably, these broad assertions understate the value of biodiversity and the urgency of its protection. A Sand County Almanac, the eloquent bible of the modern environmental movement, contains only two demonstrable biological errors. It opens with one and closes with another. We can forgive Aldo Leopold's decision to close with that elegant but erroneous epigram, "ontogeny repeats phylogeny." 318 What concerns [*208] </w:t>
      </w:r>
      <w:proofErr w:type="gramStart"/>
      <w:r w:rsidRPr="005B5142">
        <w:rPr>
          <w:rFonts w:asciiTheme="minorHAnsi" w:hAnsiTheme="minorHAnsi" w:cstheme="minorHAnsi"/>
          <w:sz w:val="16"/>
          <w:szCs w:val="14"/>
        </w:rPr>
        <w:t>us</w:t>
      </w:r>
      <w:proofErr w:type="gramEnd"/>
      <w:r w:rsidRPr="005B5142">
        <w:rPr>
          <w:rFonts w:asciiTheme="minorHAnsi" w:hAnsiTheme="minorHAnsi" w:cstheme="minorHAnsi"/>
          <w:sz w:val="16"/>
          <w:szCs w:val="14"/>
        </w:rPr>
        <w:t xml:space="preserve"> is his opening gambit: "There are some who can live without wild things, and some who cannot." 319 Not quite. </w:t>
      </w:r>
      <w:r w:rsidRPr="005B5142">
        <w:rPr>
          <w:rFonts w:asciiTheme="minorHAnsi" w:hAnsiTheme="minorHAnsi" w:cstheme="minorHAnsi"/>
          <w:b/>
          <w:highlight w:val="green"/>
          <w:u w:val="single"/>
        </w:rPr>
        <w:t>None of us can live without wild things</w:t>
      </w:r>
      <w:r w:rsidRPr="005B5142">
        <w:rPr>
          <w:rFonts w:asciiTheme="minorHAnsi" w:hAnsiTheme="minorHAnsi" w:cstheme="minorHAnsi"/>
          <w:b/>
          <w:u w:val="single"/>
        </w:rPr>
        <w:t>.</w:t>
      </w:r>
      <w:r w:rsidRPr="005B5142">
        <w:rPr>
          <w:rFonts w:asciiTheme="minorHAnsi" w:hAnsiTheme="minorHAnsi" w:cstheme="minorHAnsi"/>
          <w:sz w:val="16"/>
          <w:szCs w:val="14"/>
        </w:rPr>
        <w:t xml:space="preserve"> Insects are </w:t>
      </w:r>
      <w:proofErr w:type="gramStart"/>
      <w:r w:rsidRPr="005B5142">
        <w:rPr>
          <w:rFonts w:asciiTheme="minorHAnsi" w:hAnsiTheme="minorHAnsi" w:cstheme="minorHAnsi"/>
          <w:sz w:val="16"/>
          <w:szCs w:val="14"/>
        </w:rPr>
        <w:t>so</w:t>
      </w:r>
      <w:proofErr w:type="gramEnd"/>
      <w:r w:rsidRPr="005B5142">
        <w:rPr>
          <w:rFonts w:asciiTheme="minorHAnsi" w:hAnsiTheme="minorHAnsi" w:cstheme="minorHAnsi"/>
          <w:sz w:val="16"/>
          <w:szCs w:val="14"/>
        </w:rPr>
        <w:t xml:space="preserve"> essential to life as we know it that</w:t>
      </w:r>
      <w:r w:rsidRPr="005B5142">
        <w:rPr>
          <w:rFonts w:asciiTheme="minorHAnsi" w:hAnsiTheme="minorHAnsi" w:cstheme="minorHAnsi"/>
          <w:b/>
          <w:u w:val="single"/>
        </w:rPr>
        <w:t xml:space="preserve"> </w:t>
      </w:r>
      <w:r w:rsidRPr="005B5142">
        <w:rPr>
          <w:rFonts w:asciiTheme="minorHAnsi" w:hAnsiTheme="minorHAnsi" w:cstheme="minorHAnsi"/>
          <w:b/>
          <w:highlight w:val="green"/>
          <w:u w:val="single"/>
        </w:rPr>
        <w:t>if they</w:t>
      </w:r>
      <w:r w:rsidRPr="005B5142">
        <w:rPr>
          <w:rFonts w:asciiTheme="minorHAnsi" w:hAnsiTheme="minorHAnsi" w:cstheme="minorHAnsi"/>
          <w:b/>
          <w:u w:val="single"/>
        </w:rPr>
        <w:t xml:space="preserve"> "</w:t>
      </w:r>
      <w:r w:rsidRPr="005B5142">
        <w:rPr>
          <w:rFonts w:asciiTheme="minorHAnsi" w:hAnsiTheme="minorHAnsi" w:cstheme="minorHAnsi"/>
          <w:sz w:val="16"/>
          <w:szCs w:val="14"/>
        </w:rPr>
        <w:t xml:space="preserve">and other land-dwelling </w:t>
      </w:r>
      <w:proofErr w:type="spellStart"/>
      <w:r w:rsidRPr="005B5142">
        <w:rPr>
          <w:rFonts w:asciiTheme="minorHAnsi" w:hAnsiTheme="minorHAnsi" w:cstheme="minorHAnsi"/>
          <w:sz w:val="16"/>
          <w:szCs w:val="14"/>
        </w:rPr>
        <w:t>anthropods</w:t>
      </w:r>
      <w:proofErr w:type="spellEnd"/>
      <w:r w:rsidRPr="005B5142">
        <w:rPr>
          <w:rFonts w:asciiTheme="minorHAnsi" w:hAnsiTheme="minorHAnsi" w:cstheme="minorHAnsi"/>
          <w:sz w:val="16"/>
          <w:szCs w:val="14"/>
        </w:rPr>
        <w:t xml:space="preserve"> ... </w:t>
      </w:r>
      <w:r w:rsidRPr="005B5142">
        <w:rPr>
          <w:rFonts w:asciiTheme="minorHAnsi" w:hAnsiTheme="minorHAnsi" w:cstheme="minorHAnsi"/>
          <w:b/>
          <w:highlight w:val="green"/>
          <w:u w:val="single"/>
        </w:rPr>
        <w:t>were to disappear, humanity</w:t>
      </w:r>
      <w:r w:rsidRPr="005B5142">
        <w:rPr>
          <w:rFonts w:asciiTheme="minorHAnsi" w:hAnsiTheme="minorHAnsi" w:cstheme="minorHAnsi"/>
          <w:b/>
          <w:u w:val="single"/>
        </w:rPr>
        <w:t xml:space="preserve"> </w:t>
      </w:r>
      <w:r w:rsidRPr="005B5142">
        <w:rPr>
          <w:rFonts w:asciiTheme="minorHAnsi" w:hAnsiTheme="minorHAnsi" w:cstheme="minorHAnsi"/>
          <w:sz w:val="16"/>
          <w:szCs w:val="14"/>
        </w:rPr>
        <w:t xml:space="preserve">probably </w:t>
      </w:r>
      <w:r w:rsidRPr="005B5142">
        <w:rPr>
          <w:rFonts w:asciiTheme="minorHAnsi" w:hAnsiTheme="minorHAnsi" w:cstheme="minorHAnsi"/>
          <w:b/>
          <w:highlight w:val="green"/>
          <w:u w:val="single"/>
        </w:rPr>
        <w:t>could</w:t>
      </w:r>
      <w:r w:rsidRPr="005B5142">
        <w:rPr>
          <w:rFonts w:asciiTheme="minorHAnsi" w:hAnsiTheme="minorHAnsi" w:cstheme="minorHAnsi"/>
          <w:b/>
          <w:u w:val="single"/>
        </w:rPr>
        <w:t xml:space="preserve"> not </w:t>
      </w:r>
      <w:r w:rsidRPr="005B5142">
        <w:rPr>
          <w:rFonts w:asciiTheme="minorHAnsi" w:hAnsiTheme="minorHAnsi" w:cstheme="minorHAnsi"/>
          <w:b/>
          <w:highlight w:val="green"/>
          <w:u w:val="single"/>
        </w:rPr>
        <w:t>last</w:t>
      </w:r>
      <w:r w:rsidRPr="005B5142">
        <w:rPr>
          <w:rFonts w:asciiTheme="minorHAnsi" w:hAnsiTheme="minorHAnsi" w:cstheme="minorHAnsi"/>
          <w:b/>
          <w:u w:val="single"/>
        </w:rPr>
        <w:t xml:space="preserve"> more than </w:t>
      </w:r>
      <w:r w:rsidRPr="005B5142">
        <w:rPr>
          <w:rFonts w:asciiTheme="minorHAnsi" w:hAnsiTheme="minorHAnsi" w:cstheme="minorHAnsi"/>
          <w:b/>
          <w:highlight w:val="green"/>
          <w:u w:val="single"/>
        </w:rPr>
        <w:t>a few months</w:t>
      </w:r>
      <w:r w:rsidRPr="005B5142">
        <w:rPr>
          <w:rFonts w:asciiTheme="minorHAnsi" w:hAnsiTheme="minorHAnsi" w:cstheme="minorHAnsi"/>
          <w:sz w:val="16"/>
          <w:szCs w:val="14"/>
        </w:rPr>
        <w:t xml:space="preserve">." 320 "Most of the amphibians, reptiles, birds, and mammals," along with "the bulk of the flowering plants and ... the physical structure of most forests and other terrestrial habitats" would disappear in turn. 321 "The land would return to" something resembling its Cambrian condition, "covered by mats of recumbent wind-pollinated vegetation, sprinkled with clumps of small trees and bushes here and there, largely devoid of animal life." 322 From this perspective, the mere thought of valuing biodiversity is absurd, much as any attempt to quantify all of earth's planetary amenities as some trillions of dollars per year is absurd. But the frustration inherent in enforcing the Convention on International Trade in Endangered Species (CITES) has shown that conservation cannot work without appeasing Homo </w:t>
      </w:r>
      <w:proofErr w:type="spellStart"/>
      <w:r w:rsidRPr="005B5142">
        <w:rPr>
          <w:rFonts w:asciiTheme="minorHAnsi" w:hAnsiTheme="minorHAnsi" w:cstheme="minorHAnsi"/>
          <w:sz w:val="16"/>
          <w:szCs w:val="14"/>
        </w:rPr>
        <w:t>economicus</w:t>
      </w:r>
      <w:proofErr w:type="spellEnd"/>
      <w:r w:rsidRPr="005B5142">
        <w:rPr>
          <w:rFonts w:asciiTheme="minorHAnsi" w:hAnsiTheme="minorHAnsi" w:cstheme="minorHAnsi"/>
          <w:sz w:val="16"/>
          <w:szCs w:val="14"/>
        </w:rPr>
        <w:t xml:space="preserve">, the profit-seeking ape. Efforts to ban the international ivory trade through CITES have failed to stem the slaughter of African elephants. 323 The preservation of biodiversity must therefore begin with a cold, calculating inventory of its benefits. Fortunately, defending biodiversity preservation in humanity's self-interest is an easy task. As yet unexploited species might give a hungry world a larger larder than the storehouse of twenty plant species that provide nine-tenths of humanity's current food supply. 324 "Waiting in the wings are tens of thousands of unused plant species, many demonstrably superior to those in favor." 325 As genetic warehouses, many plants enhance the productivity of crops already in use. In the United States alone, the [*209] genes of wild plants have accounted for much of "the explosive growth in farm production since the 1930s." 326 The contribution is worth $ 1 billion each year. 327 Nature's pharmacy demonstrates even more dramatic gains than nature's farm. 328 Aspirin and penicillin, our star analgesic and antibiotic, had humble origins in the meadowsweet plant and in cheese mold. 329 Leeches, vampire bats, and pit vipers all contribute anticoagulant drugs that reduce blood pressure, prevent heart attacks, and facilitate skin transplants. 330 Merck &amp; Co., the multinational pharmaceutical company, is helping Costa Rica assay its rich biota. 331 A single commercially viable product derived "from, say, any one species among ... 12,000 plants and 300,000 insects ... could handsomely repay Merck's entire investment" of $ 1 million in 1991 dollars. 332 Wild </w:t>
      </w:r>
      <w:r w:rsidRPr="005B5142">
        <w:rPr>
          <w:rFonts w:asciiTheme="minorHAnsi" w:hAnsiTheme="minorHAnsi" w:cstheme="minorHAnsi"/>
          <w:b/>
          <w:highlight w:val="green"/>
          <w:u w:val="single"/>
        </w:rPr>
        <w:t>animals, plants</w:t>
      </w:r>
      <w:r w:rsidRPr="005B5142">
        <w:rPr>
          <w:rFonts w:asciiTheme="minorHAnsi" w:hAnsiTheme="minorHAnsi" w:cstheme="minorHAnsi"/>
          <w:sz w:val="16"/>
          <w:szCs w:val="14"/>
        </w:rPr>
        <w:t xml:space="preserve">, and microorganisms also </w:t>
      </w:r>
      <w:r w:rsidRPr="005B5142">
        <w:rPr>
          <w:rFonts w:asciiTheme="minorHAnsi" w:hAnsiTheme="minorHAnsi" w:cstheme="minorHAnsi"/>
          <w:b/>
          <w:highlight w:val="green"/>
          <w:u w:val="single"/>
        </w:rPr>
        <w:t>provide ecological services</w:t>
      </w:r>
      <w:r w:rsidRPr="005B5142">
        <w:rPr>
          <w:rFonts w:asciiTheme="minorHAnsi" w:hAnsiTheme="minorHAnsi" w:cstheme="minorHAnsi"/>
          <w:sz w:val="16"/>
          <w:szCs w:val="14"/>
        </w:rPr>
        <w:t xml:space="preserve">. 333 The Supreme Court has lauded the </w:t>
      </w:r>
      <w:proofErr w:type="spellStart"/>
      <w:r w:rsidRPr="005B5142">
        <w:rPr>
          <w:rFonts w:asciiTheme="minorHAnsi" w:hAnsiTheme="minorHAnsi" w:cstheme="minorHAnsi"/>
          <w:sz w:val="16"/>
          <w:szCs w:val="14"/>
        </w:rPr>
        <w:t>pesticidal</w:t>
      </w:r>
      <w:proofErr w:type="spellEnd"/>
      <w:r w:rsidRPr="005B5142">
        <w:rPr>
          <w:rFonts w:asciiTheme="minorHAnsi" w:hAnsiTheme="minorHAnsi" w:cstheme="minorHAnsi"/>
          <w:sz w:val="16"/>
          <w:szCs w:val="14"/>
        </w:rPr>
        <w:t xml:space="preserve"> talents of migratory birds. 334 Numerous </w:t>
      </w:r>
      <w:r w:rsidRPr="005B5142">
        <w:rPr>
          <w:rFonts w:asciiTheme="minorHAnsi" w:hAnsiTheme="minorHAnsi" w:cstheme="minorHAnsi"/>
          <w:b/>
          <w:highlight w:val="green"/>
          <w:u w:val="single"/>
        </w:rPr>
        <w:t>organisms process</w:t>
      </w:r>
      <w:r w:rsidRPr="005B5142">
        <w:rPr>
          <w:rFonts w:asciiTheme="minorHAnsi" w:hAnsiTheme="minorHAnsi" w:cstheme="minorHAnsi"/>
          <w:b/>
          <w:u w:val="single"/>
        </w:rPr>
        <w:t xml:space="preserve"> the </w:t>
      </w:r>
      <w:r w:rsidRPr="005B5142">
        <w:rPr>
          <w:rFonts w:asciiTheme="minorHAnsi" w:hAnsiTheme="minorHAnsi" w:cstheme="minorHAnsi"/>
          <w:b/>
          <w:highlight w:val="green"/>
          <w:u w:val="single"/>
        </w:rPr>
        <w:t>air</w:t>
      </w:r>
      <w:r w:rsidRPr="005B5142">
        <w:rPr>
          <w:rFonts w:asciiTheme="minorHAnsi" w:hAnsiTheme="minorHAnsi" w:cstheme="minorHAnsi"/>
          <w:b/>
          <w:u w:val="single"/>
        </w:rPr>
        <w:t xml:space="preserve"> we breathe, the </w:t>
      </w:r>
      <w:r w:rsidRPr="005B5142">
        <w:rPr>
          <w:rFonts w:asciiTheme="minorHAnsi" w:hAnsiTheme="minorHAnsi" w:cstheme="minorHAnsi"/>
          <w:b/>
          <w:highlight w:val="green"/>
          <w:u w:val="single"/>
        </w:rPr>
        <w:t>water</w:t>
      </w:r>
      <w:r w:rsidRPr="005B5142">
        <w:rPr>
          <w:rFonts w:asciiTheme="minorHAnsi" w:hAnsiTheme="minorHAnsi" w:cstheme="minorHAnsi"/>
          <w:b/>
          <w:u w:val="single"/>
        </w:rPr>
        <w:t xml:space="preserve"> we drink</w:t>
      </w:r>
      <w:r w:rsidRPr="005B5142">
        <w:rPr>
          <w:rFonts w:asciiTheme="minorHAnsi" w:hAnsiTheme="minorHAnsi" w:cstheme="minorHAnsi"/>
          <w:sz w:val="16"/>
          <w:szCs w:val="14"/>
        </w:rPr>
        <w:t xml:space="preserve">, the ground we stroll. 335 Other species serve as sentries. Just as canaries warned coal miners of lethal gases, the decline or disappearance of indicator species provides advance warning against deeper [*210] environmental threats. 336 Species conservation yields the greatest environmental amenity of all: ecosystem protection. </w:t>
      </w:r>
      <w:r w:rsidRPr="005B5142">
        <w:rPr>
          <w:rFonts w:asciiTheme="minorHAnsi" w:hAnsiTheme="minorHAnsi" w:cstheme="minorHAnsi"/>
          <w:b/>
          <w:highlight w:val="green"/>
          <w:u w:val="single"/>
        </w:rPr>
        <w:t>Saving</w:t>
      </w:r>
      <w:r w:rsidRPr="005B5142">
        <w:rPr>
          <w:rFonts w:asciiTheme="minorHAnsi" w:hAnsiTheme="minorHAnsi" w:cstheme="minorHAnsi"/>
          <w:b/>
          <w:u w:val="single"/>
        </w:rPr>
        <w:t xml:space="preserve"> discrete </w:t>
      </w:r>
      <w:r w:rsidRPr="005B5142">
        <w:rPr>
          <w:rFonts w:asciiTheme="minorHAnsi" w:hAnsiTheme="minorHAnsi" w:cstheme="minorHAnsi"/>
          <w:b/>
          <w:highlight w:val="green"/>
          <w:u w:val="single"/>
        </w:rPr>
        <w:t>species</w:t>
      </w:r>
      <w:r w:rsidRPr="005B5142">
        <w:rPr>
          <w:rFonts w:asciiTheme="minorHAnsi" w:hAnsiTheme="minorHAnsi" w:cstheme="minorHAnsi"/>
          <w:sz w:val="16"/>
          <w:szCs w:val="14"/>
        </w:rPr>
        <w:t xml:space="preserve"> indirectly </w:t>
      </w:r>
      <w:r w:rsidRPr="005B5142">
        <w:rPr>
          <w:rFonts w:asciiTheme="minorHAnsi" w:hAnsiTheme="minorHAnsi" w:cstheme="minorHAnsi"/>
          <w:b/>
          <w:highlight w:val="green"/>
          <w:u w:val="single"/>
        </w:rPr>
        <w:t>protects</w:t>
      </w:r>
      <w:r w:rsidRPr="005B5142">
        <w:rPr>
          <w:rFonts w:asciiTheme="minorHAnsi" w:hAnsiTheme="minorHAnsi" w:cstheme="minorHAnsi"/>
          <w:b/>
          <w:u w:val="single"/>
        </w:rPr>
        <w:t xml:space="preserve"> the </w:t>
      </w:r>
      <w:r w:rsidRPr="005B5142">
        <w:rPr>
          <w:rFonts w:asciiTheme="minorHAnsi" w:hAnsiTheme="minorHAnsi" w:cstheme="minorHAnsi"/>
          <w:b/>
          <w:highlight w:val="green"/>
          <w:u w:val="single"/>
        </w:rPr>
        <w:t>ecosystems</w:t>
      </w:r>
      <w:r w:rsidRPr="005B5142">
        <w:rPr>
          <w:rFonts w:asciiTheme="minorHAnsi" w:hAnsiTheme="minorHAnsi" w:cstheme="minorHAnsi"/>
          <w:b/>
          <w:u w:val="single"/>
        </w:rPr>
        <w:t xml:space="preserve"> in which they</w:t>
      </w:r>
      <w:r w:rsidRPr="005B5142">
        <w:rPr>
          <w:rFonts w:asciiTheme="minorHAnsi" w:hAnsiTheme="minorHAnsi" w:cstheme="minorHAnsi"/>
          <w:sz w:val="16"/>
          <w:szCs w:val="14"/>
        </w:rPr>
        <w:t xml:space="preserve"> </w:t>
      </w:r>
      <w:r w:rsidRPr="005B5142">
        <w:rPr>
          <w:rFonts w:asciiTheme="minorHAnsi" w:hAnsiTheme="minorHAnsi" w:cstheme="minorHAnsi"/>
          <w:b/>
          <w:u w:val="single"/>
        </w:rPr>
        <w:t>live</w:t>
      </w:r>
      <w:r w:rsidRPr="005B5142">
        <w:rPr>
          <w:rFonts w:asciiTheme="minorHAnsi" w:hAnsiTheme="minorHAnsi" w:cstheme="minorHAnsi"/>
          <w:sz w:val="16"/>
          <w:szCs w:val="14"/>
        </w:rPr>
        <w:t xml:space="preserve">. 337 Some larger animals may not carry great utilitarian value in themselves, but the human urge to protect these charismatic "flagship species" helps protect their ecosystems. 338 Indeed, to save any species, we must protect their ecosystems. 339 Defenders of biodiversity can measure the "tangible economic value" of the pleasure derived from "visiting, photographing, painting, and just looking at wildlife." 340 In the United States alone, wildlife observation and feeding in 1991 generated $ 18.1 billion in consumer spending, $ 3 billion in tax revenues, and 766,000 jobs. 341 Ecotourism gives tropical countries, home to most of the world's species, a valuable alternative to subsistence agriculture. Costa Rican rainforests preserved for ecotourism "have become many times more profitable per hectare than land cleared for pastures and fields," while the endangered gorilla has turned ecotourism into "the third most important source of income in Rwanda." 342 In a globalized economy where commodities can be cultivated almost anywhere, environmentally [*211] sensitive locales can maximize their wealth by exploiting the "boutique" uses of their natural bounty. </w:t>
      </w:r>
      <w:r w:rsidRPr="005B5142">
        <w:rPr>
          <w:rFonts w:asciiTheme="minorHAnsi" w:hAnsiTheme="minorHAnsi" w:cstheme="minorHAnsi"/>
          <w:b/>
          <w:highlight w:val="green"/>
          <w:u w:val="single"/>
        </w:rPr>
        <w:t>The value of</w:t>
      </w:r>
      <w:r w:rsidRPr="005B5142">
        <w:rPr>
          <w:rFonts w:asciiTheme="minorHAnsi" w:hAnsiTheme="minorHAnsi" w:cstheme="minorHAnsi"/>
          <w:b/>
          <w:u w:val="single"/>
        </w:rPr>
        <w:t xml:space="preserve"> endangered species and</w:t>
      </w:r>
      <w:r w:rsidRPr="005B5142">
        <w:rPr>
          <w:rFonts w:asciiTheme="minorHAnsi" w:hAnsiTheme="minorHAnsi" w:cstheme="minorHAnsi"/>
          <w:sz w:val="16"/>
          <w:szCs w:val="14"/>
        </w:rPr>
        <w:t xml:space="preserve"> the </w:t>
      </w:r>
      <w:r w:rsidRPr="005B5142">
        <w:rPr>
          <w:rFonts w:asciiTheme="minorHAnsi" w:hAnsiTheme="minorHAnsi" w:cstheme="minorHAnsi"/>
          <w:b/>
          <w:highlight w:val="green"/>
          <w:u w:val="single"/>
        </w:rPr>
        <w:t>biodiversity</w:t>
      </w:r>
      <w:r w:rsidRPr="005B5142">
        <w:rPr>
          <w:rFonts w:asciiTheme="minorHAnsi" w:hAnsiTheme="minorHAnsi" w:cstheme="minorHAnsi"/>
          <w:b/>
          <w:u w:val="single"/>
        </w:rPr>
        <w:t xml:space="preserve"> </w:t>
      </w:r>
      <w:r w:rsidRPr="005B5142">
        <w:rPr>
          <w:rFonts w:asciiTheme="minorHAnsi" w:hAnsiTheme="minorHAnsi" w:cstheme="minorHAnsi"/>
          <w:sz w:val="16"/>
          <w:szCs w:val="14"/>
        </w:rPr>
        <w:t xml:space="preserve">they embody </w:t>
      </w:r>
      <w:r w:rsidRPr="005B5142">
        <w:rPr>
          <w:rFonts w:asciiTheme="minorHAnsi" w:hAnsiTheme="minorHAnsi" w:cstheme="minorHAnsi"/>
          <w:b/>
          <w:highlight w:val="green"/>
          <w:u w:val="single"/>
        </w:rPr>
        <w:t>is "literally ... incalculable</w:t>
      </w:r>
      <w:r w:rsidRPr="005B5142">
        <w:rPr>
          <w:rFonts w:asciiTheme="minorHAnsi" w:hAnsiTheme="minorHAnsi" w:cstheme="minorHAnsi"/>
          <w:sz w:val="16"/>
          <w:szCs w:val="14"/>
        </w:rPr>
        <w:t xml:space="preserve">." 343 What, if anything, should the law do to preserve it? There are those that invoke the story of Noah's Ark as a moral basis for biodiversity preservation. 344 Others regard the entire Judeo-Christian tradition, especially the biblical stories of Creation and the Flood, as the root of the West's deplorable environmental record. 345 To avoid getting bogged down in an environmental exegesis of Judeo-Christian "myth and legend," we should let Charles Darwin and evolutionary biology determine the imperatives of our moment in natural "history." 346 </w:t>
      </w:r>
      <w:r w:rsidRPr="005B5142">
        <w:rPr>
          <w:rFonts w:asciiTheme="minorHAnsi" w:hAnsiTheme="minorHAnsi" w:cstheme="minorHAnsi"/>
          <w:b/>
          <w:u w:val="single"/>
        </w:rPr>
        <w:t xml:space="preserve">The </w:t>
      </w:r>
      <w:r w:rsidRPr="005B5142">
        <w:rPr>
          <w:rFonts w:asciiTheme="minorHAnsi" w:hAnsiTheme="minorHAnsi" w:cstheme="minorHAnsi"/>
          <w:b/>
          <w:highlight w:val="green"/>
          <w:u w:val="single"/>
        </w:rPr>
        <w:t>loss of biological diversity is</w:t>
      </w:r>
      <w:r w:rsidRPr="005B5142">
        <w:rPr>
          <w:rFonts w:asciiTheme="minorHAnsi" w:hAnsiTheme="minorHAnsi" w:cstheme="minorHAnsi"/>
          <w:b/>
          <w:u w:val="single"/>
        </w:rPr>
        <w:t xml:space="preserve"> </w:t>
      </w:r>
      <w:r w:rsidRPr="005B5142">
        <w:rPr>
          <w:rFonts w:asciiTheme="minorHAnsi" w:hAnsiTheme="minorHAnsi" w:cstheme="minorHAnsi"/>
          <w:sz w:val="16"/>
          <w:szCs w:val="14"/>
        </w:rPr>
        <w:t>quite arguably</w:t>
      </w:r>
      <w:r w:rsidRPr="005B5142">
        <w:rPr>
          <w:rFonts w:asciiTheme="minorHAnsi" w:hAnsiTheme="minorHAnsi" w:cstheme="minorHAnsi"/>
          <w:b/>
          <w:u w:val="single"/>
        </w:rPr>
        <w:t xml:space="preserve"> </w:t>
      </w:r>
      <w:r w:rsidRPr="005B5142">
        <w:rPr>
          <w:rFonts w:asciiTheme="minorHAnsi" w:hAnsiTheme="minorHAnsi" w:cstheme="minorHAnsi"/>
          <w:b/>
          <w:highlight w:val="green"/>
          <w:u w:val="single"/>
        </w:rPr>
        <w:t>the gravest problem facing humanity</w:t>
      </w:r>
      <w:r w:rsidRPr="005B5142">
        <w:rPr>
          <w:rFonts w:asciiTheme="minorHAnsi" w:hAnsiTheme="minorHAnsi" w:cstheme="minorHAnsi"/>
          <w:sz w:val="16"/>
          <w:szCs w:val="14"/>
        </w:rPr>
        <w:t>. If we cast the question as the contemporary phenomenon that "</w:t>
      </w:r>
      <w:r w:rsidRPr="005B5142">
        <w:rPr>
          <w:rFonts w:asciiTheme="minorHAnsi" w:hAnsiTheme="minorHAnsi" w:cstheme="minorHAnsi"/>
          <w:b/>
          <w:highlight w:val="green"/>
          <w:u w:val="single"/>
        </w:rPr>
        <w:t>our</w:t>
      </w:r>
      <w:r w:rsidRPr="005B5142">
        <w:rPr>
          <w:rFonts w:asciiTheme="minorHAnsi" w:hAnsiTheme="minorHAnsi" w:cstheme="minorHAnsi"/>
          <w:b/>
          <w:u w:val="single"/>
        </w:rPr>
        <w:t xml:space="preserve"> </w:t>
      </w:r>
      <w:r w:rsidRPr="005B5142">
        <w:rPr>
          <w:rFonts w:asciiTheme="minorHAnsi" w:hAnsiTheme="minorHAnsi" w:cstheme="minorHAnsi"/>
          <w:b/>
          <w:highlight w:val="green"/>
          <w:u w:val="single"/>
        </w:rPr>
        <w:t>descendants [will</w:t>
      </w:r>
      <w:r w:rsidRPr="005B5142">
        <w:rPr>
          <w:rFonts w:asciiTheme="minorHAnsi" w:hAnsiTheme="minorHAnsi" w:cstheme="minorHAnsi"/>
          <w:b/>
          <w:u w:val="single"/>
        </w:rPr>
        <w:t xml:space="preserve">] most </w:t>
      </w:r>
      <w:r w:rsidRPr="005B5142">
        <w:rPr>
          <w:rFonts w:asciiTheme="minorHAnsi" w:hAnsiTheme="minorHAnsi" w:cstheme="minorHAnsi"/>
          <w:b/>
          <w:highlight w:val="green"/>
          <w:u w:val="single"/>
        </w:rPr>
        <w:t>regret," the "loss of</w:t>
      </w:r>
      <w:r w:rsidRPr="005B5142">
        <w:rPr>
          <w:rFonts w:asciiTheme="minorHAnsi" w:hAnsiTheme="minorHAnsi" w:cstheme="minorHAnsi"/>
          <w:sz w:val="16"/>
          <w:szCs w:val="14"/>
        </w:rPr>
        <w:t xml:space="preserve"> genetic and species </w:t>
      </w:r>
      <w:r w:rsidRPr="005B5142">
        <w:rPr>
          <w:rFonts w:asciiTheme="minorHAnsi" w:hAnsiTheme="minorHAnsi" w:cstheme="minorHAnsi"/>
          <w:b/>
          <w:highlight w:val="green"/>
          <w:u w:val="single"/>
        </w:rPr>
        <w:t>diversity</w:t>
      </w:r>
      <w:r w:rsidRPr="005B5142">
        <w:rPr>
          <w:rFonts w:asciiTheme="minorHAnsi" w:hAnsiTheme="minorHAnsi" w:cstheme="minorHAnsi"/>
          <w:b/>
          <w:u w:val="single"/>
        </w:rPr>
        <w:t xml:space="preserve"> </w:t>
      </w:r>
      <w:r w:rsidRPr="005B5142">
        <w:rPr>
          <w:rFonts w:asciiTheme="minorHAnsi" w:hAnsiTheme="minorHAnsi" w:cstheme="minorHAnsi"/>
          <w:sz w:val="16"/>
          <w:szCs w:val="14"/>
        </w:rPr>
        <w:t xml:space="preserve">by the destruction of natural habitats" is </w:t>
      </w:r>
      <w:r w:rsidRPr="005B5142">
        <w:rPr>
          <w:rFonts w:asciiTheme="minorHAnsi" w:hAnsiTheme="minorHAnsi" w:cstheme="minorHAnsi"/>
          <w:b/>
          <w:highlight w:val="green"/>
          <w:u w:val="single"/>
        </w:rPr>
        <w:t>worse than</w:t>
      </w:r>
      <w:r w:rsidRPr="005B5142">
        <w:rPr>
          <w:rFonts w:asciiTheme="minorHAnsi" w:hAnsiTheme="minorHAnsi" w:cstheme="minorHAnsi"/>
          <w:sz w:val="16"/>
          <w:szCs w:val="14"/>
        </w:rPr>
        <w:t xml:space="preserve"> even "energy depletion, </w:t>
      </w:r>
      <w:r w:rsidRPr="005B5142">
        <w:rPr>
          <w:rFonts w:asciiTheme="minorHAnsi" w:hAnsiTheme="minorHAnsi" w:cstheme="minorHAnsi"/>
          <w:b/>
          <w:highlight w:val="green"/>
          <w:u w:val="single"/>
        </w:rPr>
        <w:t>economic collapse</w:t>
      </w:r>
      <w:r w:rsidRPr="005B5142">
        <w:rPr>
          <w:rFonts w:asciiTheme="minorHAnsi" w:hAnsiTheme="minorHAnsi" w:cstheme="minorHAnsi"/>
          <w:sz w:val="16"/>
          <w:szCs w:val="14"/>
        </w:rPr>
        <w:t xml:space="preserve">, limited </w:t>
      </w:r>
      <w:r w:rsidRPr="005B5142">
        <w:rPr>
          <w:rFonts w:asciiTheme="minorHAnsi" w:hAnsiTheme="minorHAnsi" w:cstheme="minorHAnsi"/>
          <w:b/>
          <w:highlight w:val="green"/>
          <w:u w:val="single"/>
        </w:rPr>
        <w:t>nuclear war</w:t>
      </w:r>
      <w:r w:rsidRPr="005B5142">
        <w:rPr>
          <w:rFonts w:asciiTheme="minorHAnsi" w:hAnsiTheme="minorHAnsi" w:cstheme="minorHAnsi"/>
          <w:sz w:val="16"/>
          <w:szCs w:val="14"/>
        </w:rPr>
        <w:t>, or conquest by a totalitarian government." 347 Natural evolution may in due course renew the earth with a diversity of species approximating that of a world unspoiled by Homo sapiens -- in ten million years, perhaps a hundred million. 348</w:t>
      </w:r>
    </w:p>
    <w:p w:rsidR="00CD63EA" w:rsidRPr="005B5142" w:rsidRDefault="00CD63EA" w:rsidP="00CD63EA">
      <w:pPr>
        <w:rPr>
          <w:rFonts w:asciiTheme="minorHAnsi" w:hAnsiTheme="minorHAnsi"/>
        </w:rPr>
      </w:pPr>
    </w:p>
    <w:p w:rsidR="00CD63EA" w:rsidRPr="005B5142" w:rsidRDefault="00CD63EA" w:rsidP="00CD63EA">
      <w:pPr>
        <w:pStyle w:val="Heading3"/>
        <w:rPr>
          <w:rFonts w:asciiTheme="minorHAnsi" w:hAnsiTheme="minorHAnsi"/>
        </w:rPr>
      </w:pPr>
      <w:r w:rsidRPr="005B5142">
        <w:rPr>
          <w:rFonts w:asciiTheme="minorHAnsi" w:hAnsiTheme="minorHAnsi"/>
        </w:rPr>
        <w:t>--- 2NC Impact – Arctic Food Wars</w:t>
      </w:r>
    </w:p>
    <w:p w:rsidR="00CD63EA" w:rsidRPr="005B5142" w:rsidRDefault="00CD63EA" w:rsidP="00CD63EA">
      <w:pPr>
        <w:pStyle w:val="Heading4"/>
        <w:rPr>
          <w:rFonts w:asciiTheme="minorHAnsi" w:hAnsiTheme="minorHAnsi"/>
        </w:rPr>
      </w:pPr>
      <w:r w:rsidRPr="005B5142">
        <w:rPr>
          <w:rFonts w:asciiTheme="minorHAnsi" w:hAnsiTheme="minorHAnsi"/>
        </w:rPr>
        <w:t>Causes risks food wars</w:t>
      </w:r>
    </w:p>
    <w:p w:rsidR="00CD63EA" w:rsidRPr="005B5142" w:rsidRDefault="00CD63EA" w:rsidP="00CD63EA">
      <w:pPr>
        <w:rPr>
          <w:rFonts w:asciiTheme="minorHAnsi" w:hAnsiTheme="minorHAnsi"/>
          <w:sz w:val="16"/>
          <w:szCs w:val="16"/>
        </w:rPr>
      </w:pPr>
      <w:proofErr w:type="spellStart"/>
      <w:r w:rsidRPr="005B5142">
        <w:rPr>
          <w:rStyle w:val="Style13ptBold"/>
          <w:rFonts w:asciiTheme="minorHAnsi" w:hAnsiTheme="minorHAnsi"/>
        </w:rPr>
        <w:t>Roughhead</w:t>
      </w:r>
      <w:proofErr w:type="spellEnd"/>
      <w:r w:rsidRPr="005B5142">
        <w:rPr>
          <w:rStyle w:val="Style13ptBold"/>
          <w:rFonts w:asciiTheme="minorHAnsi" w:hAnsiTheme="minorHAnsi"/>
        </w:rPr>
        <w:t xml:space="preserve"> 11</w:t>
      </w:r>
      <w:r w:rsidRPr="005B5142">
        <w:rPr>
          <w:rFonts w:asciiTheme="minorHAnsi" w:hAnsiTheme="minorHAnsi" w:cs="TimesNewRoman"/>
          <w:b/>
        </w:rPr>
        <w:t xml:space="preserve"> </w:t>
      </w:r>
      <w:r w:rsidRPr="005B5142">
        <w:rPr>
          <w:rFonts w:asciiTheme="minorHAnsi" w:hAnsiTheme="minorHAnsi" w:cs="TimesNewRoman"/>
          <w:sz w:val="16"/>
          <w:szCs w:val="16"/>
        </w:rPr>
        <w:t>(Gary,</w:t>
      </w:r>
      <w:r w:rsidR="001D5F96" w:rsidRPr="005B5142">
        <w:rPr>
          <w:rFonts w:asciiTheme="minorHAnsi" w:hAnsiTheme="minorHAnsi" w:cs="TimesNewRoman"/>
          <w:sz w:val="16"/>
          <w:szCs w:val="16"/>
        </w:rPr>
        <w:t xml:space="preserve"> US Navy Four Star Admiral,</w:t>
      </w:r>
      <w:r w:rsidRPr="005B5142">
        <w:rPr>
          <w:rFonts w:asciiTheme="minorHAnsi" w:hAnsiTheme="minorHAnsi" w:cs="TimesNewRoman"/>
          <w:sz w:val="16"/>
          <w:szCs w:val="16"/>
        </w:rPr>
        <w:t xml:space="preserve"> quoted in </w:t>
      </w:r>
      <w:r w:rsidRPr="005B5142">
        <w:rPr>
          <w:rFonts w:asciiTheme="minorHAnsi" w:hAnsiTheme="minorHAnsi"/>
          <w:sz w:val="16"/>
          <w:szCs w:val="16"/>
        </w:rPr>
        <w:t>“Changes in the Arctic: Background and Issues for Congress”, 6/15/12; original statement made 6/20/11; http://www.fas.org/sgp/crs/misc/R41153.pdf)</w:t>
      </w:r>
    </w:p>
    <w:p w:rsidR="00CD63EA" w:rsidRPr="005B5142" w:rsidRDefault="00CD63EA" w:rsidP="00CD63EA">
      <w:pPr>
        <w:rPr>
          <w:rStyle w:val="StyleUnderline"/>
          <w:rFonts w:asciiTheme="minorHAnsi" w:hAnsiTheme="minorHAnsi"/>
        </w:rPr>
      </w:pPr>
      <w:r w:rsidRPr="005B5142">
        <w:rPr>
          <w:rStyle w:val="StyleUnderline"/>
          <w:rFonts w:asciiTheme="minorHAnsi" w:hAnsiTheme="minorHAnsi"/>
        </w:rPr>
        <w:t>The U.S. Navy’s interests in the Arctic are not new, of course</w:t>
      </w:r>
      <w:r w:rsidRPr="005B5142">
        <w:rPr>
          <w:rFonts w:asciiTheme="minorHAnsi" w:hAnsiTheme="minorHAnsi" w:cs="TimesNewRoman"/>
          <w:sz w:val="16"/>
          <w:szCs w:val="20"/>
        </w:rPr>
        <w:t xml:space="preserve">. We have many decades of experience with exploration and, indeed, episodic operations in the waters of the Arctic Circle.... But never has our interest encountered the confluence of trends, as projected by the U.S. Geological Survey in 2008 and the National Research Council this past March, that promises to change the Arctic so pervasively, and in so doing affect the global environment for which we plan and program our future fleet.... In projecting the impact of climate change in the northern latitudes, however, I’m reminded of what Dr. </w:t>
      </w:r>
      <w:proofErr w:type="spellStart"/>
      <w:r w:rsidRPr="005B5142">
        <w:rPr>
          <w:rFonts w:asciiTheme="minorHAnsi" w:hAnsiTheme="minorHAnsi" w:cs="TimesNewRoman"/>
          <w:sz w:val="16"/>
          <w:szCs w:val="20"/>
        </w:rPr>
        <w:t>Lubchenco</w:t>
      </w:r>
      <w:proofErr w:type="spellEnd"/>
      <w:r w:rsidRPr="005B5142">
        <w:rPr>
          <w:rFonts w:asciiTheme="minorHAnsi" w:hAnsiTheme="minorHAnsi" w:cs="TimesNewRoman"/>
          <w:sz w:val="16"/>
          <w:szCs w:val="20"/>
        </w:rPr>
        <w:t xml:space="preserve"> observed just this past March, when she said, “</w:t>
      </w:r>
      <w:proofErr w:type="gramStart"/>
      <w:r w:rsidRPr="005B5142">
        <w:rPr>
          <w:rStyle w:val="Emphasis"/>
          <w:rFonts w:asciiTheme="minorHAnsi" w:hAnsiTheme="minorHAnsi"/>
        </w:rPr>
        <w:t>what</w:t>
      </w:r>
      <w:proofErr w:type="gramEnd"/>
      <w:r w:rsidRPr="005B5142">
        <w:rPr>
          <w:rStyle w:val="Emphasis"/>
          <w:rFonts w:asciiTheme="minorHAnsi" w:hAnsiTheme="minorHAnsi"/>
        </w:rPr>
        <w:t xml:space="preserve"> happens in the Arctic does not stay there</w:t>
      </w:r>
      <w:r w:rsidRPr="005B5142">
        <w:rPr>
          <w:rFonts w:asciiTheme="minorHAnsi" w:hAnsiTheme="minorHAnsi" w:cs="TimesNewRoman"/>
          <w:sz w:val="16"/>
          <w:szCs w:val="20"/>
        </w:rPr>
        <w:t xml:space="preserve">.” </w:t>
      </w:r>
      <w:r w:rsidRPr="005B5142">
        <w:rPr>
          <w:rStyle w:val="StyleUnderline"/>
          <w:rFonts w:asciiTheme="minorHAnsi" w:hAnsiTheme="minorHAnsi"/>
        </w:rPr>
        <w:t>The trends we discuss here, in a similar timeframe, promise more disruption and disorder in a world whose population is growing rapidly, and moving to megacities on or near the coasts of almost every continent.</w:t>
      </w:r>
      <w:r w:rsidRPr="005B5142">
        <w:rPr>
          <w:rFonts w:asciiTheme="minorHAnsi" w:hAnsiTheme="minorHAnsi" w:cs="TimesNewRoman"/>
          <w:sz w:val="16"/>
          <w:szCs w:val="20"/>
        </w:rPr>
        <w:t xml:space="preserve"> The prospects of sea level rise, for some megacities, or the coral islands of the Maldives, are similarly daunting. We also have to consider the </w:t>
      </w:r>
      <w:r w:rsidRPr="005B5142">
        <w:rPr>
          <w:rStyle w:val="StyleUnderline"/>
          <w:rFonts w:asciiTheme="minorHAnsi" w:hAnsiTheme="minorHAnsi"/>
        </w:rPr>
        <w:t>likely frictions that arise as fishing stocks migrate with changing sea</w:t>
      </w:r>
      <w:r w:rsidRPr="005B5142">
        <w:rPr>
          <w:rFonts w:asciiTheme="minorHAnsi" w:hAnsiTheme="minorHAnsi" w:cs="TimesNewRoman"/>
          <w:sz w:val="16"/>
          <w:szCs w:val="20"/>
        </w:rPr>
        <w:t xml:space="preserve"> </w:t>
      </w:r>
      <w:r w:rsidRPr="005B5142">
        <w:rPr>
          <w:rStyle w:val="StyleUnderline"/>
          <w:rFonts w:asciiTheme="minorHAnsi" w:hAnsiTheme="minorHAnsi"/>
        </w:rPr>
        <w:t>temperatures</w:t>
      </w:r>
      <w:r w:rsidRPr="005B5142">
        <w:rPr>
          <w:rFonts w:asciiTheme="minorHAnsi" w:hAnsiTheme="minorHAnsi" w:cs="TimesNewRoman"/>
          <w:sz w:val="16"/>
          <w:szCs w:val="20"/>
        </w:rPr>
        <w:t xml:space="preserve">, and the </w:t>
      </w:r>
      <w:r w:rsidRPr="005B5142">
        <w:rPr>
          <w:rStyle w:val="Emphasis"/>
          <w:rFonts w:asciiTheme="minorHAnsi" w:hAnsiTheme="minorHAnsi"/>
        </w:rPr>
        <w:t>very real possibility that conflicts in the future will be fought over access</w:t>
      </w:r>
      <w:r w:rsidRPr="005B5142">
        <w:rPr>
          <w:rFonts w:asciiTheme="minorHAnsi" w:hAnsiTheme="minorHAnsi"/>
          <w:sz w:val="16"/>
        </w:rPr>
        <w:t xml:space="preserve"> to dwindling natural supplies of fresh water.</w:t>
      </w:r>
      <w:r w:rsidRPr="005B5142">
        <w:rPr>
          <w:rFonts w:asciiTheme="minorHAnsi" w:hAnsiTheme="minorHAnsi" w:cs="TimesNewRoman"/>
          <w:sz w:val="16"/>
          <w:szCs w:val="20"/>
        </w:rPr>
        <w:t xml:space="preserve"> It is </w:t>
      </w:r>
      <w:r w:rsidRPr="005B5142">
        <w:rPr>
          <w:rStyle w:val="StyleUnderline"/>
          <w:rFonts w:asciiTheme="minorHAnsi" w:hAnsiTheme="minorHAnsi"/>
        </w:rPr>
        <w:t>because of these projections that our Navy is preparing for increased demand, both in the region</w:t>
      </w:r>
      <w:r w:rsidRPr="005B5142">
        <w:rPr>
          <w:rFonts w:asciiTheme="minorHAnsi" w:hAnsiTheme="minorHAnsi" w:cs="TimesNewRoman"/>
          <w:sz w:val="16"/>
          <w:szCs w:val="20"/>
        </w:rPr>
        <w:t xml:space="preserve"> - where we will maintain our access and uphold the freedom of navigation as a global good - and beyond, where we expect developments to expose the costs of our national reluctance on the Law of the Sea convention and to test our present understanding of customary legal guarantees to the very freedoms behind our global operations today. We are considering the </w:t>
      </w:r>
      <w:r w:rsidRPr="005B5142">
        <w:rPr>
          <w:rStyle w:val="StyleUnderline"/>
          <w:rFonts w:asciiTheme="minorHAnsi" w:hAnsiTheme="minorHAnsi"/>
        </w:rPr>
        <w:t xml:space="preserve">technical requirements for polar operations to support our strategic objective of a safe, stable, and secure Arctic region where our national interests are safeguarded – namely, </w:t>
      </w:r>
      <w:r w:rsidRPr="005B5142">
        <w:rPr>
          <w:rStyle w:val="Emphasis"/>
          <w:rFonts w:asciiTheme="minorHAnsi" w:hAnsiTheme="minorHAnsi"/>
        </w:rPr>
        <w:t>how and when to build forces capable and competent for the harsh northern climes.</w:t>
      </w:r>
    </w:p>
    <w:p w:rsidR="00CD63EA" w:rsidRPr="005B5142" w:rsidRDefault="00CD63EA" w:rsidP="00CD63EA">
      <w:pPr>
        <w:pStyle w:val="Heading4"/>
        <w:rPr>
          <w:rFonts w:asciiTheme="minorHAnsi" w:hAnsiTheme="minorHAnsi"/>
        </w:rPr>
      </w:pPr>
      <w:r w:rsidRPr="005B5142">
        <w:rPr>
          <w:rFonts w:asciiTheme="minorHAnsi" w:hAnsiTheme="minorHAnsi"/>
        </w:rPr>
        <w:t>Those escalate</w:t>
      </w:r>
    </w:p>
    <w:p w:rsidR="00CD63EA" w:rsidRPr="005B5142" w:rsidRDefault="00CD63EA" w:rsidP="00CD63EA">
      <w:pPr>
        <w:rPr>
          <w:rFonts w:asciiTheme="minorHAnsi" w:hAnsiTheme="minorHAnsi"/>
          <w:sz w:val="16"/>
        </w:rPr>
      </w:pPr>
      <w:proofErr w:type="spellStart"/>
      <w:r w:rsidRPr="005B5142">
        <w:rPr>
          <w:rStyle w:val="Style13ptBold"/>
          <w:rFonts w:asciiTheme="minorHAnsi" w:hAnsiTheme="minorHAnsi"/>
        </w:rPr>
        <w:t>Cribb</w:t>
      </w:r>
      <w:proofErr w:type="spellEnd"/>
      <w:r w:rsidRPr="005B5142">
        <w:rPr>
          <w:rStyle w:val="Style13ptBold"/>
          <w:rFonts w:asciiTheme="minorHAnsi" w:hAnsiTheme="minorHAnsi"/>
        </w:rPr>
        <w:t xml:space="preserve"> 2010</w:t>
      </w:r>
      <w:r w:rsidRPr="005B5142">
        <w:rPr>
          <w:rFonts w:asciiTheme="minorHAnsi" w:hAnsiTheme="minorHAnsi"/>
          <w:sz w:val="16"/>
        </w:rPr>
        <w:t xml:space="preserve"> (Julian, Julian </w:t>
      </w:r>
      <w:proofErr w:type="spellStart"/>
      <w:r w:rsidRPr="005B5142">
        <w:rPr>
          <w:rFonts w:asciiTheme="minorHAnsi" w:hAnsiTheme="minorHAnsi"/>
          <w:sz w:val="16"/>
        </w:rPr>
        <w:t>Cribb</w:t>
      </w:r>
      <w:proofErr w:type="spellEnd"/>
      <w:r w:rsidRPr="005B5142">
        <w:rPr>
          <w:rFonts w:asciiTheme="minorHAnsi" w:hAnsiTheme="minorHAnsi"/>
          <w:sz w:val="16"/>
        </w:rPr>
        <w:t xml:space="preserve"> is a science communicator, journalist and editor of several newspapers and books. His published work includes over 7,000 newspaper articles, 1,000 broadcasts, and three books and has received 32 awards for science, medical, agricultural and business journalism. He was Director, National Awareness, for Australia's science agency, CSIRO, foundation president of the Australian Science Communicators, and originated the CGIAR's Future Harvest strategy. He has worked as a newspaper editor, science editor for "The Australian "and head of public affairs for CSIRO. He runs his own science communication consultancy, “The coming famine: the global food crisis and what we can do to avoid it,” p. 26)</w:t>
      </w:r>
    </w:p>
    <w:p w:rsidR="00CD63EA" w:rsidRPr="005B5142" w:rsidRDefault="00CD63EA" w:rsidP="00CD63EA">
      <w:pPr>
        <w:rPr>
          <w:rFonts w:asciiTheme="minorHAnsi" w:hAnsiTheme="minorHAnsi"/>
        </w:rPr>
      </w:pPr>
      <w:r w:rsidRPr="005B5142">
        <w:rPr>
          <w:rStyle w:val="StyleUnderline"/>
          <w:rFonts w:asciiTheme="minorHAnsi" w:hAnsiTheme="minorHAnsi"/>
          <w:sz w:val="14"/>
        </w:rPr>
        <w:t xml:space="preserve">This is the most likely means by which </w:t>
      </w:r>
      <w:r w:rsidRPr="005B5142">
        <w:rPr>
          <w:rStyle w:val="StyleUnderline"/>
          <w:rFonts w:asciiTheme="minorHAnsi" w:hAnsiTheme="minorHAnsi"/>
          <w:highlight w:val="green"/>
        </w:rPr>
        <w:t>the coming famine will affect all citizens</w:t>
      </w:r>
      <w:r w:rsidRPr="005B5142">
        <w:rPr>
          <w:rStyle w:val="StyleUnderline"/>
          <w:rFonts w:asciiTheme="minorHAnsi" w:hAnsiTheme="minorHAnsi"/>
        </w:rPr>
        <w:t xml:space="preserve"> of Earth</w:t>
      </w:r>
      <w:r w:rsidRPr="005B5142">
        <w:rPr>
          <w:rStyle w:val="StyleUnderline"/>
          <w:rFonts w:asciiTheme="minorHAnsi" w:hAnsiTheme="minorHAnsi"/>
          <w:sz w:val="14"/>
        </w:rPr>
        <w:t xml:space="preserve">, both </w:t>
      </w:r>
      <w:r w:rsidRPr="005B5142">
        <w:rPr>
          <w:rStyle w:val="StyleUnderline"/>
          <w:rFonts w:asciiTheme="minorHAnsi" w:hAnsiTheme="minorHAnsi"/>
        </w:rPr>
        <w:t>through the direct consequences of refugee floods for receiving countries and through the effect on global food prices and the cost to public revenues</w:t>
      </w:r>
      <w:r w:rsidRPr="005B5142">
        <w:rPr>
          <w:rStyle w:val="StyleUnderline"/>
          <w:rFonts w:asciiTheme="minorHAnsi" w:hAnsiTheme="minorHAnsi"/>
          <w:sz w:val="14"/>
        </w:rPr>
        <w:t xml:space="preserve"> of redressing the problem. </w:t>
      </w:r>
      <w:r w:rsidRPr="005B5142">
        <w:rPr>
          <w:rStyle w:val="StyleUnderline"/>
          <w:rFonts w:asciiTheme="minorHAnsi" w:hAnsiTheme="minorHAnsi"/>
        </w:rPr>
        <w:t xml:space="preserve">Coupled with this is </w:t>
      </w:r>
      <w:r w:rsidRPr="005B5142">
        <w:rPr>
          <w:rStyle w:val="StyleUnderline"/>
          <w:rFonts w:asciiTheme="minorHAnsi" w:hAnsiTheme="minorHAnsi"/>
          <w:highlight w:val="green"/>
        </w:rPr>
        <w:t>the risk of wars breaking out over</w:t>
      </w:r>
      <w:r w:rsidRPr="005B5142">
        <w:rPr>
          <w:rStyle w:val="StyleUnderline"/>
          <w:rFonts w:asciiTheme="minorHAnsi" w:hAnsiTheme="minorHAnsi"/>
        </w:rPr>
        <w:t xml:space="preserve"> local </w:t>
      </w:r>
      <w:r w:rsidRPr="005B5142">
        <w:rPr>
          <w:rStyle w:val="StyleUnderline"/>
          <w:rFonts w:asciiTheme="minorHAnsi" w:hAnsiTheme="minorHAnsi"/>
          <w:highlight w:val="green"/>
        </w:rPr>
        <w:t>disputes about food</w:t>
      </w:r>
      <w:r w:rsidRPr="005B5142">
        <w:rPr>
          <w:rStyle w:val="StyleUnderline"/>
          <w:rFonts w:asciiTheme="minorHAnsi" w:hAnsiTheme="minorHAnsi"/>
          <w:sz w:val="14"/>
        </w:rPr>
        <w:t xml:space="preserve">, land, and water and the dangers that the </w:t>
      </w:r>
      <w:r w:rsidRPr="005B5142">
        <w:rPr>
          <w:rStyle w:val="StyleUnderline"/>
          <w:rFonts w:asciiTheme="minorHAnsi" w:hAnsiTheme="minorHAnsi"/>
          <w:highlight w:val="green"/>
        </w:rPr>
        <w:t>major military powers may be sucked into these</w:t>
      </w:r>
      <w:r w:rsidRPr="005B5142">
        <w:rPr>
          <w:rStyle w:val="StyleUnderline"/>
          <w:rFonts w:asciiTheme="minorHAnsi" w:hAnsiTheme="minorHAnsi"/>
        </w:rPr>
        <w:t xml:space="preserve"> vortices</w:t>
      </w:r>
      <w:r w:rsidRPr="005B5142">
        <w:rPr>
          <w:rStyle w:val="StyleUnderline"/>
          <w:rFonts w:asciiTheme="minorHAnsi" w:hAnsiTheme="minorHAnsi"/>
          <w:sz w:val="14"/>
        </w:rPr>
        <w:t xml:space="preserve">, that smaller </w:t>
      </w:r>
      <w:r w:rsidRPr="005B5142">
        <w:rPr>
          <w:rStyle w:val="StyleUnderline"/>
          <w:rFonts w:asciiTheme="minorHAnsi" w:hAnsiTheme="minorHAnsi"/>
          <w:highlight w:val="green"/>
        </w:rPr>
        <w:t>nations newly nuclear-armed may become embroiled</w:t>
      </w:r>
      <w:r w:rsidRPr="005B5142">
        <w:rPr>
          <w:rStyle w:val="StyleUnderline"/>
          <w:rFonts w:asciiTheme="minorHAnsi" w:hAnsiTheme="minorHAnsi"/>
        </w:rPr>
        <w:t>, and that shock waves propagated by these conflicts will jar the global economy and disrupt trade, sending food prices into a fresh spiral</w:t>
      </w:r>
      <w:r w:rsidRPr="005B5142">
        <w:rPr>
          <w:rStyle w:val="StyleUnderline"/>
          <w:rFonts w:asciiTheme="minorHAnsi" w:hAnsiTheme="minorHAnsi"/>
          <w:sz w:val="14"/>
        </w:rPr>
        <w:t xml:space="preserve">. Indeed, </w:t>
      </w:r>
      <w:r w:rsidRPr="005B5142">
        <w:rPr>
          <w:rStyle w:val="StyleUnderline"/>
          <w:rFonts w:asciiTheme="minorHAnsi" w:hAnsiTheme="minorHAnsi"/>
          <w:highlight w:val="green"/>
        </w:rPr>
        <w:t>an increasingly credible</w:t>
      </w:r>
      <w:r w:rsidRPr="005B5142">
        <w:rPr>
          <w:rStyle w:val="StyleUnderline"/>
          <w:rFonts w:asciiTheme="minorHAnsi" w:hAnsiTheme="minorHAnsi"/>
        </w:rPr>
        <w:t xml:space="preserve"> </w:t>
      </w:r>
      <w:r w:rsidRPr="005B5142">
        <w:rPr>
          <w:rStyle w:val="StyleUnderline"/>
          <w:rFonts w:asciiTheme="minorHAnsi" w:hAnsiTheme="minorHAnsi"/>
          <w:highlight w:val="green"/>
        </w:rPr>
        <w:t>scenario for World War III is</w:t>
      </w:r>
      <w:r w:rsidRPr="005B5142">
        <w:rPr>
          <w:rStyle w:val="StyleUnderline"/>
          <w:rFonts w:asciiTheme="minorHAnsi" w:hAnsiTheme="minorHAnsi"/>
          <w:sz w:val="14"/>
        </w:rPr>
        <w:t xml:space="preserve"> not so much a confrontation of superpowers and their allies as </w:t>
      </w:r>
      <w:r w:rsidRPr="005B5142">
        <w:rPr>
          <w:rStyle w:val="StyleUnderline"/>
          <w:rFonts w:asciiTheme="minorHAnsi" w:hAnsiTheme="minorHAnsi"/>
        </w:rPr>
        <w:t xml:space="preserve">a </w:t>
      </w:r>
      <w:r w:rsidRPr="005B5142">
        <w:rPr>
          <w:rStyle w:val="StyleUnderline"/>
          <w:rFonts w:asciiTheme="minorHAnsi" w:hAnsiTheme="minorHAnsi"/>
          <w:highlight w:val="green"/>
        </w:rPr>
        <w:t>festering</w:t>
      </w:r>
      <w:r w:rsidRPr="005B5142">
        <w:rPr>
          <w:rStyle w:val="StyleUnderline"/>
          <w:rFonts w:asciiTheme="minorHAnsi" w:hAnsiTheme="minorHAnsi"/>
          <w:sz w:val="14"/>
        </w:rPr>
        <w:t xml:space="preserve">, self-perpetuating </w:t>
      </w:r>
      <w:r w:rsidRPr="005B5142">
        <w:rPr>
          <w:rStyle w:val="StyleUnderline"/>
          <w:rFonts w:asciiTheme="minorHAnsi" w:hAnsiTheme="minorHAnsi"/>
        </w:rPr>
        <w:t>chain of resource conflicts driven by the widening gap between food</w:t>
      </w:r>
      <w:r w:rsidRPr="005B5142">
        <w:rPr>
          <w:rStyle w:val="StyleUnderline"/>
          <w:rFonts w:asciiTheme="minorHAnsi" w:hAnsiTheme="minorHAnsi"/>
          <w:sz w:val="14"/>
        </w:rPr>
        <w:t xml:space="preserve"> and energy </w:t>
      </w:r>
      <w:r w:rsidRPr="005B5142">
        <w:rPr>
          <w:rStyle w:val="StyleUnderline"/>
          <w:rFonts w:asciiTheme="minorHAnsi" w:hAnsiTheme="minorHAnsi"/>
        </w:rPr>
        <w:t>supplies and peoples' need to secure them</w:t>
      </w:r>
      <w:r w:rsidRPr="005B5142">
        <w:rPr>
          <w:rStyle w:val="StyleUnderline"/>
          <w:rFonts w:asciiTheme="minorHAnsi" w:hAnsiTheme="minorHAnsi"/>
          <w:sz w:val="14"/>
        </w:rPr>
        <w:t>.</w:t>
      </w:r>
    </w:p>
    <w:p w:rsidR="00CD63EA" w:rsidRPr="005B5142" w:rsidRDefault="00CD63EA" w:rsidP="00CD63EA">
      <w:pPr>
        <w:rPr>
          <w:rFonts w:asciiTheme="minorHAnsi" w:hAnsiTheme="minorHAnsi"/>
        </w:rPr>
      </w:pPr>
    </w:p>
    <w:p w:rsidR="000C03D0" w:rsidRPr="005B5142" w:rsidRDefault="00CD63EA" w:rsidP="00CD63EA">
      <w:pPr>
        <w:pStyle w:val="Heading3"/>
        <w:rPr>
          <w:rFonts w:asciiTheme="minorHAnsi" w:hAnsiTheme="minorHAnsi"/>
        </w:rPr>
      </w:pPr>
      <w:r w:rsidRPr="005B5142">
        <w:rPr>
          <w:rFonts w:asciiTheme="minorHAnsi" w:hAnsiTheme="minorHAnsi"/>
        </w:rPr>
        <w:t>--- LOST Solves Arctic War</w:t>
      </w:r>
    </w:p>
    <w:p w:rsidR="00CD63EA" w:rsidRPr="005B5142" w:rsidRDefault="00CD63EA" w:rsidP="00CD63EA">
      <w:pPr>
        <w:pStyle w:val="Heading4"/>
        <w:rPr>
          <w:rFonts w:asciiTheme="minorHAnsi" w:hAnsiTheme="minorHAnsi"/>
        </w:rPr>
      </w:pPr>
      <w:r w:rsidRPr="005B5142">
        <w:rPr>
          <w:rFonts w:asciiTheme="minorHAnsi" w:hAnsiTheme="minorHAnsi"/>
        </w:rPr>
        <w:t>It’s reverse casual- our refusal to codify navigational provisions increases Arctic aggression</w:t>
      </w:r>
    </w:p>
    <w:p w:rsidR="00CD63EA" w:rsidRPr="005B5142" w:rsidRDefault="00CD63EA" w:rsidP="00CD63EA">
      <w:pPr>
        <w:rPr>
          <w:rFonts w:asciiTheme="minorHAnsi" w:hAnsiTheme="minorHAnsi"/>
          <w:sz w:val="16"/>
        </w:rPr>
      </w:pPr>
      <w:r w:rsidRPr="005B5142">
        <w:rPr>
          <w:rStyle w:val="Style13ptBold"/>
          <w:rFonts w:asciiTheme="minorHAnsi" w:hAnsiTheme="minorHAnsi"/>
        </w:rPr>
        <w:t>Smith 11</w:t>
      </w:r>
      <w:r w:rsidRPr="005B5142">
        <w:rPr>
          <w:rFonts w:asciiTheme="minorHAnsi" w:hAnsiTheme="minorHAnsi"/>
          <w:sz w:val="16"/>
        </w:rPr>
        <w:t xml:space="preserve"> (Reginald, </w:t>
      </w:r>
      <w:proofErr w:type="spellStart"/>
      <w:r w:rsidRPr="005B5142">
        <w:rPr>
          <w:rFonts w:asciiTheme="minorHAnsi" w:hAnsiTheme="minorHAnsi"/>
          <w:sz w:val="16"/>
        </w:rPr>
        <w:t>Militray</w:t>
      </w:r>
      <w:proofErr w:type="spellEnd"/>
      <w:r w:rsidRPr="005B5142">
        <w:rPr>
          <w:rFonts w:asciiTheme="minorHAnsi" w:hAnsiTheme="minorHAnsi"/>
          <w:sz w:val="16"/>
        </w:rPr>
        <w:t xml:space="preserve"> Professor in National Security Studies, Colonel, Masters in National Security and strategic Studies from U.S. Naval War College, "The Arctic A New Partnership Paradigm or Next 'Cold War'?", 2011, pdf)</w:t>
      </w:r>
    </w:p>
    <w:p w:rsidR="00CD63EA" w:rsidRPr="005B5142" w:rsidRDefault="00CD63EA" w:rsidP="00CD63EA">
      <w:pPr>
        <w:pStyle w:val="card"/>
        <w:ind w:left="0"/>
        <w:rPr>
          <w:rFonts w:asciiTheme="minorHAnsi" w:hAnsiTheme="minorHAnsi"/>
          <w:sz w:val="16"/>
          <w:szCs w:val="22"/>
        </w:rPr>
      </w:pPr>
      <w:r w:rsidRPr="005B5142">
        <w:rPr>
          <w:rStyle w:val="underline"/>
          <w:rFonts w:asciiTheme="minorHAnsi" w:hAnsiTheme="minorHAnsi"/>
          <w:sz w:val="22"/>
          <w:szCs w:val="22"/>
        </w:rPr>
        <w:t xml:space="preserve">The </w:t>
      </w:r>
      <w:r w:rsidRPr="005B5142">
        <w:rPr>
          <w:rStyle w:val="underline"/>
          <w:rFonts w:asciiTheme="minorHAnsi" w:hAnsiTheme="minorHAnsi"/>
          <w:sz w:val="22"/>
          <w:szCs w:val="22"/>
          <w:highlight w:val="green"/>
        </w:rPr>
        <w:t>significance</w:t>
      </w:r>
      <w:r w:rsidRPr="005B5142">
        <w:rPr>
          <w:rFonts w:asciiTheme="minorHAnsi" w:hAnsiTheme="minorHAnsi"/>
          <w:sz w:val="16"/>
          <w:szCs w:val="22"/>
        </w:rPr>
        <w:t xml:space="preserve"> of the declaration </w:t>
      </w:r>
      <w:r w:rsidRPr="005B5142">
        <w:rPr>
          <w:rStyle w:val="underline"/>
          <w:rFonts w:asciiTheme="minorHAnsi" w:hAnsiTheme="minorHAnsi"/>
          <w:sz w:val="22"/>
          <w:szCs w:val="22"/>
          <w:highlight w:val="green"/>
        </w:rPr>
        <w:t>is paramount to cooperation in that UNCLOS provides the international rallying point for the Arctic states</w:t>
      </w:r>
      <w:r w:rsidRPr="005B5142">
        <w:rPr>
          <w:rFonts w:asciiTheme="minorHAnsi" w:hAnsiTheme="minorHAnsi"/>
          <w:sz w:val="16"/>
          <w:szCs w:val="22"/>
        </w:rPr>
        <w:t xml:space="preserve">.78 Similarly important, </w:t>
      </w:r>
      <w:r w:rsidRPr="005B5142">
        <w:rPr>
          <w:rStyle w:val="underline"/>
          <w:rFonts w:asciiTheme="minorHAnsi" w:hAnsiTheme="minorHAnsi"/>
          <w:sz w:val="22"/>
          <w:szCs w:val="22"/>
        </w:rPr>
        <w:t>by virtue of the unanimous and strong affirmation of UNCLOS, the declaration</w:t>
      </w:r>
      <w:r w:rsidRPr="005B5142">
        <w:rPr>
          <w:rFonts w:asciiTheme="minorHAnsi" w:hAnsiTheme="minorHAnsi"/>
          <w:sz w:val="16"/>
          <w:szCs w:val="22"/>
        </w:rPr>
        <w:t xml:space="preserve"> effectively </w:t>
      </w:r>
      <w:r w:rsidRPr="005B5142">
        <w:rPr>
          <w:rStyle w:val="underline"/>
          <w:rFonts w:asciiTheme="minorHAnsi" w:hAnsiTheme="minorHAnsi"/>
          <w:sz w:val="22"/>
          <w:szCs w:val="22"/>
          <w:highlight w:val="green"/>
        </w:rPr>
        <w:t>delegitimized the notion to administer the Arctic along the lines of an Antarctic-like treaty</w:t>
      </w:r>
      <w:r w:rsidRPr="005B5142">
        <w:rPr>
          <w:rFonts w:asciiTheme="minorHAnsi" w:hAnsiTheme="minorHAnsi"/>
          <w:sz w:val="16"/>
          <w:szCs w:val="22"/>
        </w:rPr>
        <w:t xml:space="preserve"> preserving the notions of sovereignty and resource exploitation in the region.79 </w:t>
      </w:r>
      <w:r w:rsidRPr="005B5142">
        <w:rPr>
          <w:rStyle w:val="underline"/>
          <w:rFonts w:asciiTheme="minorHAnsi" w:hAnsiTheme="minorHAnsi"/>
          <w:sz w:val="22"/>
          <w:szCs w:val="22"/>
          <w:highlight w:val="green"/>
        </w:rPr>
        <w:t>With U.S. participation and declaration of support for UNCLOS</w:t>
      </w:r>
      <w:r w:rsidRPr="005B5142">
        <w:rPr>
          <w:rStyle w:val="underline"/>
          <w:rFonts w:asciiTheme="minorHAnsi" w:hAnsiTheme="minorHAnsi"/>
          <w:sz w:val="22"/>
          <w:szCs w:val="22"/>
        </w:rPr>
        <w:t xml:space="preserve"> in these venues, </w:t>
      </w:r>
      <w:r w:rsidRPr="005B5142">
        <w:rPr>
          <w:rStyle w:val="underline"/>
          <w:rFonts w:asciiTheme="minorHAnsi" w:hAnsiTheme="minorHAnsi"/>
          <w:sz w:val="22"/>
          <w:szCs w:val="22"/>
          <w:highlight w:val="green"/>
        </w:rPr>
        <w:t>failure to ratify the treaty suggests that U.S. credibility and legitimacy, and</w:t>
      </w:r>
      <w:r w:rsidRPr="005B5142">
        <w:rPr>
          <w:rStyle w:val="underline"/>
          <w:rFonts w:asciiTheme="minorHAnsi" w:hAnsiTheme="minorHAnsi"/>
          <w:sz w:val="22"/>
          <w:szCs w:val="22"/>
        </w:rPr>
        <w:t xml:space="preserve"> hence the </w:t>
      </w:r>
      <w:r w:rsidRPr="005B5142">
        <w:rPr>
          <w:rStyle w:val="underline"/>
          <w:rFonts w:asciiTheme="minorHAnsi" w:hAnsiTheme="minorHAnsi"/>
          <w:sz w:val="22"/>
          <w:szCs w:val="22"/>
          <w:highlight w:val="green"/>
        </w:rPr>
        <w:t>ability to build cohesive multilateral partnerships</w:t>
      </w:r>
      <w:r w:rsidRPr="005B5142">
        <w:rPr>
          <w:rStyle w:val="underline"/>
          <w:rFonts w:asciiTheme="minorHAnsi" w:hAnsiTheme="minorHAnsi"/>
          <w:sz w:val="22"/>
          <w:szCs w:val="22"/>
        </w:rPr>
        <w:t xml:space="preserve">, </w:t>
      </w:r>
      <w:r w:rsidRPr="005B5142">
        <w:rPr>
          <w:rStyle w:val="underline"/>
          <w:rFonts w:asciiTheme="minorHAnsi" w:hAnsiTheme="minorHAnsi"/>
          <w:sz w:val="22"/>
          <w:szCs w:val="22"/>
          <w:highlight w:val="green"/>
        </w:rPr>
        <w:t>are</w:t>
      </w:r>
      <w:r w:rsidRPr="005B5142">
        <w:rPr>
          <w:rStyle w:val="underline"/>
          <w:rFonts w:asciiTheme="minorHAnsi" w:hAnsiTheme="minorHAnsi"/>
          <w:sz w:val="22"/>
          <w:szCs w:val="22"/>
        </w:rPr>
        <w:t xml:space="preserve"> appreciably </w:t>
      </w:r>
      <w:r w:rsidRPr="005B5142">
        <w:rPr>
          <w:rStyle w:val="underline"/>
          <w:rFonts w:asciiTheme="minorHAnsi" w:hAnsiTheme="minorHAnsi"/>
          <w:sz w:val="22"/>
          <w:szCs w:val="22"/>
          <w:highlight w:val="green"/>
        </w:rPr>
        <w:t>degraded</w:t>
      </w:r>
      <w:r w:rsidRPr="005B5142">
        <w:rPr>
          <w:rStyle w:val="underline"/>
          <w:rFonts w:asciiTheme="minorHAnsi" w:hAnsiTheme="minorHAnsi"/>
          <w:sz w:val="22"/>
          <w:szCs w:val="22"/>
        </w:rPr>
        <w:t>. This conclusion is illustrated in Malaysia’s and Indonesia’s refusal to join the Proliferation Security Initiative using the U.S. refusal to accede to UNCLOS as their main argument</w:t>
      </w:r>
      <w:r w:rsidRPr="005B5142">
        <w:rPr>
          <w:rFonts w:asciiTheme="minorHAnsi" w:hAnsiTheme="minorHAnsi"/>
          <w:sz w:val="16"/>
          <w:szCs w:val="22"/>
        </w:rPr>
        <w:t xml:space="preserve">.80 </w:t>
      </w:r>
      <w:r w:rsidRPr="005B5142">
        <w:rPr>
          <w:rStyle w:val="underline"/>
          <w:rFonts w:asciiTheme="minorHAnsi" w:hAnsiTheme="minorHAnsi"/>
          <w:sz w:val="22"/>
          <w:szCs w:val="22"/>
          <w:highlight w:val="green"/>
        </w:rPr>
        <w:t>Accession to the treaty appears to be a key first step to preserving U.S. vital interests in the Arctic and building necessary credibility for</w:t>
      </w:r>
      <w:r w:rsidRPr="005B5142">
        <w:rPr>
          <w:rStyle w:val="underline"/>
          <w:rFonts w:asciiTheme="minorHAnsi" w:hAnsiTheme="minorHAnsi"/>
          <w:sz w:val="22"/>
          <w:szCs w:val="22"/>
        </w:rPr>
        <w:t xml:space="preserve"> regional and </w:t>
      </w:r>
      <w:r w:rsidRPr="005B5142">
        <w:rPr>
          <w:rStyle w:val="underline"/>
          <w:rFonts w:asciiTheme="minorHAnsi" w:hAnsiTheme="minorHAnsi"/>
          <w:sz w:val="22"/>
          <w:szCs w:val="22"/>
          <w:highlight w:val="green"/>
        </w:rPr>
        <w:t>global partnerships</w:t>
      </w:r>
      <w:r w:rsidRPr="005B5142">
        <w:rPr>
          <w:rFonts w:asciiTheme="minorHAnsi" w:hAnsiTheme="minorHAnsi"/>
          <w:sz w:val="16"/>
          <w:szCs w:val="22"/>
        </w:rPr>
        <w:t xml:space="preserve"> in the political spectrum. Equally important to political partnerships in the region are those available through military collaboration of the Arctic nations. </w:t>
      </w:r>
    </w:p>
    <w:p w:rsidR="00CD63EA" w:rsidRPr="005B5142" w:rsidRDefault="00CD63EA" w:rsidP="00CD63EA">
      <w:pPr>
        <w:rPr>
          <w:rFonts w:asciiTheme="minorHAnsi" w:hAnsiTheme="minorHAnsi"/>
        </w:rPr>
      </w:pPr>
    </w:p>
    <w:p w:rsidR="000C03D0" w:rsidRPr="005B5142" w:rsidRDefault="000C03D0" w:rsidP="000C03D0">
      <w:pPr>
        <w:rPr>
          <w:rFonts w:asciiTheme="minorHAnsi" w:hAnsiTheme="minorHAnsi"/>
        </w:rPr>
      </w:pPr>
    </w:p>
    <w:p w:rsidR="00A777CF" w:rsidRPr="005B5142" w:rsidRDefault="00626EA0" w:rsidP="00626EA0">
      <w:pPr>
        <w:pStyle w:val="Heading1"/>
        <w:rPr>
          <w:rFonts w:asciiTheme="minorHAnsi" w:hAnsiTheme="minorHAnsi"/>
        </w:rPr>
      </w:pPr>
      <w:proofErr w:type="spellStart"/>
      <w:r w:rsidRPr="005B5142">
        <w:rPr>
          <w:rFonts w:asciiTheme="minorHAnsi" w:hAnsiTheme="minorHAnsi"/>
        </w:rPr>
        <w:t>Misc</w:t>
      </w:r>
      <w:proofErr w:type="spellEnd"/>
    </w:p>
    <w:p w:rsidR="00626EA0" w:rsidRPr="005B5142" w:rsidRDefault="000C03D0" w:rsidP="00626EA0">
      <w:pPr>
        <w:pStyle w:val="Heading2"/>
        <w:rPr>
          <w:rFonts w:asciiTheme="minorHAnsi" w:hAnsiTheme="minorHAnsi"/>
        </w:rPr>
      </w:pPr>
      <w:r w:rsidRPr="005B5142">
        <w:rPr>
          <w:rFonts w:asciiTheme="minorHAnsi" w:hAnsiTheme="minorHAnsi"/>
        </w:rPr>
        <w:t>China Advantage CP</w:t>
      </w:r>
    </w:p>
    <w:p w:rsidR="00626EA0" w:rsidRPr="005B5142" w:rsidRDefault="000C03D0" w:rsidP="00626EA0">
      <w:pPr>
        <w:pStyle w:val="Heading3"/>
        <w:rPr>
          <w:rFonts w:asciiTheme="minorHAnsi" w:hAnsiTheme="minorHAnsi"/>
        </w:rPr>
      </w:pPr>
      <w:r w:rsidRPr="005B5142">
        <w:rPr>
          <w:rFonts w:asciiTheme="minorHAnsi" w:hAnsiTheme="minorHAnsi"/>
        </w:rPr>
        <w:t xml:space="preserve">1NC </w:t>
      </w:r>
      <w:r w:rsidR="00626EA0" w:rsidRPr="005B5142">
        <w:rPr>
          <w:rFonts w:asciiTheme="minorHAnsi" w:hAnsiTheme="minorHAnsi"/>
        </w:rPr>
        <w:t>R2D CP</w:t>
      </w:r>
    </w:p>
    <w:p w:rsidR="00626EA0" w:rsidRPr="005B5142" w:rsidRDefault="000C03D0" w:rsidP="00626EA0">
      <w:pPr>
        <w:pStyle w:val="Heading4"/>
        <w:rPr>
          <w:rFonts w:asciiTheme="minorHAnsi" w:hAnsiTheme="minorHAnsi"/>
        </w:rPr>
      </w:pPr>
      <w:r w:rsidRPr="005B5142">
        <w:rPr>
          <w:rFonts w:asciiTheme="minorHAnsi" w:hAnsiTheme="minorHAnsi"/>
        </w:rPr>
        <w:t xml:space="preserve">Text: </w:t>
      </w:r>
      <w:r w:rsidR="00626EA0" w:rsidRPr="005B5142">
        <w:rPr>
          <w:rFonts w:asciiTheme="minorHAnsi" w:hAnsiTheme="minorHAnsi"/>
        </w:rPr>
        <w:t>The United States federal government, through the International Court of Justice, should recognize China’s Right to Development.</w:t>
      </w:r>
    </w:p>
    <w:p w:rsidR="000C03D0" w:rsidRPr="005B5142" w:rsidRDefault="000C03D0" w:rsidP="000C03D0">
      <w:pPr>
        <w:rPr>
          <w:rFonts w:asciiTheme="minorHAnsi" w:hAnsiTheme="minorHAnsi"/>
        </w:rPr>
      </w:pPr>
    </w:p>
    <w:p w:rsidR="00626EA0" w:rsidRPr="005B5142" w:rsidRDefault="00626EA0" w:rsidP="00626EA0">
      <w:pPr>
        <w:pStyle w:val="Heading4"/>
        <w:rPr>
          <w:rFonts w:asciiTheme="minorHAnsi" w:hAnsiTheme="minorHAnsi"/>
        </w:rPr>
      </w:pPr>
      <w:r w:rsidRPr="005B5142">
        <w:rPr>
          <w:rFonts w:asciiTheme="minorHAnsi" w:hAnsiTheme="minorHAnsi"/>
        </w:rPr>
        <w:t>China’s peaceful rise can ONLY happen if the US recognizes the right to develop – anything else will invite escalatory military build-up and confrontation.</w:t>
      </w:r>
    </w:p>
    <w:p w:rsidR="00626EA0" w:rsidRPr="005B5142" w:rsidRDefault="00626EA0" w:rsidP="00626EA0">
      <w:pPr>
        <w:rPr>
          <w:rFonts w:asciiTheme="minorHAnsi" w:hAnsiTheme="minorHAnsi"/>
          <w:sz w:val="16"/>
        </w:rPr>
      </w:pPr>
      <w:proofErr w:type="spellStart"/>
      <w:r w:rsidRPr="005B5142">
        <w:rPr>
          <w:rStyle w:val="Style13ptBold"/>
          <w:rFonts w:asciiTheme="minorHAnsi" w:hAnsiTheme="minorHAnsi"/>
        </w:rPr>
        <w:t>Zurong</w:t>
      </w:r>
      <w:proofErr w:type="spellEnd"/>
      <w:r w:rsidRPr="005B5142">
        <w:rPr>
          <w:rStyle w:val="Style13ptBold"/>
          <w:rFonts w:asciiTheme="minorHAnsi" w:hAnsiTheme="minorHAnsi"/>
        </w:rPr>
        <w:t xml:space="preserve"> 14</w:t>
      </w:r>
      <w:r w:rsidRPr="005B5142">
        <w:rPr>
          <w:rFonts w:asciiTheme="minorHAnsi" w:hAnsiTheme="minorHAnsi"/>
          <w:sz w:val="16"/>
        </w:rPr>
        <w:t xml:space="preserve"> (Wu, researcher at China Foundation for International </w:t>
      </w:r>
      <w:proofErr w:type="spellStart"/>
      <w:r w:rsidRPr="005B5142">
        <w:rPr>
          <w:rFonts w:asciiTheme="minorHAnsi" w:hAnsiTheme="minorHAnsi"/>
          <w:sz w:val="16"/>
        </w:rPr>
        <w:t>StudiesRespect</w:t>
      </w:r>
      <w:proofErr w:type="spellEnd"/>
      <w:r w:rsidRPr="005B5142">
        <w:rPr>
          <w:rFonts w:asciiTheme="minorHAnsi" w:hAnsiTheme="minorHAnsi"/>
          <w:sz w:val="16"/>
        </w:rPr>
        <w:t xml:space="preserve"> for China’s Right to Development Is Essential </w:t>
      </w:r>
      <w:hyperlink r:id="rId23" w:history="1">
        <w:r w:rsidRPr="005B5142">
          <w:rPr>
            <w:rStyle w:val="Hyperlink"/>
            <w:rFonts w:asciiTheme="minorHAnsi" w:hAnsiTheme="minorHAnsi"/>
            <w:sz w:val="16"/>
          </w:rPr>
          <w:t>http://www.chinausfocus.com/foreign-policy/respect-for-chinas-right-to-development-is-essential/</w:t>
        </w:r>
      </w:hyperlink>
      <w:r w:rsidRPr="005B5142">
        <w:rPr>
          <w:rFonts w:asciiTheme="minorHAnsi" w:hAnsiTheme="minorHAnsi"/>
          <w:sz w:val="16"/>
        </w:rPr>
        <w:t>)</w:t>
      </w:r>
    </w:p>
    <w:p w:rsidR="00626EA0" w:rsidRPr="005B5142" w:rsidRDefault="00626EA0" w:rsidP="00626EA0">
      <w:pPr>
        <w:rPr>
          <w:rFonts w:asciiTheme="minorHAnsi" w:hAnsiTheme="minorHAnsi"/>
          <w:sz w:val="16"/>
        </w:rPr>
      </w:pPr>
      <w:r w:rsidRPr="005B5142">
        <w:rPr>
          <w:rFonts w:asciiTheme="minorHAnsi" w:hAnsiTheme="minorHAnsi"/>
          <w:sz w:val="16"/>
        </w:rPr>
        <w:t xml:space="preserve">On February 3, 2014, on the front page of a Chinese newspaper there was a banner headline announcing that the “flavor of </w:t>
      </w:r>
      <w:r w:rsidRPr="005B5142">
        <w:rPr>
          <w:rStyle w:val="Emphasis"/>
          <w:rFonts w:asciiTheme="minorHAnsi" w:hAnsiTheme="minorHAnsi"/>
          <w:highlight w:val="green"/>
        </w:rPr>
        <w:t>military confrontation between China and the U</w:t>
      </w:r>
      <w:r w:rsidRPr="005B5142">
        <w:rPr>
          <w:rStyle w:val="Emphasis"/>
          <w:rFonts w:asciiTheme="minorHAnsi" w:hAnsiTheme="minorHAnsi"/>
        </w:rPr>
        <w:t xml:space="preserve">nited </w:t>
      </w:r>
      <w:r w:rsidRPr="005B5142">
        <w:rPr>
          <w:rStyle w:val="Emphasis"/>
          <w:rFonts w:asciiTheme="minorHAnsi" w:hAnsiTheme="minorHAnsi"/>
          <w:highlight w:val="green"/>
        </w:rPr>
        <w:t>S</w:t>
      </w:r>
      <w:r w:rsidRPr="005B5142">
        <w:rPr>
          <w:rStyle w:val="Emphasis"/>
          <w:rFonts w:asciiTheme="minorHAnsi" w:hAnsiTheme="minorHAnsi"/>
        </w:rPr>
        <w:t xml:space="preserve">tates </w:t>
      </w:r>
      <w:r w:rsidRPr="005B5142">
        <w:rPr>
          <w:rStyle w:val="Emphasis"/>
          <w:rFonts w:asciiTheme="minorHAnsi" w:hAnsiTheme="minorHAnsi"/>
          <w:highlight w:val="green"/>
        </w:rPr>
        <w:t>is getting deep</w:t>
      </w:r>
      <w:r w:rsidRPr="005B5142">
        <w:rPr>
          <w:rFonts w:asciiTheme="minorHAnsi" w:hAnsiTheme="minorHAnsi"/>
          <w:sz w:val="16"/>
        </w:rPr>
        <w:t xml:space="preserve">.” It caught the attention of many observers of Sino-US relations and international affairs. </w:t>
      </w:r>
      <w:r w:rsidRPr="005B5142">
        <w:rPr>
          <w:rStyle w:val="StyleUnderline"/>
          <w:rFonts w:asciiTheme="minorHAnsi" w:hAnsiTheme="minorHAnsi"/>
        </w:rPr>
        <w:t xml:space="preserve">Military confrontation would </w:t>
      </w:r>
      <w:r w:rsidRPr="005B5142">
        <w:rPr>
          <w:rStyle w:val="Emphasis"/>
          <w:rFonts w:asciiTheme="minorHAnsi" w:hAnsiTheme="minorHAnsi"/>
        </w:rPr>
        <w:t>definitely be harmful to Sino-US relations</w:t>
      </w:r>
      <w:r w:rsidRPr="005B5142">
        <w:rPr>
          <w:rStyle w:val="StyleUnderline"/>
          <w:rFonts w:asciiTheme="minorHAnsi" w:hAnsiTheme="minorHAnsi"/>
        </w:rPr>
        <w:t>, and should be avoided with great efforts</w:t>
      </w:r>
      <w:r w:rsidRPr="005B5142">
        <w:rPr>
          <w:rFonts w:asciiTheme="minorHAnsi" w:hAnsiTheme="minorHAnsi"/>
          <w:sz w:val="16"/>
        </w:rPr>
        <w:t xml:space="preserve"> from both China and the US. Why did such a headline appear in a Chinese newspaper? The answer may be difficult to find, but would certainly be helpful to the promotion of the smooth development of Sino-US relations. </w:t>
      </w:r>
      <w:r w:rsidRPr="005B5142">
        <w:rPr>
          <w:rStyle w:val="StyleUnderline"/>
          <w:rFonts w:asciiTheme="minorHAnsi" w:hAnsiTheme="minorHAnsi"/>
        </w:rPr>
        <w:t>In addition to</w:t>
      </w:r>
      <w:r w:rsidRPr="005B5142">
        <w:rPr>
          <w:rFonts w:asciiTheme="minorHAnsi" w:hAnsiTheme="minorHAnsi"/>
          <w:sz w:val="16"/>
        </w:rPr>
        <w:t xml:space="preserve"> the continued </w:t>
      </w:r>
      <w:r w:rsidRPr="005B5142">
        <w:rPr>
          <w:rStyle w:val="StyleUnderline"/>
          <w:rFonts w:asciiTheme="minorHAnsi" w:hAnsiTheme="minorHAnsi"/>
        </w:rPr>
        <w:t>US implementation of its strategy of rebalancing in Asia,</w:t>
      </w:r>
      <w:r w:rsidRPr="005B5142">
        <w:rPr>
          <w:rFonts w:asciiTheme="minorHAnsi" w:hAnsiTheme="minorHAnsi"/>
          <w:sz w:val="16"/>
        </w:rPr>
        <w:t xml:space="preserve"> and the strengthening of the US-Japan military alliance</w:t>
      </w:r>
      <w:r w:rsidRPr="005B5142">
        <w:rPr>
          <w:rStyle w:val="StyleUnderline"/>
          <w:rFonts w:asciiTheme="minorHAnsi" w:hAnsiTheme="minorHAnsi"/>
        </w:rPr>
        <w:t>, a few significant events in recent months between China and the US have played a role and,</w:t>
      </w:r>
      <w:r w:rsidRPr="005B5142">
        <w:rPr>
          <w:rFonts w:asciiTheme="minorHAnsi" w:hAnsiTheme="minorHAnsi"/>
          <w:sz w:val="16"/>
        </w:rPr>
        <w:t xml:space="preserve"> </w:t>
      </w:r>
      <w:r w:rsidRPr="005B5142">
        <w:rPr>
          <w:rStyle w:val="StyleUnderline"/>
          <w:rFonts w:asciiTheme="minorHAnsi" w:hAnsiTheme="minorHAnsi"/>
        </w:rPr>
        <w:t>in particular</w:t>
      </w:r>
      <w:r w:rsidRPr="005B5142">
        <w:rPr>
          <w:rFonts w:asciiTheme="minorHAnsi" w:hAnsiTheme="minorHAnsi"/>
          <w:sz w:val="16"/>
        </w:rPr>
        <w:t xml:space="preserve">, </w:t>
      </w:r>
      <w:r w:rsidRPr="005B5142">
        <w:rPr>
          <w:rStyle w:val="Emphasis"/>
          <w:rFonts w:asciiTheme="minorHAnsi" w:hAnsiTheme="minorHAnsi"/>
        </w:rPr>
        <w:t>the US mishandling of those events has reinforced the above perception in the Chinese media and the public</w:t>
      </w:r>
      <w:r w:rsidRPr="005B5142">
        <w:rPr>
          <w:rFonts w:asciiTheme="minorHAnsi" w:hAnsiTheme="minorHAnsi"/>
          <w:sz w:val="16"/>
        </w:rPr>
        <w:t xml:space="preserve">. </w:t>
      </w:r>
      <w:r w:rsidRPr="005B5142">
        <w:rPr>
          <w:rStyle w:val="StyleUnderline"/>
          <w:rFonts w:asciiTheme="minorHAnsi" w:hAnsiTheme="minorHAnsi"/>
        </w:rPr>
        <w:t xml:space="preserve">The essence is the fact that </w:t>
      </w:r>
      <w:r w:rsidRPr="005B5142">
        <w:rPr>
          <w:rStyle w:val="Emphasis"/>
          <w:rFonts w:asciiTheme="minorHAnsi" w:hAnsiTheme="minorHAnsi"/>
          <w:highlight w:val="green"/>
        </w:rPr>
        <w:t>the US is not ready for China’s rise,</w:t>
      </w:r>
      <w:r w:rsidRPr="005B5142">
        <w:rPr>
          <w:rFonts w:asciiTheme="minorHAnsi" w:hAnsiTheme="minorHAnsi"/>
          <w:sz w:val="16"/>
          <w:highlight w:val="green"/>
        </w:rPr>
        <w:t xml:space="preserve"> </w:t>
      </w:r>
      <w:r w:rsidRPr="005B5142">
        <w:rPr>
          <w:rStyle w:val="Emphasis"/>
          <w:rFonts w:asciiTheme="minorHAnsi" w:hAnsiTheme="minorHAnsi"/>
          <w:highlight w:val="green"/>
        </w:rPr>
        <w:t>nor does it respect China’s basic right to develop.</w:t>
      </w:r>
      <w:r w:rsidRPr="005B5142">
        <w:rPr>
          <w:rStyle w:val="Emphasis"/>
          <w:rFonts w:asciiTheme="minorHAnsi" w:hAnsiTheme="minorHAnsi"/>
        </w:rPr>
        <w:t xml:space="preserve"> </w:t>
      </w:r>
      <w:r w:rsidRPr="005B5142">
        <w:rPr>
          <w:rStyle w:val="StyleUnderline"/>
          <w:rFonts w:asciiTheme="minorHAnsi" w:hAnsiTheme="minorHAnsi"/>
        </w:rPr>
        <w:t>The US should stop its empty statements of welcoming a strong, prosperous, successful China, and a China that plays greater role in international affairs</w:t>
      </w:r>
      <w:r w:rsidRPr="005B5142">
        <w:rPr>
          <w:rFonts w:asciiTheme="minorHAnsi" w:hAnsiTheme="minorHAnsi"/>
          <w:sz w:val="16"/>
        </w:rPr>
        <w:t xml:space="preserve">. </w:t>
      </w:r>
      <w:r w:rsidRPr="005B5142">
        <w:rPr>
          <w:rStyle w:val="Emphasis"/>
          <w:rFonts w:asciiTheme="minorHAnsi" w:hAnsiTheme="minorHAnsi"/>
          <w:highlight w:val="green"/>
        </w:rPr>
        <w:t>The US needs to put the slogan into practice.</w:t>
      </w:r>
      <w:r w:rsidRPr="005B5142">
        <w:rPr>
          <w:rStyle w:val="Emphasis"/>
          <w:rFonts w:asciiTheme="minorHAnsi" w:hAnsiTheme="minorHAnsi"/>
        </w:rPr>
        <w:t xml:space="preserve"> </w:t>
      </w:r>
      <w:r w:rsidRPr="005B5142">
        <w:rPr>
          <w:rFonts w:asciiTheme="minorHAnsi" w:hAnsiTheme="minorHAnsi"/>
          <w:sz w:val="16"/>
        </w:rPr>
        <w:t xml:space="preserve">Firstly, </w:t>
      </w:r>
      <w:r w:rsidRPr="005B5142">
        <w:rPr>
          <w:rStyle w:val="StyleUnderline"/>
          <w:rFonts w:asciiTheme="minorHAnsi" w:hAnsiTheme="minorHAnsi"/>
          <w:highlight w:val="green"/>
        </w:rPr>
        <w:t>the US should respect China’s right to development</w:t>
      </w:r>
      <w:r w:rsidRPr="005B5142">
        <w:rPr>
          <w:rFonts w:asciiTheme="minorHAnsi" w:hAnsiTheme="minorHAnsi"/>
          <w:sz w:val="16"/>
        </w:rPr>
        <w:t xml:space="preserve">. </w:t>
      </w:r>
      <w:r w:rsidRPr="005B5142">
        <w:rPr>
          <w:rStyle w:val="StyleUnderline"/>
          <w:rFonts w:asciiTheme="minorHAnsi" w:hAnsiTheme="minorHAnsi"/>
        </w:rPr>
        <w:t>In</w:t>
      </w:r>
      <w:r w:rsidRPr="005B5142">
        <w:rPr>
          <w:rFonts w:asciiTheme="minorHAnsi" w:hAnsiTheme="minorHAnsi"/>
          <w:sz w:val="16"/>
        </w:rPr>
        <w:t xml:space="preserve"> January </w:t>
      </w:r>
      <w:r w:rsidRPr="005B5142">
        <w:rPr>
          <w:rStyle w:val="StyleUnderline"/>
          <w:rFonts w:asciiTheme="minorHAnsi" w:hAnsiTheme="minorHAnsi"/>
        </w:rPr>
        <w:t>2014</w:t>
      </w:r>
      <w:r w:rsidRPr="005B5142">
        <w:rPr>
          <w:rFonts w:asciiTheme="minorHAnsi" w:hAnsiTheme="minorHAnsi"/>
          <w:sz w:val="16"/>
        </w:rPr>
        <w:t xml:space="preserve">, </w:t>
      </w:r>
      <w:r w:rsidRPr="005B5142">
        <w:rPr>
          <w:rStyle w:val="StyleUnderline"/>
          <w:rFonts w:asciiTheme="minorHAnsi" w:hAnsiTheme="minorHAnsi"/>
        </w:rPr>
        <w:t>China conducted a test of</w:t>
      </w:r>
      <w:r w:rsidRPr="005B5142">
        <w:rPr>
          <w:rFonts w:asciiTheme="minorHAnsi" w:hAnsiTheme="minorHAnsi"/>
          <w:sz w:val="16"/>
        </w:rPr>
        <w:t xml:space="preserve"> the hypersonic glide vehicle (</w:t>
      </w:r>
      <w:r w:rsidRPr="005B5142">
        <w:rPr>
          <w:rStyle w:val="StyleUnderline"/>
          <w:rFonts w:asciiTheme="minorHAnsi" w:hAnsiTheme="minorHAnsi"/>
        </w:rPr>
        <w:t>HGV</w:t>
      </w:r>
      <w:r w:rsidRPr="005B5142">
        <w:rPr>
          <w:rFonts w:asciiTheme="minorHAnsi" w:hAnsiTheme="minorHAnsi"/>
          <w:sz w:val="16"/>
        </w:rPr>
        <w:t xml:space="preserve">) or WU-14, as the Pentagon calls it. </w:t>
      </w:r>
      <w:r w:rsidRPr="005B5142">
        <w:rPr>
          <w:rStyle w:val="StyleUnderline"/>
          <w:rFonts w:asciiTheme="minorHAnsi" w:hAnsiTheme="minorHAnsi"/>
        </w:rPr>
        <w:t xml:space="preserve">This is absolutely a normal event in the development of China’s new and high-tech weaponry </w:t>
      </w:r>
      <w:r w:rsidRPr="005B5142">
        <w:rPr>
          <w:rFonts w:asciiTheme="minorHAnsi" w:hAnsiTheme="minorHAnsi"/>
          <w:sz w:val="16"/>
        </w:rPr>
        <w:t xml:space="preserve">and military equipment as China has continued to achieve economic success. </w:t>
      </w:r>
      <w:r w:rsidRPr="005B5142">
        <w:rPr>
          <w:rStyle w:val="Emphasis"/>
          <w:rFonts w:asciiTheme="minorHAnsi" w:hAnsiTheme="minorHAnsi"/>
          <w:highlight w:val="green"/>
        </w:rPr>
        <w:t>China pursues a national defense policy which is defensive in nature</w:t>
      </w:r>
      <w:r w:rsidRPr="005B5142">
        <w:rPr>
          <w:rFonts w:asciiTheme="minorHAnsi" w:hAnsiTheme="minorHAnsi"/>
          <w:sz w:val="16"/>
          <w:highlight w:val="green"/>
        </w:rPr>
        <w:t xml:space="preserve">, </w:t>
      </w:r>
      <w:r w:rsidRPr="005B5142">
        <w:rPr>
          <w:rStyle w:val="StyleUnderline"/>
          <w:rFonts w:asciiTheme="minorHAnsi" w:hAnsiTheme="minorHAnsi"/>
        </w:rPr>
        <w:t>and China has all along stood for no confrontation</w:t>
      </w:r>
      <w:r w:rsidRPr="005B5142">
        <w:rPr>
          <w:rFonts w:asciiTheme="minorHAnsi" w:hAnsiTheme="minorHAnsi"/>
          <w:sz w:val="16"/>
        </w:rPr>
        <w:t xml:space="preserve">, nor conflict with the US. </w:t>
      </w:r>
      <w:r w:rsidRPr="005B5142">
        <w:rPr>
          <w:rStyle w:val="Emphasis"/>
          <w:rFonts w:asciiTheme="minorHAnsi" w:hAnsiTheme="minorHAnsi"/>
          <w:highlight w:val="green"/>
        </w:rPr>
        <w:t>Mutual respect and cooperation for a win-win situation for both China and the US is the guiding principle</w:t>
      </w:r>
      <w:r w:rsidRPr="005B5142">
        <w:rPr>
          <w:rStyle w:val="Emphasis"/>
          <w:rFonts w:asciiTheme="minorHAnsi" w:hAnsiTheme="minorHAnsi"/>
        </w:rPr>
        <w:t xml:space="preserve"> for Sino-US relations. </w:t>
      </w:r>
      <w:r w:rsidRPr="005B5142">
        <w:rPr>
          <w:rFonts w:asciiTheme="minorHAnsi" w:hAnsiTheme="minorHAnsi"/>
          <w:sz w:val="16"/>
        </w:rPr>
        <w:t>However, senior U.S. military leaders and intelligence officials lost no time in making biased comments or even groundless accusations against China, saying that the hypersonic missile delivery vehicle, which is capable of penetrating US air defenses, is targeted at the US and is not helpful to peace.</w:t>
      </w:r>
      <w:r w:rsidRPr="005B5142">
        <w:rPr>
          <w:rStyle w:val="StyleUnderline"/>
          <w:rFonts w:asciiTheme="minorHAnsi" w:hAnsiTheme="minorHAnsi"/>
        </w:rPr>
        <w:t xml:space="preserve"> It is ridiculous to criticize and prevent other countries from testing new weapons or military equipment when tests conducted by the US have long been a daily routine and achieved supremacy in almost all new and high-tech military equipment.</w:t>
      </w:r>
      <w:r w:rsidRPr="005B5142">
        <w:rPr>
          <w:rFonts w:asciiTheme="minorHAnsi" w:hAnsiTheme="minorHAnsi"/>
          <w:sz w:val="16"/>
        </w:rPr>
        <w:t xml:space="preserve"> </w:t>
      </w:r>
      <w:r w:rsidRPr="005B5142">
        <w:rPr>
          <w:rStyle w:val="Emphasis"/>
          <w:rFonts w:asciiTheme="minorHAnsi" w:hAnsiTheme="minorHAnsi"/>
          <w:highlight w:val="green"/>
        </w:rPr>
        <w:t xml:space="preserve">The US needs to give up its hegemonic way of thinking </w:t>
      </w:r>
      <w:r w:rsidRPr="005B5142">
        <w:rPr>
          <w:rStyle w:val="Emphasis"/>
          <w:rFonts w:asciiTheme="minorHAnsi" w:hAnsiTheme="minorHAnsi"/>
        </w:rPr>
        <w:t xml:space="preserve">and its outdated notion of a zero-sum game, </w:t>
      </w:r>
      <w:r w:rsidRPr="005B5142">
        <w:rPr>
          <w:rStyle w:val="Emphasis"/>
          <w:rFonts w:asciiTheme="minorHAnsi" w:hAnsiTheme="minorHAnsi"/>
          <w:highlight w:val="green"/>
        </w:rPr>
        <w:t>and should treat China and other countries as equals.</w:t>
      </w:r>
      <w:r w:rsidRPr="005B5142">
        <w:rPr>
          <w:rFonts w:asciiTheme="minorHAnsi" w:hAnsiTheme="minorHAnsi"/>
          <w:sz w:val="16"/>
        </w:rPr>
        <w:t xml:space="preserve"> </w:t>
      </w:r>
    </w:p>
    <w:p w:rsidR="00626EA0" w:rsidRPr="005B5142" w:rsidRDefault="000C03D0" w:rsidP="00626EA0">
      <w:pPr>
        <w:pStyle w:val="Heading4"/>
        <w:rPr>
          <w:rFonts w:asciiTheme="minorHAnsi" w:hAnsiTheme="minorHAnsi"/>
        </w:rPr>
      </w:pPr>
      <w:r w:rsidRPr="005B5142">
        <w:rPr>
          <w:rFonts w:asciiTheme="minorHAnsi" w:hAnsiTheme="minorHAnsi"/>
        </w:rPr>
        <w:t>ICJ acts as a dispute solvency mechanism that nullifies the risk of a war in East Asia</w:t>
      </w:r>
    </w:p>
    <w:p w:rsidR="00626EA0" w:rsidRPr="005B5142" w:rsidRDefault="00626EA0" w:rsidP="00626EA0">
      <w:pPr>
        <w:rPr>
          <w:rFonts w:asciiTheme="minorHAnsi" w:hAnsiTheme="minorHAnsi"/>
          <w:sz w:val="16"/>
        </w:rPr>
      </w:pPr>
      <w:r w:rsidRPr="005B5142">
        <w:rPr>
          <w:rStyle w:val="Style13ptBold"/>
          <w:rFonts w:asciiTheme="minorHAnsi" w:hAnsiTheme="minorHAnsi"/>
        </w:rPr>
        <w:t>Strachan 09</w:t>
      </w:r>
      <w:r w:rsidRPr="005B5142">
        <w:rPr>
          <w:rFonts w:asciiTheme="minorHAnsi" w:hAnsiTheme="minorHAnsi"/>
          <w:sz w:val="16"/>
        </w:rPr>
        <w:t xml:space="preserve"> (Anna Louise; Research Intern – Institute of Peace and Conflict Studies, “Resolving Southeast Asian Territorial Disputes: A Role for the ICJ,” IPCS Issue Brief No. 133, October, </w:t>
      </w:r>
      <w:hyperlink r:id="rId24" w:history="1">
        <w:r w:rsidRPr="005B5142">
          <w:rPr>
            <w:rStyle w:val="Hyperlink"/>
            <w:rFonts w:asciiTheme="minorHAnsi" w:hAnsiTheme="minorHAnsi"/>
            <w:sz w:val="16"/>
          </w:rPr>
          <w:t>http://www.ipcs.org/pdf_file/issue/IB133-SEARP-AnnaICJ_%28Read-Only%29.pdf</w:t>
        </w:r>
      </w:hyperlink>
      <w:r w:rsidRPr="005B5142">
        <w:rPr>
          <w:rFonts w:asciiTheme="minorHAnsi" w:hAnsiTheme="minorHAnsi"/>
          <w:sz w:val="16"/>
        </w:rPr>
        <w:t>)</w:t>
      </w:r>
    </w:p>
    <w:p w:rsidR="00626EA0" w:rsidRPr="005B5142" w:rsidRDefault="00626EA0" w:rsidP="00626EA0">
      <w:pPr>
        <w:rPr>
          <w:rFonts w:asciiTheme="minorHAnsi" w:hAnsiTheme="minorHAnsi"/>
        </w:rPr>
      </w:pPr>
    </w:p>
    <w:p w:rsidR="00626EA0" w:rsidRPr="005B5142" w:rsidRDefault="00626EA0" w:rsidP="00626EA0">
      <w:pPr>
        <w:rPr>
          <w:rFonts w:asciiTheme="minorHAnsi" w:hAnsiTheme="minorHAnsi"/>
          <w:sz w:val="16"/>
        </w:rPr>
      </w:pPr>
      <w:r w:rsidRPr="005B5142">
        <w:rPr>
          <w:rFonts w:asciiTheme="minorHAnsi" w:hAnsiTheme="minorHAnsi"/>
          <w:b/>
          <w:highlight w:val="green"/>
          <w:u w:val="single"/>
        </w:rPr>
        <w:t>Southeast Asia has turned to the</w:t>
      </w:r>
      <w:r w:rsidRPr="005B5142">
        <w:rPr>
          <w:rFonts w:asciiTheme="minorHAnsi" w:hAnsiTheme="minorHAnsi"/>
          <w:sz w:val="16"/>
        </w:rPr>
        <w:t xml:space="preserve"> International Court of Justice (</w:t>
      </w:r>
      <w:r w:rsidRPr="005B5142">
        <w:rPr>
          <w:rFonts w:asciiTheme="minorHAnsi" w:hAnsiTheme="minorHAnsi"/>
          <w:b/>
          <w:highlight w:val="green"/>
          <w:u w:val="single"/>
        </w:rPr>
        <w:t>ICJ</w:t>
      </w:r>
      <w:r w:rsidRPr="005B5142">
        <w:rPr>
          <w:rFonts w:asciiTheme="minorHAnsi" w:hAnsiTheme="minorHAnsi"/>
          <w:sz w:val="16"/>
          <w:highlight w:val="green"/>
        </w:rPr>
        <w:t xml:space="preserve">) </w:t>
      </w:r>
      <w:r w:rsidRPr="005B5142">
        <w:rPr>
          <w:rFonts w:asciiTheme="minorHAnsi" w:hAnsiTheme="minorHAnsi"/>
          <w:b/>
          <w:highlight w:val="green"/>
          <w:u w:val="single"/>
        </w:rPr>
        <w:t>on three occasions</w:t>
      </w:r>
      <w:r w:rsidRPr="005B5142">
        <w:rPr>
          <w:rFonts w:asciiTheme="minorHAnsi" w:hAnsiTheme="minorHAnsi"/>
          <w:sz w:val="16"/>
        </w:rPr>
        <w:t xml:space="preserve">. The first case was Cambodia v. Thailand in 1959 and concerned the </w:t>
      </w:r>
      <w:proofErr w:type="spellStart"/>
      <w:r w:rsidRPr="005B5142">
        <w:rPr>
          <w:rFonts w:asciiTheme="minorHAnsi" w:hAnsiTheme="minorHAnsi"/>
          <w:sz w:val="16"/>
        </w:rPr>
        <w:t>Preah</w:t>
      </w:r>
      <w:proofErr w:type="spellEnd"/>
      <w:r w:rsidRPr="005B5142">
        <w:rPr>
          <w:rFonts w:asciiTheme="minorHAnsi" w:hAnsiTheme="minorHAnsi"/>
          <w:sz w:val="16"/>
        </w:rPr>
        <w:t xml:space="preserve"> </w:t>
      </w:r>
      <w:proofErr w:type="spellStart"/>
      <w:r w:rsidRPr="005B5142">
        <w:rPr>
          <w:rFonts w:asciiTheme="minorHAnsi" w:hAnsiTheme="minorHAnsi"/>
          <w:sz w:val="16"/>
        </w:rPr>
        <w:t>Vihear</w:t>
      </w:r>
      <w:proofErr w:type="spellEnd"/>
      <w:r w:rsidRPr="005B5142">
        <w:rPr>
          <w:rFonts w:asciiTheme="minorHAnsi" w:hAnsiTheme="minorHAnsi"/>
          <w:sz w:val="16"/>
        </w:rPr>
        <w:t xml:space="preserve"> Temple. Indonesia and Malaysia turned to the ICJ in 1998, in order to resolve an ongoing dispute over sovereignty over </w:t>
      </w:r>
      <w:proofErr w:type="spellStart"/>
      <w:r w:rsidRPr="005B5142">
        <w:rPr>
          <w:rFonts w:asciiTheme="minorHAnsi" w:hAnsiTheme="minorHAnsi"/>
          <w:sz w:val="16"/>
        </w:rPr>
        <w:t>Pulau</w:t>
      </w:r>
      <w:proofErr w:type="spellEnd"/>
      <w:r w:rsidRPr="005B5142">
        <w:rPr>
          <w:rFonts w:asciiTheme="minorHAnsi" w:hAnsiTheme="minorHAnsi"/>
          <w:sz w:val="16"/>
        </w:rPr>
        <w:t xml:space="preserve"> </w:t>
      </w:r>
      <w:proofErr w:type="spellStart"/>
      <w:r w:rsidRPr="005B5142">
        <w:rPr>
          <w:rFonts w:asciiTheme="minorHAnsi" w:hAnsiTheme="minorHAnsi"/>
          <w:sz w:val="16"/>
        </w:rPr>
        <w:t>Ligitan</w:t>
      </w:r>
      <w:proofErr w:type="spellEnd"/>
      <w:r w:rsidRPr="005B5142">
        <w:rPr>
          <w:rFonts w:asciiTheme="minorHAnsi" w:hAnsiTheme="minorHAnsi"/>
          <w:sz w:val="16"/>
        </w:rPr>
        <w:t xml:space="preserve"> and </w:t>
      </w:r>
      <w:proofErr w:type="spellStart"/>
      <w:r w:rsidRPr="005B5142">
        <w:rPr>
          <w:rFonts w:asciiTheme="minorHAnsi" w:hAnsiTheme="minorHAnsi"/>
          <w:sz w:val="16"/>
        </w:rPr>
        <w:t>Pulau</w:t>
      </w:r>
      <w:proofErr w:type="spellEnd"/>
      <w:r w:rsidRPr="005B5142">
        <w:rPr>
          <w:rFonts w:asciiTheme="minorHAnsi" w:hAnsiTheme="minorHAnsi"/>
          <w:sz w:val="16"/>
        </w:rPr>
        <w:t xml:space="preserve"> </w:t>
      </w:r>
      <w:proofErr w:type="spellStart"/>
      <w:r w:rsidRPr="005B5142">
        <w:rPr>
          <w:rFonts w:asciiTheme="minorHAnsi" w:hAnsiTheme="minorHAnsi"/>
          <w:sz w:val="16"/>
        </w:rPr>
        <w:t>Sipadan</w:t>
      </w:r>
      <w:proofErr w:type="spellEnd"/>
      <w:r w:rsidRPr="005B5142">
        <w:rPr>
          <w:rFonts w:asciiTheme="minorHAnsi" w:hAnsiTheme="minorHAnsi"/>
          <w:sz w:val="16"/>
        </w:rPr>
        <w:t xml:space="preserve">, two islands in the Celebes Sea. In 2003, Malaysia and Singapore turned to the ICJ in a bid to resolve territorial disputes regarding </w:t>
      </w:r>
      <w:proofErr w:type="spellStart"/>
      <w:r w:rsidRPr="005B5142">
        <w:rPr>
          <w:rFonts w:asciiTheme="minorHAnsi" w:hAnsiTheme="minorHAnsi"/>
          <w:sz w:val="16"/>
        </w:rPr>
        <w:t>Pedra</w:t>
      </w:r>
      <w:proofErr w:type="spellEnd"/>
      <w:r w:rsidRPr="005B5142">
        <w:rPr>
          <w:rFonts w:asciiTheme="minorHAnsi" w:hAnsiTheme="minorHAnsi"/>
          <w:sz w:val="16"/>
        </w:rPr>
        <w:t xml:space="preserve"> </w:t>
      </w:r>
      <w:proofErr w:type="spellStart"/>
      <w:r w:rsidRPr="005B5142">
        <w:rPr>
          <w:rFonts w:asciiTheme="minorHAnsi" w:hAnsiTheme="minorHAnsi"/>
          <w:sz w:val="16"/>
        </w:rPr>
        <w:t>Branca</w:t>
      </w:r>
      <w:proofErr w:type="spellEnd"/>
      <w:r w:rsidRPr="005B5142">
        <w:rPr>
          <w:rFonts w:asciiTheme="minorHAnsi" w:hAnsiTheme="minorHAnsi"/>
          <w:sz w:val="16"/>
        </w:rPr>
        <w:t xml:space="preserve"> (known as </w:t>
      </w:r>
      <w:proofErr w:type="spellStart"/>
      <w:r w:rsidRPr="005B5142">
        <w:rPr>
          <w:rFonts w:asciiTheme="minorHAnsi" w:hAnsiTheme="minorHAnsi"/>
          <w:sz w:val="16"/>
        </w:rPr>
        <w:t>Pulau</w:t>
      </w:r>
      <w:proofErr w:type="spellEnd"/>
      <w:r w:rsidRPr="005B5142">
        <w:rPr>
          <w:rFonts w:asciiTheme="minorHAnsi" w:hAnsiTheme="minorHAnsi"/>
          <w:sz w:val="16"/>
        </w:rPr>
        <w:t xml:space="preserve"> </w:t>
      </w:r>
      <w:proofErr w:type="spellStart"/>
      <w:r w:rsidRPr="005B5142">
        <w:rPr>
          <w:rFonts w:asciiTheme="minorHAnsi" w:hAnsiTheme="minorHAnsi"/>
          <w:sz w:val="16"/>
        </w:rPr>
        <w:t>Batu</w:t>
      </w:r>
      <w:proofErr w:type="spellEnd"/>
      <w:r w:rsidRPr="005B5142">
        <w:rPr>
          <w:rFonts w:asciiTheme="minorHAnsi" w:hAnsiTheme="minorHAnsi"/>
          <w:sz w:val="16"/>
        </w:rPr>
        <w:t xml:space="preserve"> </w:t>
      </w:r>
      <w:proofErr w:type="spellStart"/>
      <w:r w:rsidRPr="005B5142">
        <w:rPr>
          <w:rFonts w:asciiTheme="minorHAnsi" w:hAnsiTheme="minorHAnsi"/>
          <w:sz w:val="16"/>
        </w:rPr>
        <w:t>Puteh</w:t>
      </w:r>
      <w:proofErr w:type="spellEnd"/>
      <w:r w:rsidRPr="005B5142">
        <w:rPr>
          <w:rFonts w:asciiTheme="minorHAnsi" w:hAnsiTheme="minorHAnsi"/>
          <w:sz w:val="16"/>
        </w:rPr>
        <w:t xml:space="preserve"> in Malaysia), Middle Rocks and South Ledge. </w:t>
      </w:r>
      <w:r w:rsidRPr="005B5142">
        <w:rPr>
          <w:rFonts w:asciiTheme="minorHAnsi" w:hAnsiTheme="minorHAnsi"/>
          <w:sz w:val="16"/>
          <w:szCs w:val="16"/>
        </w:rPr>
        <w:t xml:space="preserve">This essay will consider these cases in greater detail in an attempt to establish the effectiveness of the ICJ as a means of resolving territorial disputes in the Southeast Asia region. The ICJ, one of the six principal organs of the United Nations, serves as its main judicial organ. It acts as a world court and has a dual jurisdiction, deciding disputes that are brought to it by states and giving advisory opinions on legal questions at the request of organizations like the UN. The 15 judges of the ICJ are elected by the UN General Assembly and the Security Council for a period of nine years. The election process was designed with the aim of restricting political pressures in the selection of judges. However, one of the criticisms of the Court is that in practice politicization does occur. </w:t>
      </w:r>
      <w:r w:rsidRPr="005B5142">
        <w:rPr>
          <w:rFonts w:asciiTheme="minorHAnsi" w:hAnsiTheme="minorHAnsi"/>
          <w:b/>
          <w:highlight w:val="green"/>
          <w:u w:val="single"/>
        </w:rPr>
        <w:t>Southeast Asia is</w:t>
      </w:r>
      <w:r w:rsidRPr="005B5142">
        <w:rPr>
          <w:rFonts w:asciiTheme="minorHAnsi" w:hAnsiTheme="minorHAnsi"/>
          <w:b/>
          <w:u w:val="single"/>
        </w:rPr>
        <w:t xml:space="preserve"> currently embroiled </w:t>
      </w:r>
      <w:r w:rsidRPr="005B5142">
        <w:rPr>
          <w:rFonts w:asciiTheme="minorHAnsi" w:hAnsiTheme="minorHAnsi"/>
          <w:b/>
          <w:highlight w:val="green"/>
          <w:u w:val="single"/>
        </w:rPr>
        <w:t>in a number of territorial disputes, the resolution of which would greatly increase</w:t>
      </w:r>
      <w:r w:rsidRPr="005B5142">
        <w:rPr>
          <w:rFonts w:asciiTheme="minorHAnsi" w:hAnsiTheme="minorHAnsi"/>
          <w:b/>
          <w:u w:val="single"/>
        </w:rPr>
        <w:t xml:space="preserve"> progress towards </w:t>
      </w:r>
      <w:r w:rsidRPr="005B5142">
        <w:rPr>
          <w:rFonts w:asciiTheme="minorHAnsi" w:hAnsiTheme="minorHAnsi"/>
          <w:b/>
          <w:highlight w:val="green"/>
          <w:u w:val="single"/>
        </w:rPr>
        <w:t>regional integration</w:t>
      </w:r>
      <w:r w:rsidRPr="005B5142">
        <w:rPr>
          <w:rFonts w:asciiTheme="minorHAnsi" w:hAnsiTheme="minorHAnsi"/>
          <w:sz w:val="16"/>
        </w:rPr>
        <w:t xml:space="preserve">. This essay argues that </w:t>
      </w:r>
      <w:r w:rsidRPr="005B5142">
        <w:rPr>
          <w:rStyle w:val="Emphasis"/>
          <w:rFonts w:asciiTheme="minorHAnsi" w:hAnsiTheme="minorHAnsi"/>
          <w:highlight w:val="green"/>
        </w:rPr>
        <w:t>the ICJ has the potential to play a much greater role</w:t>
      </w:r>
      <w:r w:rsidRPr="005B5142">
        <w:rPr>
          <w:rStyle w:val="Emphasis"/>
          <w:rFonts w:asciiTheme="minorHAnsi" w:hAnsiTheme="minorHAnsi"/>
        </w:rPr>
        <w:t xml:space="preserve"> in resolving these disputes and that </w:t>
      </w:r>
      <w:r w:rsidRPr="005B5142">
        <w:rPr>
          <w:rStyle w:val="Emphasis"/>
          <w:rFonts w:asciiTheme="minorHAnsi" w:hAnsiTheme="minorHAnsi"/>
          <w:highlight w:val="green"/>
        </w:rPr>
        <w:t>action</w:t>
      </w:r>
      <w:r w:rsidRPr="005B5142">
        <w:rPr>
          <w:rStyle w:val="Emphasis"/>
          <w:rFonts w:asciiTheme="minorHAnsi" w:hAnsiTheme="minorHAnsi"/>
        </w:rPr>
        <w:t xml:space="preserve"> </w:t>
      </w:r>
      <w:r w:rsidRPr="005B5142">
        <w:rPr>
          <w:rStyle w:val="Emphasis"/>
          <w:rFonts w:asciiTheme="minorHAnsi" w:hAnsiTheme="minorHAnsi"/>
          <w:highlight w:val="green"/>
        </w:rPr>
        <w:t>should be taken to increase the court’s credibility</w:t>
      </w:r>
      <w:r w:rsidRPr="005B5142">
        <w:rPr>
          <w:rStyle w:val="Emphasis"/>
          <w:rFonts w:asciiTheme="minorHAnsi" w:hAnsiTheme="minorHAnsi"/>
        </w:rPr>
        <w:t xml:space="preserve"> among Southeast Asian nations</w:t>
      </w:r>
      <w:r w:rsidRPr="005B5142">
        <w:rPr>
          <w:rFonts w:asciiTheme="minorHAnsi" w:hAnsiTheme="minorHAnsi"/>
          <w:sz w:val="16"/>
        </w:rPr>
        <w:t xml:space="preserve">. It is import ant to note that </w:t>
      </w:r>
      <w:r w:rsidRPr="005B5142">
        <w:rPr>
          <w:rFonts w:asciiTheme="minorHAnsi" w:hAnsiTheme="minorHAnsi"/>
          <w:b/>
          <w:u w:val="single"/>
        </w:rPr>
        <w:t>China is involved in a number of territorial disputes with countries in Southeast Asia</w:t>
      </w:r>
      <w:r w:rsidRPr="005B5142">
        <w:rPr>
          <w:rFonts w:asciiTheme="minorHAnsi" w:hAnsiTheme="minorHAnsi"/>
          <w:sz w:val="16"/>
        </w:rPr>
        <w:t xml:space="preserve">. The Spratly Islands is the most notable of these, although there are also issues relating to the land borders between China and Vietnam and China and Laos. </w:t>
      </w:r>
      <w:r w:rsidRPr="005B5142">
        <w:rPr>
          <w:rFonts w:asciiTheme="minorHAnsi" w:hAnsiTheme="minorHAnsi"/>
          <w:sz w:val="16"/>
          <w:szCs w:val="16"/>
        </w:rPr>
        <w:t xml:space="preserve">I ROLE OF THE ICJ: A CRITIQUE In 2002, sovereignty over both </w:t>
      </w:r>
      <w:proofErr w:type="spellStart"/>
      <w:r w:rsidRPr="005B5142">
        <w:rPr>
          <w:rFonts w:asciiTheme="minorHAnsi" w:hAnsiTheme="minorHAnsi"/>
          <w:sz w:val="16"/>
          <w:szCs w:val="16"/>
        </w:rPr>
        <w:t>Pulau</w:t>
      </w:r>
      <w:proofErr w:type="spellEnd"/>
      <w:r w:rsidRPr="005B5142">
        <w:rPr>
          <w:rFonts w:asciiTheme="minorHAnsi" w:hAnsiTheme="minorHAnsi"/>
          <w:sz w:val="16"/>
          <w:szCs w:val="16"/>
        </w:rPr>
        <w:t xml:space="preserve"> </w:t>
      </w:r>
      <w:proofErr w:type="spellStart"/>
      <w:r w:rsidRPr="005B5142">
        <w:rPr>
          <w:rFonts w:asciiTheme="minorHAnsi" w:hAnsiTheme="minorHAnsi"/>
          <w:sz w:val="16"/>
          <w:szCs w:val="16"/>
        </w:rPr>
        <w:t>Ligitan</w:t>
      </w:r>
      <w:proofErr w:type="spellEnd"/>
      <w:r w:rsidRPr="005B5142">
        <w:rPr>
          <w:rFonts w:asciiTheme="minorHAnsi" w:hAnsiTheme="minorHAnsi"/>
          <w:sz w:val="16"/>
          <w:szCs w:val="16"/>
        </w:rPr>
        <w:t xml:space="preserve"> and </w:t>
      </w:r>
      <w:proofErr w:type="spellStart"/>
      <w:r w:rsidRPr="005B5142">
        <w:rPr>
          <w:rFonts w:asciiTheme="minorHAnsi" w:hAnsiTheme="minorHAnsi"/>
          <w:sz w:val="16"/>
          <w:szCs w:val="16"/>
        </w:rPr>
        <w:t>Pulau</w:t>
      </w:r>
      <w:proofErr w:type="spellEnd"/>
      <w:r w:rsidRPr="005B5142">
        <w:rPr>
          <w:rFonts w:asciiTheme="minorHAnsi" w:hAnsiTheme="minorHAnsi"/>
          <w:sz w:val="16"/>
          <w:szCs w:val="16"/>
        </w:rPr>
        <w:t xml:space="preserve"> </w:t>
      </w:r>
      <w:proofErr w:type="spellStart"/>
      <w:r w:rsidRPr="005B5142">
        <w:rPr>
          <w:rFonts w:asciiTheme="minorHAnsi" w:hAnsiTheme="minorHAnsi"/>
          <w:sz w:val="16"/>
          <w:szCs w:val="16"/>
        </w:rPr>
        <w:t>Sipadan</w:t>
      </w:r>
      <w:proofErr w:type="spellEnd"/>
      <w:r w:rsidRPr="005B5142">
        <w:rPr>
          <w:rFonts w:asciiTheme="minorHAnsi" w:hAnsiTheme="minorHAnsi"/>
          <w:sz w:val="16"/>
          <w:szCs w:val="16"/>
        </w:rPr>
        <w:t xml:space="preserve"> was awarded to Malaysia by the ICJ. The dispute over the territories was brought before the ICJ in 1998 by the governments of both parties to the dispute. However, the ICJ did not determine the maritime boundaries between Malaysia and Indonesia in the area around the two islands. As a result one could argue that the dispute has not been settled completely. It is important to note that the sole reason for this was that the ICJ was not requested to resolve that particular issue by the parties involved in the dispute. In May 2008, sovereignty over </w:t>
      </w:r>
      <w:proofErr w:type="spellStart"/>
      <w:r w:rsidRPr="005B5142">
        <w:rPr>
          <w:rFonts w:asciiTheme="minorHAnsi" w:hAnsiTheme="minorHAnsi"/>
          <w:sz w:val="16"/>
          <w:szCs w:val="16"/>
        </w:rPr>
        <w:t>Pedra</w:t>
      </w:r>
      <w:proofErr w:type="spellEnd"/>
      <w:r w:rsidRPr="005B5142">
        <w:rPr>
          <w:rFonts w:asciiTheme="minorHAnsi" w:hAnsiTheme="minorHAnsi"/>
          <w:sz w:val="16"/>
          <w:szCs w:val="16"/>
        </w:rPr>
        <w:t xml:space="preserve"> </w:t>
      </w:r>
      <w:proofErr w:type="spellStart"/>
      <w:r w:rsidRPr="005B5142">
        <w:rPr>
          <w:rFonts w:asciiTheme="minorHAnsi" w:hAnsiTheme="minorHAnsi"/>
          <w:sz w:val="16"/>
          <w:szCs w:val="16"/>
        </w:rPr>
        <w:t>Branca</w:t>
      </w:r>
      <w:proofErr w:type="spellEnd"/>
      <w:r w:rsidRPr="005B5142">
        <w:rPr>
          <w:rFonts w:asciiTheme="minorHAnsi" w:hAnsiTheme="minorHAnsi"/>
          <w:sz w:val="16"/>
          <w:szCs w:val="16"/>
        </w:rPr>
        <w:t xml:space="preserve"> was awarded to Singapore, Middle Rock was awarded to Malaysia and South Ledge was split between both countries according to their territorial waters. Both Malaysia and Singapore accepted the ICJ’s ruling, with the </w:t>
      </w:r>
      <w:proofErr w:type="spellStart"/>
      <w:r w:rsidRPr="005B5142">
        <w:rPr>
          <w:rFonts w:asciiTheme="minorHAnsi" w:hAnsiTheme="minorHAnsi"/>
          <w:sz w:val="16"/>
          <w:szCs w:val="16"/>
        </w:rPr>
        <w:t>Singaporea</w:t>
      </w:r>
      <w:proofErr w:type="spellEnd"/>
      <w:r w:rsidRPr="005B5142">
        <w:rPr>
          <w:rFonts w:asciiTheme="minorHAnsi" w:hAnsiTheme="minorHAnsi"/>
          <w:sz w:val="16"/>
          <w:szCs w:val="16"/>
        </w:rPr>
        <w:t xml:space="preserve"> n Deputy Prime Minister S. </w:t>
      </w:r>
      <w:proofErr w:type="spellStart"/>
      <w:r w:rsidRPr="005B5142">
        <w:rPr>
          <w:rFonts w:asciiTheme="minorHAnsi" w:hAnsiTheme="minorHAnsi"/>
          <w:sz w:val="16"/>
          <w:szCs w:val="16"/>
        </w:rPr>
        <w:t>Jayakumar</w:t>
      </w:r>
      <w:proofErr w:type="spellEnd"/>
      <w:r w:rsidRPr="005B5142">
        <w:rPr>
          <w:rFonts w:asciiTheme="minorHAnsi" w:hAnsiTheme="minorHAnsi"/>
          <w:sz w:val="16"/>
          <w:szCs w:val="16"/>
        </w:rPr>
        <w:t xml:space="preserve"> stating that Singapore was pleased with the judgment and the Malaysian Foreign Minister </w:t>
      </w:r>
      <w:proofErr w:type="spellStart"/>
      <w:r w:rsidRPr="005B5142">
        <w:rPr>
          <w:rFonts w:asciiTheme="minorHAnsi" w:hAnsiTheme="minorHAnsi"/>
          <w:sz w:val="16"/>
          <w:szCs w:val="16"/>
        </w:rPr>
        <w:t>Rais</w:t>
      </w:r>
      <w:proofErr w:type="spellEnd"/>
      <w:r w:rsidRPr="005B5142">
        <w:rPr>
          <w:rFonts w:asciiTheme="minorHAnsi" w:hAnsiTheme="minorHAnsi"/>
          <w:sz w:val="16"/>
          <w:szCs w:val="16"/>
        </w:rPr>
        <w:t xml:space="preserve"> </w:t>
      </w:r>
      <w:proofErr w:type="spellStart"/>
      <w:r w:rsidRPr="005B5142">
        <w:rPr>
          <w:rFonts w:asciiTheme="minorHAnsi" w:hAnsiTheme="minorHAnsi"/>
          <w:sz w:val="16"/>
          <w:szCs w:val="16"/>
        </w:rPr>
        <w:t>Yatim</w:t>
      </w:r>
      <w:proofErr w:type="spellEnd"/>
      <w:r w:rsidRPr="005B5142">
        <w:rPr>
          <w:rFonts w:asciiTheme="minorHAnsi" w:hAnsiTheme="minorHAnsi"/>
          <w:sz w:val="16"/>
          <w:szCs w:val="16"/>
        </w:rPr>
        <w:t xml:space="preserve"> describing the outcome as a “win-win” judgment. This was to be expected as the two countries had jointly submitted the request for the ICJ to resolve the dispute in 2003. It is however important to note that despite this ruling, outstanding issues remain. Singapore and Malaysia have yet to decide how the territorial waters around </w:t>
      </w:r>
      <w:proofErr w:type="spellStart"/>
      <w:r w:rsidRPr="005B5142">
        <w:rPr>
          <w:rFonts w:asciiTheme="minorHAnsi" w:hAnsiTheme="minorHAnsi"/>
          <w:sz w:val="16"/>
          <w:szCs w:val="16"/>
        </w:rPr>
        <w:t>Pedra</w:t>
      </w:r>
      <w:proofErr w:type="spellEnd"/>
      <w:r w:rsidRPr="005B5142">
        <w:rPr>
          <w:rFonts w:asciiTheme="minorHAnsi" w:hAnsiTheme="minorHAnsi"/>
          <w:sz w:val="16"/>
          <w:szCs w:val="16"/>
        </w:rPr>
        <w:t xml:space="preserve"> </w:t>
      </w:r>
      <w:proofErr w:type="spellStart"/>
      <w:r w:rsidRPr="005B5142">
        <w:rPr>
          <w:rFonts w:asciiTheme="minorHAnsi" w:hAnsiTheme="minorHAnsi"/>
          <w:sz w:val="16"/>
          <w:szCs w:val="16"/>
        </w:rPr>
        <w:t>Branca</w:t>
      </w:r>
      <w:proofErr w:type="spellEnd"/>
      <w:r w:rsidRPr="005B5142">
        <w:rPr>
          <w:rFonts w:asciiTheme="minorHAnsi" w:hAnsiTheme="minorHAnsi"/>
          <w:sz w:val="16"/>
          <w:szCs w:val="16"/>
        </w:rPr>
        <w:t xml:space="preserve"> and Middle Rocks will be delimited. A joint technical committee will be responsible for this. In both the cases mentioned above, the ICJ has only resolved half the issue. This is certainly a step in the right direction, but years of negotiation remain to fully resolve the disputes, even after the outcome of the lengthy ICJ hearings. It is however important to note that the ICJ fulfilled its remit in both the aforementioned cases as it was not asked to determine maritime boundaries in either case. The time-consuming process of starting fresh negotiations after the ICJ has presented its ruling does however suggest that alternative means of conflict resolution, preferably in the form of bilateral negotiations, may be more effective in resolving territorial disputes than referring cases to the ICJ. In 2003, Singapore and Malaysia also referred a territorial dispute to the International Tribunal for the Law of the Sea (ITLOS) in Hamburg for arbitration. The dispute related to Singapore’s land reclamation projects which Malaysia alleged encroached on Malaysian territorial waters. Once again the Tribunal, as arbitrator, only played a partial role in the resolution of the conflict. Several rounds of negotiations took place before the dispute was finally resolved by the signing of the Settlement Agreement on 26 April 2005. </w:t>
      </w:r>
      <w:r w:rsidRPr="005B5142">
        <w:rPr>
          <w:rFonts w:asciiTheme="minorHAnsi" w:hAnsiTheme="minorHAnsi"/>
          <w:b/>
          <w:highlight w:val="green"/>
          <w:u w:val="single"/>
        </w:rPr>
        <w:t>The majority of territorial disputes</w:t>
      </w:r>
      <w:r w:rsidRPr="005B5142">
        <w:rPr>
          <w:rFonts w:asciiTheme="minorHAnsi" w:hAnsiTheme="minorHAnsi"/>
          <w:b/>
          <w:u w:val="single"/>
        </w:rPr>
        <w:t xml:space="preserve"> in Southeast Asia </w:t>
      </w:r>
      <w:r w:rsidRPr="005B5142">
        <w:rPr>
          <w:rFonts w:asciiTheme="minorHAnsi" w:hAnsiTheme="minorHAnsi"/>
          <w:b/>
          <w:highlight w:val="green"/>
          <w:u w:val="single"/>
        </w:rPr>
        <w:t>have not been resolved</w:t>
      </w:r>
      <w:r w:rsidRPr="005B5142">
        <w:rPr>
          <w:rFonts w:asciiTheme="minorHAnsi" w:hAnsiTheme="minorHAnsi"/>
          <w:b/>
          <w:u w:val="single"/>
        </w:rPr>
        <w:t xml:space="preserve"> </w:t>
      </w:r>
      <w:r w:rsidRPr="005B5142">
        <w:rPr>
          <w:rFonts w:asciiTheme="minorHAnsi" w:hAnsiTheme="minorHAnsi"/>
          <w:sz w:val="16"/>
        </w:rPr>
        <w:t xml:space="preserve">this way, confirming that for the majority of nations in the region, </w:t>
      </w:r>
      <w:r w:rsidRPr="005B5142">
        <w:rPr>
          <w:rFonts w:asciiTheme="minorHAnsi" w:hAnsiTheme="minorHAnsi"/>
          <w:b/>
          <w:highlight w:val="green"/>
          <w:u w:val="single"/>
        </w:rPr>
        <w:t>the ICJ</w:t>
      </w:r>
      <w:r w:rsidRPr="005B5142">
        <w:rPr>
          <w:rFonts w:asciiTheme="minorHAnsi" w:hAnsiTheme="minorHAnsi"/>
          <w:sz w:val="16"/>
        </w:rPr>
        <w:t xml:space="preserve"> and other international courts like the ITLOS </w:t>
      </w:r>
      <w:r w:rsidRPr="005B5142">
        <w:rPr>
          <w:rFonts w:asciiTheme="minorHAnsi" w:hAnsiTheme="minorHAnsi"/>
          <w:b/>
          <w:highlight w:val="green"/>
          <w:u w:val="single"/>
        </w:rPr>
        <w:t>remain</w:t>
      </w:r>
      <w:r w:rsidRPr="005B5142">
        <w:rPr>
          <w:rFonts w:asciiTheme="minorHAnsi" w:hAnsiTheme="minorHAnsi"/>
          <w:b/>
          <w:u w:val="single"/>
        </w:rPr>
        <w:t xml:space="preserve"> something of </w:t>
      </w:r>
      <w:r w:rsidRPr="005B5142">
        <w:rPr>
          <w:rFonts w:asciiTheme="minorHAnsi" w:hAnsiTheme="minorHAnsi"/>
          <w:b/>
          <w:highlight w:val="green"/>
          <w:u w:val="single"/>
        </w:rPr>
        <w:t>a last resort</w:t>
      </w:r>
      <w:r w:rsidRPr="005B5142">
        <w:rPr>
          <w:rFonts w:asciiTheme="minorHAnsi" w:hAnsiTheme="minorHAnsi"/>
          <w:sz w:val="16"/>
        </w:rPr>
        <w:t xml:space="preserve">. </w:t>
      </w:r>
      <w:r w:rsidRPr="005B5142">
        <w:rPr>
          <w:rFonts w:asciiTheme="minorHAnsi" w:hAnsiTheme="minorHAnsi"/>
          <w:b/>
          <w:u w:val="single"/>
        </w:rPr>
        <w:t>Bilateral dispute resolution is more common</w:t>
      </w:r>
      <w:r w:rsidRPr="005B5142">
        <w:rPr>
          <w:rFonts w:asciiTheme="minorHAnsi" w:hAnsiTheme="minorHAnsi"/>
          <w:sz w:val="16"/>
        </w:rPr>
        <w:t xml:space="preserve">. Brunei and Malaysia, for example, reached </w:t>
      </w:r>
      <w:proofErr w:type="gramStart"/>
      <w:r w:rsidRPr="005B5142">
        <w:rPr>
          <w:rFonts w:asciiTheme="minorHAnsi" w:hAnsiTheme="minorHAnsi"/>
          <w:sz w:val="16"/>
        </w:rPr>
        <w:t>ag</w:t>
      </w:r>
      <w:proofErr w:type="gramEnd"/>
      <w:r w:rsidRPr="005B5142">
        <w:rPr>
          <w:rFonts w:asciiTheme="minorHAnsi" w:hAnsiTheme="minorHAnsi"/>
          <w:sz w:val="16"/>
        </w:rPr>
        <w:t xml:space="preserve"> </w:t>
      </w:r>
      <w:proofErr w:type="spellStart"/>
      <w:r w:rsidRPr="005B5142">
        <w:rPr>
          <w:rFonts w:asciiTheme="minorHAnsi" w:hAnsiTheme="minorHAnsi"/>
          <w:sz w:val="16"/>
        </w:rPr>
        <w:t>reements</w:t>
      </w:r>
      <w:proofErr w:type="spellEnd"/>
      <w:r w:rsidRPr="005B5142">
        <w:rPr>
          <w:rFonts w:asciiTheme="minorHAnsi" w:hAnsiTheme="minorHAnsi"/>
          <w:sz w:val="16"/>
        </w:rPr>
        <w:t xml:space="preserve"> to resolve a number of territorial </w:t>
      </w:r>
      <w:proofErr w:type="spellStart"/>
      <w:r w:rsidRPr="005B5142">
        <w:rPr>
          <w:rFonts w:asciiTheme="minorHAnsi" w:hAnsiTheme="minorHAnsi"/>
          <w:sz w:val="16"/>
        </w:rPr>
        <w:t>disp</w:t>
      </w:r>
      <w:proofErr w:type="spellEnd"/>
      <w:r w:rsidRPr="005B5142">
        <w:rPr>
          <w:rFonts w:asciiTheme="minorHAnsi" w:hAnsiTheme="minorHAnsi"/>
          <w:sz w:val="16"/>
        </w:rPr>
        <w:t xml:space="preserve"> </w:t>
      </w:r>
      <w:proofErr w:type="spellStart"/>
      <w:r w:rsidRPr="005B5142">
        <w:rPr>
          <w:rFonts w:asciiTheme="minorHAnsi" w:hAnsiTheme="minorHAnsi"/>
          <w:sz w:val="16"/>
        </w:rPr>
        <w:t>utes</w:t>
      </w:r>
      <w:proofErr w:type="spellEnd"/>
      <w:r w:rsidRPr="005B5142">
        <w:rPr>
          <w:rFonts w:asciiTheme="minorHAnsi" w:hAnsiTheme="minorHAnsi"/>
          <w:sz w:val="16"/>
        </w:rPr>
        <w:t xml:space="preserve"> regarding both land and sea boundaries in August 2008. </w:t>
      </w:r>
      <w:r w:rsidRPr="005B5142">
        <w:rPr>
          <w:rFonts w:asciiTheme="minorHAnsi" w:hAnsiTheme="minorHAnsi"/>
          <w:sz w:val="16"/>
          <w:szCs w:val="16"/>
        </w:rPr>
        <w:t xml:space="preserve">II UNRESOLVED DISPUTES The </w:t>
      </w:r>
      <w:proofErr w:type="spellStart"/>
      <w:r w:rsidRPr="005B5142">
        <w:rPr>
          <w:rFonts w:asciiTheme="minorHAnsi" w:hAnsiTheme="minorHAnsi"/>
          <w:sz w:val="16"/>
          <w:szCs w:val="16"/>
        </w:rPr>
        <w:t>Preah</w:t>
      </w:r>
      <w:proofErr w:type="spellEnd"/>
      <w:r w:rsidRPr="005B5142">
        <w:rPr>
          <w:rFonts w:asciiTheme="minorHAnsi" w:hAnsiTheme="minorHAnsi"/>
          <w:sz w:val="16"/>
          <w:szCs w:val="16"/>
        </w:rPr>
        <w:t xml:space="preserve"> </w:t>
      </w:r>
      <w:proofErr w:type="spellStart"/>
      <w:r w:rsidRPr="005B5142">
        <w:rPr>
          <w:rFonts w:asciiTheme="minorHAnsi" w:hAnsiTheme="minorHAnsi"/>
          <w:sz w:val="16"/>
          <w:szCs w:val="16"/>
        </w:rPr>
        <w:t>Vihear</w:t>
      </w:r>
      <w:proofErr w:type="spellEnd"/>
      <w:r w:rsidRPr="005B5142">
        <w:rPr>
          <w:rFonts w:asciiTheme="minorHAnsi" w:hAnsiTheme="minorHAnsi"/>
          <w:sz w:val="16"/>
          <w:szCs w:val="16"/>
        </w:rPr>
        <w:t xml:space="preserve"> Temple dispute between Thailand and Cambodia has shown signs of escalation despite a period of calm since the latter half of 2008. On 19 September 2009, a mob raised by the People’s Alliance for Democracy (PAD) clashed with riot police and local villagers who were blocking their way to the temple, on the Cambodian side of the Thai-Cambodian border. The conflict was initially thought to have been resolved in 1962, when the temple was awarded to Cambodia by the ICJ. However the problem with the 1962 ruling was that much of the territory surrounding the temple remained a part of Thailand. The way in which the territory was divided has arguably facilitated the recent rise in hostilities between the two parties to the dispute. The territorial dispute over Sabah also remains unresolved. The Philippines claims Sabah on the basis that all land on the Northeastern part of Borneo was once subject to the Sultanate of Sulu, which is part of the Philippines. The Philippines first staked their claim to the </w:t>
      </w:r>
      <w:proofErr w:type="spellStart"/>
      <w:proofErr w:type="gramStart"/>
      <w:r w:rsidRPr="005B5142">
        <w:rPr>
          <w:rFonts w:asciiTheme="minorHAnsi" w:hAnsiTheme="minorHAnsi"/>
          <w:sz w:val="16"/>
          <w:szCs w:val="16"/>
        </w:rPr>
        <w:t>te</w:t>
      </w:r>
      <w:proofErr w:type="spellEnd"/>
      <w:proofErr w:type="gramEnd"/>
      <w:r w:rsidRPr="005B5142">
        <w:rPr>
          <w:rFonts w:asciiTheme="minorHAnsi" w:hAnsiTheme="minorHAnsi"/>
          <w:sz w:val="16"/>
          <w:szCs w:val="16"/>
        </w:rPr>
        <w:t xml:space="preserve"> </w:t>
      </w:r>
      <w:proofErr w:type="spellStart"/>
      <w:r w:rsidRPr="005B5142">
        <w:rPr>
          <w:rFonts w:asciiTheme="minorHAnsi" w:hAnsiTheme="minorHAnsi"/>
          <w:sz w:val="16"/>
          <w:szCs w:val="16"/>
        </w:rPr>
        <w:t>rritory</w:t>
      </w:r>
      <w:proofErr w:type="spellEnd"/>
      <w:r w:rsidRPr="005B5142">
        <w:rPr>
          <w:rFonts w:asciiTheme="minorHAnsi" w:hAnsiTheme="minorHAnsi"/>
          <w:sz w:val="16"/>
          <w:szCs w:val="16"/>
        </w:rPr>
        <w:t xml:space="preserve"> in 1962, when the Malaysian Federation was being formed. Bilateral relations between Malaysia and the Philippines were restored in 1969, but the Philippines has yet to officially renounce its claim to Sabah. Bilateral relations between the two countries have improved dramatically in recent years and it is hoped that the Philippines’ dormant claim to the territory will eventually be renounced completely. </w:t>
      </w:r>
      <w:r w:rsidRPr="005B5142">
        <w:rPr>
          <w:rFonts w:asciiTheme="minorHAnsi" w:hAnsiTheme="minorHAnsi"/>
          <w:sz w:val="16"/>
        </w:rPr>
        <w:t xml:space="preserve">According to the 2008 issue of the Heidelberg Conflict Barometer, there are outstanding territorial disputes between Cambodia and Vietnam, Singapore and Malaysia, and Thailand and Myanmar. Other sources list many more regional territorial disputes. According to </w:t>
      </w:r>
      <w:proofErr w:type="spellStart"/>
      <w:proofErr w:type="gramStart"/>
      <w:r w:rsidRPr="005B5142">
        <w:rPr>
          <w:rFonts w:asciiTheme="minorHAnsi" w:hAnsiTheme="minorHAnsi"/>
          <w:sz w:val="16"/>
        </w:rPr>
        <w:t>Amer</w:t>
      </w:r>
      <w:proofErr w:type="spellEnd"/>
      <w:r w:rsidRPr="005B5142">
        <w:rPr>
          <w:rFonts w:asciiTheme="minorHAnsi" w:hAnsiTheme="minorHAnsi"/>
          <w:sz w:val="16"/>
        </w:rPr>
        <w:t xml:space="preserve"> ,</w:t>
      </w:r>
      <w:proofErr w:type="gramEnd"/>
      <w:r w:rsidRPr="005B5142">
        <w:rPr>
          <w:rFonts w:asciiTheme="minorHAnsi" w:hAnsiTheme="minorHAnsi"/>
          <w:sz w:val="16"/>
        </w:rPr>
        <w:t xml:space="preserve"> Vietnam alone was embroiled in five different territorial disputes with other Southeast Asian nations in 2005. These include disputes with Cambodia, Thailand, Malaysia, the Philippines and Brunei. Differences in dispute classification are one of the factors responsible for this data diversity. Regardless of the exact figures </w:t>
      </w:r>
      <w:r w:rsidRPr="005B5142">
        <w:rPr>
          <w:rFonts w:asciiTheme="minorHAnsi" w:hAnsiTheme="minorHAnsi"/>
          <w:b/>
          <w:u w:val="single"/>
        </w:rPr>
        <w:t xml:space="preserve">there can be no doubt that a significant number of territorial </w:t>
      </w:r>
      <w:r w:rsidRPr="005B5142">
        <w:rPr>
          <w:rFonts w:asciiTheme="minorHAnsi" w:hAnsiTheme="minorHAnsi"/>
          <w:b/>
          <w:highlight w:val="green"/>
          <w:u w:val="single"/>
        </w:rPr>
        <w:t>disputes</w:t>
      </w:r>
      <w:r w:rsidRPr="005B5142">
        <w:rPr>
          <w:rFonts w:asciiTheme="minorHAnsi" w:hAnsiTheme="minorHAnsi"/>
          <w:b/>
          <w:u w:val="single"/>
        </w:rPr>
        <w:t xml:space="preserve"> in Southeast Asia </w:t>
      </w:r>
      <w:r w:rsidRPr="005B5142">
        <w:rPr>
          <w:rFonts w:asciiTheme="minorHAnsi" w:hAnsiTheme="minorHAnsi"/>
          <w:b/>
          <w:highlight w:val="green"/>
          <w:u w:val="single"/>
        </w:rPr>
        <w:t>remain unresolved</w:t>
      </w:r>
      <w:r w:rsidRPr="005B5142">
        <w:rPr>
          <w:rFonts w:asciiTheme="minorHAnsi" w:hAnsiTheme="minorHAnsi"/>
          <w:sz w:val="16"/>
        </w:rPr>
        <w:t xml:space="preserve">. One of the reasons behind the plethora of territorial disputes in Southeast Asia relates to the fact that </w:t>
      </w:r>
      <w:r w:rsidRPr="005B5142">
        <w:rPr>
          <w:rFonts w:asciiTheme="minorHAnsi" w:hAnsiTheme="minorHAnsi"/>
          <w:b/>
          <w:highlight w:val="green"/>
          <w:u w:val="single"/>
        </w:rPr>
        <w:t>land borders have yet to be demarcated in many parts</w:t>
      </w:r>
      <w:r w:rsidRPr="005B5142">
        <w:rPr>
          <w:rFonts w:asciiTheme="minorHAnsi" w:hAnsiTheme="minorHAnsi"/>
          <w:b/>
          <w:u w:val="single"/>
        </w:rPr>
        <w:t xml:space="preserve"> of the region</w:t>
      </w:r>
      <w:r w:rsidRPr="005B5142">
        <w:rPr>
          <w:rFonts w:asciiTheme="minorHAnsi" w:hAnsiTheme="minorHAnsi"/>
          <w:sz w:val="16"/>
        </w:rPr>
        <w:t xml:space="preserve">. Cambodia and Laos have taken steps in this regard and Thailand has suggested that it is interested in taking steps to demarcate its border with Cambodia in order to prevent an escalation in hostilities between the two countries. Indonesia and Timor-Leste also took steps to demarcate their joint border in 2004. All these initiatives are a step towards eliminating territorial disputes within the region. </w:t>
      </w:r>
      <w:r w:rsidRPr="005B5142">
        <w:rPr>
          <w:rFonts w:asciiTheme="minorHAnsi" w:hAnsiTheme="minorHAnsi"/>
          <w:sz w:val="16"/>
          <w:szCs w:val="16"/>
        </w:rPr>
        <w:t xml:space="preserve">III A GREATER ROLE FOR THE ICJ? </w:t>
      </w:r>
      <w:r w:rsidRPr="005B5142">
        <w:rPr>
          <w:rFonts w:asciiTheme="minorHAnsi" w:hAnsiTheme="minorHAnsi"/>
          <w:b/>
          <w:u w:val="single"/>
        </w:rPr>
        <w:t>The ICJ appears</w:t>
      </w:r>
      <w:r w:rsidRPr="005B5142">
        <w:rPr>
          <w:rFonts w:asciiTheme="minorHAnsi" w:hAnsiTheme="minorHAnsi"/>
          <w:sz w:val="16"/>
        </w:rPr>
        <w:t xml:space="preserve">, at first glance, </w:t>
      </w:r>
      <w:r w:rsidRPr="005B5142">
        <w:rPr>
          <w:rFonts w:asciiTheme="minorHAnsi" w:hAnsiTheme="minorHAnsi"/>
          <w:b/>
          <w:u w:val="single"/>
        </w:rPr>
        <w:t>to have great potential for resolving the many outstanding territorial disputes in Southeast Asia</w:t>
      </w:r>
      <w:r w:rsidRPr="005B5142">
        <w:rPr>
          <w:rFonts w:asciiTheme="minorHAnsi" w:hAnsiTheme="minorHAnsi"/>
          <w:sz w:val="16"/>
        </w:rPr>
        <w:t xml:space="preserve">. The cases referred to the court by Indonesia and Malaysia and Singapore and Malaysia respectively were resolved and the judgments were accepted by the parties involved. This suggests that </w:t>
      </w:r>
      <w:r w:rsidRPr="005B5142">
        <w:rPr>
          <w:rStyle w:val="Emphasis"/>
          <w:rFonts w:asciiTheme="minorHAnsi" w:hAnsiTheme="minorHAnsi"/>
        </w:rPr>
        <w:t xml:space="preserve">the </w:t>
      </w:r>
      <w:r w:rsidRPr="005B5142">
        <w:rPr>
          <w:rStyle w:val="Emphasis"/>
          <w:rFonts w:asciiTheme="minorHAnsi" w:hAnsiTheme="minorHAnsi"/>
          <w:highlight w:val="green"/>
        </w:rPr>
        <w:t>ICJ is an effective mediator</w:t>
      </w:r>
      <w:r w:rsidRPr="005B5142">
        <w:rPr>
          <w:rStyle w:val="Emphasis"/>
          <w:rFonts w:asciiTheme="minorHAnsi" w:hAnsiTheme="minorHAnsi"/>
        </w:rPr>
        <w:t>.</w:t>
      </w:r>
      <w:r w:rsidRPr="005B5142">
        <w:rPr>
          <w:rFonts w:asciiTheme="minorHAnsi" w:hAnsiTheme="minorHAnsi"/>
          <w:sz w:val="16"/>
        </w:rPr>
        <w:t xml:space="preserve"> </w:t>
      </w:r>
      <w:r w:rsidRPr="005B5142">
        <w:rPr>
          <w:rFonts w:asciiTheme="minorHAnsi" w:hAnsiTheme="minorHAnsi"/>
          <w:b/>
          <w:u w:val="single"/>
        </w:rPr>
        <w:t>Moreover, the ICJ, as an international court, is</w:t>
      </w:r>
      <w:r w:rsidRPr="005B5142">
        <w:rPr>
          <w:rFonts w:asciiTheme="minorHAnsi" w:hAnsiTheme="minorHAnsi"/>
          <w:sz w:val="16"/>
        </w:rPr>
        <w:t xml:space="preserve"> </w:t>
      </w:r>
      <w:r w:rsidRPr="005B5142">
        <w:rPr>
          <w:rFonts w:asciiTheme="minorHAnsi" w:hAnsiTheme="minorHAnsi"/>
          <w:b/>
          <w:u w:val="single"/>
        </w:rPr>
        <w:t xml:space="preserve">in theory impartial </w:t>
      </w:r>
      <w:r w:rsidRPr="005B5142">
        <w:rPr>
          <w:rStyle w:val="Emphasis"/>
          <w:rFonts w:asciiTheme="minorHAnsi" w:hAnsiTheme="minorHAnsi"/>
          <w:highlight w:val="green"/>
        </w:rPr>
        <w:t>and thus ideally placed to resolve territorial disputes in a non-partisan manner</w:t>
      </w:r>
      <w:r w:rsidRPr="005B5142">
        <w:rPr>
          <w:rFonts w:asciiTheme="minorHAnsi" w:hAnsiTheme="minorHAnsi"/>
          <w:sz w:val="16"/>
        </w:rPr>
        <w:t xml:space="preserve">. </w:t>
      </w:r>
      <w:r w:rsidRPr="005B5142">
        <w:rPr>
          <w:rFonts w:asciiTheme="minorHAnsi" w:hAnsiTheme="minorHAnsi"/>
          <w:b/>
          <w:u w:val="single"/>
        </w:rPr>
        <w:t>The court has however been widely criticized</w:t>
      </w:r>
      <w:r w:rsidRPr="005B5142">
        <w:rPr>
          <w:rFonts w:asciiTheme="minorHAnsi" w:hAnsiTheme="minorHAnsi"/>
          <w:sz w:val="16"/>
        </w:rPr>
        <w:t xml:space="preserve"> by nations and scholars alike. These criticisms include arguments that the Court’s rulings are not binding, that the Court is biased and that some states choose not to accept the Court’s jurisdiction. These criticisms must therefore be considered in more detail when assessing the ICJ’s role in resolving Southeast Asian territorial disputes. </w:t>
      </w:r>
      <w:r w:rsidRPr="005B5142">
        <w:rPr>
          <w:rFonts w:asciiTheme="minorHAnsi" w:hAnsiTheme="minorHAnsi"/>
          <w:sz w:val="16"/>
          <w:szCs w:val="16"/>
        </w:rPr>
        <w:t xml:space="preserve">While it is true, that the ICJ has failed in bringing about a lasting resolution to the </w:t>
      </w:r>
      <w:proofErr w:type="spellStart"/>
      <w:r w:rsidRPr="005B5142">
        <w:rPr>
          <w:rFonts w:asciiTheme="minorHAnsi" w:hAnsiTheme="minorHAnsi"/>
          <w:sz w:val="16"/>
          <w:szCs w:val="16"/>
        </w:rPr>
        <w:t>Preah</w:t>
      </w:r>
      <w:proofErr w:type="spellEnd"/>
      <w:r w:rsidRPr="005B5142">
        <w:rPr>
          <w:rFonts w:asciiTheme="minorHAnsi" w:hAnsiTheme="minorHAnsi"/>
          <w:sz w:val="16"/>
          <w:szCs w:val="16"/>
        </w:rPr>
        <w:t xml:space="preserve"> </w:t>
      </w:r>
      <w:proofErr w:type="spellStart"/>
      <w:r w:rsidRPr="005B5142">
        <w:rPr>
          <w:rFonts w:asciiTheme="minorHAnsi" w:hAnsiTheme="minorHAnsi"/>
          <w:sz w:val="16"/>
          <w:szCs w:val="16"/>
        </w:rPr>
        <w:t>Vihear</w:t>
      </w:r>
      <w:proofErr w:type="spellEnd"/>
      <w:r w:rsidRPr="005B5142">
        <w:rPr>
          <w:rFonts w:asciiTheme="minorHAnsi" w:hAnsiTheme="minorHAnsi"/>
          <w:sz w:val="16"/>
          <w:szCs w:val="16"/>
        </w:rPr>
        <w:t xml:space="preserve"> Temple dispute, the original ruling took place in 1962. The situation therefore remained stable for a period of over 40 years. Dismissing the ICJ’s role in the resolution of this dispute as a failure is thus overly simplistic. Questions about the courts partiality have however also been raised. In their assessment of the court’s partiality Posner and de </w:t>
      </w:r>
      <w:proofErr w:type="spellStart"/>
      <w:r w:rsidRPr="005B5142">
        <w:rPr>
          <w:rFonts w:asciiTheme="minorHAnsi" w:hAnsiTheme="minorHAnsi"/>
          <w:sz w:val="16"/>
          <w:szCs w:val="16"/>
        </w:rPr>
        <w:t>Figueirado</w:t>
      </w:r>
      <w:proofErr w:type="spellEnd"/>
      <w:r w:rsidRPr="005B5142">
        <w:rPr>
          <w:rFonts w:asciiTheme="minorHAnsi" w:hAnsiTheme="minorHAnsi"/>
          <w:sz w:val="16"/>
          <w:szCs w:val="16"/>
        </w:rPr>
        <w:t xml:space="preserve"> conclude that judges vote for their home states 90 per cent of the time. They also find that in cases when their home states are not involved </w:t>
      </w:r>
      <w:proofErr w:type="gramStart"/>
      <w:r w:rsidRPr="005B5142">
        <w:rPr>
          <w:rFonts w:asciiTheme="minorHAnsi" w:hAnsiTheme="minorHAnsi"/>
          <w:sz w:val="16"/>
          <w:szCs w:val="16"/>
        </w:rPr>
        <w:t>judges</w:t>
      </w:r>
      <w:proofErr w:type="gramEnd"/>
      <w:r w:rsidRPr="005B5142">
        <w:rPr>
          <w:rFonts w:asciiTheme="minorHAnsi" w:hAnsiTheme="minorHAnsi"/>
          <w:sz w:val="16"/>
          <w:szCs w:val="16"/>
        </w:rPr>
        <w:t xml:space="preserve"> vote for states that are similar to their home states in terms of wealth, culture and political regime. There is also evidence to suggest that </w:t>
      </w:r>
      <w:proofErr w:type="gramStart"/>
      <w:r w:rsidRPr="005B5142">
        <w:rPr>
          <w:rFonts w:asciiTheme="minorHAnsi" w:hAnsiTheme="minorHAnsi"/>
          <w:sz w:val="16"/>
          <w:szCs w:val="16"/>
        </w:rPr>
        <w:t>judges</w:t>
      </w:r>
      <w:proofErr w:type="gramEnd"/>
      <w:r w:rsidRPr="005B5142">
        <w:rPr>
          <w:rFonts w:asciiTheme="minorHAnsi" w:hAnsiTheme="minorHAnsi"/>
          <w:sz w:val="16"/>
          <w:szCs w:val="16"/>
        </w:rPr>
        <w:t xml:space="preserve"> vote in </w:t>
      </w:r>
      <w:proofErr w:type="spellStart"/>
      <w:r w:rsidRPr="005B5142">
        <w:rPr>
          <w:rFonts w:asciiTheme="minorHAnsi" w:hAnsiTheme="minorHAnsi"/>
          <w:sz w:val="16"/>
          <w:szCs w:val="16"/>
        </w:rPr>
        <w:t>favour</w:t>
      </w:r>
      <w:proofErr w:type="spellEnd"/>
      <w:r w:rsidRPr="005B5142">
        <w:rPr>
          <w:rFonts w:asciiTheme="minorHAnsi" w:hAnsiTheme="minorHAnsi"/>
          <w:sz w:val="16"/>
          <w:szCs w:val="16"/>
        </w:rPr>
        <w:t xml:space="preserve"> of the strategic partners of their home states. The evidence for </w:t>
      </w:r>
      <w:proofErr w:type="spellStart"/>
      <w:proofErr w:type="gramStart"/>
      <w:r w:rsidRPr="005B5142">
        <w:rPr>
          <w:rFonts w:asciiTheme="minorHAnsi" w:hAnsiTheme="minorHAnsi"/>
          <w:sz w:val="16"/>
          <w:szCs w:val="16"/>
        </w:rPr>
        <w:t>th</w:t>
      </w:r>
      <w:proofErr w:type="spellEnd"/>
      <w:proofErr w:type="gramEnd"/>
      <w:r w:rsidRPr="005B5142">
        <w:rPr>
          <w:rFonts w:asciiTheme="minorHAnsi" w:hAnsiTheme="minorHAnsi"/>
          <w:sz w:val="16"/>
          <w:szCs w:val="16"/>
        </w:rPr>
        <w:t xml:space="preserve"> is tendency is however relatively weak. These conclusions are not as damming as they appear. While the findings raise questions about </w:t>
      </w:r>
      <w:proofErr w:type="spellStart"/>
      <w:proofErr w:type="gramStart"/>
      <w:r w:rsidRPr="005B5142">
        <w:rPr>
          <w:rFonts w:asciiTheme="minorHAnsi" w:hAnsiTheme="minorHAnsi"/>
          <w:sz w:val="16"/>
          <w:szCs w:val="16"/>
        </w:rPr>
        <w:t>th</w:t>
      </w:r>
      <w:proofErr w:type="spellEnd"/>
      <w:proofErr w:type="gramEnd"/>
      <w:r w:rsidRPr="005B5142">
        <w:rPr>
          <w:rFonts w:asciiTheme="minorHAnsi" w:hAnsiTheme="minorHAnsi"/>
          <w:sz w:val="16"/>
          <w:szCs w:val="16"/>
        </w:rPr>
        <w:t xml:space="preserve"> e integrity of individual judges, they do not prove that the ICJ as an institution is biased. With a total of 15 judges, some of whom will almost certainly be from countries with no connection to the parties in a particular case, it seems unlikely that the above findings will have a significant influence on the Court’s final rulings. Supporting this argument is the fact that Posner and de </w:t>
      </w:r>
      <w:proofErr w:type="spellStart"/>
      <w:r w:rsidRPr="005B5142">
        <w:rPr>
          <w:rFonts w:asciiTheme="minorHAnsi" w:hAnsiTheme="minorHAnsi"/>
          <w:sz w:val="16"/>
          <w:szCs w:val="16"/>
        </w:rPr>
        <w:t>Figueirado</w:t>
      </w:r>
      <w:proofErr w:type="spellEnd"/>
      <w:r w:rsidRPr="005B5142">
        <w:rPr>
          <w:rFonts w:asciiTheme="minorHAnsi" w:hAnsiTheme="minorHAnsi"/>
          <w:sz w:val="16"/>
          <w:szCs w:val="16"/>
        </w:rPr>
        <w:t xml:space="preserve"> themselves point out that the evidence that the Court is biased is not overwhelming. </w:t>
      </w:r>
      <w:r w:rsidRPr="005B5142">
        <w:rPr>
          <w:rFonts w:asciiTheme="minorHAnsi" w:hAnsiTheme="minorHAnsi"/>
          <w:sz w:val="16"/>
        </w:rPr>
        <w:t xml:space="preserve">According to Knight, although the ICJ “has become an important element in peacekeeping not all UN member states accept its jurisdiction and those that do can hold out reservations on any of its judgments.” </w:t>
      </w:r>
      <w:r w:rsidRPr="005B5142">
        <w:rPr>
          <w:rFonts w:asciiTheme="minorHAnsi" w:hAnsiTheme="minorHAnsi"/>
          <w:b/>
          <w:u w:val="single"/>
        </w:rPr>
        <w:t>This severely impedes the credibility of the court and its judgments</w:t>
      </w:r>
      <w:r w:rsidRPr="005B5142">
        <w:rPr>
          <w:rFonts w:asciiTheme="minorHAnsi" w:hAnsiTheme="minorHAnsi"/>
          <w:sz w:val="16"/>
        </w:rPr>
        <w:t xml:space="preserve">. Both parties must accept the court’s jurisdiction if it is to be successful in dispute resolution. Despite the fact that 64 states have accepted the compulsory jurisdiction of the court and numerous multilateral treaties provide for ICJ adjudication there have been a number of cases, including the </w:t>
      </w:r>
      <w:proofErr w:type="spellStart"/>
      <w:r w:rsidRPr="005B5142">
        <w:rPr>
          <w:rFonts w:asciiTheme="minorHAnsi" w:hAnsiTheme="minorHAnsi"/>
          <w:sz w:val="16"/>
        </w:rPr>
        <w:t>Preah</w:t>
      </w:r>
      <w:proofErr w:type="spellEnd"/>
      <w:r w:rsidRPr="005B5142">
        <w:rPr>
          <w:rFonts w:asciiTheme="minorHAnsi" w:hAnsiTheme="minorHAnsi"/>
          <w:sz w:val="16"/>
        </w:rPr>
        <w:t xml:space="preserve"> </w:t>
      </w:r>
      <w:proofErr w:type="spellStart"/>
      <w:r w:rsidRPr="005B5142">
        <w:rPr>
          <w:rFonts w:asciiTheme="minorHAnsi" w:hAnsiTheme="minorHAnsi"/>
          <w:sz w:val="16"/>
        </w:rPr>
        <w:t>Vihear</w:t>
      </w:r>
      <w:proofErr w:type="spellEnd"/>
      <w:r w:rsidRPr="005B5142">
        <w:rPr>
          <w:rFonts w:asciiTheme="minorHAnsi" w:hAnsiTheme="minorHAnsi"/>
          <w:sz w:val="16"/>
        </w:rPr>
        <w:t xml:space="preserve"> Temple case, where one of the parties has disputed the court’s jurisdiction over the issue concerned. While that particular situation was resolved when it transpired that Thailand had undertaken to accept the court’s jurisdiction prior to the </w:t>
      </w:r>
      <w:proofErr w:type="spellStart"/>
      <w:r w:rsidRPr="005B5142">
        <w:rPr>
          <w:rFonts w:asciiTheme="minorHAnsi" w:hAnsiTheme="minorHAnsi"/>
          <w:sz w:val="16"/>
        </w:rPr>
        <w:t>Preah</w:t>
      </w:r>
      <w:proofErr w:type="spellEnd"/>
      <w:r w:rsidRPr="005B5142">
        <w:rPr>
          <w:rFonts w:asciiTheme="minorHAnsi" w:hAnsiTheme="minorHAnsi"/>
          <w:sz w:val="16"/>
        </w:rPr>
        <w:t xml:space="preserve"> </w:t>
      </w:r>
      <w:proofErr w:type="spellStart"/>
      <w:r w:rsidRPr="005B5142">
        <w:rPr>
          <w:rFonts w:asciiTheme="minorHAnsi" w:hAnsiTheme="minorHAnsi"/>
          <w:sz w:val="16"/>
        </w:rPr>
        <w:t>Vihear</w:t>
      </w:r>
      <w:proofErr w:type="spellEnd"/>
      <w:r w:rsidRPr="005B5142">
        <w:rPr>
          <w:rFonts w:asciiTheme="minorHAnsi" w:hAnsiTheme="minorHAnsi"/>
          <w:sz w:val="16"/>
        </w:rPr>
        <w:t xml:space="preserve"> Temple case being referred to the ICJ these issues only serve to postpone hearings and to lengthen the time it takes for the court to reach a satisfactory conclusion. </w:t>
      </w:r>
      <w:r w:rsidRPr="005B5142">
        <w:rPr>
          <w:rFonts w:asciiTheme="minorHAnsi" w:hAnsiTheme="minorHAnsi"/>
          <w:sz w:val="16"/>
          <w:szCs w:val="16"/>
        </w:rPr>
        <w:t xml:space="preserve">Another criticism of the court is that it should not be necessary for Southeast Asian nations to turn to an international legal body to resolve regional disputes. There is widespread feeling that the Association of Southeast Asian Nations (ASEAN) should be playing a greater role in settling intra- regional disputes. However, ASEAN member states continue to support a </w:t>
      </w:r>
      <w:proofErr w:type="spellStart"/>
      <w:r w:rsidRPr="005B5142">
        <w:rPr>
          <w:rFonts w:asciiTheme="minorHAnsi" w:hAnsiTheme="minorHAnsi"/>
          <w:sz w:val="16"/>
          <w:szCs w:val="16"/>
        </w:rPr>
        <w:t>poli</w:t>
      </w:r>
      <w:proofErr w:type="spellEnd"/>
      <w:r w:rsidRPr="005B5142">
        <w:rPr>
          <w:rFonts w:asciiTheme="minorHAnsi" w:hAnsiTheme="minorHAnsi"/>
          <w:sz w:val="16"/>
          <w:szCs w:val="16"/>
        </w:rPr>
        <w:t xml:space="preserve"> </w:t>
      </w:r>
      <w:proofErr w:type="gramStart"/>
      <w:r w:rsidRPr="005B5142">
        <w:rPr>
          <w:rFonts w:asciiTheme="minorHAnsi" w:hAnsiTheme="minorHAnsi"/>
          <w:sz w:val="16"/>
          <w:szCs w:val="16"/>
        </w:rPr>
        <w:t>cy</w:t>
      </w:r>
      <w:proofErr w:type="gramEnd"/>
      <w:r w:rsidRPr="005B5142">
        <w:rPr>
          <w:rFonts w:asciiTheme="minorHAnsi" w:hAnsiTheme="minorHAnsi"/>
          <w:sz w:val="16"/>
          <w:szCs w:val="16"/>
        </w:rPr>
        <w:t xml:space="preserve"> of non-interference. In 2008, the ASEAN Charter was adopted by all the member states. An entire chapter deals with issues pertaining to the settlement of disputes. Article 22 of the Charter states that a dispute settlement mechanism will be established and maintained and Article 23 states that parties to a dispute may request “the Chairman or Secretary- General of ASEAN, acting in an ex-officio capacity, to provide good offices, conciliation or mediation.” The blueprint for an ASEAN Political Security Community was unveiled at the ASEAN Summit in Thailand in March 2009. It declares “more efforts are needed in strengthening the existing modes of pacific settlement of disputes to avoid or settle future </w:t>
      </w:r>
      <w:proofErr w:type="spellStart"/>
      <w:r w:rsidRPr="005B5142">
        <w:rPr>
          <w:rFonts w:asciiTheme="minorHAnsi" w:hAnsiTheme="minorHAnsi"/>
          <w:sz w:val="16"/>
          <w:szCs w:val="16"/>
        </w:rPr>
        <w:t>disput</w:t>
      </w:r>
      <w:proofErr w:type="spellEnd"/>
      <w:r w:rsidRPr="005B5142">
        <w:rPr>
          <w:rFonts w:asciiTheme="minorHAnsi" w:hAnsiTheme="minorHAnsi"/>
          <w:sz w:val="16"/>
          <w:szCs w:val="16"/>
        </w:rPr>
        <w:t xml:space="preserve"> </w:t>
      </w:r>
      <w:proofErr w:type="spellStart"/>
      <w:r w:rsidRPr="005B5142">
        <w:rPr>
          <w:rFonts w:asciiTheme="minorHAnsi" w:hAnsiTheme="minorHAnsi"/>
          <w:sz w:val="16"/>
          <w:szCs w:val="16"/>
        </w:rPr>
        <w:t>es</w:t>
      </w:r>
      <w:proofErr w:type="spellEnd"/>
      <w:r w:rsidRPr="005B5142">
        <w:rPr>
          <w:rFonts w:asciiTheme="minorHAnsi" w:hAnsiTheme="minorHAnsi"/>
          <w:sz w:val="16"/>
          <w:szCs w:val="16"/>
        </w:rPr>
        <w:t xml:space="preserve">.” This is undoubtedly a step in the right direction but nothing concrete has been settled, suggesting that a change in ASEAN’s stance on the issue of intervention remains a long way off. There has also been a tendency to </w:t>
      </w:r>
      <w:proofErr w:type="spellStart"/>
      <w:r w:rsidRPr="005B5142">
        <w:rPr>
          <w:rFonts w:asciiTheme="minorHAnsi" w:hAnsiTheme="minorHAnsi"/>
          <w:sz w:val="16"/>
          <w:szCs w:val="16"/>
        </w:rPr>
        <w:t>favour</w:t>
      </w:r>
      <w:proofErr w:type="spellEnd"/>
      <w:r w:rsidRPr="005B5142">
        <w:rPr>
          <w:rFonts w:asciiTheme="minorHAnsi" w:hAnsiTheme="minorHAnsi"/>
          <w:sz w:val="16"/>
          <w:szCs w:val="16"/>
        </w:rPr>
        <w:t xml:space="preserve"> bilateral conflict resolution in Southeast Asia. In the case of the </w:t>
      </w:r>
      <w:proofErr w:type="spellStart"/>
      <w:r w:rsidRPr="005B5142">
        <w:rPr>
          <w:rFonts w:asciiTheme="minorHAnsi" w:hAnsiTheme="minorHAnsi"/>
          <w:sz w:val="16"/>
          <w:szCs w:val="16"/>
        </w:rPr>
        <w:t>Preah</w:t>
      </w:r>
      <w:proofErr w:type="spellEnd"/>
      <w:r w:rsidRPr="005B5142">
        <w:rPr>
          <w:rFonts w:asciiTheme="minorHAnsi" w:hAnsiTheme="minorHAnsi"/>
          <w:sz w:val="16"/>
          <w:szCs w:val="16"/>
        </w:rPr>
        <w:t xml:space="preserve"> </w:t>
      </w:r>
      <w:proofErr w:type="spellStart"/>
      <w:r w:rsidRPr="005B5142">
        <w:rPr>
          <w:rFonts w:asciiTheme="minorHAnsi" w:hAnsiTheme="minorHAnsi"/>
          <w:sz w:val="16"/>
          <w:szCs w:val="16"/>
        </w:rPr>
        <w:t>Vihear</w:t>
      </w:r>
      <w:proofErr w:type="spellEnd"/>
      <w:r w:rsidRPr="005B5142">
        <w:rPr>
          <w:rFonts w:asciiTheme="minorHAnsi" w:hAnsiTheme="minorHAnsi"/>
          <w:sz w:val="16"/>
          <w:szCs w:val="16"/>
        </w:rPr>
        <w:t xml:space="preserve"> Temple dispute both Thailand and Cambodia rejected the idea of referring the case to the ICJ. They also dismissed the idea of third-party mediation proposed by Indonesia. Yet bilateral efforts to resolve the dispute have thus far failed as demonstrated by recent events on the Thai-Cambodian border. Moreover, </w:t>
      </w:r>
      <w:proofErr w:type="spellStart"/>
      <w:r w:rsidRPr="005B5142">
        <w:rPr>
          <w:rFonts w:asciiTheme="minorHAnsi" w:hAnsiTheme="minorHAnsi"/>
          <w:sz w:val="16"/>
          <w:szCs w:val="16"/>
        </w:rPr>
        <w:t>Koh</w:t>
      </w:r>
      <w:proofErr w:type="spellEnd"/>
      <w:r w:rsidRPr="005B5142">
        <w:rPr>
          <w:rFonts w:asciiTheme="minorHAnsi" w:hAnsiTheme="minorHAnsi"/>
          <w:sz w:val="16"/>
          <w:szCs w:val="16"/>
        </w:rPr>
        <w:t xml:space="preserve"> and Lin argue that third-party processes are a useful tool in bringing about amicable dispute resolution. They state that such processes are often the only way to break impasses. Singapore has turned to international bodies on a number of occasions and has suggested that third-party resolution methods could also be used to resolve Singapore’s dispute with Malaysia regarding the Malayan Railway. This indicates that Singapore has a lot of confidence in the international legal bodies that it has turned to in the past. It is necessary to instill this level of confidence in the other Southeast Asian nations if the ICJ is to play a greater role in resolving </w:t>
      </w:r>
      <w:proofErr w:type="spellStart"/>
      <w:proofErr w:type="gramStart"/>
      <w:r w:rsidRPr="005B5142">
        <w:rPr>
          <w:rFonts w:asciiTheme="minorHAnsi" w:hAnsiTheme="minorHAnsi"/>
          <w:sz w:val="16"/>
          <w:szCs w:val="16"/>
        </w:rPr>
        <w:t>te</w:t>
      </w:r>
      <w:proofErr w:type="spellEnd"/>
      <w:proofErr w:type="gramEnd"/>
      <w:r w:rsidRPr="005B5142">
        <w:rPr>
          <w:rFonts w:asciiTheme="minorHAnsi" w:hAnsiTheme="minorHAnsi"/>
          <w:sz w:val="16"/>
          <w:szCs w:val="16"/>
        </w:rPr>
        <w:t xml:space="preserve"> </w:t>
      </w:r>
      <w:proofErr w:type="spellStart"/>
      <w:r w:rsidRPr="005B5142">
        <w:rPr>
          <w:rFonts w:asciiTheme="minorHAnsi" w:hAnsiTheme="minorHAnsi"/>
          <w:sz w:val="16"/>
          <w:szCs w:val="16"/>
        </w:rPr>
        <w:t>rritorial</w:t>
      </w:r>
      <w:proofErr w:type="spellEnd"/>
      <w:r w:rsidRPr="005B5142">
        <w:rPr>
          <w:rFonts w:asciiTheme="minorHAnsi" w:hAnsiTheme="minorHAnsi"/>
          <w:sz w:val="16"/>
          <w:szCs w:val="16"/>
        </w:rPr>
        <w:t xml:space="preserve"> disputes in the region. IV CONCLUSIONS: TOWARDS REGIONAL INTEGRATION </w:t>
      </w:r>
      <w:proofErr w:type="gramStart"/>
      <w:r w:rsidRPr="005B5142">
        <w:rPr>
          <w:rFonts w:asciiTheme="minorHAnsi" w:hAnsiTheme="minorHAnsi"/>
          <w:b/>
          <w:u w:val="single"/>
        </w:rPr>
        <w:t>The</w:t>
      </w:r>
      <w:proofErr w:type="gramEnd"/>
      <w:r w:rsidRPr="005B5142">
        <w:rPr>
          <w:rFonts w:asciiTheme="minorHAnsi" w:hAnsiTheme="minorHAnsi"/>
          <w:b/>
          <w:u w:val="single"/>
        </w:rPr>
        <w:t xml:space="preserve"> ICJ has the potential to play a key role in resolving territorial disputes where other forms of mediation have failed</w:t>
      </w:r>
      <w:r w:rsidRPr="005B5142">
        <w:rPr>
          <w:rFonts w:asciiTheme="minorHAnsi" w:hAnsiTheme="minorHAnsi"/>
          <w:sz w:val="16"/>
        </w:rPr>
        <w:t xml:space="preserve">. </w:t>
      </w:r>
      <w:r w:rsidRPr="005B5142">
        <w:rPr>
          <w:rFonts w:asciiTheme="minorHAnsi" w:hAnsiTheme="minorHAnsi"/>
          <w:b/>
          <w:highlight w:val="green"/>
          <w:u w:val="single"/>
        </w:rPr>
        <w:t>Bilateral negotiations</w:t>
      </w:r>
      <w:r w:rsidRPr="005B5142">
        <w:rPr>
          <w:rFonts w:asciiTheme="minorHAnsi" w:hAnsiTheme="minorHAnsi"/>
          <w:sz w:val="16"/>
        </w:rPr>
        <w:t xml:space="preserve">, as the least involved method of resolving conflicts, are undoubtedly the preferred means of dispute settlement but they </w:t>
      </w:r>
      <w:r w:rsidRPr="005B5142">
        <w:rPr>
          <w:rStyle w:val="Emphasis"/>
          <w:rFonts w:asciiTheme="minorHAnsi" w:hAnsiTheme="minorHAnsi"/>
          <w:highlight w:val="green"/>
        </w:rPr>
        <w:t>are not always successful</w:t>
      </w:r>
      <w:r w:rsidRPr="005B5142">
        <w:rPr>
          <w:rFonts w:asciiTheme="minorHAnsi" w:hAnsiTheme="minorHAnsi"/>
          <w:sz w:val="16"/>
          <w:highlight w:val="green"/>
        </w:rPr>
        <w:t xml:space="preserve">. </w:t>
      </w:r>
      <w:r w:rsidRPr="005B5142">
        <w:rPr>
          <w:rFonts w:asciiTheme="minorHAnsi" w:hAnsiTheme="minorHAnsi"/>
          <w:b/>
          <w:highlight w:val="green"/>
          <w:u w:val="single"/>
        </w:rPr>
        <w:t>Regional mediation</w:t>
      </w:r>
      <w:r w:rsidRPr="005B5142">
        <w:rPr>
          <w:rFonts w:asciiTheme="minorHAnsi" w:hAnsiTheme="minorHAnsi"/>
          <w:sz w:val="16"/>
        </w:rPr>
        <w:t xml:space="preserve"> is also preferable to international involvement but </w:t>
      </w:r>
      <w:r w:rsidRPr="005B5142">
        <w:rPr>
          <w:rFonts w:asciiTheme="minorHAnsi" w:hAnsiTheme="minorHAnsi"/>
          <w:b/>
          <w:highlight w:val="green"/>
          <w:u w:val="single"/>
        </w:rPr>
        <w:t xml:space="preserve">is not always viable due to fears that </w:t>
      </w:r>
      <w:r w:rsidRPr="005B5142">
        <w:rPr>
          <w:rFonts w:asciiTheme="minorHAnsi" w:hAnsiTheme="minorHAnsi"/>
          <w:b/>
          <w:u w:val="single"/>
        </w:rPr>
        <w:t xml:space="preserve">regional </w:t>
      </w:r>
      <w:r w:rsidRPr="005B5142">
        <w:rPr>
          <w:rFonts w:asciiTheme="minorHAnsi" w:hAnsiTheme="minorHAnsi"/>
          <w:b/>
          <w:highlight w:val="green"/>
          <w:u w:val="single"/>
        </w:rPr>
        <w:t xml:space="preserve">actors </w:t>
      </w:r>
      <w:r w:rsidRPr="005B5142">
        <w:rPr>
          <w:rFonts w:asciiTheme="minorHAnsi" w:hAnsiTheme="minorHAnsi"/>
          <w:b/>
          <w:u w:val="single"/>
        </w:rPr>
        <w:t xml:space="preserve">may </w:t>
      </w:r>
      <w:r w:rsidRPr="005B5142">
        <w:rPr>
          <w:rFonts w:asciiTheme="minorHAnsi" w:hAnsiTheme="minorHAnsi"/>
          <w:b/>
          <w:highlight w:val="green"/>
          <w:u w:val="single"/>
        </w:rPr>
        <w:t xml:space="preserve">have vested interests </w:t>
      </w:r>
      <w:r w:rsidRPr="005B5142">
        <w:rPr>
          <w:rFonts w:asciiTheme="minorHAnsi" w:hAnsiTheme="minorHAnsi"/>
          <w:b/>
          <w:u w:val="single"/>
        </w:rPr>
        <w:t>in certain cases</w:t>
      </w:r>
      <w:r w:rsidRPr="005B5142">
        <w:rPr>
          <w:rFonts w:asciiTheme="minorHAnsi" w:hAnsiTheme="minorHAnsi"/>
          <w:sz w:val="16"/>
        </w:rPr>
        <w:t xml:space="preserve">. </w:t>
      </w:r>
      <w:r w:rsidRPr="005B5142">
        <w:rPr>
          <w:rFonts w:asciiTheme="minorHAnsi" w:hAnsiTheme="minorHAnsi"/>
          <w:b/>
          <w:u w:val="single"/>
        </w:rPr>
        <w:t>Moreover, ASEAN’s current stance</w:t>
      </w:r>
      <w:r w:rsidRPr="005B5142">
        <w:rPr>
          <w:rFonts w:asciiTheme="minorHAnsi" w:hAnsiTheme="minorHAnsi"/>
          <w:sz w:val="16"/>
        </w:rPr>
        <w:t xml:space="preserve"> on intervention in regional disputes </w:t>
      </w:r>
      <w:r w:rsidRPr="005B5142">
        <w:rPr>
          <w:rFonts w:asciiTheme="minorHAnsi" w:hAnsiTheme="minorHAnsi"/>
          <w:b/>
          <w:u w:val="single"/>
        </w:rPr>
        <w:t>renders a greater regional role in the resolution of territorial disputes unlikely in the impending future</w:t>
      </w:r>
      <w:r w:rsidRPr="005B5142">
        <w:rPr>
          <w:rFonts w:asciiTheme="minorHAnsi" w:hAnsiTheme="minorHAnsi"/>
          <w:sz w:val="16"/>
        </w:rPr>
        <w:t xml:space="preserve">. </w:t>
      </w:r>
      <w:r w:rsidRPr="005B5142">
        <w:rPr>
          <w:rStyle w:val="Emphasis"/>
          <w:rFonts w:asciiTheme="minorHAnsi" w:hAnsiTheme="minorHAnsi"/>
          <w:highlight w:val="green"/>
        </w:rPr>
        <w:t>If the ICJ is to assume a greater role in resolving the outstanding territorial disputes in Southeast Asia, the Court must gain greater credibility</w:t>
      </w:r>
      <w:r w:rsidRPr="005B5142">
        <w:rPr>
          <w:rFonts w:asciiTheme="minorHAnsi" w:hAnsiTheme="minorHAnsi"/>
          <w:b/>
          <w:u w:val="single"/>
        </w:rPr>
        <w:t xml:space="preserve"> </w:t>
      </w:r>
      <w:r w:rsidRPr="005B5142">
        <w:rPr>
          <w:rFonts w:asciiTheme="minorHAnsi" w:hAnsiTheme="minorHAnsi"/>
          <w:sz w:val="16"/>
        </w:rPr>
        <w:t xml:space="preserve">in the eyes of Southeast Asian nations. Faith in the Court’s ability to settle disputes must extend beyond Singapore, Malaysia and Indonesia. Moreover, the ICJ must seek to reaffirm its non-partisan status in order to convince countries that any rulings made by the Court are fair and should be adhered to. </w:t>
      </w:r>
    </w:p>
    <w:p w:rsidR="00626EA0" w:rsidRPr="005B5142" w:rsidRDefault="00626EA0" w:rsidP="00626EA0">
      <w:pPr>
        <w:pStyle w:val="Heading3"/>
        <w:rPr>
          <w:rFonts w:asciiTheme="minorHAnsi" w:hAnsiTheme="minorHAnsi"/>
        </w:rPr>
      </w:pPr>
      <w:r w:rsidRPr="005B5142">
        <w:rPr>
          <w:rFonts w:asciiTheme="minorHAnsi" w:hAnsiTheme="minorHAnsi"/>
        </w:rPr>
        <w:t>2NC Solves Territory Wars</w:t>
      </w:r>
    </w:p>
    <w:p w:rsidR="00626EA0" w:rsidRPr="005B5142" w:rsidRDefault="00626EA0" w:rsidP="00626EA0">
      <w:pPr>
        <w:pStyle w:val="Heading4"/>
        <w:rPr>
          <w:rFonts w:asciiTheme="minorHAnsi" w:hAnsiTheme="minorHAnsi"/>
        </w:rPr>
      </w:pPr>
      <w:r w:rsidRPr="005B5142">
        <w:rPr>
          <w:rFonts w:asciiTheme="minorHAnsi" w:hAnsiTheme="minorHAnsi"/>
        </w:rPr>
        <w:t>Solves resource wars</w:t>
      </w:r>
    </w:p>
    <w:p w:rsidR="00626EA0" w:rsidRPr="005B5142" w:rsidRDefault="00626EA0" w:rsidP="00626EA0">
      <w:pPr>
        <w:rPr>
          <w:rFonts w:asciiTheme="minorHAnsi" w:hAnsiTheme="minorHAnsi"/>
          <w:sz w:val="16"/>
        </w:rPr>
      </w:pPr>
      <w:proofErr w:type="spellStart"/>
      <w:r w:rsidRPr="005B5142">
        <w:rPr>
          <w:rStyle w:val="Style13ptBold"/>
          <w:rFonts w:asciiTheme="minorHAnsi" w:hAnsiTheme="minorHAnsi"/>
        </w:rPr>
        <w:t>Tiefenbrun</w:t>
      </w:r>
      <w:proofErr w:type="spellEnd"/>
      <w:r w:rsidRPr="005B5142">
        <w:rPr>
          <w:rStyle w:val="Style13ptBold"/>
          <w:rFonts w:asciiTheme="minorHAnsi" w:hAnsiTheme="minorHAnsi"/>
        </w:rPr>
        <w:t xml:space="preserve"> 97</w:t>
      </w:r>
      <w:r w:rsidRPr="005B5142">
        <w:rPr>
          <w:rFonts w:asciiTheme="minorHAnsi" w:hAnsiTheme="minorHAnsi"/>
          <w:sz w:val="16"/>
        </w:rPr>
        <w:t xml:space="preserve"> (Susan PhD, Director of International Law Programs and Adjunct Professor at Hofstra University School of Law, “The Role of the World Court in Settling International Disputes: A Recent Assessment,” 20 Loy. L.A. Int'l &amp; Comp. L.J. 1, Lexis)</w:t>
      </w:r>
    </w:p>
    <w:p w:rsidR="00626EA0" w:rsidRPr="005B5142" w:rsidRDefault="00626EA0" w:rsidP="00626EA0">
      <w:pPr>
        <w:rPr>
          <w:rFonts w:asciiTheme="minorHAnsi" w:hAnsiTheme="minorHAnsi"/>
        </w:rPr>
      </w:pPr>
    </w:p>
    <w:p w:rsidR="00626EA0" w:rsidRPr="005B5142" w:rsidRDefault="00626EA0" w:rsidP="00626EA0">
      <w:pPr>
        <w:rPr>
          <w:rFonts w:asciiTheme="minorHAnsi" w:hAnsiTheme="minorHAnsi"/>
          <w:sz w:val="14"/>
        </w:rPr>
      </w:pPr>
      <w:r w:rsidRPr="005B5142">
        <w:rPr>
          <w:rFonts w:asciiTheme="minorHAnsi" w:hAnsiTheme="minorHAnsi"/>
          <w:sz w:val="14"/>
        </w:rPr>
        <w:t xml:space="preserve">Despite these issues, </w:t>
      </w:r>
      <w:r w:rsidRPr="005B5142">
        <w:rPr>
          <w:rStyle w:val="StyleUnderline"/>
          <w:rFonts w:asciiTheme="minorHAnsi" w:hAnsiTheme="minorHAnsi"/>
          <w:highlight w:val="green"/>
        </w:rPr>
        <w:t>the World Court should play a greater role</w:t>
      </w:r>
      <w:r w:rsidRPr="005B5142">
        <w:rPr>
          <w:rStyle w:val="StyleUnderline"/>
          <w:rFonts w:asciiTheme="minorHAnsi" w:hAnsiTheme="minorHAnsi"/>
        </w:rPr>
        <w:t xml:space="preserve"> in the future because adjudication as a means of dispute resolution is dispositive and final. </w:t>
      </w:r>
      <w:r w:rsidRPr="005B5142">
        <w:rPr>
          <w:rStyle w:val="StyleUnderline"/>
          <w:rFonts w:asciiTheme="minorHAnsi" w:hAnsiTheme="minorHAnsi"/>
          <w:highlight w:val="green"/>
        </w:rPr>
        <w:t>The Court</w:t>
      </w:r>
      <w:r w:rsidRPr="005B5142">
        <w:rPr>
          <w:rFonts w:asciiTheme="minorHAnsi" w:hAnsiTheme="minorHAnsi"/>
          <w:sz w:val="14"/>
        </w:rPr>
        <w:t xml:space="preserve"> is usually principled, impartial and orderly. It </w:t>
      </w:r>
      <w:r w:rsidRPr="005B5142">
        <w:rPr>
          <w:rStyle w:val="StyleUnderline"/>
          <w:rFonts w:asciiTheme="minorHAnsi" w:hAnsiTheme="minorHAnsi"/>
          <w:highlight w:val="green"/>
        </w:rPr>
        <w:t>can provide time</w:t>
      </w:r>
      <w:r w:rsidRPr="005B5142">
        <w:rPr>
          <w:rStyle w:val="StyleUnderline"/>
          <w:rFonts w:asciiTheme="minorHAnsi" w:hAnsiTheme="minorHAnsi"/>
        </w:rPr>
        <w:t xml:space="preserve"> for parties that are in a protracted dispute to reach </w:t>
      </w:r>
      <w:r w:rsidRPr="005B5142">
        <w:rPr>
          <w:rStyle w:val="StyleUnderline"/>
          <w:rFonts w:asciiTheme="minorHAnsi" w:hAnsiTheme="minorHAnsi"/>
          <w:highlight w:val="green"/>
        </w:rPr>
        <w:t>an agreement that is mutually beneficial</w:t>
      </w:r>
      <w:r w:rsidRPr="005B5142">
        <w:rPr>
          <w:rFonts w:asciiTheme="minorHAnsi" w:hAnsiTheme="minorHAnsi"/>
          <w:sz w:val="14"/>
          <w:highlight w:val="green"/>
        </w:rPr>
        <w:t>.</w:t>
      </w:r>
      <w:r w:rsidRPr="005B5142">
        <w:rPr>
          <w:rFonts w:asciiTheme="minorHAnsi" w:hAnsiTheme="minorHAnsi"/>
          <w:sz w:val="14"/>
        </w:rPr>
        <w:t xml:space="preserve"> It settles disputes and provides advisory opinions, and as an impartial tribunal, it can "depoliticize" a dispute and reinforce the rule of law. The World Court may be especially helpful in certain types of disputes in which governments are not particularly concerned about the outcome but are, nevertheless, unable to compromise the issue in negotiations. 187 </w:t>
      </w:r>
      <w:r w:rsidRPr="005B5142">
        <w:rPr>
          <w:rStyle w:val="StyleUnderline"/>
          <w:rFonts w:asciiTheme="minorHAnsi" w:hAnsiTheme="minorHAnsi"/>
          <w:highlight w:val="green"/>
        </w:rPr>
        <w:t>The Court has</w:t>
      </w:r>
      <w:r w:rsidRPr="005B5142">
        <w:rPr>
          <w:rStyle w:val="StyleUnderline"/>
          <w:rFonts w:asciiTheme="minorHAnsi" w:hAnsiTheme="minorHAnsi"/>
        </w:rPr>
        <w:t xml:space="preserve"> proven to be </w:t>
      </w:r>
      <w:r w:rsidRPr="005B5142">
        <w:rPr>
          <w:rStyle w:val="StyleUnderline"/>
          <w:rFonts w:asciiTheme="minorHAnsi" w:hAnsiTheme="minorHAnsi"/>
          <w:highlight w:val="green"/>
        </w:rPr>
        <w:t>an ideal forum for</w:t>
      </w:r>
      <w:r w:rsidRPr="005B5142">
        <w:rPr>
          <w:rStyle w:val="StyleUnderline"/>
          <w:rFonts w:asciiTheme="minorHAnsi" w:hAnsiTheme="minorHAnsi"/>
        </w:rPr>
        <w:t xml:space="preserve"> the reconciliation of serious, local problems like </w:t>
      </w:r>
      <w:r w:rsidRPr="005B5142">
        <w:rPr>
          <w:rStyle w:val="Emphasis"/>
          <w:rFonts w:asciiTheme="minorHAnsi" w:hAnsiTheme="minorHAnsi"/>
          <w:highlight w:val="green"/>
        </w:rPr>
        <w:t>boundary disputes</w:t>
      </w:r>
      <w:r w:rsidRPr="005B5142">
        <w:rPr>
          <w:rFonts w:asciiTheme="minorHAnsi" w:hAnsiTheme="minorHAnsi"/>
          <w:sz w:val="14"/>
        </w:rPr>
        <w:t xml:space="preserve">. 188 Furthermore, if a dispute involves difficult factual or technical issues, the Court can provide impartial assistance. </w:t>
      </w:r>
      <w:r w:rsidRPr="005B5142">
        <w:rPr>
          <w:rStyle w:val="StyleUnderline"/>
          <w:rFonts w:asciiTheme="minorHAnsi" w:hAnsiTheme="minorHAnsi"/>
          <w:highlight w:val="green"/>
        </w:rPr>
        <w:t>The</w:t>
      </w:r>
      <w:r w:rsidRPr="005B5142">
        <w:rPr>
          <w:rStyle w:val="StyleUnderline"/>
          <w:rFonts w:asciiTheme="minorHAnsi" w:hAnsiTheme="minorHAnsi"/>
        </w:rPr>
        <w:t xml:space="preserve"> World </w:t>
      </w:r>
      <w:r w:rsidRPr="005B5142">
        <w:rPr>
          <w:rStyle w:val="StyleUnderline"/>
          <w:rFonts w:asciiTheme="minorHAnsi" w:hAnsiTheme="minorHAnsi"/>
          <w:highlight w:val="green"/>
        </w:rPr>
        <w:t>Court should</w:t>
      </w:r>
      <w:r w:rsidRPr="005B5142">
        <w:rPr>
          <w:rStyle w:val="StyleUnderline"/>
          <w:rFonts w:asciiTheme="minorHAnsi" w:hAnsiTheme="minorHAnsi"/>
        </w:rPr>
        <w:t xml:space="preserve"> also </w:t>
      </w:r>
      <w:r w:rsidRPr="005B5142">
        <w:rPr>
          <w:rStyle w:val="StyleUnderline"/>
          <w:rFonts w:asciiTheme="minorHAnsi" w:hAnsiTheme="minorHAnsi"/>
          <w:highlight w:val="green"/>
        </w:rPr>
        <w:t>play a greater role in</w:t>
      </w:r>
      <w:r w:rsidRPr="005B5142">
        <w:rPr>
          <w:rStyle w:val="StyleUnderline"/>
          <w:rFonts w:asciiTheme="minorHAnsi" w:hAnsiTheme="minorHAnsi"/>
        </w:rPr>
        <w:t xml:space="preserve"> the future because of the </w:t>
      </w:r>
      <w:r w:rsidRPr="005B5142">
        <w:rPr>
          <w:rStyle w:val="StyleUnderline"/>
          <w:rFonts w:asciiTheme="minorHAnsi" w:hAnsiTheme="minorHAnsi"/>
          <w:highlight w:val="green"/>
        </w:rPr>
        <w:t xml:space="preserve">increasing demand for the resolution of </w:t>
      </w:r>
      <w:r w:rsidRPr="005B5142">
        <w:rPr>
          <w:rStyle w:val="Emphasis"/>
          <w:rFonts w:asciiTheme="minorHAnsi" w:hAnsiTheme="minorHAnsi"/>
          <w:highlight w:val="green"/>
        </w:rPr>
        <w:t>environmental disputes</w:t>
      </w:r>
      <w:r w:rsidRPr="005B5142">
        <w:rPr>
          <w:rStyle w:val="StyleUnderline"/>
          <w:rFonts w:asciiTheme="minorHAnsi" w:hAnsiTheme="minorHAnsi"/>
        </w:rPr>
        <w:t>.</w:t>
      </w:r>
      <w:r w:rsidRPr="005B5142">
        <w:rPr>
          <w:rFonts w:asciiTheme="minorHAnsi" w:hAnsiTheme="minorHAnsi"/>
          <w:sz w:val="14"/>
        </w:rPr>
        <w:t xml:space="preserve"> It is in a unique position to settle such disputes because </w:t>
      </w:r>
      <w:r w:rsidRPr="005B5142">
        <w:rPr>
          <w:rStyle w:val="StyleUnderline"/>
          <w:rFonts w:asciiTheme="minorHAnsi" w:hAnsiTheme="minorHAnsi"/>
          <w:highlight w:val="green"/>
        </w:rPr>
        <w:t>it has</w:t>
      </w:r>
      <w:r w:rsidRPr="005B5142">
        <w:rPr>
          <w:rStyle w:val="StyleUnderline"/>
          <w:rFonts w:asciiTheme="minorHAnsi" w:hAnsiTheme="minorHAnsi"/>
        </w:rPr>
        <w:t xml:space="preserve"> created </w:t>
      </w:r>
      <w:r w:rsidRPr="005B5142">
        <w:rPr>
          <w:rStyle w:val="StyleUnderline"/>
          <w:rFonts w:asciiTheme="minorHAnsi" w:hAnsiTheme="minorHAnsi"/>
          <w:highlight w:val="green"/>
        </w:rPr>
        <w:t>a</w:t>
      </w:r>
      <w:r w:rsidRPr="005B5142">
        <w:rPr>
          <w:rStyle w:val="StyleUnderline"/>
          <w:rFonts w:asciiTheme="minorHAnsi" w:hAnsiTheme="minorHAnsi"/>
        </w:rPr>
        <w:t xml:space="preserve"> special c</w:t>
      </w:r>
      <w:r w:rsidRPr="005B5142">
        <w:rPr>
          <w:rStyle w:val="StyleUnderline"/>
          <w:rFonts w:asciiTheme="minorHAnsi" w:hAnsiTheme="minorHAnsi"/>
          <w:highlight w:val="green"/>
        </w:rPr>
        <w:t xml:space="preserve">hamber to deal with </w:t>
      </w:r>
      <w:r w:rsidRPr="005B5142">
        <w:rPr>
          <w:rStyle w:val="Emphasis"/>
          <w:rFonts w:asciiTheme="minorHAnsi" w:hAnsiTheme="minorHAnsi"/>
          <w:highlight w:val="green"/>
        </w:rPr>
        <w:t>each environmental dispute</w:t>
      </w:r>
      <w:r w:rsidRPr="005B5142">
        <w:rPr>
          <w:rStyle w:val="StyleUnderline"/>
          <w:rFonts w:asciiTheme="minorHAnsi" w:hAnsiTheme="minorHAnsi"/>
        </w:rPr>
        <w:t xml:space="preserve"> brought to it.</w:t>
      </w:r>
      <w:r w:rsidRPr="005B5142">
        <w:rPr>
          <w:rFonts w:asciiTheme="minorHAnsi" w:hAnsiTheme="minorHAnsi"/>
          <w:sz w:val="14"/>
        </w:rPr>
        <w:t xml:space="preserve"> 189</w:t>
      </w:r>
    </w:p>
    <w:p w:rsidR="00626EA0" w:rsidRPr="005B5142" w:rsidRDefault="00626EA0" w:rsidP="00626EA0">
      <w:pPr>
        <w:pStyle w:val="Heading4"/>
        <w:rPr>
          <w:rFonts w:asciiTheme="minorHAnsi" w:hAnsiTheme="minorHAnsi"/>
        </w:rPr>
      </w:pPr>
      <w:r w:rsidRPr="005B5142">
        <w:rPr>
          <w:rFonts w:asciiTheme="minorHAnsi" w:hAnsiTheme="minorHAnsi"/>
        </w:rPr>
        <w:t>The ICJ works as a dispute mechanism – nullifies the necessity of LOST</w:t>
      </w:r>
    </w:p>
    <w:p w:rsidR="00626EA0" w:rsidRPr="005B5142" w:rsidRDefault="00626EA0" w:rsidP="00626EA0">
      <w:pPr>
        <w:rPr>
          <w:rStyle w:val="StyleUnderline"/>
          <w:rFonts w:asciiTheme="minorHAnsi" w:hAnsiTheme="minorHAnsi"/>
          <w:b w:val="0"/>
          <w:sz w:val="16"/>
          <w:u w:val="none"/>
        </w:rPr>
      </w:pPr>
      <w:r w:rsidRPr="005B5142">
        <w:rPr>
          <w:rStyle w:val="Style13ptBold"/>
          <w:rFonts w:asciiTheme="minorHAnsi" w:hAnsiTheme="minorHAnsi"/>
        </w:rPr>
        <w:t xml:space="preserve">Mitchell 06 </w:t>
      </w:r>
      <w:r w:rsidRPr="005B5142">
        <w:rPr>
          <w:rFonts w:asciiTheme="minorHAnsi" w:hAnsiTheme="minorHAnsi"/>
          <w:sz w:val="16"/>
        </w:rPr>
        <w:t xml:space="preserve">(Sara McLaughlin Mitchell, Department of Political Science, </w:t>
      </w:r>
      <w:proofErr w:type="gramStart"/>
      <w:r w:rsidRPr="005B5142">
        <w:rPr>
          <w:rFonts w:asciiTheme="minorHAnsi" w:hAnsiTheme="minorHAnsi"/>
          <w:sz w:val="16"/>
        </w:rPr>
        <w:t>The</w:t>
      </w:r>
      <w:proofErr w:type="gramEnd"/>
      <w:r w:rsidRPr="005B5142">
        <w:rPr>
          <w:rFonts w:asciiTheme="minorHAnsi" w:hAnsiTheme="minorHAnsi"/>
          <w:sz w:val="16"/>
        </w:rPr>
        <w:t xml:space="preserve"> University of Iowa, “Cooperation in World Politics: The Constraining and Constitutive Effects of International Organizations”, 2006)</w:t>
      </w:r>
    </w:p>
    <w:p w:rsidR="00626EA0" w:rsidRPr="005B5142" w:rsidRDefault="00626EA0" w:rsidP="00626EA0">
      <w:pPr>
        <w:rPr>
          <w:rFonts w:asciiTheme="minorHAnsi" w:hAnsiTheme="minorHAnsi"/>
          <w:sz w:val="16"/>
        </w:rPr>
      </w:pPr>
      <w:proofErr w:type="spellStart"/>
      <w:r w:rsidRPr="005B5142">
        <w:rPr>
          <w:rStyle w:val="StyleUnderline"/>
          <w:rFonts w:asciiTheme="minorHAnsi" w:hAnsiTheme="minorHAnsi"/>
          <w:highlight w:val="green"/>
        </w:rPr>
        <w:t>Institutionalist</w:t>
      </w:r>
      <w:proofErr w:type="spellEnd"/>
      <w:r w:rsidRPr="005B5142">
        <w:rPr>
          <w:rStyle w:val="StyleUnderline"/>
          <w:rFonts w:asciiTheme="minorHAnsi" w:hAnsiTheme="minorHAnsi"/>
          <w:highlight w:val="green"/>
        </w:rPr>
        <w:t xml:space="preserve"> scholars</w:t>
      </w:r>
      <w:r w:rsidRPr="005B5142">
        <w:rPr>
          <w:rFonts w:asciiTheme="minorHAnsi" w:hAnsiTheme="minorHAnsi"/>
          <w:sz w:val="16"/>
        </w:rPr>
        <w:t xml:space="preserve"> (e.g. </w:t>
      </w:r>
      <w:proofErr w:type="spellStart"/>
      <w:r w:rsidRPr="005B5142">
        <w:rPr>
          <w:rFonts w:asciiTheme="minorHAnsi" w:hAnsiTheme="minorHAnsi"/>
          <w:sz w:val="16"/>
        </w:rPr>
        <w:t>Keohane</w:t>
      </w:r>
      <w:proofErr w:type="spellEnd"/>
      <w:r w:rsidRPr="005B5142">
        <w:rPr>
          <w:rFonts w:asciiTheme="minorHAnsi" w:hAnsiTheme="minorHAnsi"/>
          <w:sz w:val="16"/>
        </w:rPr>
        <w:t xml:space="preserve">, 1984) </w:t>
      </w:r>
      <w:r w:rsidRPr="005B5142">
        <w:rPr>
          <w:rStyle w:val="StyleUnderline"/>
          <w:rFonts w:asciiTheme="minorHAnsi" w:hAnsiTheme="minorHAnsi"/>
          <w:highlight w:val="green"/>
        </w:rPr>
        <w:t xml:space="preserve">argue that </w:t>
      </w:r>
      <w:r w:rsidRPr="005B5142">
        <w:rPr>
          <w:rStyle w:val="Emphasis"/>
          <w:rFonts w:asciiTheme="minorHAnsi" w:hAnsiTheme="minorHAnsi"/>
          <w:highlight w:val="green"/>
        </w:rPr>
        <w:t>institutions promote cooperation</w:t>
      </w:r>
      <w:r w:rsidRPr="005B5142">
        <w:rPr>
          <w:rFonts w:asciiTheme="minorHAnsi" w:hAnsiTheme="minorHAnsi"/>
          <w:sz w:val="16"/>
        </w:rPr>
        <w:t xml:space="preserve"> between member states </w:t>
      </w:r>
      <w:r w:rsidRPr="005B5142">
        <w:rPr>
          <w:rStyle w:val="StyleUnderline"/>
          <w:rFonts w:asciiTheme="minorHAnsi" w:hAnsiTheme="minorHAnsi"/>
          <w:highlight w:val="green"/>
        </w:rPr>
        <w:t>by increasing information</w:t>
      </w:r>
      <w:r w:rsidRPr="005B5142">
        <w:rPr>
          <w:rFonts w:asciiTheme="minorHAnsi" w:hAnsiTheme="minorHAnsi"/>
          <w:sz w:val="16"/>
        </w:rPr>
        <w:t xml:space="preserve">, </w:t>
      </w:r>
      <w:r w:rsidRPr="005B5142">
        <w:rPr>
          <w:rStyle w:val="Emphasis"/>
          <w:rFonts w:asciiTheme="minorHAnsi" w:hAnsiTheme="minorHAnsi"/>
          <w:highlight w:val="green"/>
        </w:rPr>
        <w:t>decreasing uncertainty</w:t>
      </w:r>
      <w:r w:rsidRPr="005B5142">
        <w:rPr>
          <w:rFonts w:asciiTheme="minorHAnsi" w:hAnsiTheme="minorHAnsi"/>
          <w:sz w:val="16"/>
        </w:rPr>
        <w:t xml:space="preserve">, </w:t>
      </w:r>
      <w:r w:rsidRPr="005B5142">
        <w:rPr>
          <w:rStyle w:val="StyleUnderline"/>
          <w:rFonts w:asciiTheme="minorHAnsi" w:hAnsiTheme="minorHAnsi"/>
          <w:highlight w:val="green"/>
        </w:rPr>
        <w:t>enhancing legal liability</w:t>
      </w:r>
      <w:r w:rsidRPr="005B5142">
        <w:rPr>
          <w:rStyle w:val="StyleUnderline"/>
          <w:rFonts w:asciiTheme="minorHAnsi" w:hAnsiTheme="minorHAnsi"/>
        </w:rPr>
        <w:t xml:space="preserve">, </w:t>
      </w:r>
      <w:r w:rsidRPr="005B5142">
        <w:rPr>
          <w:rStyle w:val="StyleUnderline"/>
          <w:rFonts w:asciiTheme="minorHAnsi" w:hAnsiTheme="minorHAnsi"/>
          <w:highlight w:val="green"/>
        </w:rPr>
        <w:t>and raising</w:t>
      </w:r>
      <w:r w:rsidRPr="005B5142">
        <w:rPr>
          <w:rStyle w:val="StyleUnderline"/>
          <w:rFonts w:asciiTheme="minorHAnsi" w:hAnsiTheme="minorHAnsi"/>
        </w:rPr>
        <w:t xml:space="preserve"> the </w:t>
      </w:r>
      <w:r w:rsidRPr="005B5142">
        <w:rPr>
          <w:rStyle w:val="StyleUnderline"/>
          <w:rFonts w:asciiTheme="minorHAnsi" w:hAnsiTheme="minorHAnsi"/>
          <w:highlight w:val="green"/>
        </w:rPr>
        <w:t>reputational stakes</w:t>
      </w:r>
      <w:r w:rsidRPr="005B5142">
        <w:rPr>
          <w:rStyle w:val="StyleUnderline"/>
          <w:rFonts w:asciiTheme="minorHAnsi" w:hAnsiTheme="minorHAnsi"/>
        </w:rPr>
        <w:t xml:space="preserve"> for reneging on agreements</w:t>
      </w:r>
      <w:r w:rsidRPr="005B5142">
        <w:rPr>
          <w:rFonts w:asciiTheme="minorHAnsi" w:hAnsiTheme="minorHAnsi"/>
          <w:sz w:val="16"/>
        </w:rPr>
        <w:t xml:space="preserve">.2 </w:t>
      </w:r>
      <w:r w:rsidRPr="005B5142">
        <w:rPr>
          <w:rStyle w:val="StyleUnderline"/>
          <w:rFonts w:asciiTheme="minorHAnsi" w:hAnsiTheme="minorHAnsi"/>
          <w:highlight w:val="green"/>
        </w:rPr>
        <w:t>They also stress the</w:t>
      </w:r>
      <w:r w:rsidRPr="005B5142">
        <w:rPr>
          <w:rStyle w:val="StyleUnderline"/>
          <w:rFonts w:asciiTheme="minorHAnsi" w:hAnsiTheme="minorHAnsi"/>
        </w:rPr>
        <w:t xml:space="preserve"> active </w:t>
      </w:r>
      <w:r w:rsidRPr="005B5142">
        <w:rPr>
          <w:rStyle w:val="StyleUnderline"/>
          <w:rFonts w:asciiTheme="minorHAnsi" w:hAnsiTheme="minorHAnsi"/>
          <w:highlight w:val="green"/>
        </w:rPr>
        <w:t xml:space="preserve">role that international organizations play in the </w:t>
      </w:r>
      <w:r w:rsidRPr="005B5142">
        <w:rPr>
          <w:rStyle w:val="Emphasis"/>
          <w:rFonts w:asciiTheme="minorHAnsi" w:hAnsiTheme="minorHAnsi"/>
          <w:highlight w:val="green"/>
        </w:rPr>
        <w:t>conflict management process</w:t>
      </w:r>
      <w:r w:rsidRPr="005B5142">
        <w:rPr>
          <w:rStyle w:val="StyleUnderline"/>
          <w:rFonts w:asciiTheme="minorHAnsi" w:hAnsiTheme="minorHAnsi"/>
        </w:rPr>
        <w:t>, serving as mediators or adjudicators to help member countries resolve international conflicts</w:t>
      </w:r>
      <w:r w:rsidRPr="005B5142">
        <w:rPr>
          <w:rFonts w:asciiTheme="minorHAnsi" w:hAnsiTheme="minorHAnsi"/>
          <w:sz w:val="16"/>
        </w:rPr>
        <w:t xml:space="preserve"> (e.g. Abbott and </w:t>
      </w:r>
      <w:proofErr w:type="spellStart"/>
      <w:r w:rsidRPr="005B5142">
        <w:rPr>
          <w:rFonts w:asciiTheme="minorHAnsi" w:hAnsiTheme="minorHAnsi"/>
          <w:sz w:val="16"/>
        </w:rPr>
        <w:t>Snidal</w:t>
      </w:r>
      <w:proofErr w:type="spellEnd"/>
      <w:r w:rsidRPr="005B5142">
        <w:rPr>
          <w:rFonts w:asciiTheme="minorHAnsi" w:hAnsiTheme="minorHAnsi"/>
          <w:sz w:val="16"/>
        </w:rPr>
        <w:t xml:space="preserve">, 1998; </w:t>
      </w:r>
      <w:proofErr w:type="spellStart"/>
      <w:r w:rsidRPr="005B5142">
        <w:rPr>
          <w:rFonts w:asciiTheme="minorHAnsi" w:hAnsiTheme="minorHAnsi"/>
          <w:sz w:val="16"/>
        </w:rPr>
        <w:t>Russett</w:t>
      </w:r>
      <w:proofErr w:type="spellEnd"/>
      <w:r w:rsidRPr="005B5142">
        <w:rPr>
          <w:rFonts w:asciiTheme="minorHAnsi" w:hAnsiTheme="minorHAnsi"/>
          <w:sz w:val="16"/>
        </w:rPr>
        <w:t xml:space="preserve"> and </w:t>
      </w:r>
      <w:proofErr w:type="spellStart"/>
      <w:r w:rsidRPr="005B5142">
        <w:rPr>
          <w:rFonts w:asciiTheme="minorHAnsi" w:hAnsiTheme="minorHAnsi"/>
          <w:sz w:val="16"/>
        </w:rPr>
        <w:t>Oneal</w:t>
      </w:r>
      <w:proofErr w:type="spellEnd"/>
      <w:r w:rsidRPr="005B5142">
        <w:rPr>
          <w:rFonts w:asciiTheme="minorHAnsi" w:hAnsiTheme="minorHAnsi"/>
          <w:sz w:val="16"/>
        </w:rPr>
        <w:t xml:space="preserve">, 2001). </w:t>
      </w:r>
      <w:r w:rsidRPr="005B5142">
        <w:rPr>
          <w:rStyle w:val="StyleUnderline"/>
          <w:rFonts w:asciiTheme="minorHAnsi" w:hAnsiTheme="minorHAnsi"/>
          <w:highlight w:val="green"/>
        </w:rPr>
        <w:t>International organizations may facilitate cooperation</w:t>
      </w:r>
      <w:r w:rsidRPr="005B5142">
        <w:rPr>
          <w:rStyle w:val="StyleUnderline"/>
          <w:rFonts w:asciiTheme="minorHAnsi" w:hAnsiTheme="minorHAnsi"/>
        </w:rPr>
        <w:t xml:space="preserve"> among member states </w:t>
      </w:r>
      <w:r w:rsidRPr="005B5142">
        <w:rPr>
          <w:rStyle w:val="Emphasis"/>
          <w:rFonts w:asciiTheme="minorHAnsi" w:hAnsiTheme="minorHAnsi"/>
          <w:highlight w:val="green"/>
        </w:rPr>
        <w:t>passively</w:t>
      </w:r>
      <w:r w:rsidRPr="005B5142">
        <w:rPr>
          <w:rFonts w:asciiTheme="minorHAnsi" w:hAnsiTheme="minorHAnsi"/>
          <w:sz w:val="16"/>
        </w:rPr>
        <w:t xml:space="preserve"> (Mitchell and </w:t>
      </w:r>
      <w:proofErr w:type="spellStart"/>
      <w:r w:rsidRPr="005B5142">
        <w:rPr>
          <w:rFonts w:asciiTheme="minorHAnsi" w:hAnsiTheme="minorHAnsi"/>
          <w:sz w:val="16"/>
        </w:rPr>
        <w:t>Hensel</w:t>
      </w:r>
      <w:proofErr w:type="spellEnd"/>
      <w:r w:rsidRPr="005B5142">
        <w:rPr>
          <w:rFonts w:asciiTheme="minorHAnsi" w:hAnsiTheme="minorHAnsi"/>
          <w:sz w:val="16"/>
        </w:rPr>
        <w:t xml:space="preserve">, 2006), </w:t>
      </w:r>
      <w:r w:rsidRPr="005B5142">
        <w:rPr>
          <w:rStyle w:val="StyleUnderline"/>
          <w:rFonts w:asciiTheme="minorHAnsi" w:hAnsiTheme="minorHAnsi"/>
        </w:rPr>
        <w:t xml:space="preserve">something </w:t>
      </w:r>
      <w:r w:rsidRPr="005B5142">
        <w:rPr>
          <w:rStyle w:val="Emphasis"/>
          <w:rFonts w:asciiTheme="minorHAnsi" w:hAnsiTheme="minorHAnsi"/>
        </w:rPr>
        <w:t>long recognized</w:t>
      </w:r>
      <w:r w:rsidRPr="005B5142">
        <w:rPr>
          <w:rStyle w:val="StyleUnderline"/>
          <w:rFonts w:asciiTheme="minorHAnsi" w:hAnsiTheme="minorHAnsi"/>
        </w:rPr>
        <w:t xml:space="preserve"> in the international law literature</w:t>
      </w:r>
      <w:r w:rsidRPr="005B5142">
        <w:rPr>
          <w:rFonts w:asciiTheme="minorHAnsi" w:hAnsiTheme="minorHAnsi"/>
          <w:sz w:val="16"/>
        </w:rPr>
        <w:t xml:space="preserve">. For example, </w:t>
      </w:r>
      <w:r w:rsidRPr="005B5142">
        <w:rPr>
          <w:rStyle w:val="StyleUnderline"/>
          <w:rFonts w:asciiTheme="minorHAnsi" w:hAnsiTheme="minorHAnsi"/>
          <w:highlight w:val="green"/>
        </w:rPr>
        <w:t>if two countries recognize the jurisdiction of the</w:t>
      </w:r>
      <w:r w:rsidRPr="005B5142">
        <w:rPr>
          <w:rStyle w:val="StyleUnderline"/>
          <w:rFonts w:asciiTheme="minorHAnsi" w:hAnsiTheme="minorHAnsi"/>
        </w:rPr>
        <w:t xml:space="preserve"> International Court of Justice (</w:t>
      </w:r>
      <w:r w:rsidRPr="005B5142">
        <w:rPr>
          <w:rStyle w:val="StyleUnderline"/>
          <w:rFonts w:asciiTheme="minorHAnsi" w:hAnsiTheme="minorHAnsi"/>
          <w:highlight w:val="green"/>
        </w:rPr>
        <w:t>ICJ</w:t>
      </w:r>
      <w:r w:rsidRPr="005B5142">
        <w:rPr>
          <w:rStyle w:val="StyleUnderline"/>
          <w:rFonts w:asciiTheme="minorHAnsi" w:hAnsiTheme="minorHAnsi"/>
        </w:rPr>
        <w:t xml:space="preserve">), then the ability for both sides to take disputes to the ICJ </w:t>
      </w:r>
      <w:r w:rsidRPr="005B5142">
        <w:rPr>
          <w:rStyle w:val="StyleUnderline"/>
          <w:rFonts w:asciiTheme="minorHAnsi" w:hAnsiTheme="minorHAnsi"/>
          <w:highlight w:val="green"/>
        </w:rPr>
        <w:t xml:space="preserve">may enhance the chances that </w:t>
      </w:r>
      <w:r w:rsidRPr="005B5142">
        <w:rPr>
          <w:rStyle w:val="Emphasis"/>
          <w:rFonts w:asciiTheme="minorHAnsi" w:hAnsiTheme="minorHAnsi"/>
          <w:highlight w:val="green"/>
        </w:rPr>
        <w:t>they will reach agreements out of court</w:t>
      </w:r>
      <w:r w:rsidRPr="005B5142">
        <w:rPr>
          <w:rFonts w:asciiTheme="minorHAnsi" w:hAnsiTheme="minorHAnsi"/>
          <w:sz w:val="16"/>
        </w:rPr>
        <w:t xml:space="preserve"> (</w:t>
      </w:r>
      <w:proofErr w:type="spellStart"/>
      <w:r w:rsidRPr="005B5142">
        <w:rPr>
          <w:rFonts w:asciiTheme="minorHAnsi" w:hAnsiTheme="minorHAnsi"/>
          <w:sz w:val="16"/>
        </w:rPr>
        <w:t>Bilder</w:t>
      </w:r>
      <w:proofErr w:type="spellEnd"/>
      <w:r w:rsidRPr="005B5142">
        <w:rPr>
          <w:rFonts w:asciiTheme="minorHAnsi" w:hAnsiTheme="minorHAnsi"/>
          <w:sz w:val="16"/>
        </w:rPr>
        <w:t xml:space="preserve">, 1998). A similar process has been observed in the World Trade Organization and the European Court of Justice: </w:t>
      </w:r>
      <w:r w:rsidRPr="005B5142">
        <w:rPr>
          <w:rStyle w:val="StyleUnderline"/>
          <w:rFonts w:asciiTheme="minorHAnsi" w:hAnsiTheme="minorHAnsi"/>
          <w:highlight w:val="green"/>
        </w:rPr>
        <w:t>the strong legal</w:t>
      </w:r>
      <w:r w:rsidRPr="005B5142">
        <w:rPr>
          <w:rStyle w:val="StyleUnderline"/>
          <w:rFonts w:asciiTheme="minorHAnsi" w:hAnsiTheme="minorHAnsi"/>
        </w:rPr>
        <w:t xml:space="preserve"> dispute </w:t>
      </w:r>
      <w:r w:rsidRPr="005B5142">
        <w:rPr>
          <w:rStyle w:val="StyleUnderline"/>
          <w:rFonts w:asciiTheme="minorHAnsi" w:hAnsiTheme="minorHAnsi"/>
          <w:highlight w:val="green"/>
        </w:rPr>
        <w:t xml:space="preserve">mechanisms in these institutions </w:t>
      </w:r>
      <w:r w:rsidRPr="005B5142">
        <w:rPr>
          <w:rStyle w:val="Emphasis"/>
          <w:rFonts w:asciiTheme="minorHAnsi" w:hAnsiTheme="minorHAnsi"/>
          <w:highlight w:val="green"/>
        </w:rPr>
        <w:t>deter countries</w:t>
      </w:r>
      <w:r w:rsidRPr="005B5142">
        <w:rPr>
          <w:rStyle w:val="StyleUnderline"/>
          <w:rFonts w:asciiTheme="minorHAnsi" w:hAnsiTheme="minorHAnsi"/>
          <w:highlight w:val="green"/>
        </w:rPr>
        <w:t xml:space="preserve"> </w:t>
      </w:r>
      <w:r w:rsidRPr="005B5142">
        <w:rPr>
          <w:rStyle w:val="StyleUnderline"/>
          <w:rFonts w:asciiTheme="minorHAnsi" w:hAnsiTheme="minorHAnsi"/>
        </w:rPr>
        <w:t>from making frivolous claims</w:t>
      </w:r>
      <w:r w:rsidRPr="005B5142">
        <w:rPr>
          <w:rFonts w:asciiTheme="minorHAnsi" w:hAnsiTheme="minorHAnsi"/>
          <w:sz w:val="16"/>
        </w:rPr>
        <w:t xml:space="preserve"> (</w:t>
      </w:r>
      <w:proofErr w:type="spellStart"/>
      <w:r w:rsidRPr="005B5142">
        <w:rPr>
          <w:rFonts w:asciiTheme="minorHAnsi" w:hAnsiTheme="minorHAnsi"/>
          <w:sz w:val="16"/>
        </w:rPr>
        <w:t>Allee</w:t>
      </w:r>
      <w:proofErr w:type="spellEnd"/>
      <w:r w:rsidRPr="005B5142">
        <w:rPr>
          <w:rFonts w:asciiTheme="minorHAnsi" w:hAnsiTheme="minorHAnsi"/>
          <w:sz w:val="16"/>
        </w:rPr>
        <w:t xml:space="preserve">, 2003; Burley and </w:t>
      </w:r>
      <w:proofErr w:type="spellStart"/>
      <w:r w:rsidRPr="005B5142">
        <w:rPr>
          <w:rFonts w:asciiTheme="minorHAnsi" w:hAnsiTheme="minorHAnsi"/>
          <w:sz w:val="16"/>
        </w:rPr>
        <w:t>Mattli</w:t>
      </w:r>
      <w:proofErr w:type="spellEnd"/>
      <w:r w:rsidRPr="005B5142">
        <w:rPr>
          <w:rFonts w:asciiTheme="minorHAnsi" w:hAnsiTheme="minorHAnsi"/>
          <w:sz w:val="16"/>
        </w:rPr>
        <w:t xml:space="preserve">, 1993). </w:t>
      </w:r>
      <w:r w:rsidRPr="005B5142">
        <w:rPr>
          <w:rStyle w:val="StyleUnderline"/>
          <w:rFonts w:asciiTheme="minorHAnsi" w:hAnsiTheme="minorHAnsi"/>
        </w:rPr>
        <w:t>International organizations may also promote cooperation among members indirectly</w:t>
      </w:r>
      <w:r w:rsidRPr="005B5142">
        <w:rPr>
          <w:rFonts w:asciiTheme="minorHAnsi" w:hAnsiTheme="minorHAnsi"/>
          <w:sz w:val="16"/>
        </w:rPr>
        <w:t>, by promoting democratization among members (</w:t>
      </w:r>
      <w:proofErr w:type="spellStart"/>
      <w:r w:rsidRPr="005B5142">
        <w:rPr>
          <w:rFonts w:asciiTheme="minorHAnsi" w:hAnsiTheme="minorHAnsi"/>
          <w:sz w:val="16"/>
        </w:rPr>
        <w:t>Pevehouse</w:t>
      </w:r>
      <w:proofErr w:type="spellEnd"/>
      <w:r w:rsidRPr="005B5142">
        <w:rPr>
          <w:rFonts w:asciiTheme="minorHAnsi" w:hAnsiTheme="minorHAnsi"/>
          <w:sz w:val="16"/>
        </w:rPr>
        <w:t>, 2002), which in turn strengthens interstate peace because democracies do not fight wars against other democracies (</w:t>
      </w:r>
      <w:proofErr w:type="spellStart"/>
      <w:r w:rsidRPr="005B5142">
        <w:rPr>
          <w:rFonts w:asciiTheme="minorHAnsi" w:hAnsiTheme="minorHAnsi"/>
          <w:sz w:val="16"/>
        </w:rPr>
        <w:t>Russett</w:t>
      </w:r>
      <w:proofErr w:type="spellEnd"/>
      <w:r w:rsidRPr="005B5142">
        <w:rPr>
          <w:rFonts w:asciiTheme="minorHAnsi" w:hAnsiTheme="minorHAnsi"/>
          <w:sz w:val="16"/>
        </w:rPr>
        <w:t xml:space="preserve"> and </w:t>
      </w:r>
      <w:proofErr w:type="spellStart"/>
      <w:r w:rsidRPr="005B5142">
        <w:rPr>
          <w:rFonts w:asciiTheme="minorHAnsi" w:hAnsiTheme="minorHAnsi"/>
          <w:sz w:val="16"/>
        </w:rPr>
        <w:t>Oneal</w:t>
      </w:r>
      <w:proofErr w:type="spellEnd"/>
      <w:r w:rsidRPr="005B5142">
        <w:rPr>
          <w:rFonts w:asciiTheme="minorHAnsi" w:hAnsiTheme="minorHAnsi"/>
          <w:sz w:val="16"/>
        </w:rPr>
        <w:t>, 2001).</w:t>
      </w:r>
    </w:p>
    <w:p w:rsidR="00626EA0" w:rsidRPr="005B5142" w:rsidRDefault="00626EA0" w:rsidP="00626EA0">
      <w:pPr>
        <w:rPr>
          <w:rFonts w:asciiTheme="minorHAnsi" w:hAnsiTheme="minorHAnsi"/>
        </w:rPr>
      </w:pPr>
    </w:p>
    <w:p w:rsidR="00626EA0" w:rsidRPr="005B5142" w:rsidRDefault="00626EA0" w:rsidP="00626EA0">
      <w:pPr>
        <w:pStyle w:val="Heading3"/>
        <w:rPr>
          <w:rFonts w:asciiTheme="minorHAnsi" w:hAnsiTheme="minorHAnsi"/>
        </w:rPr>
      </w:pPr>
      <w:r w:rsidRPr="005B5142">
        <w:rPr>
          <w:rFonts w:asciiTheme="minorHAnsi" w:hAnsiTheme="minorHAnsi"/>
        </w:rPr>
        <w:t xml:space="preserve">2NC </w:t>
      </w:r>
      <w:r w:rsidR="000C03D0" w:rsidRPr="005B5142">
        <w:rPr>
          <w:rFonts w:asciiTheme="minorHAnsi" w:hAnsiTheme="minorHAnsi"/>
        </w:rPr>
        <w:t>Solves China War</w:t>
      </w:r>
    </w:p>
    <w:p w:rsidR="00626EA0" w:rsidRPr="005B5142" w:rsidRDefault="00626EA0" w:rsidP="00626EA0">
      <w:pPr>
        <w:pStyle w:val="Heading4"/>
        <w:rPr>
          <w:rFonts w:asciiTheme="minorHAnsi" w:hAnsiTheme="minorHAnsi"/>
        </w:rPr>
      </w:pPr>
      <w:r w:rsidRPr="005B5142">
        <w:rPr>
          <w:rFonts w:asciiTheme="minorHAnsi" w:hAnsiTheme="minorHAnsi"/>
        </w:rPr>
        <w:t>Specifically – different belief in the application of I-Law is necessary to solve territorial crisis escalation</w:t>
      </w:r>
    </w:p>
    <w:p w:rsidR="00626EA0" w:rsidRPr="005B5142" w:rsidRDefault="00626EA0" w:rsidP="00626EA0">
      <w:pPr>
        <w:rPr>
          <w:rFonts w:asciiTheme="minorHAnsi" w:hAnsiTheme="minorHAnsi"/>
          <w:sz w:val="16"/>
        </w:rPr>
      </w:pPr>
      <w:proofErr w:type="spellStart"/>
      <w:r w:rsidRPr="005B5142">
        <w:rPr>
          <w:rStyle w:val="Style13ptBold"/>
          <w:rFonts w:asciiTheme="minorHAnsi" w:hAnsiTheme="minorHAnsi"/>
        </w:rPr>
        <w:t>Zurong</w:t>
      </w:r>
      <w:proofErr w:type="spellEnd"/>
      <w:r w:rsidRPr="005B5142">
        <w:rPr>
          <w:rStyle w:val="Style13ptBold"/>
          <w:rFonts w:asciiTheme="minorHAnsi" w:hAnsiTheme="minorHAnsi"/>
        </w:rPr>
        <w:t xml:space="preserve"> 14</w:t>
      </w:r>
      <w:r w:rsidRPr="005B5142">
        <w:rPr>
          <w:rFonts w:asciiTheme="minorHAnsi" w:hAnsiTheme="minorHAnsi"/>
          <w:sz w:val="16"/>
        </w:rPr>
        <w:t xml:space="preserve"> (Wu, researcher at China Foundation for International </w:t>
      </w:r>
      <w:proofErr w:type="spellStart"/>
      <w:r w:rsidRPr="005B5142">
        <w:rPr>
          <w:rFonts w:asciiTheme="minorHAnsi" w:hAnsiTheme="minorHAnsi"/>
          <w:sz w:val="16"/>
        </w:rPr>
        <w:t>StudiesRespect</w:t>
      </w:r>
      <w:proofErr w:type="spellEnd"/>
      <w:r w:rsidRPr="005B5142">
        <w:rPr>
          <w:rFonts w:asciiTheme="minorHAnsi" w:hAnsiTheme="minorHAnsi"/>
          <w:sz w:val="16"/>
        </w:rPr>
        <w:t xml:space="preserve"> for China’s Right to Development Is Essential </w:t>
      </w:r>
      <w:hyperlink r:id="rId25" w:history="1">
        <w:r w:rsidRPr="005B5142">
          <w:rPr>
            <w:rStyle w:val="Hyperlink"/>
            <w:rFonts w:asciiTheme="minorHAnsi" w:hAnsiTheme="minorHAnsi"/>
            <w:sz w:val="16"/>
          </w:rPr>
          <w:t>http://www.chinausfocus.com/foreign-policy/respect-for-chinas-right-to-development-is-essential/</w:t>
        </w:r>
      </w:hyperlink>
      <w:r w:rsidRPr="005B5142">
        <w:rPr>
          <w:rFonts w:asciiTheme="minorHAnsi" w:hAnsiTheme="minorHAnsi"/>
          <w:sz w:val="16"/>
        </w:rPr>
        <w:t>)</w:t>
      </w:r>
    </w:p>
    <w:p w:rsidR="00626EA0" w:rsidRPr="005B5142" w:rsidRDefault="00626EA0" w:rsidP="00626EA0">
      <w:pPr>
        <w:rPr>
          <w:rFonts w:asciiTheme="minorHAnsi" w:hAnsiTheme="minorHAnsi"/>
          <w:sz w:val="16"/>
        </w:rPr>
      </w:pPr>
    </w:p>
    <w:p w:rsidR="00626EA0" w:rsidRPr="005B5142" w:rsidRDefault="00626EA0" w:rsidP="00626EA0">
      <w:pPr>
        <w:rPr>
          <w:rFonts w:asciiTheme="minorHAnsi" w:hAnsiTheme="minorHAnsi"/>
          <w:sz w:val="16"/>
        </w:rPr>
      </w:pPr>
      <w:r w:rsidRPr="005B5142">
        <w:rPr>
          <w:rFonts w:asciiTheme="minorHAnsi" w:hAnsiTheme="minorHAnsi"/>
          <w:sz w:val="16"/>
        </w:rPr>
        <w:t xml:space="preserve">Secondly, </w:t>
      </w:r>
      <w:r w:rsidRPr="005B5142">
        <w:rPr>
          <w:rStyle w:val="StyleUnderline"/>
          <w:rFonts w:asciiTheme="minorHAnsi" w:hAnsiTheme="minorHAnsi"/>
          <w:highlight w:val="green"/>
        </w:rPr>
        <w:t>if the US stops its reconnaissance of China at China’s door</w:t>
      </w:r>
      <w:r w:rsidRPr="005B5142">
        <w:rPr>
          <w:rStyle w:val="Emphasis"/>
          <w:rFonts w:asciiTheme="minorHAnsi" w:hAnsiTheme="minorHAnsi"/>
          <w:highlight w:val="green"/>
        </w:rPr>
        <w:t>, it will serve as a fundamental solution to many differences in the security area</w:t>
      </w:r>
      <w:r w:rsidRPr="005B5142">
        <w:rPr>
          <w:rStyle w:val="Emphasis"/>
          <w:rFonts w:asciiTheme="minorHAnsi" w:hAnsiTheme="minorHAnsi"/>
        </w:rPr>
        <w:t xml:space="preserve"> </w:t>
      </w:r>
      <w:r w:rsidRPr="005B5142">
        <w:rPr>
          <w:rStyle w:val="Emphasis"/>
          <w:rFonts w:asciiTheme="minorHAnsi" w:hAnsiTheme="minorHAnsi"/>
          <w:highlight w:val="green"/>
        </w:rPr>
        <w:t>between</w:t>
      </w:r>
      <w:r w:rsidRPr="005B5142">
        <w:rPr>
          <w:rStyle w:val="Emphasis"/>
          <w:rFonts w:asciiTheme="minorHAnsi" w:hAnsiTheme="minorHAnsi"/>
        </w:rPr>
        <w:t xml:space="preserve"> </w:t>
      </w:r>
      <w:r w:rsidRPr="005B5142">
        <w:rPr>
          <w:rFonts w:asciiTheme="minorHAnsi" w:hAnsiTheme="minorHAnsi"/>
          <w:sz w:val="16"/>
        </w:rPr>
        <w:t xml:space="preserve">the two </w:t>
      </w:r>
      <w:r w:rsidRPr="005B5142">
        <w:rPr>
          <w:rStyle w:val="Emphasis"/>
          <w:rFonts w:asciiTheme="minorHAnsi" w:hAnsiTheme="minorHAnsi"/>
          <w:highlight w:val="green"/>
        </w:rPr>
        <w:t>countries</w:t>
      </w:r>
      <w:r w:rsidRPr="005B5142">
        <w:rPr>
          <w:rFonts w:asciiTheme="minorHAnsi" w:hAnsiTheme="minorHAnsi"/>
          <w:sz w:val="16"/>
        </w:rPr>
        <w:t xml:space="preserve">. Last December, </w:t>
      </w:r>
      <w:r w:rsidRPr="005B5142">
        <w:rPr>
          <w:rStyle w:val="StyleUnderline"/>
          <w:rFonts w:asciiTheme="minorHAnsi" w:hAnsiTheme="minorHAnsi"/>
        </w:rPr>
        <w:t>when China’s new aircraft carrier Liaoning was conducting training in the South China Sea</w:t>
      </w:r>
      <w:r w:rsidRPr="005B5142">
        <w:rPr>
          <w:rFonts w:asciiTheme="minorHAnsi" w:hAnsiTheme="minorHAnsi"/>
          <w:sz w:val="16"/>
        </w:rPr>
        <w:t>, the USS Cowpens encountered a Chinese naval ship in that area</w:t>
      </w:r>
      <w:r w:rsidRPr="005B5142">
        <w:rPr>
          <w:rStyle w:val="StyleUnderline"/>
          <w:rFonts w:asciiTheme="minorHAnsi" w:hAnsiTheme="minorHAnsi"/>
        </w:rPr>
        <w:t>. The US immediately made it a big story</w:t>
      </w:r>
      <w:r w:rsidRPr="005B5142">
        <w:rPr>
          <w:rFonts w:asciiTheme="minorHAnsi" w:hAnsiTheme="minorHAnsi"/>
          <w:sz w:val="16"/>
        </w:rPr>
        <w:t xml:space="preserve">. </w:t>
      </w:r>
      <w:r w:rsidRPr="005B5142">
        <w:rPr>
          <w:rStyle w:val="StyleUnderline"/>
          <w:rFonts w:asciiTheme="minorHAnsi" w:hAnsiTheme="minorHAnsi"/>
        </w:rPr>
        <w:t>The US side issued protests to China in both diplomatic and military channels</w:t>
      </w:r>
      <w:r w:rsidRPr="005B5142">
        <w:rPr>
          <w:rFonts w:asciiTheme="minorHAnsi" w:hAnsiTheme="minorHAnsi"/>
          <w:sz w:val="16"/>
        </w:rPr>
        <w:t xml:space="preserve">, </w:t>
      </w:r>
      <w:r w:rsidRPr="005B5142">
        <w:rPr>
          <w:rStyle w:val="StyleUnderline"/>
          <w:rFonts w:asciiTheme="minorHAnsi" w:hAnsiTheme="minorHAnsi"/>
        </w:rPr>
        <w:t xml:space="preserve">stressing that the Cowpens was operating in international waters, and accusing Chinese vessels of lacking professional seamanship </w:t>
      </w:r>
      <w:r w:rsidRPr="005B5142">
        <w:rPr>
          <w:rFonts w:asciiTheme="minorHAnsi" w:hAnsiTheme="minorHAnsi"/>
          <w:sz w:val="16"/>
        </w:rPr>
        <w:t xml:space="preserve">and so on. </w:t>
      </w:r>
      <w:r w:rsidRPr="005B5142">
        <w:rPr>
          <w:rStyle w:val="StyleUnderline"/>
          <w:rFonts w:asciiTheme="minorHAnsi" w:hAnsiTheme="minorHAnsi"/>
          <w:highlight w:val="green"/>
        </w:rPr>
        <w:t xml:space="preserve">The two sides </w:t>
      </w:r>
      <w:r w:rsidRPr="005B5142">
        <w:rPr>
          <w:rStyle w:val="Emphasis"/>
          <w:rFonts w:asciiTheme="minorHAnsi" w:hAnsiTheme="minorHAnsi"/>
          <w:highlight w:val="green"/>
        </w:rPr>
        <w:t>obviously have serious differences in terms of international law</w:t>
      </w:r>
      <w:r w:rsidRPr="005B5142">
        <w:rPr>
          <w:rFonts w:asciiTheme="minorHAnsi" w:hAnsiTheme="minorHAnsi"/>
          <w:sz w:val="16"/>
        </w:rPr>
        <w:t>, international relations and established international practices</w:t>
      </w:r>
      <w:proofErr w:type="gramStart"/>
      <w:r w:rsidRPr="005B5142">
        <w:rPr>
          <w:rFonts w:asciiTheme="minorHAnsi" w:hAnsiTheme="minorHAnsi"/>
          <w:sz w:val="16"/>
        </w:rPr>
        <w:t>,,</w:t>
      </w:r>
      <w:proofErr w:type="gramEnd"/>
      <w:r w:rsidRPr="005B5142">
        <w:rPr>
          <w:rFonts w:asciiTheme="minorHAnsi" w:hAnsiTheme="minorHAnsi"/>
          <w:sz w:val="16"/>
        </w:rPr>
        <w:t xml:space="preserve"> as well as the right way to work together.</w:t>
      </w:r>
      <w:r w:rsidRPr="005B5142">
        <w:rPr>
          <w:rStyle w:val="StyleUnderline"/>
          <w:rFonts w:asciiTheme="minorHAnsi" w:hAnsiTheme="minorHAnsi"/>
        </w:rPr>
        <w:t xml:space="preserve"> </w:t>
      </w:r>
      <w:r w:rsidR="000C03D0" w:rsidRPr="005B5142">
        <w:rPr>
          <w:rFonts w:asciiTheme="minorHAnsi" w:hAnsiTheme="minorHAnsi"/>
          <w:b/>
          <w:bCs/>
          <w:u w:val="single"/>
        </w:rPr>
        <w:t xml:space="preserve"> </w:t>
      </w:r>
      <w:r w:rsidRPr="005B5142">
        <w:rPr>
          <w:rStyle w:val="StyleUnderline"/>
          <w:rFonts w:asciiTheme="minorHAnsi" w:hAnsiTheme="minorHAnsi"/>
        </w:rPr>
        <w:t xml:space="preserve">But it is very clear that </w:t>
      </w:r>
      <w:r w:rsidRPr="005B5142">
        <w:rPr>
          <w:rStyle w:val="StyleUnderline"/>
          <w:rFonts w:asciiTheme="minorHAnsi" w:hAnsiTheme="minorHAnsi"/>
          <w:highlight w:val="green"/>
        </w:rPr>
        <w:t>the sustained US reconnaissance</w:t>
      </w:r>
      <w:r w:rsidRPr="005B5142">
        <w:rPr>
          <w:rStyle w:val="StyleUnderline"/>
          <w:rFonts w:asciiTheme="minorHAnsi" w:hAnsiTheme="minorHAnsi"/>
        </w:rPr>
        <w:t xml:space="preserve"> at China’s door</w:t>
      </w:r>
      <w:r w:rsidRPr="005B5142">
        <w:rPr>
          <w:rFonts w:asciiTheme="minorHAnsi" w:hAnsiTheme="minorHAnsi"/>
          <w:sz w:val="16"/>
        </w:rPr>
        <w:t xml:space="preserve">, </w:t>
      </w:r>
      <w:r w:rsidRPr="005B5142">
        <w:rPr>
          <w:rStyle w:val="StyleUnderline"/>
          <w:rFonts w:asciiTheme="minorHAnsi" w:hAnsiTheme="minorHAnsi"/>
        </w:rPr>
        <w:t>in defiance of China’s repeated opposition,</w:t>
      </w:r>
      <w:r w:rsidRPr="005B5142">
        <w:rPr>
          <w:rFonts w:asciiTheme="minorHAnsi" w:hAnsiTheme="minorHAnsi"/>
          <w:sz w:val="16"/>
        </w:rPr>
        <w:t xml:space="preserve"> </w:t>
      </w:r>
      <w:r w:rsidRPr="005B5142">
        <w:rPr>
          <w:rStyle w:val="Emphasis"/>
          <w:rFonts w:asciiTheme="minorHAnsi" w:hAnsiTheme="minorHAnsi"/>
          <w:highlight w:val="green"/>
        </w:rPr>
        <w:t>is an unfriendly</w:t>
      </w:r>
      <w:r w:rsidRPr="005B5142">
        <w:rPr>
          <w:rStyle w:val="Emphasis"/>
          <w:rFonts w:asciiTheme="minorHAnsi" w:hAnsiTheme="minorHAnsi"/>
        </w:rPr>
        <w:t xml:space="preserve">, if not </w:t>
      </w:r>
      <w:r w:rsidRPr="005B5142">
        <w:rPr>
          <w:rStyle w:val="Emphasis"/>
          <w:rFonts w:asciiTheme="minorHAnsi" w:hAnsiTheme="minorHAnsi"/>
          <w:highlight w:val="green"/>
        </w:rPr>
        <w:t>antagonistic, operation, which is the main cause of such incidents</w:t>
      </w:r>
      <w:r w:rsidRPr="005B5142">
        <w:rPr>
          <w:rStyle w:val="Emphasis"/>
          <w:rFonts w:asciiTheme="minorHAnsi" w:hAnsiTheme="minorHAnsi"/>
        </w:rPr>
        <w:t xml:space="preserve"> or mishaps</w:t>
      </w:r>
      <w:r w:rsidRPr="005B5142">
        <w:rPr>
          <w:rFonts w:asciiTheme="minorHAnsi" w:hAnsiTheme="minorHAnsi"/>
          <w:sz w:val="16"/>
        </w:rPr>
        <w:t>. Many international affairs scholars and analysts have asked how the American people would feel if China continued to send warships near Washington, DC or Los Angeles, conducting reconnaissance of the US. It shows that the US military does not have the support of the American people and remains one of the major obstacles in Sino-US relations.</w:t>
      </w:r>
      <w:r w:rsidR="000C03D0" w:rsidRPr="005B5142">
        <w:rPr>
          <w:rFonts w:asciiTheme="minorHAnsi" w:hAnsiTheme="minorHAnsi"/>
          <w:sz w:val="16"/>
        </w:rPr>
        <w:t xml:space="preserve"> </w:t>
      </w:r>
    </w:p>
    <w:p w:rsidR="00626EA0" w:rsidRPr="005B5142" w:rsidRDefault="00626EA0" w:rsidP="00626EA0">
      <w:pPr>
        <w:rPr>
          <w:rFonts w:asciiTheme="minorHAnsi" w:hAnsiTheme="minorHAnsi"/>
        </w:rPr>
      </w:pPr>
    </w:p>
    <w:sectPr w:rsidR="00626EA0" w:rsidRPr="005B5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New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8643CC7"/>
    <w:multiLevelType w:val="hybridMultilevel"/>
    <w:tmpl w:val="243A43A8"/>
    <w:lvl w:ilvl="0" w:tplc="77B26348">
      <w:start w:val="30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A777CF"/>
    <w:rsid w:val="000139A3"/>
    <w:rsid w:val="0004566E"/>
    <w:rsid w:val="000660B7"/>
    <w:rsid w:val="0007247F"/>
    <w:rsid w:val="000C03D0"/>
    <w:rsid w:val="00100833"/>
    <w:rsid w:val="001015BB"/>
    <w:rsid w:val="00104529"/>
    <w:rsid w:val="0012484A"/>
    <w:rsid w:val="00177B7D"/>
    <w:rsid w:val="0018322D"/>
    <w:rsid w:val="001B5776"/>
    <w:rsid w:val="001D5F96"/>
    <w:rsid w:val="00251FC7"/>
    <w:rsid w:val="002855A7"/>
    <w:rsid w:val="002C3F1D"/>
    <w:rsid w:val="00315690"/>
    <w:rsid w:val="00325646"/>
    <w:rsid w:val="00326054"/>
    <w:rsid w:val="003733D0"/>
    <w:rsid w:val="003902BA"/>
    <w:rsid w:val="003A09E2"/>
    <w:rsid w:val="003B53E9"/>
    <w:rsid w:val="003E31C3"/>
    <w:rsid w:val="003F2E72"/>
    <w:rsid w:val="00407037"/>
    <w:rsid w:val="00434AFA"/>
    <w:rsid w:val="004605D6"/>
    <w:rsid w:val="004902BD"/>
    <w:rsid w:val="004B4870"/>
    <w:rsid w:val="004C60E8"/>
    <w:rsid w:val="004E3579"/>
    <w:rsid w:val="004F39E0"/>
    <w:rsid w:val="00537BD5"/>
    <w:rsid w:val="005B5142"/>
    <w:rsid w:val="006065BD"/>
    <w:rsid w:val="00615FFA"/>
    <w:rsid w:val="0062222D"/>
    <w:rsid w:val="00625FC0"/>
    <w:rsid w:val="00626EA0"/>
    <w:rsid w:val="00637326"/>
    <w:rsid w:val="00665003"/>
    <w:rsid w:val="007648B5"/>
    <w:rsid w:val="00772D21"/>
    <w:rsid w:val="00790C14"/>
    <w:rsid w:val="007D1BFF"/>
    <w:rsid w:val="007F5B66"/>
    <w:rsid w:val="00816997"/>
    <w:rsid w:val="008178CB"/>
    <w:rsid w:val="00823A1C"/>
    <w:rsid w:val="00845B9D"/>
    <w:rsid w:val="00860984"/>
    <w:rsid w:val="008B3ECB"/>
    <w:rsid w:val="008C1B2E"/>
    <w:rsid w:val="0091627E"/>
    <w:rsid w:val="0092315D"/>
    <w:rsid w:val="00935076"/>
    <w:rsid w:val="009A2F54"/>
    <w:rsid w:val="009B1380"/>
    <w:rsid w:val="009C0825"/>
    <w:rsid w:val="009E1922"/>
    <w:rsid w:val="009E543B"/>
    <w:rsid w:val="00A777CF"/>
    <w:rsid w:val="00A93661"/>
    <w:rsid w:val="00A95652"/>
    <w:rsid w:val="00AD5A1B"/>
    <w:rsid w:val="00B33C6D"/>
    <w:rsid w:val="00B4508F"/>
    <w:rsid w:val="00B8057C"/>
    <w:rsid w:val="00BF593B"/>
    <w:rsid w:val="00C05513"/>
    <w:rsid w:val="00C12AB2"/>
    <w:rsid w:val="00C30F24"/>
    <w:rsid w:val="00C64447"/>
    <w:rsid w:val="00C83417"/>
    <w:rsid w:val="00CD63EA"/>
    <w:rsid w:val="00CD736E"/>
    <w:rsid w:val="00CE161E"/>
    <w:rsid w:val="00CE1D54"/>
    <w:rsid w:val="00CF59A8"/>
    <w:rsid w:val="00D111CA"/>
    <w:rsid w:val="00D325A9"/>
    <w:rsid w:val="00D36A8A"/>
    <w:rsid w:val="00D70714"/>
    <w:rsid w:val="00D71170"/>
    <w:rsid w:val="00DA6538"/>
    <w:rsid w:val="00DE3F2E"/>
    <w:rsid w:val="00E26B8C"/>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ECC456-0B10-4F51-8C7B-9C1DFCAB2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16997"/>
    <w:rPr>
      <w:rFonts w:ascii="Calibri" w:hAnsi="Calibri"/>
    </w:rPr>
  </w:style>
  <w:style w:type="paragraph" w:styleId="Heading1">
    <w:name w:val="heading 1"/>
    <w:aliases w:val="Pocket"/>
    <w:basedOn w:val="Normal"/>
    <w:next w:val="Normal"/>
    <w:link w:val="Heading1Char"/>
    <w:autoRedefine/>
    <w:qFormat/>
    <w:rsid w:val="008169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169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Index Headers,Heading 3 Char Char Char,Heading 3 Char Char,Char Char, Char Char Char Char Char Char Char Char,Char Char Char Char Char Char Char Char,Char Char Char Char Char Char Char,Bold Cite,Heading 3 Char1 Char Char"/>
    <w:basedOn w:val="Normal"/>
    <w:next w:val="Normal"/>
    <w:link w:val="Heading3Char"/>
    <w:autoRedefine/>
    <w:uiPriority w:val="2"/>
    <w:unhideWhenUsed/>
    <w:qFormat/>
    <w:rsid w:val="008169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body,small text,Heading 2 Char2 Char,Heading 2 Char1 Char Char,Ch,CD - Cite,no read,No Spacing211,No Spacing12,No Spacing2111,ta,small space,Medium Grid 21,TAG,t,Heading 41,Very Small Text,No Spacing112"/>
    <w:basedOn w:val="Normal"/>
    <w:next w:val="Normal"/>
    <w:link w:val="Heading4Char"/>
    <w:autoRedefine/>
    <w:uiPriority w:val="3"/>
    <w:unhideWhenUsed/>
    <w:qFormat/>
    <w:rsid w:val="0081699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169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6997"/>
  </w:style>
  <w:style w:type="character" w:customStyle="1" w:styleId="Heading1Char">
    <w:name w:val="Heading 1 Char"/>
    <w:aliases w:val="Pocket Char"/>
    <w:basedOn w:val="DefaultParagraphFont"/>
    <w:link w:val="Heading1"/>
    <w:rsid w:val="00816997"/>
    <w:rPr>
      <w:rFonts w:ascii="Calibri" w:eastAsiaTheme="majorEastAsia" w:hAnsi="Calibri" w:cstheme="majorBidi"/>
      <w:b/>
      <w:sz w:val="52"/>
      <w:szCs w:val="32"/>
    </w:rPr>
  </w:style>
  <w:style w:type="character" w:customStyle="1" w:styleId="Heading2Char">
    <w:name w:val="Heading 2 Char"/>
    <w:aliases w:val="Hat Char,Heading 2 Char1 Char,TAG Char1 Char,Heading 2 Char Char Char,Heading 2 Char Char Char Char Char,Heading 2 Char1 Char Char Char Char Char,Heading 2 Char Char Char Char Char Char Char"/>
    <w:basedOn w:val="DefaultParagraphFont"/>
    <w:link w:val="Heading2"/>
    <w:rsid w:val="00816997"/>
    <w:rPr>
      <w:rFonts w:ascii="Calibri" w:eastAsiaTheme="majorEastAsia" w:hAnsi="Calibri" w:cstheme="majorBidi"/>
      <w:b/>
      <w:sz w:val="44"/>
      <w:szCs w:val="26"/>
      <w:u w:val="double"/>
    </w:rPr>
  </w:style>
  <w:style w:type="character" w:customStyle="1" w:styleId="Heading3Char">
    <w:name w:val="Heading 3 Char"/>
    <w:aliases w:val="Block Char,Citation Char,Index Headers Char,Heading 3 Char Char Char Char,Heading 3 Char Char Char1,Char Char Char, Char Char Char Char Char Char Char Char Char,Char Char Char Char Char Char Char Char Char,Bold Cite Char1"/>
    <w:basedOn w:val="DefaultParagraphFont"/>
    <w:link w:val="Heading3"/>
    <w:uiPriority w:val="2"/>
    <w:rsid w:val="00816997"/>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 Ch Char,body Char,small text Char,Heading 2 Char2 Char Char1,Heading 2 Char1 Char Char Char,Ch Char,CD - Cite Char,no read Char,No Spacing211 Char,No Spacing12 Char,ta Char,TAG Char1"/>
    <w:basedOn w:val="DefaultParagraphFont"/>
    <w:link w:val="Heading4"/>
    <w:uiPriority w:val="3"/>
    <w:rsid w:val="00816997"/>
    <w:rPr>
      <w:rFonts w:ascii="Calibri" w:eastAsiaTheme="majorEastAsia" w:hAnsi="Calibri" w:cstheme="majorBidi"/>
      <w:b/>
      <w:iCs/>
      <w:sz w:val="26"/>
    </w:rPr>
  </w:style>
  <w:style w:type="character" w:styleId="Emphasis">
    <w:name w:val="Emphasis"/>
    <w:aliases w:val="Minimized,minimized,tag2,Size 10,emphasis in card,Evidence,Highlighted,CD Card,ED - Tag,Underlined,emphasis,Emphasis!!,Bold Underline,small,Qualifications,normal card text,Shrunk,qualifications in card,qualifications,bold underline,Style1"/>
    <w:basedOn w:val="DefaultParagraphFont"/>
    <w:uiPriority w:val="7"/>
    <w:qFormat/>
    <w:rsid w:val="00816997"/>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16997"/>
    <w:rPr>
      <w:b/>
      <w:bCs/>
      <w:sz w:val="26"/>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Bo,B"/>
    <w:basedOn w:val="DefaultParagraphFont"/>
    <w:uiPriority w:val="6"/>
    <w:qFormat/>
    <w:rsid w:val="00816997"/>
    <w:rPr>
      <w:b/>
      <w:sz w:val="22"/>
      <w:u w:val="single"/>
    </w:rPr>
  </w:style>
  <w:style w:type="character" w:styleId="Hyperlink">
    <w:name w:val="Hyperlink"/>
    <w:aliases w:val="heading 1 (block title),Important,Read,Card Text,Internet Link,Analytic Text"/>
    <w:basedOn w:val="DefaultParagraphFont"/>
    <w:uiPriority w:val="99"/>
    <w:unhideWhenUsed/>
    <w:rsid w:val="00816997"/>
    <w:rPr>
      <w:color w:val="auto"/>
      <w:u w:val="none"/>
    </w:rPr>
  </w:style>
  <w:style w:type="character" w:styleId="FollowedHyperlink">
    <w:name w:val="FollowedHyperlink"/>
    <w:basedOn w:val="DefaultParagraphFont"/>
    <w:uiPriority w:val="99"/>
    <w:semiHidden/>
    <w:unhideWhenUsed/>
    <w:rsid w:val="00816997"/>
    <w:rPr>
      <w:color w:val="auto"/>
      <w:u w:val="none"/>
    </w:rPr>
  </w:style>
  <w:style w:type="paragraph" w:customStyle="1" w:styleId="card">
    <w:name w:val="card"/>
    <w:basedOn w:val="Normal"/>
    <w:next w:val="Normal"/>
    <w:link w:val="cardChar"/>
    <w:uiPriority w:val="6"/>
    <w:qFormat/>
    <w:rsid w:val="0007247F"/>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07247F"/>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07247F"/>
    <w:rPr>
      <w:b/>
      <w:u w:val="single"/>
    </w:rPr>
  </w:style>
  <w:style w:type="paragraph" w:customStyle="1" w:styleId="textbold">
    <w:name w:val="text bold"/>
    <w:basedOn w:val="Normal"/>
    <w:link w:val="underline"/>
    <w:qFormat/>
    <w:rsid w:val="0007247F"/>
    <w:pPr>
      <w:spacing w:after="0" w:line="240" w:lineRule="auto"/>
      <w:ind w:left="720"/>
      <w:jc w:val="both"/>
    </w:pPr>
    <w:rPr>
      <w:rFonts w:asciiTheme="minorHAnsi" w:hAnsiTheme="minorHAnsi"/>
      <w:b/>
      <w:u w:val="single"/>
    </w:rPr>
  </w:style>
  <w:style w:type="paragraph" w:customStyle="1" w:styleId="Nothing">
    <w:name w:val="Nothing"/>
    <w:link w:val="NothingChar"/>
    <w:qFormat/>
    <w:rsid w:val="00434AFA"/>
    <w:pPr>
      <w:spacing w:after="0" w:line="240" w:lineRule="auto"/>
      <w:jc w:val="both"/>
    </w:pPr>
    <w:rPr>
      <w:rFonts w:ascii="Times New Roman" w:eastAsia="Times New Roman" w:hAnsi="Times New Roman" w:cs="Times New Roman"/>
      <w:sz w:val="20"/>
      <w:szCs w:val="24"/>
    </w:rPr>
  </w:style>
  <w:style w:type="paragraph" w:customStyle="1" w:styleId="Tags">
    <w:name w:val="Tags"/>
    <w:aliases w:val="No Spacing1,Card,Debate Text,No Spacing11,Read stuff,No Spacing111,No Spacing2,tags,No Spacing1111,No Spacing3,No Spacing11111,No Spacing111111,No Spacing4,Card Format,No Spacing31,No Spacing41,No Spacing5,No Spacing6,No Spacing21,No Spacing7,tag"/>
    <w:next w:val="Nothing"/>
    <w:qFormat/>
    <w:rsid w:val="00434AFA"/>
    <w:pPr>
      <w:widowControl w:val="0"/>
      <w:spacing w:after="0" w:line="240" w:lineRule="auto"/>
      <w:outlineLvl w:val="1"/>
    </w:pPr>
    <w:rPr>
      <w:rFonts w:ascii="Times New Roman" w:eastAsia="Times New Roman" w:hAnsi="Times New Roman" w:cs="Times New Roman"/>
      <w:b/>
      <w:sz w:val="24"/>
      <w:szCs w:val="24"/>
    </w:rPr>
  </w:style>
  <w:style w:type="character" w:customStyle="1" w:styleId="NothingChar">
    <w:name w:val="Nothing Char"/>
    <w:link w:val="Nothing"/>
    <w:rsid w:val="00434AFA"/>
    <w:rPr>
      <w:rFonts w:ascii="Times New Roman" w:eastAsia="Times New Roman" w:hAnsi="Times New Roman" w:cs="Times New Roman"/>
      <w:sz w:val="20"/>
      <w:szCs w:val="24"/>
    </w:rPr>
  </w:style>
  <w:style w:type="character" w:customStyle="1" w:styleId="TagsChar">
    <w:name w:val="Tags Char"/>
    <w:aliases w:val="tag Char,Heading 2 Char2 Char Char,Heading 2 Char1 Char Char Char1,Heading 2 Char Char1 Char Char,Heading 2 Char2 Char1,Heading 2 Char1 Char Char1,Char Char Char Char Char1,Char Char Char Char1,TAG Char,TAG C"/>
    <w:qFormat/>
    <w:rsid w:val="00434AFA"/>
    <w:rPr>
      <w:b/>
      <w:sz w:val="24"/>
      <w:szCs w:val="24"/>
    </w:rPr>
  </w:style>
  <w:style w:type="paragraph" w:customStyle="1" w:styleId="Normal20pt">
    <w:name w:val="Normal  + 20 pt"/>
    <w:basedOn w:val="Normal"/>
    <w:uiPriority w:val="6"/>
    <w:qFormat/>
    <w:rsid w:val="000C03D0"/>
    <w:rPr>
      <w:rFonts w:asciiTheme="minorHAnsi" w:hAnsiTheme="minorHAnsi"/>
      <w:b/>
      <w:b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rsid w:val="00816997"/>
    <w:pPr>
      <w:spacing w:after="0" w:line="240" w:lineRule="auto"/>
    </w:pPr>
    <w:rPr>
      <w:rFonts w:ascii="Garamond" w:eastAsia="Times New Roman" w:hAnsi="Garamond" w:cs="Times New Roman"/>
      <w:sz w:val="20"/>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rsid w:val="00816997"/>
    <w:rPr>
      <w:rFonts w:ascii="Garamond" w:eastAsia="Times New Roman" w:hAnsi="Garamond" w:cs="Times New Roman"/>
      <w:sz w:val="20"/>
      <w:szCs w:val="24"/>
    </w:rPr>
  </w:style>
  <w:style w:type="character" w:customStyle="1" w:styleId="UnderlineChar">
    <w:name w:val="Underline Char"/>
    <w:basedOn w:val="DefaultParagraphFont"/>
    <w:rsid w:val="00790C14"/>
    <w:rPr>
      <w:rFonts w:ascii="Garamond" w:hAnsi="Garamond"/>
      <w:sz w:val="22"/>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777668">
      <w:bodyDiv w:val="1"/>
      <w:marLeft w:val="0"/>
      <w:marRight w:val="0"/>
      <w:marTop w:val="0"/>
      <w:marBottom w:val="0"/>
      <w:divBdr>
        <w:top w:val="none" w:sz="0" w:space="0" w:color="auto"/>
        <w:left w:val="none" w:sz="0" w:space="0" w:color="auto"/>
        <w:bottom w:val="none" w:sz="0" w:space="0" w:color="auto"/>
        <w:right w:val="none" w:sz="0" w:space="0" w:color="auto"/>
      </w:divBdr>
    </w:div>
    <w:div w:id="148402104">
      <w:bodyDiv w:val="1"/>
      <w:marLeft w:val="0"/>
      <w:marRight w:val="0"/>
      <w:marTop w:val="0"/>
      <w:marBottom w:val="0"/>
      <w:divBdr>
        <w:top w:val="none" w:sz="0" w:space="0" w:color="auto"/>
        <w:left w:val="none" w:sz="0" w:space="0" w:color="auto"/>
        <w:bottom w:val="none" w:sz="0" w:space="0" w:color="auto"/>
        <w:right w:val="none" w:sz="0" w:space="0" w:color="auto"/>
      </w:divBdr>
      <w:divsChild>
        <w:div w:id="108427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994752">
      <w:bodyDiv w:val="1"/>
      <w:marLeft w:val="0"/>
      <w:marRight w:val="0"/>
      <w:marTop w:val="0"/>
      <w:marBottom w:val="0"/>
      <w:divBdr>
        <w:top w:val="none" w:sz="0" w:space="0" w:color="auto"/>
        <w:left w:val="none" w:sz="0" w:space="0" w:color="auto"/>
        <w:bottom w:val="none" w:sz="0" w:space="0" w:color="auto"/>
        <w:right w:val="none" w:sz="0" w:space="0" w:color="auto"/>
      </w:divBdr>
    </w:div>
    <w:div w:id="939947847">
      <w:bodyDiv w:val="1"/>
      <w:marLeft w:val="0"/>
      <w:marRight w:val="0"/>
      <w:marTop w:val="0"/>
      <w:marBottom w:val="0"/>
      <w:divBdr>
        <w:top w:val="none" w:sz="0" w:space="0" w:color="auto"/>
        <w:left w:val="none" w:sz="0" w:space="0" w:color="auto"/>
        <w:bottom w:val="none" w:sz="0" w:space="0" w:color="auto"/>
        <w:right w:val="none" w:sz="0" w:space="0" w:color="auto"/>
      </w:divBdr>
    </w:div>
    <w:div w:id="1348095409">
      <w:bodyDiv w:val="1"/>
      <w:marLeft w:val="0"/>
      <w:marRight w:val="0"/>
      <w:marTop w:val="0"/>
      <w:marBottom w:val="0"/>
      <w:divBdr>
        <w:top w:val="none" w:sz="0" w:space="0" w:color="auto"/>
        <w:left w:val="none" w:sz="0" w:space="0" w:color="auto"/>
        <w:bottom w:val="none" w:sz="0" w:space="0" w:color="auto"/>
        <w:right w:val="none" w:sz="0" w:space="0" w:color="auto"/>
      </w:divBdr>
      <w:divsChild>
        <w:div w:id="941298378">
          <w:marLeft w:val="0"/>
          <w:marRight w:val="0"/>
          <w:marTop w:val="0"/>
          <w:marBottom w:val="450"/>
          <w:divBdr>
            <w:top w:val="none" w:sz="0" w:space="0" w:color="auto"/>
            <w:left w:val="none" w:sz="0" w:space="0" w:color="auto"/>
            <w:bottom w:val="dotted" w:sz="6" w:space="0" w:color="DDDDDD"/>
            <w:right w:val="none" w:sz="0" w:space="0" w:color="auto"/>
          </w:divBdr>
          <w:divsChild>
            <w:div w:id="97972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99898">
      <w:bodyDiv w:val="1"/>
      <w:marLeft w:val="0"/>
      <w:marRight w:val="0"/>
      <w:marTop w:val="0"/>
      <w:marBottom w:val="0"/>
      <w:divBdr>
        <w:top w:val="none" w:sz="0" w:space="0" w:color="auto"/>
        <w:left w:val="none" w:sz="0" w:space="0" w:color="auto"/>
        <w:bottom w:val="none" w:sz="0" w:space="0" w:color="auto"/>
        <w:right w:val="none" w:sz="0" w:space="0" w:color="auto"/>
      </w:divBdr>
    </w:div>
    <w:div w:id="1602638503">
      <w:bodyDiv w:val="1"/>
      <w:marLeft w:val="0"/>
      <w:marRight w:val="0"/>
      <w:marTop w:val="0"/>
      <w:marBottom w:val="0"/>
      <w:divBdr>
        <w:top w:val="none" w:sz="0" w:space="0" w:color="auto"/>
        <w:left w:val="none" w:sz="0" w:space="0" w:color="auto"/>
        <w:bottom w:val="none" w:sz="0" w:space="0" w:color="auto"/>
        <w:right w:val="none" w:sz="0" w:space="0" w:color="auto"/>
      </w:divBdr>
    </w:div>
    <w:div w:id="1712219299">
      <w:bodyDiv w:val="1"/>
      <w:marLeft w:val="0"/>
      <w:marRight w:val="0"/>
      <w:marTop w:val="0"/>
      <w:marBottom w:val="0"/>
      <w:divBdr>
        <w:top w:val="none" w:sz="0" w:space="0" w:color="auto"/>
        <w:left w:val="none" w:sz="0" w:space="0" w:color="auto"/>
        <w:bottom w:val="none" w:sz="0" w:space="0" w:color="auto"/>
        <w:right w:val="none" w:sz="0" w:space="0" w:color="auto"/>
      </w:divBdr>
      <w:divsChild>
        <w:div w:id="1056784288">
          <w:marLeft w:val="0"/>
          <w:marRight w:val="0"/>
          <w:marTop w:val="0"/>
          <w:marBottom w:val="450"/>
          <w:divBdr>
            <w:top w:val="none" w:sz="0" w:space="0" w:color="auto"/>
            <w:left w:val="none" w:sz="0" w:space="0" w:color="auto"/>
            <w:bottom w:val="dotted" w:sz="6" w:space="0" w:color="DDDDDD"/>
            <w:right w:val="none" w:sz="0" w:space="0" w:color="auto"/>
          </w:divBdr>
          <w:divsChild>
            <w:div w:id="5310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tchboard.nrdc.org/blogs/fbeinecke/" TargetMode="External"/><Relationship Id="rId13" Type="http://schemas.openxmlformats.org/officeDocument/2006/relationships/hyperlink" Target="http://www.nationalcenter.org/NPA542LawoftheSeaTreaty.html" TargetMode="External"/><Relationship Id="rId18" Type="http://schemas.openxmlformats.org/officeDocument/2006/relationships/hyperlink" Target="http://www.livemint.com/Politics/vWCl1J2KqMHQYOUsv8CQjM/China-proposes-treaty-with-ASEAN-over-South-China-Sea-disput.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taipeitimes.com/News/taiwan/archives/2013/03/16/2003557211" TargetMode="External"/><Relationship Id="rId7" Type="http://schemas.openxmlformats.org/officeDocument/2006/relationships/hyperlink" Target="http://www.usatoday.com/news/opinion/editorials/story/2012-04-19/BP-Deepwater-oil-spill/54419466/1" TargetMode="External"/><Relationship Id="rId12" Type="http://schemas.openxmlformats.org/officeDocument/2006/relationships/hyperlink" Target="http://www.pcffa.org/MFCNFundingReport(Dec2011).pdf)" TargetMode="External"/><Relationship Id="rId17" Type="http://schemas.openxmlformats.org/officeDocument/2006/relationships/hyperlink" Target="http://www.globaltimes.cn/content/839173.shtml" TargetMode="External"/><Relationship Id="rId25" Type="http://schemas.openxmlformats.org/officeDocument/2006/relationships/hyperlink" Target="http://www.chinausfocus.com/foreign-policy/respect-for-chinas-right-to-development-is-essential/" TargetMode="External"/><Relationship Id="rId2" Type="http://schemas.openxmlformats.org/officeDocument/2006/relationships/styles" Target="styles.xml"/><Relationship Id="rId16" Type="http://schemas.openxmlformats.org/officeDocument/2006/relationships/hyperlink" Target="http://www.nationalcenter.org/NPA542LawoftheSeaTreaty.html" TargetMode="External"/><Relationship Id="rId20" Type="http://schemas.openxmlformats.org/officeDocument/2006/relationships/hyperlink" Target="http://www.stripes.com/news/despite-threats-war-not-likely-in-korea-experts-say-1.127344?localLinksEnabled=false" TargetMode="External"/><Relationship Id="rId29"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content.usatoday.com/topics/topic/Organizations/Schools/University+of+Nevada" TargetMode="External"/><Relationship Id="rId11" Type="http://schemas.openxmlformats.org/officeDocument/2006/relationships/hyperlink" Target="http://icesjms.oxfordjournals.org/content/early/2012/05/18/icesjms.fss082.full" TargetMode="External"/><Relationship Id="rId24" Type="http://schemas.openxmlformats.org/officeDocument/2006/relationships/hyperlink" Target="http://www.ipcs.org/pdf_file/issue/IB133-SEARP-AnnaICJ_%28Read-Only%29.pdf" TargetMode="External"/><Relationship Id="rId5" Type="http://schemas.openxmlformats.org/officeDocument/2006/relationships/hyperlink" Target="http://www.climatesoscanada.org/blog/2011/03/11/climate-change-to-continue-to-the-year-3000-even-in-best-case-%E2%80%98zero-emissions%E2%80%99-scenarios/" TargetMode="External"/><Relationship Id="rId15" Type="http://schemas.openxmlformats.org/officeDocument/2006/relationships/hyperlink" Target="http://www.nationalcenter.org/NPA542LawoftheSeaTreaty.html" TargetMode="External"/><Relationship Id="rId23" Type="http://schemas.openxmlformats.org/officeDocument/2006/relationships/hyperlink" Target="http://www.chinausfocus.com/foreign-policy/respect-for-chinas-right-to-development-is-essential/" TargetMode="External"/><Relationship Id="rId28" Type="http://schemas.openxmlformats.org/officeDocument/2006/relationships/customXml" Target="../customXml/item1.xml"/><Relationship Id="rId10" Type="http://schemas.openxmlformats.org/officeDocument/2006/relationships/hyperlink" Target="http://www.nationalcenter.org/NPA542LawoftheSeaTreaty.html" TargetMode="External"/><Relationship Id="rId19" Type="http://schemas.openxmlformats.org/officeDocument/2006/relationships/hyperlink" Target="http://www.cfr.org/east-asia/armed-clash-south-china-sea/p27883" TargetMode="External"/><Relationship Id="rId4" Type="http://schemas.openxmlformats.org/officeDocument/2006/relationships/webSettings" Target="webSettings.xml"/><Relationship Id="rId9" Type="http://schemas.openxmlformats.org/officeDocument/2006/relationships/hyperlink" Target="http://switchboard.nrdc.org/blogs/fbeinecke/" TargetMode="External"/><Relationship Id="rId14" Type="http://schemas.openxmlformats.org/officeDocument/2006/relationships/hyperlink" Target="http://www.pacnwest.org/docs/friendorfoe.pdf" TargetMode="External"/><Relationship Id="rId22" Type="http://schemas.openxmlformats.org/officeDocument/2006/relationships/hyperlink" Target="http://www.oceansnorth.org/commercial-fishing" TargetMode="External"/><Relationship Id="rId27" Type="http://schemas.openxmlformats.org/officeDocument/2006/relationships/theme" Target="theme/theme1.xml"/><Relationship Id="rId30"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v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EADF68-37F7-47D5-8345-2FA33BACD6ED}"/>
</file>

<file path=customXml/itemProps2.xml><?xml version="1.0" encoding="utf-8"?>
<ds:datastoreItem xmlns:ds="http://schemas.openxmlformats.org/officeDocument/2006/customXml" ds:itemID="{FD52EFFB-B86B-4642-A944-7BF786FCD9DD}"/>
</file>

<file path=customXml/itemProps3.xml><?xml version="1.0" encoding="utf-8"?>
<ds:datastoreItem xmlns:ds="http://schemas.openxmlformats.org/officeDocument/2006/customXml" ds:itemID="{35AA8FF7-4083-426C-B29B-3202636C7D2A}"/>
</file>

<file path=docProps/app.xml><?xml version="1.0" encoding="utf-8"?>
<Properties xmlns="http://schemas.openxmlformats.org/officeDocument/2006/extended-properties" xmlns:vt="http://schemas.openxmlformats.org/officeDocument/2006/docPropsVTypes">
  <Template>Debate.dotm</Template>
  <TotalTime>405</TotalTime>
  <Pages>1</Pages>
  <Words>62362</Words>
  <Characters>355466</Characters>
  <Application>Microsoft Office Word</Application>
  <DocSecurity>0</DocSecurity>
  <Lines>2962</Lines>
  <Paragraphs>833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Viveth Karthikeyan</dc:creator>
  <cp:keywords>5.0</cp:keywords>
  <dc:description/>
  <cp:lastModifiedBy>Viveth Karthikeyan</cp:lastModifiedBy>
  <cp:revision>14</cp:revision>
  <dcterms:created xsi:type="dcterms:W3CDTF">2014-07-30T19:55:00Z</dcterms:created>
  <dcterms:modified xsi:type="dcterms:W3CDTF">2014-07-31T20:26:00Z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