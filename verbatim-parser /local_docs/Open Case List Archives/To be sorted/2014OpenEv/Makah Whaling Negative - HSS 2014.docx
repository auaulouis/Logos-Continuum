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746F63" w14:textId="77777777" w:rsidR="00EF74CE" w:rsidRPr="00661996" w:rsidRDefault="00EF74CE" w:rsidP="00EF74CE">
      <w:pPr>
        <w:rPr>
          <w:rFonts w:ascii="Times" w:eastAsia="Times New Roman" w:hAnsi="Times" w:cs="Times New Roman"/>
          <w:sz w:val="20"/>
          <w:szCs w:val="20"/>
        </w:rPr>
      </w:pPr>
    </w:p>
    <w:p w14:paraId="70E1FE28" w14:textId="77777777" w:rsidR="00EF74CE" w:rsidRPr="00661996" w:rsidRDefault="00EF74CE" w:rsidP="00EF74CE">
      <w:pPr>
        <w:pStyle w:val="Heading1"/>
        <w:rPr>
          <w:rFonts w:ascii="Georgia" w:hAnsi="Georgia"/>
        </w:rPr>
      </w:pPr>
      <w:r w:rsidRPr="00661996">
        <w:rPr>
          <w:rFonts w:ascii="Georgia" w:hAnsi="Georgia"/>
        </w:rPr>
        <w:lastRenderedPageBreak/>
        <w:t>**Politics DA**</w:t>
      </w:r>
    </w:p>
    <w:p w14:paraId="28E03287" w14:textId="77777777" w:rsidR="00EF74CE" w:rsidRPr="00661996" w:rsidRDefault="00EF74CE" w:rsidP="00EF74CE">
      <w:pPr>
        <w:pStyle w:val="Heading2"/>
      </w:pPr>
      <w:r w:rsidRPr="00661996">
        <w:t>Links</w:t>
      </w:r>
    </w:p>
    <w:p w14:paraId="3BFF3165" w14:textId="77777777" w:rsidR="00EF74CE" w:rsidRPr="00661996" w:rsidRDefault="00EF74CE" w:rsidP="00EF74CE">
      <w:pPr>
        <w:pStyle w:val="Heading4"/>
      </w:pPr>
      <w:r w:rsidRPr="00661996">
        <w:t>GOP hates respecting tribal rights</w:t>
      </w:r>
    </w:p>
    <w:p w14:paraId="4816CD0D" w14:textId="77777777" w:rsidR="00EF74CE" w:rsidRPr="00661996" w:rsidRDefault="00EF74CE" w:rsidP="00EF74CE">
      <w:pPr>
        <w:rPr>
          <w:rStyle w:val="StyleStyleBold12pt"/>
          <w:b w:val="0"/>
        </w:rPr>
      </w:pPr>
      <w:r w:rsidRPr="00661996">
        <w:rPr>
          <w:rStyle w:val="StyleStyleBold12pt"/>
        </w:rPr>
        <w:t xml:space="preserve">Ryan, 12 – </w:t>
      </w:r>
      <w:r w:rsidRPr="00661996">
        <w:t xml:space="preserve">executive director for the Defending Wisconsin PAC (Jeremy, AddictingInfo, “Wisconsin GOP Votes To Break Native American Treaties”, </w:t>
      </w:r>
      <w:hyperlink r:id="rId11" w:history="1">
        <w:r w:rsidRPr="00661996">
          <w:rPr>
            <w:rStyle w:val="Hyperlink"/>
            <w:color w:val="auto"/>
          </w:rPr>
          <w:t>http://www.addictinginfo.org/2012/01/27/wisconsin-gop-votes-to-break-native-american-treaties/</w:t>
        </w:r>
      </w:hyperlink>
      <w:r w:rsidRPr="00661996">
        <w:t>, 1/27/12)</w:t>
      </w:r>
    </w:p>
    <w:p w14:paraId="2DC55200" w14:textId="77777777" w:rsidR="00EF74CE" w:rsidRPr="00661996" w:rsidRDefault="00EF74CE" w:rsidP="00EF74CE">
      <w:pPr>
        <w:rPr>
          <w:rStyle w:val="StyleBoldUnderline"/>
        </w:rPr>
      </w:pPr>
      <w:r w:rsidRPr="00661996">
        <w:rPr>
          <w:rStyle w:val="StyleBoldUnderline"/>
          <w:highlight w:val="magenta"/>
        </w:rPr>
        <w:t>The</w:t>
      </w:r>
      <w:r w:rsidRPr="00661996">
        <w:t xml:space="preserve"> Wisconsin </w:t>
      </w:r>
      <w:r w:rsidRPr="00661996">
        <w:rPr>
          <w:rStyle w:val="StyleBoldUnderline"/>
          <w:highlight w:val="magenta"/>
        </w:rPr>
        <w:t>GOP is attempting to pass a bill</w:t>
      </w:r>
      <w:r w:rsidRPr="00661996">
        <w:t xml:space="preserve"> called Assembly Bill 426. Assembly Bill 426 is a bill </w:t>
      </w:r>
      <w:r w:rsidRPr="00661996">
        <w:rPr>
          <w:rStyle w:val="StyleBoldUnderline"/>
          <w:highlight w:val="magenta"/>
        </w:rPr>
        <w:t>that</w:t>
      </w:r>
      <w:r w:rsidRPr="00661996">
        <w:rPr>
          <w:rStyle w:val="StyleBoldUnderline"/>
        </w:rPr>
        <w:t xml:space="preserve"> </w:t>
      </w:r>
      <w:r w:rsidRPr="00661996">
        <w:t xml:space="preserve">was introduced without an author, a bill that to this day cannot get a single person to claim ownership. What this bill does is </w:t>
      </w:r>
      <w:r w:rsidRPr="00661996">
        <w:rPr>
          <w:rStyle w:val="StyleBoldUnderline"/>
        </w:rPr>
        <w:t>peel back decades of legislation</w:t>
      </w:r>
      <w:r w:rsidRPr="00661996">
        <w:t xml:space="preserve"> as it pertains to the mining industry. </w:t>
      </w:r>
      <w:r w:rsidRPr="00661996">
        <w:rPr>
          <w:rStyle w:val="StyleBoldUnderline"/>
        </w:rPr>
        <w:t xml:space="preserve">It </w:t>
      </w:r>
      <w:r w:rsidRPr="00661996">
        <w:rPr>
          <w:rStyle w:val="StyleBoldUnderline"/>
          <w:highlight w:val="magenta"/>
        </w:rPr>
        <w:t>allows mining companies to use land</w:t>
      </w:r>
      <w:r w:rsidRPr="00661996">
        <w:t xml:space="preserve"> in Wisconsin </w:t>
      </w:r>
      <w:r w:rsidRPr="00661996">
        <w:rPr>
          <w:rStyle w:val="StyleBoldUnderline"/>
          <w:highlight w:val="magenta"/>
        </w:rPr>
        <w:t>with very little regulation</w:t>
      </w:r>
      <w:r w:rsidRPr="00661996">
        <w:rPr>
          <w:rStyle w:val="StyleBoldUnderline"/>
        </w:rPr>
        <w:t xml:space="preserve">. The reason for the bill is simple. </w:t>
      </w:r>
      <w:r w:rsidRPr="00661996">
        <w:rPr>
          <w:rStyle w:val="StyleBoldUnderline"/>
          <w:highlight w:val="magenta"/>
        </w:rPr>
        <w:t>The mining companies were upset that they needed to be regulated</w:t>
      </w:r>
      <w:r w:rsidRPr="00661996">
        <w:t xml:space="preserve">. In an attempt to counteract this they wrote a bill, without an author, and had it introduced. The Republicans then said that there was no need for a public hearing on this bill and would not allow public input. Wisconsin State Representative Janet Bewley disagreed and called a public hearing in West Allis, over fifteen hours round trip from the proposed site of the </w:t>
      </w:r>
      <w:proofErr w:type="gramStart"/>
      <w:r w:rsidRPr="00661996">
        <w:t>mine.The</w:t>
      </w:r>
      <w:proofErr w:type="gramEnd"/>
      <w:r w:rsidRPr="00661996">
        <w:t xml:space="preserve"> locals showed up, despite the distance. It was then that a second public hearing was scheduled, at the request of the Democrats. This hearing took place at a small hotel in Hurley, Wisconsin, much closer to the proposed mine site than West Allis. At this hearing the people spoke at length and a local consensus was assumed. The consensus, however, was that while the locals would like to see mining, they do not want this bill. This bill is far too broad and allows for a $12 billion mine that would destroy Northern Wisconsin. Northern Wisconsin currently has a lot of natural beauty. </w:t>
      </w:r>
      <w:r w:rsidRPr="00661996">
        <w:rPr>
          <w:rStyle w:val="StyleBoldUnderline"/>
          <w:highlight w:val="magenta"/>
        </w:rPr>
        <w:t>There are</w:t>
      </w:r>
      <w:r w:rsidRPr="00661996">
        <w:rPr>
          <w:rStyle w:val="StyleBoldUnderline"/>
        </w:rPr>
        <w:t xml:space="preserve"> </w:t>
      </w:r>
      <w:r w:rsidRPr="00661996">
        <w:rPr>
          <w:rStyle w:val="StyleBoldUnderline"/>
          <w:highlight w:val="magenta"/>
        </w:rPr>
        <w:t>also several tribes in this area, all of which have</w:t>
      </w:r>
      <w:r w:rsidRPr="00661996">
        <w:rPr>
          <w:rStyle w:val="StyleBoldUnderline"/>
        </w:rPr>
        <w:t xml:space="preserve"> Federal peace </w:t>
      </w:r>
      <w:r w:rsidRPr="00661996">
        <w:rPr>
          <w:rStyle w:val="StyleBoldUnderline"/>
          <w:highlight w:val="magenta"/>
        </w:rPr>
        <w:t>treaties</w:t>
      </w:r>
      <w:r w:rsidRPr="00661996">
        <w:rPr>
          <w:rStyle w:val="StyleBoldUnderline"/>
        </w:rPr>
        <w:t xml:space="preserve">. </w:t>
      </w:r>
      <w:r w:rsidRPr="00661996">
        <w:t>Many of the tribes showed up today as the Assembly debated the bill.</w:t>
      </w:r>
      <w:r w:rsidRPr="00661996">
        <w:rPr>
          <w:rStyle w:val="StyleBoldUnderline"/>
        </w:rPr>
        <w:t xml:space="preserve"> </w:t>
      </w:r>
      <w:r w:rsidRPr="00661996">
        <w:rPr>
          <w:rStyle w:val="StyleBoldUnderline"/>
          <w:highlight w:val="magenta"/>
        </w:rPr>
        <w:t>They worry for their land, their air, and their water. Smaller mines</w:t>
      </w:r>
      <w:r w:rsidRPr="00661996">
        <w:rPr>
          <w:rStyle w:val="StyleBoldUnderline"/>
        </w:rPr>
        <w:t xml:space="preserve"> than this one </w:t>
      </w:r>
      <w:r w:rsidRPr="00661996">
        <w:rPr>
          <w:rStyle w:val="StyleBoldUnderline"/>
          <w:highlight w:val="magenta"/>
        </w:rPr>
        <w:t>have caused major issues.</w:t>
      </w:r>
      <w:r w:rsidRPr="00661996">
        <w:rPr>
          <w:rStyle w:val="StyleBoldUnderline"/>
        </w:rPr>
        <w:t xml:space="preserve"> But </w:t>
      </w:r>
      <w:r w:rsidRPr="00661996">
        <w:rPr>
          <w:rStyle w:val="StyleBoldUnderline"/>
          <w:highlight w:val="magenta"/>
        </w:rPr>
        <w:t>rather than work with the tribes</w:t>
      </w:r>
      <w:r w:rsidRPr="00661996">
        <w:rPr>
          <w:rStyle w:val="StyleBoldUnderline"/>
        </w:rPr>
        <w:t xml:space="preserve"> and local people, </w:t>
      </w:r>
      <w:r w:rsidRPr="00661996">
        <w:rPr>
          <w:rStyle w:val="StyleBoldUnderline"/>
          <w:highlight w:val="magenta"/>
        </w:rPr>
        <w:t>Republican</w:t>
      </w:r>
      <w:r w:rsidRPr="00661996">
        <w:rPr>
          <w:rStyle w:val="StyleBoldUnderline"/>
        </w:rPr>
        <w:t xml:space="preserve"> Representative Jeff </w:t>
      </w:r>
      <w:r w:rsidRPr="00661996">
        <w:rPr>
          <w:rStyle w:val="StyleBoldUnderline"/>
          <w:highlight w:val="magenta"/>
        </w:rPr>
        <w:t>Stone</w:t>
      </w:r>
      <w:r w:rsidRPr="00661996">
        <w:rPr>
          <w:rStyle w:val="StyleBoldUnderline"/>
        </w:rPr>
        <w:t xml:space="preserve"> </w:t>
      </w:r>
      <w:r w:rsidRPr="00661996">
        <w:rPr>
          <w:rStyle w:val="StyleBoldUnderline"/>
          <w:highlight w:val="magenta"/>
        </w:rPr>
        <w:t>said it</w:t>
      </w:r>
      <w:r w:rsidRPr="00661996">
        <w:rPr>
          <w:rStyle w:val="StyleBoldUnderline"/>
        </w:rPr>
        <w:t xml:space="preserve"> </w:t>
      </w:r>
      <w:r w:rsidRPr="00661996">
        <w:rPr>
          <w:rStyle w:val="StyleBoldUnderline"/>
          <w:highlight w:val="magenta"/>
        </w:rPr>
        <w:t>was not his job to provide a seat at the table for tribes</w:t>
      </w:r>
      <w:r w:rsidRPr="00661996">
        <w:rPr>
          <w:rStyle w:val="StyleBoldUnderline"/>
        </w:rPr>
        <w:t>.</w:t>
      </w:r>
      <w:r w:rsidRPr="00661996">
        <w:t xml:space="preserve"> They kept the bill as is. Tribal land is considered its own sovereign nation. As with every sovereign nation, we have treaties so that we can keep the peace. </w:t>
      </w:r>
      <w:r w:rsidRPr="00661996">
        <w:rPr>
          <w:rStyle w:val="StyleBoldUnderline"/>
          <w:highlight w:val="magenta"/>
        </w:rPr>
        <w:t xml:space="preserve">It was agreed, by </w:t>
      </w:r>
      <w:proofErr w:type="gramStart"/>
      <w:r w:rsidRPr="00661996">
        <w:rPr>
          <w:rStyle w:val="StyleBoldUnderline"/>
          <w:highlight w:val="magenta"/>
        </w:rPr>
        <w:t>treaty, that</w:t>
      </w:r>
      <w:proofErr w:type="gramEnd"/>
      <w:r w:rsidRPr="00661996">
        <w:rPr>
          <w:rStyle w:val="StyleBoldUnderline"/>
          <w:highlight w:val="magenta"/>
        </w:rPr>
        <w:t xml:space="preserve"> these tribes would not have their resources infringed upon</w:t>
      </w:r>
      <w:r w:rsidRPr="00661996">
        <w:rPr>
          <w:rStyle w:val="StyleBoldUnderline"/>
        </w:rPr>
        <w:t>. This mine, however, would destroy their water and air, breaking the Federal treaty and declaring war on a sovereign nation</w:t>
      </w:r>
      <w:r w:rsidRPr="00661996">
        <w:t xml:space="preserve">. Treaties are not optional. </w:t>
      </w:r>
      <w:r w:rsidRPr="00661996">
        <w:rPr>
          <w:rStyle w:val="StyleBoldUnderline"/>
        </w:rPr>
        <w:t xml:space="preserve">The passage of </w:t>
      </w:r>
      <w:r w:rsidRPr="00661996">
        <w:rPr>
          <w:rStyle w:val="StyleBoldUnderline"/>
          <w:highlight w:val="magenta"/>
        </w:rPr>
        <w:t xml:space="preserve">this bill literally and legally declares war on </w:t>
      </w:r>
      <w:r w:rsidRPr="00661996">
        <w:rPr>
          <w:rStyle w:val="StyleBoldUnderline"/>
        </w:rPr>
        <w:t xml:space="preserve">the </w:t>
      </w:r>
      <w:r w:rsidRPr="00661996">
        <w:rPr>
          <w:rStyle w:val="StyleBoldUnderline"/>
          <w:highlight w:val="magenta"/>
        </w:rPr>
        <w:t xml:space="preserve">tribes </w:t>
      </w:r>
      <w:r w:rsidRPr="00661996">
        <w:rPr>
          <w:rStyle w:val="StyleBoldUnderline"/>
        </w:rPr>
        <w:t>of the north.</w:t>
      </w:r>
    </w:p>
    <w:p w14:paraId="05E7A185" w14:textId="77777777" w:rsidR="00EF74CE" w:rsidRPr="00661996" w:rsidRDefault="00EF74CE" w:rsidP="00EF74CE"/>
    <w:p w14:paraId="222C24CA" w14:textId="77777777" w:rsidR="00EF74CE" w:rsidRPr="00661996" w:rsidRDefault="00EF74CE" w:rsidP="00EF74CE">
      <w:pPr>
        <w:pStyle w:val="Heading4"/>
      </w:pPr>
      <w:r w:rsidRPr="00661996">
        <w:t>PC key to overcome animal rights opposition to Makah whale hunts</w:t>
      </w:r>
    </w:p>
    <w:p w14:paraId="128C1913" w14:textId="77777777" w:rsidR="00EF74CE" w:rsidRPr="00661996" w:rsidRDefault="00EF74CE" w:rsidP="00EF74CE">
      <w:r w:rsidRPr="00661996">
        <w:rPr>
          <w:rStyle w:val="StyleStyleBold12pt"/>
        </w:rPr>
        <w:t xml:space="preserve">Kamb, 5 – </w:t>
      </w:r>
      <w:r w:rsidRPr="00661996">
        <w:t xml:space="preserve">Intelligence Reporter for the Seattle Post (Lewis, Seattle Post, “Makah try long shot: asking Congress to allow whale hunts”, </w:t>
      </w:r>
      <w:hyperlink r:id="rId12" w:history="1">
        <w:r w:rsidRPr="00661996">
          <w:rPr>
            <w:rStyle w:val="Hyperlink"/>
            <w:color w:val="auto"/>
          </w:rPr>
          <w:t>http://www.seattlepi.com/local/article/Makah-try-long-shot-asking-Congress-to-allow-1169021.php)//jk</w:t>
        </w:r>
      </w:hyperlink>
      <w:r w:rsidRPr="00661996">
        <w:t xml:space="preserve"> </w:t>
      </w:r>
    </w:p>
    <w:p w14:paraId="23AAB084" w14:textId="77777777" w:rsidR="00EF74CE" w:rsidRPr="00661996" w:rsidRDefault="00EF74CE" w:rsidP="00EF74CE">
      <w:pPr>
        <w:rPr>
          <w:rStyle w:val="StyleBoldUnderline"/>
        </w:rPr>
      </w:pPr>
      <w:r w:rsidRPr="00661996">
        <w:t xml:space="preserve">Already pursuing an obscure administrative waiver in its struggle to one day hunt whales again, the Makah Indian Nation is now also exploring its options on another front: Congress. </w:t>
      </w:r>
      <w:r w:rsidRPr="00661996">
        <w:rPr>
          <w:rStyle w:val="StyleBoldUnderline"/>
        </w:rPr>
        <w:t xml:space="preserve">During a recent visit to the nation's capital, </w:t>
      </w:r>
      <w:r w:rsidRPr="00661996">
        <w:rPr>
          <w:rStyle w:val="StyleBoldUnderline"/>
          <w:highlight w:val="magenta"/>
        </w:rPr>
        <w:t>tribal officials</w:t>
      </w:r>
      <w:r w:rsidRPr="00661996">
        <w:rPr>
          <w:rStyle w:val="StyleBoldUnderline"/>
        </w:rPr>
        <w:t xml:space="preserve"> informally </w:t>
      </w:r>
      <w:r w:rsidRPr="00661996">
        <w:rPr>
          <w:rStyle w:val="StyleBoldUnderline"/>
          <w:highlight w:val="magenta"/>
        </w:rPr>
        <w:t>raised to members of</w:t>
      </w:r>
      <w:r w:rsidRPr="00661996">
        <w:rPr>
          <w:rStyle w:val="StyleBoldUnderline"/>
        </w:rPr>
        <w:t xml:space="preserve"> Washington's </w:t>
      </w:r>
      <w:r w:rsidRPr="00661996">
        <w:rPr>
          <w:rStyle w:val="StyleBoldUnderline"/>
          <w:highlight w:val="magenta"/>
        </w:rPr>
        <w:t>congress</w:t>
      </w:r>
      <w:r w:rsidRPr="00661996">
        <w:rPr>
          <w:rStyle w:val="StyleBoldUnderline"/>
        </w:rPr>
        <w:t xml:space="preserve">ional delegation </w:t>
      </w:r>
      <w:r w:rsidRPr="00661996">
        <w:rPr>
          <w:rStyle w:val="StyleBoldUnderline"/>
          <w:highlight w:val="magenta"/>
        </w:rPr>
        <w:t>the idea of</w:t>
      </w:r>
      <w:r w:rsidRPr="00661996">
        <w:rPr>
          <w:rStyle w:val="StyleBoldUnderline"/>
        </w:rPr>
        <w:t xml:space="preserve"> seeking </w:t>
      </w:r>
      <w:r w:rsidRPr="00661996">
        <w:rPr>
          <w:rStyle w:val="StyleBoldUnderline"/>
          <w:highlight w:val="magenta"/>
        </w:rPr>
        <w:t>a bill to allow an exception for Makah whale hunts</w:t>
      </w:r>
      <w:r w:rsidRPr="00661996">
        <w:t xml:space="preserve">. "We've just talked to them a little at this point," Makah Chairman Ben Johnson Jr. said last week. "Whether anything will come of it, who knows?" Such discussions -- still embryonic, at best -- have yet to yield any promises of support. </w:t>
      </w:r>
      <w:r w:rsidRPr="00661996">
        <w:rPr>
          <w:rStyle w:val="StyleBoldUnderline"/>
          <w:highlight w:val="magenta"/>
        </w:rPr>
        <w:t>There is no such bill now, nor any guarantees</w:t>
      </w:r>
      <w:r w:rsidRPr="00661996">
        <w:rPr>
          <w:rStyle w:val="StyleBoldUnderline"/>
        </w:rPr>
        <w:t xml:space="preserve"> from lawmakers that </w:t>
      </w:r>
      <w:r w:rsidRPr="00661996">
        <w:rPr>
          <w:rStyle w:val="StyleBoldUnderline"/>
          <w:highlight w:val="magenta"/>
        </w:rPr>
        <w:t xml:space="preserve">there ever will be </w:t>
      </w:r>
      <w:proofErr w:type="gramStart"/>
      <w:r w:rsidRPr="00661996">
        <w:rPr>
          <w:rStyle w:val="StyleBoldUnderline"/>
          <w:highlight w:val="magenta"/>
        </w:rPr>
        <w:t>one</w:t>
      </w:r>
      <w:r w:rsidRPr="00661996">
        <w:rPr>
          <w:rStyle w:val="StyleBoldUnderline"/>
        </w:rPr>
        <w:t>.In</w:t>
      </w:r>
      <w:proofErr w:type="gramEnd"/>
      <w:r w:rsidRPr="00661996">
        <w:rPr>
          <w:rStyle w:val="StyleBoldUnderline"/>
        </w:rPr>
        <w:t xml:space="preserve"> fact, Sen. Maria </w:t>
      </w:r>
      <w:r w:rsidRPr="00661996">
        <w:rPr>
          <w:rStyle w:val="StyleBoldUnderline"/>
          <w:highlight w:val="magenta"/>
        </w:rPr>
        <w:t>Cantwell</w:t>
      </w:r>
      <w:r w:rsidRPr="00661996">
        <w:rPr>
          <w:rStyle w:val="StyleBoldUnderline"/>
        </w:rPr>
        <w:t xml:space="preserve">, D-Wash., </w:t>
      </w:r>
      <w:r w:rsidRPr="00661996">
        <w:rPr>
          <w:rStyle w:val="StyleBoldUnderline"/>
          <w:highlight w:val="magenta"/>
        </w:rPr>
        <w:t>already appears to be</w:t>
      </w:r>
      <w:r w:rsidRPr="00661996">
        <w:rPr>
          <w:rStyle w:val="StyleBoldUnderline"/>
        </w:rPr>
        <w:t xml:space="preserve"> somewhat </w:t>
      </w:r>
      <w:r w:rsidRPr="00661996">
        <w:rPr>
          <w:rStyle w:val="StyleBoldUnderline"/>
          <w:highlight w:val="magenta"/>
        </w:rPr>
        <w:t>distancing herself from any potential proposal</w:t>
      </w:r>
      <w:r w:rsidRPr="00661996">
        <w:rPr>
          <w:rStyle w:val="StyleBoldUnderline"/>
        </w:rPr>
        <w:t xml:space="preserve"> to allow for a tribal whaling exception. "It is very unlikely that she would try to use the Senate to force this issue,"</w:t>
      </w:r>
      <w:r w:rsidRPr="00661996">
        <w:t xml:space="preserve"> Cantwell spokeswoman Charla Neuman said last week. The Makah have a whaling tradition that dates back some 2,000 years, but the tribe suspended its whale hunts in the 1920s -- in part because the commercial whaling industry had hunted gray whales nearly to extinction. In 1994, with the mammals' numbers rebounding, the federal government removed the gray whale from the endangered species list. And the tribe began taking steps to whale again. The Makah -- with support from the National Oceanic and Atmospheric Administration -- eventually won a small annual harvest quota from the International Whaling Commission. In 1999, tribal whalers successfully brought in the tribe's first whale in more than 70 years. Animal protection activists soon sued the tribe and its federal backers, winning a string of legal victories to stop the hunts. In its most recent opinion, the federal 9th Circuit Court of Appeals ruled that NOAA should have conducted a more stringent environmental analysis before endorsing the hunts. The court also ruled that, before the tribe can legally hunt again, it must first seek and win an exception to the Marine Mammal Protection Act. The 1972 federal law generally prohibits anyone in the United States from harming gray whales or other sea mammals. The Makah had argued that because they had an explicit right to hunt whales in their 1855 treaty with the U.S. government, the tribe wasn't subject to the law. But the court disagreed. And instead of appealing to the Supreme Court and risking the chance of setting bad precedent for other tribes, the Makah opted to comply with the ruling last month by filing an application with NOAA for a waiver to the law. Winning such an exception -- a pursuit that could take two years or more of administrative hearings and paperwork -- has never happened before, officials say. While that process moves ahead, </w:t>
      </w:r>
      <w:r w:rsidRPr="00661996">
        <w:rPr>
          <w:rStyle w:val="StyleBoldUnderline"/>
        </w:rPr>
        <w:t xml:space="preserve">the Makah are considering what might be their only other option: congressional help. </w:t>
      </w:r>
      <w:r w:rsidRPr="00661996">
        <w:rPr>
          <w:rStyle w:val="StyleBoldUnderline"/>
          <w:highlight w:val="magenta"/>
        </w:rPr>
        <w:t>Tribal representatives met individually</w:t>
      </w:r>
      <w:r w:rsidRPr="00661996">
        <w:rPr>
          <w:rStyle w:val="StyleBoldUnderline"/>
        </w:rPr>
        <w:t xml:space="preserve"> late last month </w:t>
      </w:r>
      <w:r w:rsidRPr="00661996">
        <w:rPr>
          <w:rStyle w:val="StyleBoldUnderline"/>
          <w:highlight w:val="magenta"/>
        </w:rPr>
        <w:t>with Cantwell,</w:t>
      </w:r>
      <w:r w:rsidRPr="00661996">
        <w:rPr>
          <w:rStyle w:val="StyleBoldUnderline"/>
        </w:rPr>
        <w:t xml:space="preserve"> Sen. Patty </w:t>
      </w:r>
      <w:r w:rsidRPr="00661996">
        <w:rPr>
          <w:rStyle w:val="StyleBoldUnderline"/>
          <w:highlight w:val="magenta"/>
        </w:rPr>
        <w:t>Murray</w:t>
      </w:r>
      <w:r w:rsidRPr="00661996">
        <w:rPr>
          <w:rStyle w:val="StyleBoldUnderline"/>
        </w:rPr>
        <w:t xml:space="preserve">, D-Wash., </w:t>
      </w:r>
      <w:r w:rsidRPr="00661996">
        <w:rPr>
          <w:rStyle w:val="StyleBoldUnderline"/>
          <w:highlight w:val="magenta"/>
        </w:rPr>
        <w:t>and</w:t>
      </w:r>
      <w:r w:rsidRPr="00661996">
        <w:rPr>
          <w:rStyle w:val="StyleBoldUnderline"/>
        </w:rPr>
        <w:t xml:space="preserve"> U.S. Rep. Norm Dicks, D-Wash., among </w:t>
      </w:r>
      <w:r w:rsidRPr="00661996">
        <w:rPr>
          <w:rStyle w:val="StyleBoldUnderline"/>
          <w:highlight w:val="magenta"/>
        </w:rPr>
        <w:t>others, to discuss</w:t>
      </w:r>
      <w:r w:rsidRPr="00661996">
        <w:rPr>
          <w:rStyle w:val="StyleBoldUnderline"/>
        </w:rPr>
        <w:t xml:space="preserve"> the possibility of seeking </w:t>
      </w:r>
      <w:r w:rsidRPr="00661996">
        <w:rPr>
          <w:rStyle w:val="StyleBoldUnderline"/>
          <w:highlight w:val="magenta"/>
        </w:rPr>
        <w:t>a whaling exception</w:t>
      </w:r>
      <w:r w:rsidRPr="00661996">
        <w:rPr>
          <w:rStyle w:val="StyleBoldUnderline"/>
        </w:rPr>
        <w:t xml:space="preserve"> through federal legislation</w:t>
      </w:r>
      <w:r w:rsidRPr="00661996">
        <w:t xml:space="preserve">. Alaskan Natives, who don't have treaty rights, are allowed to hunt whales under an exception that was written into the mammal protection law when it was enacted more than 30 years ago. So why shouldn't the Makah -- the only Native American tribe with an express treaty right to whale -- also be exempt from the law? "We just think it's unfair," said John Arum, the tribe's attorney. Some opponents of the tribe's hunts actually may prefer that the Makah receive a whaling exception through Congress rather than winning one through an administrative process, Arum added. The latter would be a first-of-its-kind waiver that some opponents have said could open the doors to others who may want to seek to whale. </w:t>
      </w:r>
      <w:r w:rsidRPr="00661996">
        <w:rPr>
          <w:rStyle w:val="StyleBoldUnderline"/>
        </w:rPr>
        <w:t xml:space="preserve">But Naomi </w:t>
      </w:r>
      <w:r w:rsidRPr="00661996">
        <w:rPr>
          <w:rStyle w:val="StyleBoldUnderline"/>
          <w:highlight w:val="magenta"/>
        </w:rPr>
        <w:t>Rose</w:t>
      </w:r>
      <w:r w:rsidRPr="00661996">
        <w:rPr>
          <w:rStyle w:val="StyleBoldUnderline"/>
        </w:rPr>
        <w:t xml:space="preserve">, a marine mammal biologist for the Humane Society of the United States -- among the coalition of opponents that sued to stop the Makah's hunts -- </w:t>
      </w:r>
      <w:r w:rsidRPr="00661996">
        <w:rPr>
          <w:rStyle w:val="StyleBoldUnderline"/>
          <w:highlight w:val="magenta"/>
        </w:rPr>
        <w:t>said</w:t>
      </w:r>
      <w:r w:rsidRPr="00661996">
        <w:rPr>
          <w:rStyle w:val="StyleBoldUnderline"/>
        </w:rPr>
        <w:t xml:space="preserve"> either scenario is unacceptable. "For us, it's a real simple equation: </w:t>
      </w:r>
      <w:r w:rsidRPr="00661996">
        <w:rPr>
          <w:rStyle w:val="StyleBoldUnderline"/>
          <w:highlight w:val="magenta"/>
        </w:rPr>
        <w:t>We do not want them hunting gray whales again, period</w:t>
      </w:r>
      <w:r w:rsidRPr="00661996">
        <w:rPr>
          <w:rStyle w:val="StyleBoldUnderline"/>
        </w:rPr>
        <w:t xml:space="preserve">," she said. </w:t>
      </w:r>
      <w:r w:rsidRPr="00661996">
        <w:rPr>
          <w:rStyle w:val="StyleBoldUnderline"/>
          <w:highlight w:val="magenta"/>
        </w:rPr>
        <w:t>The animal protection group has</w:t>
      </w:r>
      <w:r w:rsidRPr="00661996">
        <w:rPr>
          <w:rStyle w:val="StyleBoldUnderline"/>
        </w:rPr>
        <w:t xml:space="preserve"> since </w:t>
      </w:r>
      <w:r w:rsidRPr="00661996">
        <w:rPr>
          <w:rStyle w:val="StyleBoldUnderline"/>
          <w:highlight w:val="magenta"/>
        </w:rPr>
        <w:t>voiced its concerns to Washington</w:t>
      </w:r>
      <w:r w:rsidRPr="00661996">
        <w:rPr>
          <w:rStyle w:val="StyleBoldUnderline"/>
        </w:rPr>
        <w:t xml:space="preserve">'s congressional delegation over any potential tribal whaling bill </w:t>
      </w:r>
      <w:r w:rsidRPr="00661996">
        <w:rPr>
          <w:rStyle w:val="StyleBoldUnderline"/>
          <w:highlight w:val="magenta"/>
        </w:rPr>
        <w:t>-- even though activists foresee the tribe's legislative prospects to be unlikely. "To get an amendment to the law</w:t>
      </w:r>
      <w:r w:rsidRPr="00661996">
        <w:rPr>
          <w:rStyle w:val="StyleBoldUnderline"/>
        </w:rPr>
        <w:t xml:space="preserve"> like that passed, </w:t>
      </w:r>
      <w:r w:rsidRPr="00661996">
        <w:rPr>
          <w:rStyle w:val="StyleBoldUnderline"/>
          <w:highlight w:val="magenta"/>
        </w:rPr>
        <w:t>you have to have an awful lot of friends on the Hill,"</w:t>
      </w:r>
      <w:r w:rsidRPr="00661996">
        <w:rPr>
          <w:rStyle w:val="StyleBoldUnderline"/>
        </w:rPr>
        <w:t xml:space="preserve"> Rose said. "</w:t>
      </w:r>
      <w:r w:rsidRPr="00661996">
        <w:rPr>
          <w:rStyle w:val="StyleBoldUnderline"/>
          <w:highlight w:val="magenta"/>
        </w:rPr>
        <w:t>We don't think they have enough."</w:t>
      </w:r>
    </w:p>
    <w:p w14:paraId="66427DC9" w14:textId="77777777" w:rsidR="00EF74CE" w:rsidRPr="00661996" w:rsidRDefault="00EF74CE" w:rsidP="00EF74CE"/>
    <w:p w14:paraId="1FE06CF3" w14:textId="77777777" w:rsidR="00EF74CE" w:rsidRPr="00661996" w:rsidRDefault="00EF74CE" w:rsidP="00EF74CE">
      <w:pPr>
        <w:pStyle w:val="Heading1"/>
        <w:rPr>
          <w:rFonts w:ascii="Georgia" w:hAnsi="Georgia"/>
        </w:rPr>
      </w:pPr>
      <w:r w:rsidRPr="00661996">
        <w:rPr>
          <w:rFonts w:ascii="Georgia" w:hAnsi="Georgia"/>
        </w:rPr>
        <w:t>**Humpback CP**</w:t>
      </w:r>
    </w:p>
    <w:p w14:paraId="7FC07373" w14:textId="77777777" w:rsidR="00EF74CE" w:rsidRPr="00661996" w:rsidRDefault="00EF74CE" w:rsidP="00EF74CE">
      <w:pPr>
        <w:pStyle w:val="Heading2"/>
      </w:pPr>
      <w:r w:rsidRPr="00661996">
        <w:t>CP</w:t>
      </w:r>
    </w:p>
    <w:p w14:paraId="151A066E" w14:textId="77777777" w:rsidR="00EF74CE" w:rsidRPr="00661996" w:rsidRDefault="00EF74CE" w:rsidP="00EF74CE">
      <w:pPr>
        <w:pStyle w:val="Heading3"/>
      </w:pPr>
      <w:r w:rsidRPr="00661996">
        <w:t>1NC</w:t>
      </w:r>
    </w:p>
    <w:p w14:paraId="227562FC" w14:textId="77777777" w:rsidR="00EF74CE" w:rsidRPr="00661996" w:rsidRDefault="00EF74CE" w:rsidP="00EF74CE">
      <w:pPr>
        <w:pStyle w:val="Heading4"/>
      </w:pPr>
      <w:r w:rsidRPr="00661996">
        <w:t>Text: The United States federal government should fulfill its 1885 Treaty of Neah Bay obligations to the Makah Indian Tribe in the area of cultural humpback whaling.</w:t>
      </w:r>
    </w:p>
    <w:p w14:paraId="0C6319CB" w14:textId="77777777" w:rsidR="00EF74CE" w:rsidRPr="00661996" w:rsidRDefault="00EF74CE" w:rsidP="00EF74CE">
      <w:pPr>
        <w:pStyle w:val="Heading4"/>
      </w:pPr>
      <w:r w:rsidRPr="00661996">
        <w:t xml:space="preserve">Makahs prefer to hunt humpback whales- speed and migration </w:t>
      </w:r>
    </w:p>
    <w:p w14:paraId="50E135B8" w14:textId="77777777" w:rsidR="00EF74CE" w:rsidRPr="00661996" w:rsidRDefault="00EF74CE" w:rsidP="00EF74CE">
      <w:r w:rsidRPr="00661996">
        <w:rPr>
          <w:rStyle w:val="StyleStyleBold12pt"/>
        </w:rPr>
        <w:t xml:space="preserve">Renker, 12 - </w:t>
      </w:r>
      <w:r w:rsidRPr="00661996">
        <w:t xml:space="preserve">Ann M. Renker received her Ph.D. in anthropology from The American University in Washington, D.C. in 1987, A resident of the reservation since 1986, she has also been an expert witness for the Tribe since 1994 (“Whale Hunting and the Makah Tribe: A Needs Statement”, International Whaling Commission, May, </w:t>
      </w:r>
      <w:hyperlink r:id="rId13" w:history="1">
        <w:r w:rsidRPr="00661996">
          <w:rPr>
            <w:rStyle w:val="Hyperlink"/>
            <w:color w:val="auto"/>
          </w:rPr>
          <w:t>http://iwc.int/private/downloads/ds5fzaq2p14w88ocko00o4gcw/64-ASW%204.pdf)//jk</w:t>
        </w:r>
      </w:hyperlink>
      <w:r w:rsidRPr="00661996">
        <w:t xml:space="preserve"> </w:t>
      </w:r>
    </w:p>
    <w:p w14:paraId="6AD6BDCA" w14:textId="77777777" w:rsidR="00EF74CE" w:rsidRPr="00661996" w:rsidRDefault="00EF74CE" w:rsidP="00EF74CE">
      <w:pPr>
        <w:rPr>
          <w:sz w:val="16"/>
        </w:rPr>
      </w:pPr>
      <w:r w:rsidRPr="00661996">
        <w:rPr>
          <w:sz w:val="16"/>
        </w:rPr>
        <w:t xml:space="preserve">Archaeological and ethnohistorical data demonstrate that </w:t>
      </w:r>
      <w:r w:rsidRPr="00661996">
        <w:rPr>
          <w:rStyle w:val="StyleBoldUnderline"/>
          <w:highlight w:val="magenta"/>
        </w:rPr>
        <w:t>Makahs hunted several species of whales</w:t>
      </w:r>
      <w:r w:rsidRPr="00661996">
        <w:rPr>
          <w:sz w:val="16"/>
        </w:rPr>
        <w:t xml:space="preserve"> that traveled through their territory, </w:t>
      </w:r>
      <w:r w:rsidRPr="00661996">
        <w:rPr>
          <w:rStyle w:val="StyleBoldUnderline"/>
          <w:highlight w:val="magenta"/>
        </w:rPr>
        <w:t>including</w:t>
      </w:r>
      <w:r w:rsidRPr="00661996">
        <w:rPr>
          <w:sz w:val="16"/>
        </w:rPr>
        <w:t xml:space="preserve"> the gray (Eschrichtius robustus), </w:t>
      </w:r>
      <w:r w:rsidRPr="00661996">
        <w:rPr>
          <w:rStyle w:val="StyleBoldUnderline"/>
          <w:highlight w:val="magenta"/>
        </w:rPr>
        <w:t>humpback</w:t>
      </w:r>
      <w:r w:rsidRPr="00661996">
        <w:rPr>
          <w:sz w:val="16"/>
        </w:rPr>
        <w:t xml:space="preserve"> (Megaptera novaeangliae), finback (Balaenoptera physalus), and right (Eubalaena glacialis) whales. Huelsbeck (1988a</w:t>
      </w:r>
      <w:proofErr w:type="gramStart"/>
      <w:r w:rsidRPr="00661996">
        <w:rPr>
          <w:sz w:val="16"/>
        </w:rPr>
        <w:t>:5</w:t>
      </w:r>
      <w:proofErr w:type="gramEnd"/>
      <w:r w:rsidRPr="00661996">
        <w:rPr>
          <w:sz w:val="16"/>
        </w:rPr>
        <w:t xml:space="preserve">, 1994:171) discusses the </w:t>
      </w:r>
      <w:r w:rsidRPr="00661996">
        <w:rPr>
          <w:rStyle w:val="StyleBoldUnderline"/>
          <w:highlight w:val="magenta"/>
        </w:rPr>
        <w:t>traits</w:t>
      </w:r>
      <w:r w:rsidRPr="00661996">
        <w:rPr>
          <w:sz w:val="16"/>
        </w:rPr>
        <w:t xml:space="preserve"> which </w:t>
      </w:r>
      <w:r w:rsidRPr="00661996">
        <w:rPr>
          <w:rStyle w:val="StyleBoldUnderline"/>
          <w:highlight w:val="magenta"/>
        </w:rPr>
        <w:t>make</w:t>
      </w:r>
      <w:r w:rsidRPr="00661996">
        <w:rPr>
          <w:sz w:val="16"/>
        </w:rPr>
        <w:t xml:space="preserve"> both gray whales and </w:t>
      </w:r>
      <w:r w:rsidRPr="00661996">
        <w:rPr>
          <w:rStyle w:val="StyleBoldUnderline"/>
          <w:highlight w:val="magenta"/>
        </w:rPr>
        <w:t>humpbacks attractive prey</w:t>
      </w:r>
      <w:r w:rsidRPr="00661996">
        <w:rPr>
          <w:rStyle w:val="StyleBoldUnderline"/>
        </w:rPr>
        <w:t>.</w:t>
      </w:r>
      <w:r w:rsidRPr="00661996">
        <w:rPr>
          <w:sz w:val="16"/>
        </w:rPr>
        <w:t xml:space="preserve"> </w:t>
      </w:r>
      <w:r w:rsidRPr="00661996">
        <w:rPr>
          <w:rStyle w:val="StyleBoldUnderline"/>
          <w:highlight w:val="magenta"/>
        </w:rPr>
        <w:t>In addition to swimming slowly and near the shore</w:t>
      </w:r>
      <w:r w:rsidRPr="00661996">
        <w:rPr>
          <w:sz w:val="16"/>
        </w:rPr>
        <w:t xml:space="preserve">, both types of </w:t>
      </w:r>
      <w:r w:rsidRPr="00661996">
        <w:rPr>
          <w:rStyle w:val="StyleBoldUnderline"/>
          <w:highlight w:val="magenta"/>
        </w:rPr>
        <w:t>whales</w:t>
      </w:r>
      <w:r w:rsidRPr="00661996">
        <w:rPr>
          <w:rStyle w:val="StyleBoldUnderline"/>
        </w:rPr>
        <w:t xml:space="preserve"> could </w:t>
      </w:r>
      <w:r w:rsidRPr="00661996">
        <w:rPr>
          <w:rStyle w:val="StyleBoldUnderline"/>
          <w:highlight w:val="magenta"/>
        </w:rPr>
        <w:t>appear during</w:t>
      </w:r>
      <w:r w:rsidRPr="00661996">
        <w:rPr>
          <w:rStyle w:val="StyleBoldUnderline"/>
        </w:rPr>
        <w:t xml:space="preserve"> multiple seasons, including </w:t>
      </w:r>
      <w:r w:rsidRPr="00661996">
        <w:rPr>
          <w:rStyle w:val="StyleBoldUnderline"/>
          <w:highlight w:val="magenta"/>
        </w:rPr>
        <w:t>the summer. Humpbacks have also been known to migrate along the coast</w:t>
      </w:r>
      <w:r w:rsidRPr="00661996">
        <w:rPr>
          <w:sz w:val="16"/>
        </w:rPr>
        <w:t xml:space="preserve">, but not to the extent that gray whales do. Non-Indian whale hunters characterize the gray as the more aggressive species of the two during a hunt (Hagelund 1987). </w:t>
      </w:r>
    </w:p>
    <w:p w14:paraId="4B3BE871" w14:textId="77777777" w:rsidR="00EF74CE" w:rsidRPr="00661996" w:rsidRDefault="00EF74CE" w:rsidP="00EF74CE">
      <w:pPr>
        <w:pStyle w:val="Heading4"/>
      </w:pPr>
      <w:r w:rsidRPr="00661996">
        <w:t xml:space="preserve">Gray whales key to ocean biodiversity </w:t>
      </w:r>
    </w:p>
    <w:p w14:paraId="54510CD8" w14:textId="77777777" w:rsidR="00EF74CE" w:rsidRPr="00661996" w:rsidRDefault="00EF74CE" w:rsidP="00EF74CE">
      <w:pPr>
        <w:rPr>
          <w:rStyle w:val="StyleStyleBold12pt"/>
          <w:rFonts w:ascii="Arial" w:hAnsi="Arial" w:cs="Arial"/>
          <w:b w:val="0"/>
          <w:bCs/>
          <w:sz w:val="18"/>
          <w:szCs w:val="18"/>
          <w:shd w:val="clear" w:color="auto" w:fill="FFFFFF"/>
        </w:rPr>
      </w:pPr>
      <w:r w:rsidRPr="00661996">
        <w:rPr>
          <w:rStyle w:val="StyleStyleBold12pt"/>
        </w:rPr>
        <w:t>Carrillo-Rubio, 8 – Program specialist at the National Endowment for the Humanities (</w:t>
      </w:r>
      <w:r w:rsidRPr="00661996">
        <w:rPr>
          <w:rFonts w:ascii="Arial" w:hAnsi="Arial" w:cs="Arial"/>
          <w:sz w:val="18"/>
          <w:szCs w:val="18"/>
          <w:shd w:val="clear" w:color="auto" w:fill="FFFFFF"/>
        </w:rPr>
        <w:t>Luisanna Carrillo-Rubio</w:t>
      </w:r>
      <w:r w:rsidRPr="00661996">
        <w:rPr>
          <w:rStyle w:val="apple-converted-space"/>
          <w:rFonts w:ascii="Arial" w:hAnsi="Arial" w:cs="Arial"/>
          <w:sz w:val="18"/>
          <w:szCs w:val="18"/>
          <w:shd w:val="clear" w:color="auto" w:fill="FFFFFF"/>
        </w:rPr>
        <w:t xml:space="preserve">, “Whales: Even Giants Aren't Safe”, Climate Institute, April, </w:t>
      </w:r>
      <w:hyperlink r:id="rId14" w:history="1">
        <w:r w:rsidRPr="00661996">
          <w:rPr>
            <w:rStyle w:val="Hyperlink"/>
            <w:rFonts w:ascii="Arial" w:hAnsi="Arial" w:cs="Arial"/>
            <w:color w:val="auto"/>
            <w:sz w:val="18"/>
            <w:szCs w:val="18"/>
            <w:shd w:val="clear" w:color="auto" w:fill="FFFFFF"/>
          </w:rPr>
          <w:t>http://www.climate.org/topics/ecosystems/whales-endangered-climate-change.html)//jk</w:t>
        </w:r>
      </w:hyperlink>
      <w:r w:rsidRPr="00661996">
        <w:rPr>
          <w:rStyle w:val="apple-converted-space"/>
          <w:rFonts w:ascii="Arial" w:hAnsi="Arial" w:cs="Arial"/>
          <w:sz w:val="18"/>
          <w:szCs w:val="18"/>
          <w:shd w:val="clear" w:color="auto" w:fill="FFFFFF"/>
        </w:rPr>
        <w:t xml:space="preserve"> </w:t>
      </w:r>
      <w:r w:rsidRPr="00661996">
        <w:rPr>
          <w:rStyle w:val="StyleStyleBold12pt"/>
        </w:rPr>
        <w:t xml:space="preserve"> </w:t>
      </w:r>
    </w:p>
    <w:p w14:paraId="4466937C" w14:textId="77777777" w:rsidR="00EF74CE" w:rsidRPr="00661996" w:rsidRDefault="00EF74CE" w:rsidP="00EF74CE">
      <w:pPr>
        <w:rPr>
          <w:rStyle w:val="StyleBoldUnderline"/>
        </w:rPr>
      </w:pPr>
      <w:r w:rsidRPr="00661996">
        <w:rPr>
          <w:sz w:val="16"/>
        </w:rPr>
        <w:t xml:space="preserve">According to the report, "recent studies have shown that changing climate conditions in the Bering Sea and nearby areas have reduced prey populations for gray whales." The report further indicates that the estimate of "typical gray whale abundance suggests that recent problems in gray whale feeding-including reports of thin adults or high calf mortality-may result from changing conditions in northern feeding grounds." A dramatic </w:t>
      </w:r>
      <w:r w:rsidRPr="00661996">
        <w:rPr>
          <w:rStyle w:val="StyleBoldUnderline"/>
          <w:highlight w:val="magenta"/>
        </w:rPr>
        <w:t>drop in the numbers of gray whales "may</w:t>
      </w:r>
      <w:r w:rsidRPr="00661996">
        <w:rPr>
          <w:rStyle w:val="StyleBoldUnderline"/>
        </w:rPr>
        <w:t xml:space="preserve"> </w:t>
      </w:r>
      <w:r w:rsidRPr="00661996">
        <w:rPr>
          <w:sz w:val="16"/>
        </w:rPr>
        <w:t>be</w:t>
      </w:r>
      <w:r w:rsidRPr="00661996">
        <w:rPr>
          <w:rStyle w:val="StyleBoldUnderline"/>
        </w:rPr>
        <w:t xml:space="preserve"> </w:t>
      </w:r>
      <w:r w:rsidRPr="00661996">
        <w:rPr>
          <w:rStyle w:val="StyleBoldUnderline"/>
          <w:highlight w:val="magenta"/>
        </w:rPr>
        <w:t>hav</w:t>
      </w:r>
      <w:r w:rsidRPr="00661996">
        <w:rPr>
          <w:sz w:val="16"/>
        </w:rPr>
        <w:t>ing</w:t>
      </w:r>
      <w:r w:rsidRPr="00661996">
        <w:rPr>
          <w:rStyle w:val="StyleBoldUnderline"/>
        </w:rPr>
        <w:t xml:space="preserve"> </w:t>
      </w:r>
      <w:r w:rsidRPr="00661996">
        <w:rPr>
          <w:rStyle w:val="StyleBoldUnderline"/>
          <w:highlight w:val="magenta"/>
        </w:rPr>
        <w:t>a profound impact on the ocean's ecosystem,</w:t>
      </w:r>
      <w:r w:rsidRPr="00661996">
        <w:rPr>
          <w:rStyle w:val="StyleBoldUnderline"/>
        </w:rPr>
        <w:t xml:space="preserve">" the report warns, since </w:t>
      </w:r>
      <w:r w:rsidRPr="00661996">
        <w:rPr>
          <w:rStyle w:val="StyleBoldUnderline"/>
          <w:highlight w:val="magenta"/>
        </w:rPr>
        <w:t>grey whales</w:t>
      </w:r>
      <w:r w:rsidRPr="00661996">
        <w:rPr>
          <w:rStyle w:val="StyleBoldUnderline"/>
        </w:rPr>
        <w:t xml:space="preserve"> feed themselves in a very unique way. They "</w:t>
      </w:r>
      <w:r w:rsidRPr="00661996">
        <w:rPr>
          <w:rStyle w:val="StyleBoldUnderline"/>
          <w:highlight w:val="magenta"/>
        </w:rPr>
        <w:t>scoop up</w:t>
      </w:r>
      <w:r w:rsidRPr="00661996">
        <w:rPr>
          <w:rStyle w:val="StyleBoldUnderline"/>
        </w:rPr>
        <w:t xml:space="preserve"> these gigantic </w:t>
      </w:r>
      <w:r w:rsidRPr="00661996">
        <w:rPr>
          <w:rStyle w:val="StyleBoldUnderline"/>
          <w:highlight w:val="magenta"/>
        </w:rPr>
        <w:t>mouthfuls of mud from the sea bottom," and</w:t>
      </w:r>
      <w:r w:rsidRPr="00661996">
        <w:rPr>
          <w:rStyle w:val="StyleBoldUnderline"/>
        </w:rPr>
        <w:t xml:space="preserve"> by doing this, they </w:t>
      </w:r>
      <w:r w:rsidRPr="00661996">
        <w:rPr>
          <w:rStyle w:val="StyleBoldUnderline"/>
          <w:highlight w:val="magenta"/>
        </w:rPr>
        <w:t xml:space="preserve">stir up and bring a substantial amount of sea bottom sediment to the ocean surface. This manner of feeding is of </w:t>
      </w:r>
      <w:r w:rsidRPr="00661996">
        <w:rPr>
          <w:rStyle w:val="Emphasis"/>
          <w:highlight w:val="magenta"/>
        </w:rPr>
        <w:t>great significance to the marine ecosystem</w:t>
      </w:r>
      <w:r w:rsidRPr="00661996">
        <w:rPr>
          <w:rStyle w:val="StyleBoldUnderline"/>
        </w:rPr>
        <w:t xml:space="preserve">, and when populations are in healthy numbers, they can help rake up to the surface enough food to nourish up to a million sea fowl, and countless other sea-dwelling species. A dramatic </w:t>
      </w:r>
      <w:r w:rsidRPr="00661996">
        <w:rPr>
          <w:rStyle w:val="StyleBoldUnderline"/>
          <w:highlight w:val="magenta"/>
        </w:rPr>
        <w:t>drop in the</w:t>
      </w:r>
      <w:r w:rsidRPr="00661996">
        <w:rPr>
          <w:rStyle w:val="StyleBoldUnderline"/>
        </w:rPr>
        <w:t xml:space="preserve"> populations of </w:t>
      </w:r>
      <w:r w:rsidRPr="00661996">
        <w:rPr>
          <w:rStyle w:val="StyleBoldUnderline"/>
          <w:highlight w:val="magenta"/>
        </w:rPr>
        <w:t xml:space="preserve">gray whales would therefore </w:t>
      </w:r>
      <w:r w:rsidRPr="00661996">
        <w:rPr>
          <w:rStyle w:val="Emphasis"/>
          <w:highlight w:val="magenta"/>
        </w:rPr>
        <w:t>impair the entire marine ecosystem</w:t>
      </w:r>
      <w:r w:rsidRPr="00661996">
        <w:rPr>
          <w:rStyle w:val="StyleBoldUnderline"/>
          <w:highlight w:val="magenta"/>
        </w:rPr>
        <w:t xml:space="preserve"> </w:t>
      </w:r>
      <w:r w:rsidRPr="00661996">
        <w:rPr>
          <w:rStyle w:val="StyleBoldUnderline"/>
        </w:rPr>
        <w:t>further.</w:t>
      </w:r>
    </w:p>
    <w:p w14:paraId="2E34CDCC" w14:textId="77777777" w:rsidR="00EF74CE" w:rsidRPr="00661996" w:rsidRDefault="00EF74CE" w:rsidP="00EF74CE"/>
    <w:p w14:paraId="3AC7C51B" w14:textId="77777777" w:rsidR="00EF74CE" w:rsidRPr="00661996" w:rsidRDefault="00EF74CE" w:rsidP="00EF74CE">
      <w:pPr>
        <w:pStyle w:val="Heading4"/>
      </w:pPr>
      <w:r w:rsidRPr="00661996">
        <w:t>Biodiversity loss risks extinction.</w:t>
      </w:r>
    </w:p>
    <w:p w14:paraId="1CE166EA" w14:textId="77777777" w:rsidR="00EF74CE" w:rsidRPr="00661996" w:rsidRDefault="00EF74CE" w:rsidP="00EF74CE">
      <w:pPr>
        <w:rPr>
          <w:rStyle w:val="StyleStyleBold12pt"/>
        </w:rPr>
      </w:pPr>
      <w:r w:rsidRPr="00661996">
        <w:rPr>
          <w:rStyle w:val="StyleStyleBold12pt"/>
        </w:rPr>
        <w:t xml:space="preserve">Raj ‘12 </w:t>
      </w:r>
    </w:p>
    <w:p w14:paraId="0E35EB23" w14:textId="77777777" w:rsidR="00EF74CE" w:rsidRPr="00661996" w:rsidRDefault="00EF74CE" w:rsidP="00EF74CE">
      <w:pPr>
        <w:rPr>
          <w:sz w:val="18"/>
          <w:szCs w:val="18"/>
        </w:rPr>
      </w:pPr>
      <w:r w:rsidRPr="00661996">
        <w:rPr>
          <w:sz w:val="18"/>
          <w:szCs w:val="18"/>
        </w:rPr>
        <w:t>(P. J. Sanjeeva Raj, former Head of Zoology Department, Madras Christian College, “Beware the Loss of Biodiversity,” The Hindu, September 23, 2012, http://www.thehindu.com/opinion/open-page/beware-the-loss-of-biodiversity/article3927062.ece)</w:t>
      </w:r>
    </w:p>
    <w:p w14:paraId="458A662C" w14:textId="77777777" w:rsidR="00EF74CE" w:rsidRPr="00661996" w:rsidRDefault="00EF74CE" w:rsidP="00EF74CE">
      <w:pPr>
        <w:rPr>
          <w:sz w:val="14"/>
        </w:rPr>
      </w:pPr>
      <w:r w:rsidRPr="00661996">
        <w:rPr>
          <w:sz w:val="14"/>
        </w:rPr>
        <w:t xml:space="preserve">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“Eremozoic Era, the Age of Loneliness.” </w:t>
      </w:r>
      <w:r w:rsidRPr="00661996">
        <w:rPr>
          <w:rStyle w:val="StyleBoldUnderline"/>
          <w:highlight w:val="magenta"/>
        </w:rPr>
        <w:t>Loss of biodiversity is a much greater threat to human survival than even climate change</w:t>
      </w:r>
      <w:r w:rsidRPr="00661996">
        <w:rPr>
          <w:sz w:val="14"/>
        </w:rPr>
        <w:t xml:space="preserve">. Both could act, synergistically too, to escalate human extinction faster. </w:t>
      </w:r>
      <w:r w:rsidRPr="00661996">
        <w:rPr>
          <w:rStyle w:val="StyleBoldUnderline"/>
          <w:highlight w:val="magenta"/>
        </w:rPr>
        <w:t>Biodiversity is</w:t>
      </w:r>
      <w:r w:rsidRPr="00661996">
        <w:rPr>
          <w:sz w:val="14"/>
        </w:rPr>
        <w:t xml:space="preserve"> so </w:t>
      </w:r>
      <w:r w:rsidRPr="00661996">
        <w:rPr>
          <w:rStyle w:val="StyleBoldUnderline"/>
          <w:highlight w:val="magenta"/>
        </w:rPr>
        <w:t>indispensable for human survival</w:t>
      </w:r>
      <w:r w:rsidRPr="00661996">
        <w:rPr>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661996">
        <w:rPr>
          <w:rStyle w:val="StyleBoldUnderline"/>
          <w:highlight w:val="magenta"/>
        </w:rPr>
        <w:t>Biodiversity provides all basic needs for our healthy survival</w:t>
      </w:r>
      <w:r w:rsidRPr="00661996">
        <w:rPr>
          <w:rStyle w:val="StyleBoldUnderline"/>
        </w:rPr>
        <w:t xml:space="preserve"> </w:t>
      </w:r>
      <w:r w:rsidRPr="00661996">
        <w:rPr>
          <w:sz w:val="14"/>
        </w:rPr>
        <w:t xml:space="preserve">— </w:t>
      </w:r>
      <w:r w:rsidRPr="00661996">
        <w:rPr>
          <w:rStyle w:val="Emphasis"/>
        </w:rPr>
        <w:t>oxygen</w:t>
      </w:r>
      <w:r w:rsidRPr="00661996">
        <w:rPr>
          <w:sz w:val="14"/>
        </w:rPr>
        <w:t xml:space="preserve">, </w:t>
      </w:r>
      <w:r w:rsidRPr="00661996">
        <w:rPr>
          <w:rStyle w:val="Emphasis"/>
        </w:rPr>
        <w:t>food</w:t>
      </w:r>
      <w:r w:rsidRPr="00661996">
        <w:rPr>
          <w:sz w:val="14"/>
        </w:rPr>
        <w:t xml:space="preserve">, </w:t>
      </w:r>
      <w:r w:rsidRPr="00661996">
        <w:rPr>
          <w:rStyle w:val="Emphasis"/>
        </w:rPr>
        <w:t>medicines</w:t>
      </w:r>
      <w:r w:rsidRPr="00661996">
        <w:rPr>
          <w:sz w:val="14"/>
        </w:rPr>
        <w:t xml:space="preserve">, fibre, fuel, energy, fertilizers, fodder and waste-disposal, etc. </w:t>
      </w:r>
      <w:r w:rsidRPr="00661996">
        <w:rPr>
          <w:rStyle w:val="StyleBoldUnderline"/>
          <w:highlight w:val="magenta"/>
        </w:rPr>
        <w:t>Fast vanishing</w:t>
      </w:r>
      <w:r w:rsidRPr="00661996">
        <w:rPr>
          <w:sz w:val="14"/>
        </w:rPr>
        <w:t xml:space="preserve"> honeybees, dragonflies, bats, frogs, house sparrows, filter (suspension)-feeder oysters and all </w:t>
      </w:r>
      <w:r w:rsidRPr="00661996">
        <w:rPr>
          <w:rStyle w:val="StyleBoldUnderline"/>
          <w:highlight w:val="magenta"/>
        </w:rPr>
        <w:t>keystone species are</w:t>
      </w:r>
      <w:r w:rsidRPr="00661996">
        <w:rPr>
          <w:sz w:val="14"/>
        </w:rPr>
        <w:t xml:space="preserve"> causing great economic loss as well as </w:t>
      </w:r>
      <w:r w:rsidRPr="00661996">
        <w:rPr>
          <w:rStyle w:val="StyleBoldUnderline"/>
          <w:highlight w:val="magenta"/>
        </w:rPr>
        <w:t>posing an imminent threat to human</w:t>
      </w:r>
      <w:r w:rsidRPr="00661996">
        <w:rPr>
          <w:sz w:val="14"/>
        </w:rPr>
        <w:t xml:space="preserve"> peace and </w:t>
      </w:r>
      <w:r w:rsidRPr="00661996">
        <w:rPr>
          <w:rStyle w:val="StyleBoldUnderline"/>
          <w:highlight w:val="magenta"/>
        </w:rPr>
        <w:t>survival.</w:t>
      </w:r>
      <w:r w:rsidRPr="00661996">
        <w:rPr>
          <w:sz w:val="14"/>
        </w:rPr>
        <w:t xml:space="preserve"> The three-fold biodiversity mission before us is to inventorise the existing biodiversity, conserve it, and, above all, equitably share the sustainable benefits out of it.</w:t>
      </w:r>
    </w:p>
    <w:p w14:paraId="697E7242" w14:textId="77777777" w:rsidR="00EF74CE" w:rsidRPr="00661996" w:rsidRDefault="00EF74CE" w:rsidP="00EF74CE"/>
    <w:p w14:paraId="32F24ABC" w14:textId="77777777" w:rsidR="00EF74CE" w:rsidRPr="00661996" w:rsidRDefault="00EF74CE" w:rsidP="00EF74CE">
      <w:pPr>
        <w:pStyle w:val="Heading3"/>
      </w:pPr>
      <w:r w:rsidRPr="00661996">
        <w:t>Backlines - Makahs Like Humpbacks</w:t>
      </w:r>
    </w:p>
    <w:p w14:paraId="1429D256" w14:textId="77777777" w:rsidR="00EF74CE" w:rsidRPr="00661996" w:rsidRDefault="00EF74CE" w:rsidP="00EF74CE"/>
    <w:p w14:paraId="2376DE06" w14:textId="77777777" w:rsidR="00EF74CE" w:rsidRPr="00661996" w:rsidRDefault="00EF74CE" w:rsidP="00EF74CE">
      <w:pPr>
        <w:pStyle w:val="Heading4"/>
      </w:pPr>
      <w:r w:rsidRPr="00661996">
        <w:t xml:space="preserve">Humpbacks are the most historically significant </w:t>
      </w:r>
    </w:p>
    <w:p w14:paraId="2230492C" w14:textId="77777777" w:rsidR="00EF74CE" w:rsidRPr="00661996" w:rsidRDefault="00EF74CE" w:rsidP="00EF74CE">
      <w:r w:rsidRPr="00661996">
        <w:rPr>
          <w:rStyle w:val="StyleStyleBold12pt"/>
        </w:rPr>
        <w:t xml:space="preserve">Renker, 12 - </w:t>
      </w:r>
      <w:r w:rsidRPr="00661996">
        <w:t xml:space="preserve">Ann M. Renker received her Ph.D. in anthropology from The American University in Washington, D.C. in 1987, A resident of the reservation since 1986, she has also been an expert witness for the Tribe since 1994 (“Whale Hunting and the Makah Tribe: A Needs Statement”, International Whaling Commission, May, </w:t>
      </w:r>
      <w:hyperlink r:id="rId15" w:history="1">
        <w:r w:rsidRPr="00661996">
          <w:rPr>
            <w:rStyle w:val="Hyperlink"/>
            <w:color w:val="auto"/>
          </w:rPr>
          <w:t>http://iwc.int/private/downloads/ds5fzaq2p14w88ocko00o4gcw/64-ASW%204.pdf)//jk</w:t>
        </w:r>
      </w:hyperlink>
      <w:r w:rsidRPr="00661996">
        <w:t xml:space="preserve"> </w:t>
      </w:r>
    </w:p>
    <w:p w14:paraId="3173F148" w14:textId="77777777" w:rsidR="00EF74CE" w:rsidRPr="00661996" w:rsidRDefault="00EF74CE" w:rsidP="00EF74CE">
      <w:r w:rsidRPr="00661996">
        <w:t xml:space="preserve">The </w:t>
      </w:r>
      <w:r w:rsidRPr="00661996">
        <w:rPr>
          <w:rStyle w:val="StyleBoldUnderline"/>
          <w:highlight w:val="magenta"/>
        </w:rPr>
        <w:t>Makahs</w:t>
      </w:r>
      <w:r w:rsidRPr="00661996">
        <w:rPr>
          <w:rStyle w:val="StyleBoldUnderline"/>
        </w:rPr>
        <w:t xml:space="preserve"> hunted the variety of </w:t>
      </w:r>
      <w:proofErr w:type="gramStart"/>
      <w:r w:rsidRPr="00661996">
        <w:rPr>
          <w:rStyle w:val="StyleBoldUnderline"/>
        </w:rPr>
        <w:t>whales</w:t>
      </w:r>
      <w:r w:rsidRPr="00661996">
        <w:t xml:space="preserve"> which</w:t>
      </w:r>
      <w:proofErr w:type="gramEnd"/>
      <w:r w:rsidRPr="00661996">
        <w:t xml:space="preserve"> swam in their traditional ocean areas, </w:t>
      </w:r>
      <w:r w:rsidRPr="00661996">
        <w:rPr>
          <w:rStyle w:val="StyleBoldUnderline"/>
        </w:rPr>
        <w:t xml:space="preserve">but </w:t>
      </w:r>
      <w:r w:rsidRPr="00661996">
        <w:rPr>
          <w:rStyle w:val="StyleBoldUnderline"/>
          <w:highlight w:val="magenta"/>
        </w:rPr>
        <w:t>favored the</w:t>
      </w:r>
      <w:r w:rsidRPr="00661996">
        <w:t xml:space="preserve"> predictable gray whale and the </w:t>
      </w:r>
      <w:r w:rsidRPr="00661996">
        <w:rPr>
          <w:rStyle w:val="StyleBoldUnderline"/>
          <w:highlight w:val="magenta"/>
        </w:rPr>
        <w:t>slower</w:t>
      </w:r>
      <w:r w:rsidRPr="00661996">
        <w:t xml:space="preserve">, less aggressive </w:t>
      </w:r>
      <w:r w:rsidRPr="00661996">
        <w:rPr>
          <w:rStyle w:val="StyleBoldUnderline"/>
          <w:highlight w:val="magenta"/>
        </w:rPr>
        <w:t>humpback whale</w:t>
      </w:r>
      <w:r w:rsidRPr="00661996">
        <w:t>. According to the Ozette data, “</w:t>
      </w:r>
      <w:r w:rsidRPr="00661996">
        <w:rPr>
          <w:rStyle w:val="StyleBoldUnderline"/>
          <w:highlight w:val="magenta"/>
        </w:rPr>
        <w:t>these were the most abundant species and were relatively easy to capture</w:t>
      </w:r>
      <w:r w:rsidRPr="00661996">
        <w:rPr>
          <w:rStyle w:val="StyleBoldUnderline"/>
        </w:rPr>
        <w:t>.</w:t>
      </w:r>
      <w:r w:rsidRPr="00661996">
        <w:t xml:space="preserve"> Together </w:t>
      </w:r>
      <w:r w:rsidRPr="00661996">
        <w:rPr>
          <w:rStyle w:val="StyleBoldUnderline"/>
        </w:rPr>
        <w:t>they account for over 95% of the taxonomically identified whale bones</w:t>
      </w:r>
      <w:r w:rsidRPr="00661996">
        <w:t xml:space="preserve">” (Huelsbeck 1994:277). </w:t>
      </w:r>
    </w:p>
    <w:p w14:paraId="47FC17E5" w14:textId="77777777" w:rsidR="00EF74CE" w:rsidRPr="00661996" w:rsidRDefault="00EF74CE" w:rsidP="00EF74CE">
      <w:pPr>
        <w:pStyle w:val="Heading3"/>
      </w:pPr>
      <w:r w:rsidRPr="00661996">
        <w:t xml:space="preserve">Backlines - Gray Whales </w:t>
      </w:r>
      <w:proofErr w:type="gramStart"/>
      <w:r w:rsidRPr="00661996">
        <w:t>k2</w:t>
      </w:r>
      <w:proofErr w:type="gramEnd"/>
      <w:r w:rsidRPr="00661996">
        <w:t xml:space="preserve"> BioD</w:t>
      </w:r>
    </w:p>
    <w:p w14:paraId="2D2D83A2" w14:textId="77777777" w:rsidR="00EF74CE" w:rsidRPr="00661996" w:rsidRDefault="00EF74CE" w:rsidP="00EF74CE">
      <w:pPr>
        <w:rPr>
          <w:rStyle w:val="StyleBoldUnderline"/>
        </w:rPr>
      </w:pPr>
    </w:p>
    <w:p w14:paraId="461FB6B7" w14:textId="77777777" w:rsidR="00EF74CE" w:rsidRPr="00661996" w:rsidRDefault="00EF74CE" w:rsidP="00EF74CE">
      <w:pPr>
        <w:pStyle w:val="Heading4"/>
      </w:pPr>
      <w:r w:rsidRPr="00661996">
        <w:t>Gray whales key to Pacific marine ecosystems</w:t>
      </w:r>
    </w:p>
    <w:p w14:paraId="49B174A7" w14:textId="77777777" w:rsidR="00EF74CE" w:rsidRPr="00661996" w:rsidRDefault="00EF74CE" w:rsidP="00EF74CE">
      <w:pPr>
        <w:rPr>
          <w:bCs/>
          <w:sz w:val="26"/>
        </w:rPr>
      </w:pPr>
      <w:r w:rsidRPr="00661996">
        <w:rPr>
          <w:rStyle w:val="StyleStyleBold12pt"/>
        </w:rPr>
        <w:t xml:space="preserve">Palumbi et al, 2007 - Miller Professor of Marine Sciences at Stanford University. (Stephen, Lenfest Ocean Program, </w:t>
      </w:r>
      <w:hyperlink r:id="rId16" w:history="1">
        <w:r w:rsidRPr="00661996">
          <w:rPr>
            <w:rStyle w:val="Hyperlink"/>
            <w:color w:val="auto"/>
          </w:rPr>
          <w:t>http://web.stanford.edu/group/Palumbi/PNAS/LenfestRS.pdf</w:t>
        </w:r>
      </w:hyperlink>
      <w:r w:rsidRPr="00661996">
        <w:t>, “Have Gray Whales Recovered From Whaling?</w:t>
      </w:r>
      <w:proofErr w:type="gramStart"/>
      <w:r w:rsidRPr="00661996">
        <w:t>”,</w:t>
      </w:r>
      <w:proofErr w:type="gramEnd"/>
      <w:r w:rsidRPr="00661996">
        <w:t xml:space="preserve"> August)//JK</w:t>
      </w:r>
    </w:p>
    <w:p w14:paraId="37D51345" w14:textId="77777777" w:rsidR="00EF74CE" w:rsidRPr="00661996" w:rsidRDefault="00EF74CE" w:rsidP="00EF74CE">
      <w:r w:rsidRPr="00661996">
        <w:rPr>
          <w:rStyle w:val="StyleBoldUnderline"/>
        </w:rPr>
        <w:t xml:space="preserve">Levels of </w:t>
      </w:r>
      <w:r w:rsidRPr="00661996">
        <w:rPr>
          <w:rStyle w:val="StyleBoldUnderline"/>
          <w:highlight w:val="magenta"/>
        </w:rPr>
        <w:t xml:space="preserve">genetic variation in </w:t>
      </w:r>
      <w:r w:rsidRPr="00661996">
        <w:rPr>
          <w:rStyle w:val="StyleBoldUnderline"/>
        </w:rPr>
        <w:t xml:space="preserve">eastern Paciﬁc </w:t>
      </w:r>
      <w:r w:rsidRPr="00661996">
        <w:rPr>
          <w:rStyle w:val="StyleBoldUnderline"/>
          <w:highlight w:val="magenta"/>
        </w:rPr>
        <w:t>gray whales are higher than expected</w:t>
      </w:r>
      <w:r w:rsidRPr="00661996">
        <w:t xml:space="preserve">. The results, together with analyses indicating genetic similarity across the two populations, suggest that </w:t>
      </w:r>
      <w:r w:rsidRPr="00661996">
        <w:rPr>
          <w:rStyle w:val="StyleBoldUnderline"/>
          <w:highlight w:val="magenta"/>
        </w:rPr>
        <w:t>the historic</w:t>
      </w:r>
      <w:r w:rsidRPr="00661996">
        <w:rPr>
          <w:rStyle w:val="StyleBoldUnderline"/>
        </w:rPr>
        <w:t xml:space="preserve"> population </w:t>
      </w:r>
      <w:r w:rsidRPr="00661996">
        <w:rPr>
          <w:rStyle w:val="StyleBoldUnderline"/>
          <w:highlight w:val="magenta"/>
        </w:rPr>
        <w:t>size of the entire</w:t>
      </w:r>
      <w:r w:rsidRPr="00661996">
        <w:rPr>
          <w:rStyle w:val="StyleBoldUnderline"/>
        </w:rPr>
        <w:t xml:space="preserve"> Paciﬁc gray whale </w:t>
      </w:r>
      <w:r w:rsidRPr="00661996">
        <w:rPr>
          <w:rStyle w:val="StyleBoldUnderline"/>
          <w:highlight w:val="magenta"/>
        </w:rPr>
        <w:t>population could have been</w:t>
      </w:r>
      <w:r w:rsidRPr="00661996">
        <w:rPr>
          <w:rStyle w:val="StyleBoldUnderline"/>
        </w:rPr>
        <w:t xml:space="preserve"> three to </w:t>
      </w:r>
      <w:r w:rsidRPr="00661996">
        <w:rPr>
          <w:rStyle w:val="StyleBoldUnderline"/>
          <w:highlight w:val="magenta"/>
        </w:rPr>
        <w:t>ﬁve times the current population</w:t>
      </w:r>
      <w:r w:rsidRPr="00661996">
        <w:t xml:space="preserve">, or about 96,000 individuals. • </w:t>
      </w:r>
      <w:r w:rsidRPr="00661996">
        <w:rPr>
          <w:rStyle w:val="StyleBoldUnderline"/>
          <w:highlight w:val="magenta"/>
        </w:rPr>
        <w:t>Gray whales would have had a signiﬁcant impact on</w:t>
      </w:r>
      <w:r w:rsidRPr="00661996">
        <w:rPr>
          <w:rStyle w:val="StyleBoldUnderline"/>
        </w:rPr>
        <w:t xml:space="preserve"> the </w:t>
      </w:r>
      <w:r w:rsidRPr="00661996">
        <w:rPr>
          <w:rStyle w:val="StyleBoldUnderline"/>
          <w:highlight w:val="magenta"/>
        </w:rPr>
        <w:t>marine ecosystem</w:t>
      </w:r>
      <w:r w:rsidRPr="00661996">
        <w:rPr>
          <w:rStyle w:val="StyleBoldUnderline"/>
        </w:rPr>
        <w:t xml:space="preserve"> in the Paciﬁc Ocean</w:t>
      </w:r>
      <w:r w:rsidRPr="00661996">
        <w:t xml:space="preserve"> at these population sizes</w:t>
      </w:r>
      <w:r w:rsidRPr="00661996">
        <w:rPr>
          <w:rStyle w:val="StyleBoldUnderline"/>
        </w:rPr>
        <w:t xml:space="preserve">. </w:t>
      </w:r>
      <w:r w:rsidRPr="00661996">
        <w:rPr>
          <w:rStyle w:val="StyleBoldUnderline"/>
          <w:highlight w:val="magenta"/>
        </w:rPr>
        <w:t>A population</w:t>
      </w:r>
      <w:r w:rsidRPr="00661996">
        <w:rPr>
          <w:rStyle w:val="StyleBoldUnderline"/>
        </w:rPr>
        <w:t xml:space="preserve"> size </w:t>
      </w:r>
      <w:r w:rsidRPr="00661996">
        <w:rPr>
          <w:rStyle w:val="StyleBoldUnderline"/>
          <w:highlight w:val="magenta"/>
        </w:rPr>
        <w:t>of 96,000 whales could have resuspended 700 million cubic meters of sediment</w:t>
      </w:r>
      <w:r w:rsidRPr="00661996">
        <w:t xml:space="preserve"> (as much as twelve Yukon Rivers) </w:t>
      </w:r>
      <w:r w:rsidRPr="00661996">
        <w:rPr>
          <w:rStyle w:val="StyleBoldUnderline"/>
          <w:highlight w:val="magenta"/>
        </w:rPr>
        <w:t>and provided food to at least one million seabirds</w:t>
      </w:r>
      <w:r w:rsidRPr="00661996">
        <w:t>. • Improving the genetic analysis pursuant to IWC recommendations still led to similar conclusions as prior genetic studies—historic populations of Paciﬁc gray whales were likely much larger than currently estimated</w:t>
      </w:r>
      <w:r w:rsidRPr="00661996">
        <w:rPr>
          <w:rStyle w:val="StyleBoldUnderline"/>
        </w:rPr>
        <w:t xml:space="preserve">. Eastern Pacific </w:t>
      </w:r>
      <w:r w:rsidRPr="00661996">
        <w:rPr>
          <w:rStyle w:val="StyleBoldUnderline"/>
          <w:highlight w:val="magenta"/>
        </w:rPr>
        <w:t>gray whales should be afforded higher protection</w:t>
      </w:r>
      <w:r w:rsidRPr="00661996">
        <w:rPr>
          <w:rStyle w:val="StyleBoldUnderline"/>
        </w:rPr>
        <w:t xml:space="preserve"> given their potential historic population levels</w:t>
      </w:r>
      <w:r w:rsidRPr="00661996">
        <w:t xml:space="preserve">. Based on this study's estimates of past population size, </w:t>
      </w:r>
      <w:r w:rsidRPr="00661996">
        <w:rPr>
          <w:rStyle w:val="StyleBoldUnderline"/>
        </w:rPr>
        <w:t>the number of human induced deaths of the eastern population that are permitted by the U.S. Marine Mammal Protection Act should be decreased by at least half, to 208 whales per year or less</w:t>
      </w:r>
      <w:r w:rsidRPr="00661996">
        <w:t xml:space="preserve">. Although the western population of the Pacific gray whale is already listed under the U.S. Endangered Species Act, this analysis suggests that </w:t>
      </w:r>
      <w:r w:rsidRPr="00661996">
        <w:rPr>
          <w:rStyle w:val="StyleBoldUnderline"/>
        </w:rPr>
        <w:t>the population has decreased even more than originally thought</w:t>
      </w:r>
      <w:r w:rsidRPr="00661996">
        <w:t xml:space="preserve">. The IWC currently prohibits commerical hunting of pacific gray whales. This prohibition is consistent with the study's findings that </w:t>
      </w:r>
      <w:r w:rsidRPr="00661996">
        <w:rPr>
          <w:rStyle w:val="StyleBoldUnderline"/>
        </w:rPr>
        <w:t>current populations are likely substantially decreased from historic levels</w:t>
      </w:r>
      <w:r w:rsidRPr="00661996">
        <w:t xml:space="preserve">. Recent newspaper reports show gray whales to be thin and starving. A similar episode in 1999 also led to high adult and calf mortality. If the oceans </w:t>
      </w:r>
      <w:proofErr w:type="gramStart"/>
      <w:r w:rsidRPr="00661996">
        <w:t>can not</w:t>
      </w:r>
      <w:proofErr w:type="gramEnd"/>
      <w:r w:rsidRPr="00661996">
        <w:t xml:space="preserve"> support the current population of 22,000 gray whales but once supported 100,000, then the capacity of the oceans to support all kinds of life may be diminishing. Whether this diminishment is due to global warming, overﬁshing, pollution, or other factors is an important question for the future.</w:t>
      </w:r>
    </w:p>
    <w:p w14:paraId="0451076D" w14:textId="77777777" w:rsidR="00EF74CE" w:rsidRPr="00661996" w:rsidRDefault="00EF74CE" w:rsidP="00EF74CE">
      <w:pPr>
        <w:pStyle w:val="Heading3"/>
      </w:pPr>
      <w:r w:rsidRPr="00661996">
        <w:t xml:space="preserve">Backlines - </w:t>
      </w:r>
      <w:proofErr w:type="gramStart"/>
      <w:r w:rsidRPr="00661996">
        <w:t>BioD !</w:t>
      </w:r>
      <w:proofErr w:type="gramEnd"/>
    </w:p>
    <w:p w14:paraId="33968D68" w14:textId="77777777" w:rsidR="00EF74CE" w:rsidRPr="00661996" w:rsidRDefault="00EF74CE" w:rsidP="00EF74CE">
      <w:pPr>
        <w:pStyle w:val="Heading4"/>
        <w:rPr>
          <w:rStyle w:val="StyleStyleBold12pt"/>
          <w:b/>
          <w:bCs w:val="0"/>
        </w:rPr>
      </w:pPr>
      <w:r w:rsidRPr="00661996">
        <w:t xml:space="preserve">Marine ecosystems key to survival </w:t>
      </w:r>
    </w:p>
    <w:p w14:paraId="31BB9A16" w14:textId="77777777" w:rsidR="00EF74CE" w:rsidRPr="00661996" w:rsidRDefault="00EF74CE" w:rsidP="00EF74CE">
      <w:pPr>
        <w:rPr>
          <w:rStyle w:val="StyleStyleBold12pt"/>
        </w:rPr>
      </w:pPr>
      <w:r w:rsidRPr="00661996">
        <w:rPr>
          <w:rStyle w:val="StyleStyleBold12pt"/>
        </w:rPr>
        <w:t>Sielen ‘13</w:t>
      </w:r>
    </w:p>
    <w:p w14:paraId="05130687" w14:textId="77777777" w:rsidR="00EF74CE" w:rsidRPr="00661996" w:rsidRDefault="00EF74CE" w:rsidP="00EF74CE">
      <w:pPr>
        <w:rPr>
          <w:sz w:val="18"/>
          <w:szCs w:val="18"/>
        </w:rPr>
      </w:pPr>
      <w:r w:rsidRPr="00661996">
        <w:rPr>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14:paraId="45EE15ED" w14:textId="77777777" w:rsidR="00EF74CE" w:rsidRPr="00661996" w:rsidRDefault="00EF74CE" w:rsidP="00EF74CE">
      <w:pPr>
        <w:rPr>
          <w:sz w:val="16"/>
        </w:rPr>
      </w:pPr>
      <w:r w:rsidRPr="00661996">
        <w:rPr>
          <w:rStyle w:val="StyleBoldUnderline"/>
          <w:highlight w:val="magenta"/>
        </w:rPr>
        <w:t xml:space="preserve">Of all the threats looming over the planet </w:t>
      </w:r>
      <w:r w:rsidRPr="00661996">
        <w:rPr>
          <w:rStyle w:val="StyleBoldUnderline"/>
        </w:rPr>
        <w:t xml:space="preserve">today, </w:t>
      </w:r>
      <w:r w:rsidRPr="00661996">
        <w:rPr>
          <w:rStyle w:val="Emphasis"/>
        </w:rPr>
        <w:t xml:space="preserve">one of </w:t>
      </w:r>
      <w:r w:rsidRPr="00661996">
        <w:rPr>
          <w:rStyle w:val="Emphasis"/>
          <w:highlight w:val="magenta"/>
        </w:rPr>
        <w:t>the most alarming</w:t>
      </w:r>
      <w:r w:rsidRPr="00661996">
        <w:rPr>
          <w:rStyle w:val="StyleBoldUnderline"/>
          <w:highlight w:val="magenta"/>
        </w:rPr>
        <w:t xml:space="preserve"> is the </w:t>
      </w:r>
      <w:r w:rsidRPr="00661996">
        <w:rPr>
          <w:rStyle w:val="StyleBoldUnderline"/>
        </w:rPr>
        <w:t xml:space="preserve">seemingly </w:t>
      </w:r>
      <w:r w:rsidRPr="00661996">
        <w:rPr>
          <w:rStyle w:val="StyleBoldUnderline"/>
          <w:highlight w:val="magenta"/>
        </w:rPr>
        <w:t>inexorable descent of the world’s oceans into ecological perdition</w:t>
      </w:r>
      <w:r w:rsidRPr="00661996">
        <w:rPr>
          <w:sz w:val="16"/>
        </w:rPr>
        <w:t xml:space="preserve">. Over the last several decades, </w:t>
      </w:r>
      <w:r w:rsidRPr="00661996">
        <w:rPr>
          <w:rStyle w:val="StyleBoldUnderline"/>
          <w:highlight w:val="magenta"/>
        </w:rPr>
        <w:t xml:space="preserve">human activities have so altered the basic chemistry </w:t>
      </w:r>
      <w:r w:rsidRPr="00661996">
        <w:rPr>
          <w:rStyle w:val="StyleBoldUnderline"/>
        </w:rPr>
        <w:t xml:space="preserve">of the seas that </w:t>
      </w:r>
      <w:r w:rsidRPr="00661996">
        <w:rPr>
          <w:rStyle w:val="StyleBoldUnderline"/>
          <w:highlight w:val="magenta"/>
        </w:rPr>
        <w:t xml:space="preserve">they are now experiencing </w:t>
      </w:r>
      <w:r w:rsidRPr="00661996">
        <w:rPr>
          <w:rStyle w:val="Emphasis"/>
          <w:highlight w:val="magenta"/>
        </w:rPr>
        <w:t>evolution in reverse</w:t>
      </w:r>
      <w:r w:rsidRPr="00661996">
        <w:rPr>
          <w:rStyle w:val="StyleBoldUnderline"/>
        </w:rPr>
        <w:t>: a return to the barren primeval waters of hundreds of millions of years ago</w:t>
      </w:r>
      <w:proofErr w:type="gramStart"/>
      <w:r w:rsidRPr="00661996">
        <w:rPr>
          <w:sz w:val="16"/>
        </w:rPr>
        <w:t>.</w:t>
      </w:r>
      <w:r w:rsidRPr="00661996">
        <w:rPr>
          <w:sz w:val="12"/>
        </w:rPr>
        <w:t>¶</w:t>
      </w:r>
      <w:proofErr w:type="gramEnd"/>
      <w:r w:rsidRPr="00661996">
        <w:rPr>
          <w:sz w:val="16"/>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proofErr w:type="gramStart"/>
      <w:r w:rsidRPr="00661996">
        <w:rPr>
          <w:sz w:val="16"/>
        </w:rPr>
        <w:t>.</w:t>
      </w:r>
      <w:r w:rsidRPr="00661996">
        <w:rPr>
          <w:sz w:val="12"/>
        </w:rPr>
        <w:t>¶</w:t>
      </w:r>
      <w:proofErr w:type="gramEnd"/>
      <w:r w:rsidRPr="00661996">
        <w:rPr>
          <w:sz w:val="16"/>
        </w:rPr>
        <w:t xml:space="preserve"> Yet that </w:t>
      </w:r>
      <w:r w:rsidRPr="00661996">
        <w:rPr>
          <w:rStyle w:val="StyleBoldUnderline"/>
          <w:highlight w:val="magenta"/>
        </w:rPr>
        <w:t>sea life is now in peril</w:t>
      </w:r>
      <w:r w:rsidRPr="00661996">
        <w:rPr>
          <w:rStyle w:val="StyleBoldUnderline"/>
        </w:rPr>
        <w:t>. Over the last 50 years -- a mere blink in geologic time -- humanity has come perilously close to reversing the almost miraculous biological abundance of the deep</w:t>
      </w:r>
      <w:r w:rsidRPr="00661996">
        <w:rPr>
          <w:sz w:val="16"/>
        </w:rPr>
        <w:t xml:space="preserve">. Pollution, overfishing, the destruction of habitats, and climate change are emptying the oceans and enabling the lowest forms of life to regain their dominance. </w:t>
      </w:r>
      <w:r w:rsidRPr="00661996">
        <w:rPr>
          <w:rStyle w:val="StyleBoldUnderline"/>
        </w:rPr>
        <w:t xml:space="preserve">The oceanographer Jeremy Jackson calls it “the rise of slime”: </w:t>
      </w:r>
      <w:r w:rsidRPr="00661996">
        <w:rPr>
          <w:rStyle w:val="StyleBoldUnderline"/>
          <w:highlight w:val="magenta"/>
        </w:rPr>
        <w:t>the transformation of once complex oceanic ecosystems</w:t>
      </w:r>
      <w:r w:rsidRPr="00661996">
        <w:rPr>
          <w:rStyle w:val="StyleBoldUnderline"/>
        </w:rPr>
        <w:t xml:space="preserve"> featuring intricate food webs with large animals into simplistic systems dominated by microbes, jellyfish, and disease. In effect, </w:t>
      </w:r>
      <w:r w:rsidRPr="00661996">
        <w:rPr>
          <w:rStyle w:val="StyleBoldUnderline"/>
          <w:highlight w:val="magenta"/>
        </w:rPr>
        <w:t>humans are eliminating the lions</w:t>
      </w:r>
      <w:r w:rsidRPr="00661996">
        <w:rPr>
          <w:rStyle w:val="StyleBoldUnderline"/>
        </w:rPr>
        <w:t xml:space="preserve"> and tigers </w:t>
      </w:r>
      <w:r w:rsidRPr="00661996">
        <w:rPr>
          <w:rStyle w:val="StyleBoldUnderline"/>
          <w:highlight w:val="magenta"/>
        </w:rPr>
        <w:t>of the seas to make room for the cockroaches</w:t>
      </w:r>
      <w:r w:rsidRPr="00661996">
        <w:rPr>
          <w:rStyle w:val="StyleBoldUnderline"/>
        </w:rPr>
        <w:t xml:space="preserve"> and rats</w:t>
      </w:r>
      <w:proofErr w:type="gramStart"/>
      <w:r w:rsidRPr="00661996">
        <w:rPr>
          <w:rStyle w:val="StyleBoldUnderline"/>
        </w:rPr>
        <w:t>.</w:t>
      </w:r>
      <w:r w:rsidRPr="00661996">
        <w:rPr>
          <w:sz w:val="12"/>
        </w:rPr>
        <w:t>¶</w:t>
      </w:r>
      <w:proofErr w:type="gramEnd"/>
      <w:r w:rsidRPr="00661996">
        <w:rPr>
          <w:sz w:val="16"/>
        </w:rPr>
        <w:t xml:space="preserve"> The prospect of vanishing whales, polar bears, bluefin tuna, sea turtles, and wild coasts should be worrying enough on its own. But </w:t>
      </w:r>
      <w:r w:rsidRPr="00661996">
        <w:rPr>
          <w:rStyle w:val="Emphasis"/>
          <w:highlight w:val="magenta"/>
        </w:rPr>
        <w:t>the disruption of entire ecosystems threatens our very survival</w:t>
      </w:r>
      <w:r w:rsidRPr="00661996">
        <w:rPr>
          <w:sz w:val="16"/>
        </w:rPr>
        <w:t xml:space="preserve">, </w:t>
      </w:r>
      <w:r w:rsidRPr="00661996">
        <w:rPr>
          <w:rStyle w:val="StyleBoldUnderline"/>
        </w:rPr>
        <w:t xml:space="preserve">since it is </w:t>
      </w:r>
      <w:r w:rsidRPr="00661996">
        <w:rPr>
          <w:rStyle w:val="StyleBoldUnderline"/>
          <w:highlight w:val="magenta"/>
        </w:rPr>
        <w:t>the healthy functioning of these diverse systems that sustains life on eart</w:t>
      </w:r>
      <w:r w:rsidRPr="00661996">
        <w:rPr>
          <w:rStyle w:val="StyleBoldUnderline"/>
        </w:rPr>
        <w:t xml:space="preserve">h. </w:t>
      </w:r>
      <w:r w:rsidRPr="00661996">
        <w:rPr>
          <w:rStyle w:val="StyleBoldUnderline"/>
          <w:highlight w:val="magenta"/>
        </w:rPr>
        <w:t xml:space="preserve">Destruction </w:t>
      </w:r>
      <w:r w:rsidRPr="00661996">
        <w:rPr>
          <w:rStyle w:val="StyleBoldUnderline"/>
        </w:rPr>
        <w:t xml:space="preserve">on this level </w:t>
      </w:r>
      <w:r w:rsidRPr="00661996">
        <w:rPr>
          <w:rStyle w:val="StyleBoldUnderline"/>
          <w:highlight w:val="magenta"/>
        </w:rPr>
        <w:t>will cost humans dearly in terms of food, jobs, health, and quality of life</w:t>
      </w:r>
      <w:r w:rsidRPr="00661996">
        <w:rPr>
          <w:sz w:val="16"/>
          <w:highlight w:val="magenta"/>
        </w:rPr>
        <w:t>.</w:t>
      </w:r>
      <w:r w:rsidRPr="00661996">
        <w:rPr>
          <w:sz w:val="16"/>
        </w:rPr>
        <w:t xml:space="preserve"> It also violates the unspoken promise passed from one generation to the next of a better future.</w:t>
      </w:r>
    </w:p>
    <w:p w14:paraId="59CBF75E" w14:textId="77777777" w:rsidR="00EF74CE" w:rsidRPr="00661996" w:rsidRDefault="00EF74CE" w:rsidP="00EF74CE">
      <w:pPr>
        <w:pStyle w:val="Heading3"/>
      </w:pPr>
      <w:r w:rsidRPr="00661996">
        <w:t>Spills Over</w:t>
      </w:r>
    </w:p>
    <w:p w14:paraId="00DDBBED" w14:textId="77777777" w:rsidR="00EF74CE" w:rsidRPr="00661996" w:rsidRDefault="00EF74CE" w:rsidP="00EF74CE">
      <w:pPr>
        <w:pStyle w:val="Heading4"/>
      </w:pPr>
      <w:r w:rsidRPr="00661996">
        <w:t>Makah gray whale hunting justifies Japanese and Icelandic whaling- kills thousands of whales</w:t>
      </w:r>
    </w:p>
    <w:p w14:paraId="557F205A" w14:textId="77777777" w:rsidR="00EF74CE" w:rsidRPr="00661996" w:rsidRDefault="00EF74CE" w:rsidP="00EF74CE">
      <w:r w:rsidRPr="00661996">
        <w:rPr>
          <w:rStyle w:val="StyleStyleBold12pt"/>
        </w:rPr>
        <w:t>Good, 2000</w:t>
      </w:r>
      <w:r w:rsidRPr="00661996">
        <w:t xml:space="preserve"> – studied Astrophysics at Whitman (Ross, Whitman, “Whaling Ban”, </w:t>
      </w:r>
      <w:hyperlink r:id="rId17" w:history="1">
        <w:r w:rsidRPr="00661996">
          <w:rPr>
            <w:rStyle w:val="Hyperlink"/>
            <w:color w:val="auto"/>
          </w:rPr>
          <w:t>http://www.whitman.edu/academics/courses-of-study/rhetoric-studies/resources/public-speaking-example-outlines-videos-powerpoints/whaling-ban</w:t>
        </w:r>
      </w:hyperlink>
      <w:r w:rsidRPr="00661996">
        <w:t>) // jk</w:t>
      </w:r>
    </w:p>
    <w:p w14:paraId="090911D0" w14:textId="77777777" w:rsidR="00EF74CE" w:rsidRPr="00661996" w:rsidRDefault="00EF74CE" w:rsidP="00EF74CE">
      <w:r w:rsidRPr="00661996">
        <w:t xml:space="preserve">Rep. Jack Metcalf NEEDS DATE </w:t>
      </w:r>
      <w:proofErr w:type="gramStart"/>
      <w:r w:rsidRPr="00661996">
        <w:t>stated</w:t>
      </w:r>
      <w:proofErr w:type="gramEnd"/>
      <w:r w:rsidRPr="00661996">
        <w:t xml:space="preserve"> "</w:t>
      </w:r>
      <w:r w:rsidRPr="00661996">
        <w:rPr>
          <w:rStyle w:val="StyleBoldUnderline"/>
          <w:highlight w:val="magenta"/>
        </w:rPr>
        <w:t>The Makahs have already done the damage we feared. This</w:t>
      </w:r>
      <w:r w:rsidRPr="00661996">
        <w:rPr>
          <w:rStyle w:val="StyleBoldUnderline"/>
        </w:rPr>
        <w:t xml:space="preserve"> </w:t>
      </w:r>
      <w:r w:rsidRPr="00661996">
        <w:rPr>
          <w:rStyle w:val="StyleBoldUnderline"/>
          <w:highlight w:val="magenta"/>
        </w:rPr>
        <w:t>will</w:t>
      </w:r>
      <w:r w:rsidRPr="00661996">
        <w:rPr>
          <w:rStyle w:val="StyleBoldUnderline"/>
        </w:rPr>
        <w:t xml:space="preserve"> now </w:t>
      </w:r>
      <w:r w:rsidRPr="00661996">
        <w:rPr>
          <w:rStyle w:val="StyleBoldUnderline"/>
          <w:highlight w:val="magenta"/>
        </w:rPr>
        <w:t>open the door for</w:t>
      </w:r>
      <w:r w:rsidRPr="00661996">
        <w:rPr>
          <w:rStyle w:val="StyleBoldUnderline"/>
        </w:rPr>
        <w:t xml:space="preserve"> more quota increases. </w:t>
      </w:r>
      <w:r w:rsidRPr="00661996">
        <w:rPr>
          <w:rStyle w:val="StyleBoldUnderline"/>
          <w:highlight w:val="magenta"/>
        </w:rPr>
        <w:t>Japan</w:t>
      </w:r>
      <w:r w:rsidRPr="00661996">
        <w:rPr>
          <w:rStyle w:val="StyleBoldUnderline"/>
        </w:rPr>
        <w:t xml:space="preserve"> has already stated the desire </w:t>
      </w:r>
      <w:r w:rsidRPr="00661996">
        <w:rPr>
          <w:rStyle w:val="StyleBoldUnderline"/>
          <w:highlight w:val="magenta"/>
        </w:rPr>
        <w:t>to allow four villages</w:t>
      </w:r>
      <w:r w:rsidRPr="00661996">
        <w:rPr>
          <w:rStyle w:val="StyleBoldUnderline"/>
        </w:rPr>
        <w:t xml:space="preserve"> on the Taiji Peninsula </w:t>
      </w:r>
      <w:r w:rsidRPr="00661996">
        <w:rPr>
          <w:rStyle w:val="StyleBoldUnderline"/>
          <w:highlight w:val="magenta"/>
        </w:rPr>
        <w:t>to be granted a quota</w:t>
      </w:r>
      <w:r w:rsidRPr="00661996">
        <w:rPr>
          <w:rStyle w:val="StyleBoldUnderline"/>
        </w:rPr>
        <w:t xml:space="preserve">. </w:t>
      </w:r>
      <w:r w:rsidRPr="00661996">
        <w:rPr>
          <w:rStyle w:val="StyleBoldUnderline"/>
          <w:highlight w:val="magenta"/>
        </w:rPr>
        <w:t>Iceland has</w:t>
      </w:r>
      <w:r w:rsidRPr="00661996">
        <w:rPr>
          <w:rStyle w:val="StyleBoldUnderline"/>
        </w:rPr>
        <w:t xml:space="preserve"> announced that it </w:t>
      </w:r>
      <w:r w:rsidRPr="00661996">
        <w:rPr>
          <w:rStyle w:val="StyleBoldUnderline"/>
          <w:highlight w:val="magenta"/>
        </w:rPr>
        <w:t xml:space="preserve">plans to resume commercial whaling. </w:t>
      </w:r>
      <w:r w:rsidRPr="00661996">
        <w:rPr>
          <w:rStyle w:val="Emphasis"/>
          <w:highlight w:val="magenta"/>
        </w:rPr>
        <w:t>Thousands of whales may be killed</w:t>
      </w:r>
      <w:r w:rsidRPr="00661996">
        <w:rPr>
          <w:rStyle w:val="StyleBoldUnderline"/>
          <w:highlight w:val="magenta"/>
        </w:rPr>
        <w:t xml:space="preserve"> because of this claim of "cultural necessity."</w:t>
      </w:r>
      <w:r w:rsidRPr="00661996">
        <w:rPr>
          <w:highlight w:val="magenta"/>
        </w:rPr>
        <w:t>'</w:t>
      </w:r>
    </w:p>
    <w:p w14:paraId="3BFD13D5" w14:textId="77777777" w:rsidR="00EF74CE" w:rsidRPr="00661996" w:rsidRDefault="00EF74CE" w:rsidP="00EF74CE"/>
    <w:p w14:paraId="76EE9FDA" w14:textId="77777777" w:rsidR="00EF74CE" w:rsidRPr="00661996" w:rsidRDefault="00EF74CE" w:rsidP="00EF74CE">
      <w:pPr>
        <w:pStyle w:val="Heading4"/>
      </w:pPr>
      <w:r w:rsidRPr="00661996">
        <w:t>Allowing makah to kill gray whales spills over</w:t>
      </w:r>
    </w:p>
    <w:p w14:paraId="3B77675B" w14:textId="77777777" w:rsidR="00EF74CE" w:rsidRPr="00661996" w:rsidRDefault="00EF74CE" w:rsidP="00EF74CE">
      <w:r w:rsidRPr="00661996">
        <w:rPr>
          <w:rStyle w:val="StyleStyleBold12pt"/>
        </w:rPr>
        <w:t>Good, 2000</w:t>
      </w:r>
      <w:r w:rsidRPr="00661996">
        <w:t xml:space="preserve"> – studied Astrophysics at Whitman (Ross, Whitman, “Whaling Ban”, </w:t>
      </w:r>
      <w:hyperlink r:id="rId18" w:history="1">
        <w:r w:rsidRPr="00661996">
          <w:rPr>
            <w:rStyle w:val="Hyperlink"/>
            <w:color w:val="auto"/>
          </w:rPr>
          <w:t>http://www.whitman.edu/academics/courses-of-study/rhetoric-studies/resources/public-speaking-example-outlines-videos-powerpoints/whaling-ban</w:t>
        </w:r>
      </w:hyperlink>
      <w:r w:rsidRPr="00661996">
        <w:t>) // jk</w:t>
      </w:r>
    </w:p>
    <w:p w14:paraId="6EC4DCF5" w14:textId="77777777" w:rsidR="00EF74CE" w:rsidRPr="00661996" w:rsidRDefault="00EF74CE" w:rsidP="00EF74CE">
      <w:pPr>
        <w:rPr>
          <w:rStyle w:val="StyleBoldUnderline"/>
        </w:rPr>
      </w:pPr>
      <w:r w:rsidRPr="00661996">
        <w:t>• "</w:t>
      </w:r>
      <w:r w:rsidRPr="00661996">
        <w:rPr>
          <w:rStyle w:val="StyleBoldUnderline"/>
          <w:highlight w:val="magenta"/>
        </w:rPr>
        <w:t>Japan seeks permission to kill 50 whales in a "traditional" hunt</w:t>
      </w:r>
      <w:r w:rsidRPr="00661996">
        <w:rPr>
          <w:rStyle w:val="StyleBoldUnderline"/>
        </w:rPr>
        <w:t xml:space="preserve"> </w:t>
      </w:r>
      <w:r w:rsidRPr="00661996">
        <w:t xml:space="preserve">as an "short-term relief allocation" to help the economies of it's northern fishing towns, </w:t>
      </w:r>
      <w:r w:rsidRPr="00661996">
        <w:rPr>
          <w:rStyle w:val="StyleBoldUnderline"/>
        </w:rPr>
        <w:t xml:space="preserve">while </w:t>
      </w:r>
      <w:r w:rsidRPr="00661996">
        <w:rPr>
          <w:rStyle w:val="StyleBoldUnderline"/>
          <w:highlight w:val="magenta"/>
        </w:rPr>
        <w:t>Russia requesting</w:t>
      </w:r>
      <w:r w:rsidRPr="00661996">
        <w:rPr>
          <w:rStyle w:val="StyleBoldUnderline"/>
        </w:rPr>
        <w:t xml:space="preserve"> that </w:t>
      </w:r>
      <w:r w:rsidRPr="00661996">
        <w:rPr>
          <w:rStyle w:val="StyleBoldUnderline"/>
          <w:highlight w:val="magenta"/>
        </w:rPr>
        <w:t>Siberian whalers</w:t>
      </w:r>
      <w:r w:rsidRPr="00661996">
        <w:rPr>
          <w:rStyle w:val="StyleBoldUnderline"/>
        </w:rPr>
        <w:t xml:space="preserve"> from the Chukotska peninsula </w:t>
      </w:r>
      <w:r w:rsidRPr="00661996">
        <w:rPr>
          <w:rStyle w:val="StyleBoldUnderline"/>
          <w:highlight w:val="magenta"/>
        </w:rPr>
        <w:t xml:space="preserve">be allowed to kill five </w:t>
      </w:r>
      <w:r w:rsidRPr="00661996">
        <w:rPr>
          <w:rStyle w:val="StyleBoldUnderline"/>
        </w:rPr>
        <w:t xml:space="preserve">highly endangered </w:t>
      </w:r>
      <w:r w:rsidRPr="00661996">
        <w:rPr>
          <w:rStyle w:val="StyleBoldUnderline"/>
          <w:highlight w:val="magenta"/>
        </w:rPr>
        <w:t>bowhead whales, as well as</w:t>
      </w:r>
      <w:r w:rsidRPr="00661996">
        <w:rPr>
          <w:rStyle w:val="StyleBoldUnderline"/>
        </w:rPr>
        <w:t xml:space="preserve"> their existing quota of </w:t>
      </w:r>
      <w:r w:rsidRPr="00661996">
        <w:rPr>
          <w:rStyle w:val="StyleBoldUnderline"/>
          <w:highlight w:val="magenta"/>
        </w:rPr>
        <w:t>140 grey whales annually</w:t>
      </w:r>
      <w:r w:rsidRPr="00661996">
        <w:t>, of which they only managed to find and kill 85 last year</w:t>
      </w:r>
      <w:r w:rsidRPr="00661996">
        <w:rPr>
          <w:rStyle w:val="StyleBoldUnderline"/>
        </w:rPr>
        <w:t xml:space="preserve">. </w:t>
      </w:r>
      <w:r w:rsidRPr="00661996">
        <w:rPr>
          <w:rStyle w:val="StyleBoldUnderline"/>
          <w:highlight w:val="magenta"/>
        </w:rPr>
        <w:t>Thirteen tribal bands on Vancouver Island</w:t>
      </w:r>
      <w:r w:rsidRPr="00661996">
        <w:t xml:space="preserve">, British Columbia, Canada, just across the Straight of San Juan de Fuca from the Makah, </w:t>
      </w:r>
      <w:r w:rsidRPr="00661996">
        <w:rPr>
          <w:rStyle w:val="StyleBoldUnderline"/>
          <w:highlight w:val="magenta"/>
        </w:rPr>
        <w:t>likewise declared their interest in whaling</w:t>
      </w:r>
      <w:r w:rsidRPr="00661996">
        <w:t xml:space="preserve">, and </w:t>
      </w:r>
      <w:proofErr w:type="gramStart"/>
      <w:r w:rsidRPr="00661996">
        <w:t>were</w:t>
      </w:r>
      <w:proofErr w:type="gramEnd"/>
      <w:r w:rsidRPr="00661996">
        <w:t xml:space="preserve"> expected to apply for quotas next year. </w:t>
      </w:r>
      <w:r w:rsidRPr="00661996">
        <w:rPr>
          <w:rStyle w:val="StyleBoldUnderline"/>
          <w:highlight w:val="magenta"/>
        </w:rPr>
        <w:t>These requests are fueled by</w:t>
      </w:r>
      <w:r w:rsidRPr="00661996">
        <w:rPr>
          <w:rStyle w:val="StyleBoldUnderline"/>
        </w:rPr>
        <w:t xml:space="preserve"> the </w:t>
      </w:r>
      <w:r w:rsidRPr="00661996">
        <w:rPr>
          <w:rStyle w:val="StyleBoldUnderline"/>
          <w:highlight w:val="magenta"/>
        </w:rPr>
        <w:t>Makah</w:t>
      </w:r>
      <w:r w:rsidRPr="00661996">
        <w:rPr>
          <w:rStyle w:val="StyleBoldUnderline"/>
        </w:rPr>
        <w:t xml:space="preserve"> promoting their </w:t>
      </w:r>
      <w:r w:rsidRPr="00661996">
        <w:rPr>
          <w:rStyle w:val="StyleBoldUnderline"/>
          <w:highlight w:val="magenta"/>
        </w:rPr>
        <w:t>success</w:t>
      </w:r>
      <w:r w:rsidRPr="00661996">
        <w:rPr>
          <w:rStyle w:val="StyleBoldUnderline"/>
        </w:rPr>
        <w:t xml:space="preserve"> in </w:t>
      </w:r>
      <w:proofErr w:type="gramStart"/>
      <w:r w:rsidRPr="00661996">
        <w:rPr>
          <w:rStyle w:val="StyleBoldUnderline"/>
        </w:rPr>
        <w:t>it's</w:t>
      </w:r>
      <w:proofErr w:type="gramEnd"/>
      <w:r w:rsidRPr="00661996">
        <w:rPr>
          <w:rStyle w:val="StyleBoldUnderline"/>
        </w:rPr>
        <w:t xml:space="preserve"> whale hunt. </w:t>
      </w:r>
      <w:r w:rsidRPr="00661996">
        <w:rPr>
          <w:rStyle w:val="Emphasis"/>
          <w:highlight w:val="magenta"/>
        </w:rPr>
        <w:t>The fact that the Makahs have been granted whaling rights makes any nation or tribe eligible for their own whaling rights</w:t>
      </w:r>
      <w:r w:rsidRPr="00661996">
        <w:rPr>
          <w:rStyle w:val="StyleBoldUnderline"/>
          <w:highlight w:val="magenta"/>
        </w:rPr>
        <w:t xml:space="preserve">. </w:t>
      </w:r>
      <w:r w:rsidRPr="00661996">
        <w:rPr>
          <w:rStyle w:val="StyleBoldUnderline"/>
        </w:rPr>
        <w:t>The Makahs' whaling rights must be torn from their blood soaked hands.</w:t>
      </w:r>
    </w:p>
    <w:p w14:paraId="115D871C" w14:textId="77777777" w:rsidR="00EF74CE" w:rsidRPr="00661996" w:rsidRDefault="00EF74CE" w:rsidP="00EF74CE"/>
    <w:p w14:paraId="4C150A6C" w14:textId="77777777" w:rsidR="00EF74CE" w:rsidRPr="00661996" w:rsidRDefault="00EF74CE" w:rsidP="00EF74CE">
      <w:pPr>
        <w:pStyle w:val="Heading1"/>
        <w:rPr>
          <w:rFonts w:ascii="Georgia" w:hAnsi="Georgia"/>
        </w:rPr>
      </w:pPr>
      <w:r w:rsidRPr="00661996">
        <w:rPr>
          <w:rFonts w:ascii="Georgia" w:hAnsi="Georgia"/>
        </w:rPr>
        <w:t>**Topicality**</w:t>
      </w:r>
    </w:p>
    <w:p w14:paraId="5E3DB57D" w14:textId="77777777" w:rsidR="00EF74CE" w:rsidRPr="00661996" w:rsidRDefault="00EF74CE" w:rsidP="00EF74CE">
      <w:pPr>
        <w:pStyle w:val="Heading2"/>
      </w:pPr>
      <w:r w:rsidRPr="00661996">
        <w:t>T – Its</w:t>
      </w:r>
    </w:p>
    <w:p w14:paraId="0068579A" w14:textId="77777777" w:rsidR="00EF74CE" w:rsidRPr="00661996" w:rsidRDefault="00EF74CE" w:rsidP="00EF74CE">
      <w:pPr>
        <w:pStyle w:val="Heading4"/>
      </w:pPr>
      <w:r w:rsidRPr="00661996">
        <w:t>Interpretation- “Its” refers to the United States Federal Government and is possessive</w:t>
      </w:r>
    </w:p>
    <w:p w14:paraId="3DF56498" w14:textId="77777777" w:rsidR="00EF74CE" w:rsidRPr="00661996" w:rsidRDefault="00EF74CE" w:rsidP="00EF74CE">
      <w:r w:rsidRPr="00661996">
        <w:rPr>
          <w:rStyle w:val="StyleStyleBold12pt"/>
        </w:rPr>
        <w:t>Updegrave 91</w:t>
      </w:r>
      <w:r w:rsidRPr="00661996">
        <w:t xml:space="preserve"> (W.C., “Explanation of ZIP Code Address Purpose”, 8-19, </w:t>
      </w:r>
      <w:hyperlink r:id="rId19" w:history="1">
        <w:r w:rsidRPr="00661996">
          <w:t>http://www.supremelaw.org/ref/zipcode/updegrav.htm</w:t>
        </w:r>
      </w:hyperlink>
      <w:r w:rsidRPr="00661996">
        <w:t>)</w:t>
      </w:r>
    </w:p>
    <w:p w14:paraId="0A20F729" w14:textId="77777777" w:rsidR="00EF74CE" w:rsidRPr="00661996" w:rsidRDefault="00EF74CE" w:rsidP="00EF74CE"/>
    <w:p w14:paraId="2DB69CE3" w14:textId="77777777" w:rsidR="00EF74CE" w:rsidRPr="00661996" w:rsidRDefault="00EF74CE" w:rsidP="00EF74CE">
      <w:pPr>
        <w:rPr>
          <w:sz w:val="16"/>
        </w:rPr>
      </w:pPr>
      <w:r w:rsidRPr="00661996">
        <w:rPr>
          <w:sz w:val="16"/>
        </w:rPr>
        <w:t xml:space="preserve">More specifically, looking at the map on page 11 of the National ZIP Code Directory, e.g. at a local post office, one will </w:t>
      </w:r>
      <w:proofErr w:type="gramStart"/>
      <w:r w:rsidRPr="00661996">
        <w:rPr>
          <w:sz w:val="16"/>
        </w:rPr>
        <w:t>see  that</w:t>
      </w:r>
      <w:proofErr w:type="gramEnd"/>
      <w:r w:rsidRPr="00661996">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w:t>
      </w:r>
      <w:proofErr w:type="gramStart"/>
      <w:r w:rsidRPr="00661996">
        <w:rPr>
          <w:sz w:val="16"/>
        </w:rPr>
        <w:t>of ...</w:t>
      </w:r>
      <w:proofErr w:type="gramEnd"/>
      <w:r w:rsidRPr="00661996">
        <w:rPr>
          <w:sz w:val="16"/>
        </w:rPr>
        <w:t xml:space="preserve">" [cf. 26 CFR 1.1-1(c)].  </w:t>
      </w:r>
      <w:r w:rsidRPr="00661996">
        <w:rPr>
          <w:rStyle w:val="StyleBoldUnderline"/>
        </w:rPr>
        <w:t xml:space="preserve">Note </w:t>
      </w:r>
      <w:r w:rsidRPr="00661996">
        <w:rPr>
          <w:rStyle w:val="StyleBoldUnderline"/>
          <w:highlight w:val="magenta"/>
        </w:rPr>
        <w:t xml:space="preserve">the </w:t>
      </w:r>
      <w:r w:rsidRPr="00661996">
        <w:rPr>
          <w:rStyle w:val="Emphasis"/>
          <w:highlight w:val="magenta"/>
        </w:rPr>
        <w:t xml:space="preserve">singular </w:t>
      </w:r>
      <w:proofErr w:type="gramStart"/>
      <w:r w:rsidRPr="00661996">
        <w:rPr>
          <w:rStyle w:val="Emphasis"/>
          <w:highlight w:val="magenta"/>
        </w:rPr>
        <w:t>possessive</w:t>
      </w:r>
      <w:r w:rsidRPr="00661996">
        <w:rPr>
          <w:rStyle w:val="StyleBoldUnderline"/>
          <w:highlight w:val="magenta"/>
        </w:rPr>
        <w:t xml:space="preserve">  pronoun</w:t>
      </w:r>
      <w:proofErr w:type="gramEnd"/>
      <w:r w:rsidRPr="00661996">
        <w:rPr>
          <w:rStyle w:val="StyleBoldUnderline"/>
          <w:highlight w:val="magenta"/>
        </w:rPr>
        <w:t xml:space="preserve"> "its</w:t>
      </w:r>
      <w:r w:rsidRPr="00661996">
        <w:rPr>
          <w:rStyle w:val="StyleBoldUnderline"/>
        </w:rPr>
        <w:t xml:space="preserve">", not "their", therefore </w:t>
      </w:r>
      <w:r w:rsidRPr="00661996">
        <w:rPr>
          <w:rStyle w:val="StyleBoldUnderline"/>
          <w:highlight w:val="magenta"/>
        </w:rPr>
        <w:t>carrying the implication that it relates to the "</w:t>
      </w:r>
      <w:r w:rsidRPr="00661996">
        <w:rPr>
          <w:rStyle w:val="Emphasis"/>
          <w:highlight w:val="magenta"/>
        </w:rPr>
        <w:t>U</w:t>
      </w:r>
      <w:r w:rsidRPr="00661996">
        <w:rPr>
          <w:rStyle w:val="Heading3Char"/>
          <w:rFonts w:eastAsia="Calibri"/>
          <w:b w:val="0"/>
          <w:sz w:val="16"/>
        </w:rPr>
        <w:t>nited</w:t>
      </w:r>
      <w:r w:rsidRPr="00661996">
        <w:rPr>
          <w:rStyle w:val="Heading3Char"/>
          <w:rFonts w:eastAsia="Calibri"/>
          <w:sz w:val="16"/>
        </w:rPr>
        <w:t xml:space="preserve"> </w:t>
      </w:r>
      <w:r w:rsidRPr="00661996">
        <w:rPr>
          <w:rStyle w:val="Emphasis"/>
          <w:highlight w:val="magenta"/>
        </w:rPr>
        <w:t>S</w:t>
      </w:r>
      <w:r w:rsidRPr="00661996">
        <w:rPr>
          <w:rStyle w:val="Heading3Char"/>
          <w:rFonts w:eastAsia="Calibri"/>
          <w:b w:val="0"/>
          <w:sz w:val="16"/>
        </w:rPr>
        <w:t xml:space="preserve">tates" </w:t>
      </w:r>
      <w:r w:rsidRPr="00661996">
        <w:rPr>
          <w:rStyle w:val="StyleBoldUnderline"/>
          <w:highlight w:val="magenta"/>
        </w:rPr>
        <w:t>as a corporation domiciled in</w:t>
      </w:r>
      <w:r w:rsidRPr="00661996">
        <w:rPr>
          <w:rStyle w:val="StyleBoldUnderline"/>
        </w:rPr>
        <w:t xml:space="preserve"> the </w:t>
      </w:r>
      <w:r w:rsidRPr="00661996">
        <w:rPr>
          <w:rStyle w:val="Emphasis"/>
          <w:highlight w:val="magenta"/>
        </w:rPr>
        <w:t>D</w:t>
      </w:r>
      <w:r w:rsidRPr="00661996">
        <w:rPr>
          <w:rStyle w:val="StyleBoldUnderline"/>
        </w:rPr>
        <w:t xml:space="preserve">istrict of </w:t>
      </w:r>
      <w:r w:rsidRPr="00661996">
        <w:rPr>
          <w:rStyle w:val="Emphasis"/>
          <w:highlight w:val="magenta"/>
        </w:rPr>
        <w:t>C</w:t>
      </w:r>
      <w:r w:rsidRPr="00661996">
        <w:rPr>
          <w:rStyle w:val="StyleBoldUnderline"/>
        </w:rPr>
        <w:t xml:space="preserve">olumbia (in the singular sense), not in the sense of being the 50 States of the Union (in the plural sense). </w:t>
      </w:r>
      <w:r w:rsidRPr="00661996">
        <w:rPr>
          <w:sz w:val="16"/>
        </w:rPr>
        <w:t xml:space="preserve">The map shows all the States of the Union, but it also shows D.C., Puerto Rico and the Virgin Islands, making the explanatory statement literally correct. </w:t>
      </w:r>
    </w:p>
    <w:p w14:paraId="51AD84C2" w14:textId="77777777" w:rsidR="00EF74CE" w:rsidRPr="00661996" w:rsidRDefault="00EF74CE" w:rsidP="00EF74CE">
      <w:pPr>
        <w:rPr>
          <w:sz w:val="16"/>
        </w:rPr>
      </w:pPr>
    </w:p>
    <w:p w14:paraId="08CAED95" w14:textId="77777777" w:rsidR="00EF74CE" w:rsidRPr="00661996" w:rsidRDefault="00EF74CE" w:rsidP="00EF74CE">
      <w:pPr>
        <w:pStyle w:val="Heading4"/>
      </w:pPr>
      <w:r w:rsidRPr="00661996">
        <w:t>Violation- the plan is carried out by the Makah Tribe- Tribal nations are sovereign governments</w:t>
      </w:r>
    </w:p>
    <w:p w14:paraId="6C091E34" w14:textId="77777777" w:rsidR="00EF74CE" w:rsidRPr="00661996" w:rsidRDefault="00EF74CE" w:rsidP="00EF74CE">
      <w:proofErr w:type="gramStart"/>
      <w:r w:rsidRPr="00661996">
        <w:rPr>
          <w:rStyle w:val="StyleStyleBold12pt"/>
        </w:rPr>
        <w:t>d</w:t>
      </w:r>
      <w:proofErr w:type="gramEnd"/>
      <w:r w:rsidRPr="00661996">
        <w:rPr>
          <w:rStyle w:val="StyleStyleBold12pt"/>
        </w:rPr>
        <w:t xml:space="preserve">'Errico, 2000 - </w:t>
      </w:r>
      <w:r w:rsidRPr="00661996">
        <w:t xml:space="preserve">Peter d’Errico is a consulting attorney on indigenous peoples’ legal issues. He graduated from Yale Law School in 1968, was a staff attorney in the Shiprock office of Dinebeiina Nahiilna Be Agaditahe Navajo Legal Services, 1968 – 1970, and taught Legal Studies at the University of Massachusetts, Amherst, </w:t>
      </w:r>
      <w:proofErr w:type="gramStart"/>
      <w:r w:rsidRPr="00661996">
        <w:t>1970</w:t>
      </w:r>
      <w:proofErr w:type="gramEnd"/>
      <w:r w:rsidRPr="00661996">
        <w:t xml:space="preserve"> – 2002. (Peter, The Encyclopedia of Minorities in American Politics, “Sovereignty”, http://www.umass.edu/legal/derrico/sovereignty.html)//jk</w:t>
      </w:r>
    </w:p>
    <w:p w14:paraId="34D8B01F" w14:textId="77777777" w:rsidR="00EF74CE" w:rsidRPr="00661996" w:rsidRDefault="00EF74CE" w:rsidP="00EF74CE">
      <w:pPr>
        <w:rPr>
          <w:sz w:val="16"/>
        </w:rPr>
      </w:pPr>
      <w:r w:rsidRPr="00661996">
        <w:rPr>
          <w:sz w:val="16"/>
        </w:rPr>
        <w:t xml:space="preserve">The concept of </w:t>
      </w:r>
      <w:r w:rsidRPr="00661996">
        <w:rPr>
          <w:rStyle w:val="StyleBoldUnderline"/>
        </w:rPr>
        <w:t>sovereignty</w:t>
      </w:r>
      <w:r w:rsidRPr="00661996">
        <w:rPr>
          <w:sz w:val="16"/>
        </w:rPr>
        <w:t xml:space="preserve">, however convoluted and contradictory, </w:t>
      </w:r>
      <w:r w:rsidRPr="00661996">
        <w:rPr>
          <w:rStyle w:val="StyleBoldUnderline"/>
        </w:rPr>
        <w:t xml:space="preserve">remains an important part of federal Indian law. </w:t>
      </w:r>
      <w:r w:rsidRPr="00661996">
        <w:rPr>
          <w:rStyle w:val="StyleBoldUnderline"/>
          <w:highlight w:val="magenta"/>
        </w:rPr>
        <w:t>Tribal councils</w:t>
      </w:r>
      <w:r w:rsidRPr="00661996">
        <w:rPr>
          <w:rStyle w:val="StyleBoldUnderline"/>
        </w:rPr>
        <w:t xml:space="preserve"> established under the Indian Reorganization Act </w:t>
      </w:r>
      <w:r w:rsidRPr="00661996">
        <w:rPr>
          <w:rStyle w:val="StyleBoldUnderline"/>
          <w:highlight w:val="magenta"/>
        </w:rPr>
        <w:t>are regarded as vehicles of "tribal sovereignty"; they act as governments</w:t>
      </w:r>
      <w:r w:rsidRPr="00661996">
        <w:rPr>
          <w:sz w:val="16"/>
        </w:rPr>
        <w:t xml:space="preserve"> and not just as corporations, though </w:t>
      </w:r>
      <w:proofErr w:type="gramStart"/>
      <w:r w:rsidRPr="00661996">
        <w:rPr>
          <w:sz w:val="16"/>
        </w:rPr>
        <w:t>they are often limited by federal funding and authority</w:t>
      </w:r>
      <w:proofErr w:type="gramEnd"/>
      <w:r w:rsidRPr="00661996">
        <w:rPr>
          <w:sz w:val="16"/>
        </w:rPr>
        <w:t xml:space="preserve">. </w:t>
      </w:r>
      <w:r w:rsidRPr="00661996">
        <w:rPr>
          <w:rStyle w:val="StyleBoldUnderline"/>
        </w:rPr>
        <w:t>Indian hunting and fishing rights have been protected</w:t>
      </w:r>
      <w:r w:rsidRPr="00661996">
        <w:rPr>
          <w:sz w:val="16"/>
        </w:rPr>
        <w:t xml:space="preserve"> against state and local regulation, though an ultimate authority has been reserved outside the realm of tribal sovereignty. Indian nations are regarded as immune from suit without their consent, under the doctrine of "sovereign immunity," yet their power over non-members of the particular nation is sometimes severely limited.</w:t>
      </w:r>
    </w:p>
    <w:p w14:paraId="77E95938" w14:textId="77777777" w:rsidR="00EF74CE" w:rsidRPr="00661996" w:rsidRDefault="00EF74CE" w:rsidP="00EF74CE">
      <w:pPr>
        <w:pStyle w:val="Heading4"/>
      </w:pPr>
      <w:r w:rsidRPr="00661996">
        <w:t xml:space="preserve">Voting issue- </w:t>
      </w:r>
    </w:p>
    <w:p w14:paraId="4E10AFE1" w14:textId="77777777" w:rsidR="00EF74CE" w:rsidRPr="00661996" w:rsidRDefault="00EF74CE" w:rsidP="00EF74CE"/>
    <w:p w14:paraId="7138325D" w14:textId="77777777" w:rsidR="00EF74CE" w:rsidRPr="00661996" w:rsidRDefault="00EF74CE" w:rsidP="00EF74CE">
      <w:pPr>
        <w:pStyle w:val="Heading4"/>
      </w:pPr>
      <w:r w:rsidRPr="00661996">
        <w:t xml:space="preserve">a) </w:t>
      </w:r>
      <w:r w:rsidRPr="00661996">
        <w:rPr>
          <w:u w:val="single"/>
        </w:rPr>
        <w:t>Limits</w:t>
      </w:r>
      <w:r w:rsidRPr="00661996">
        <w:t xml:space="preserve"> – neg interp key – aff functionally doubles topic size by introducing hundreds of new potential actors – hurts neg research burden and critical thinking.  </w:t>
      </w:r>
    </w:p>
    <w:p w14:paraId="13F0FBA5" w14:textId="77777777" w:rsidR="00EF74CE" w:rsidRPr="00661996" w:rsidRDefault="00EF74CE" w:rsidP="00EF74CE"/>
    <w:p w14:paraId="1EF2A51C" w14:textId="77777777" w:rsidR="00EF74CE" w:rsidRPr="00661996" w:rsidRDefault="00EF74CE" w:rsidP="00EF74CE">
      <w:pPr>
        <w:pStyle w:val="Heading4"/>
      </w:pPr>
      <w:r w:rsidRPr="00661996">
        <w:t xml:space="preserve">b) </w:t>
      </w:r>
      <w:r w:rsidRPr="00661996">
        <w:rPr>
          <w:u w:val="single"/>
        </w:rPr>
        <w:t>Ground</w:t>
      </w:r>
      <w:r w:rsidRPr="00661996">
        <w:t xml:space="preserve"> – allowing them to use non-usfg actors robs us of all our politics DAs, spending DAs, and critiques of USFG action- makes it impossible to be negative </w:t>
      </w:r>
    </w:p>
    <w:p w14:paraId="5DB4F78A" w14:textId="77777777" w:rsidR="00EF74CE" w:rsidRPr="00661996" w:rsidRDefault="00EF74CE" w:rsidP="00EF74CE"/>
    <w:p w14:paraId="02895735" w14:textId="77777777" w:rsidR="00EF74CE" w:rsidRPr="00661996" w:rsidRDefault="00EF74CE" w:rsidP="00EF74CE">
      <w:pPr>
        <w:pStyle w:val="Heading4"/>
      </w:pPr>
      <w:r w:rsidRPr="00661996">
        <w:t xml:space="preserve">Aff has no intrinsic right to whaling – lit proves. Ignore 2AC ground args – infinitely regressive – justify increasingly tangential violations of other words in the </w:t>
      </w:r>
      <w:proofErr w:type="gramStart"/>
      <w:r w:rsidRPr="00661996">
        <w:t>resolution which</w:t>
      </w:r>
      <w:proofErr w:type="gramEnd"/>
      <w:r w:rsidRPr="00661996">
        <w:t xml:space="preserve"> thrashes limits. </w:t>
      </w:r>
    </w:p>
    <w:p w14:paraId="69E33935" w14:textId="77777777" w:rsidR="00EF74CE" w:rsidRPr="00661996" w:rsidRDefault="00EF74CE" w:rsidP="00EF74CE">
      <w:pPr>
        <w:rPr>
          <w:b/>
        </w:rPr>
      </w:pPr>
    </w:p>
    <w:p w14:paraId="4D16A5DC" w14:textId="77777777" w:rsidR="00EF74CE" w:rsidRPr="00661996" w:rsidRDefault="00EF74CE" w:rsidP="00EF74CE">
      <w:pPr>
        <w:pStyle w:val="Heading4"/>
      </w:pPr>
      <w:r w:rsidRPr="00661996">
        <w:t xml:space="preserve">c) </w:t>
      </w:r>
      <w:r w:rsidRPr="00661996">
        <w:rPr>
          <w:u w:val="single"/>
        </w:rPr>
        <w:t>Effects T</w:t>
      </w:r>
      <w:r w:rsidRPr="00661996">
        <w:t xml:space="preserve"> – aff enables but doesn’t mandate whaling- means the plan is effectually topical at best</w:t>
      </w:r>
    </w:p>
    <w:p w14:paraId="78E5C036" w14:textId="77777777" w:rsidR="00EF74CE" w:rsidRPr="00661996" w:rsidRDefault="00EF74CE" w:rsidP="00EF74CE">
      <w:pPr>
        <w:rPr>
          <w:b/>
        </w:rPr>
      </w:pPr>
    </w:p>
    <w:p w14:paraId="210BC8E9" w14:textId="77777777" w:rsidR="00EF74CE" w:rsidRPr="00661996" w:rsidRDefault="00EF74CE" w:rsidP="00EF74CE">
      <w:pPr>
        <w:pStyle w:val="Heading4"/>
      </w:pPr>
      <w:r w:rsidRPr="00661996">
        <w:t xml:space="preserve">d) </w:t>
      </w:r>
      <w:r w:rsidRPr="00661996">
        <w:rPr>
          <w:u w:val="single"/>
        </w:rPr>
        <w:t>Extra T</w:t>
      </w:r>
      <w:r w:rsidRPr="00661996">
        <w:t>- in addition to ocean development the aff recognizes a treaty- that is not part of the resolution- therefore the aff is resolution-plus</w:t>
      </w:r>
    </w:p>
    <w:p w14:paraId="5C275EB2" w14:textId="77777777" w:rsidR="00EF74CE" w:rsidRPr="00661996" w:rsidRDefault="00EF74CE" w:rsidP="00EF74CE">
      <w:pPr>
        <w:rPr>
          <w:b/>
        </w:rPr>
      </w:pPr>
    </w:p>
    <w:p w14:paraId="6D68BA83" w14:textId="77777777" w:rsidR="00EF74CE" w:rsidRPr="00661996" w:rsidRDefault="00EF74CE" w:rsidP="00EF74CE"/>
    <w:p w14:paraId="65C82A59" w14:textId="77777777" w:rsidR="00EF74CE" w:rsidRPr="00661996" w:rsidRDefault="00EF74CE" w:rsidP="00EF74CE">
      <w:pPr>
        <w:pStyle w:val="Heading1"/>
        <w:rPr>
          <w:rFonts w:ascii="Georgia" w:hAnsi="Georgia"/>
        </w:rPr>
      </w:pPr>
      <w:r w:rsidRPr="00661996">
        <w:rPr>
          <w:rFonts w:ascii="Georgia" w:hAnsi="Georgia"/>
        </w:rPr>
        <w:t>**Cultural Relativism K**</w:t>
      </w:r>
    </w:p>
    <w:p w14:paraId="4B0D94CA" w14:textId="77777777" w:rsidR="00EF74CE" w:rsidRPr="00661996" w:rsidRDefault="00EF74CE" w:rsidP="00EF74CE">
      <w:pPr>
        <w:rPr>
          <w:rFonts w:ascii="Georgia" w:hAnsi="Georgia"/>
        </w:rPr>
      </w:pPr>
    </w:p>
    <w:p w14:paraId="6311D7E8" w14:textId="77777777" w:rsidR="00EF74CE" w:rsidRPr="00661996" w:rsidRDefault="00EF74CE" w:rsidP="00EF74CE">
      <w:pPr>
        <w:pStyle w:val="Heading2"/>
        <w:rPr>
          <w:rFonts w:ascii="Georgia" w:hAnsi="Georgia"/>
        </w:rPr>
      </w:pPr>
      <w:r w:rsidRPr="00661996">
        <w:rPr>
          <w:rFonts w:ascii="Georgia" w:hAnsi="Georgia"/>
        </w:rPr>
        <w:t>Notes</w:t>
      </w:r>
    </w:p>
    <w:p w14:paraId="3E94C6E8" w14:textId="77777777" w:rsidR="00EF74CE" w:rsidRPr="00661996" w:rsidRDefault="00EF74CE" w:rsidP="00EF74CE">
      <w:pPr>
        <w:pStyle w:val="Heading3"/>
        <w:rPr>
          <w:rFonts w:ascii="Georgia" w:hAnsi="Georgia"/>
        </w:rPr>
      </w:pPr>
      <w:r w:rsidRPr="00661996">
        <w:rPr>
          <w:rFonts w:ascii="Georgia" w:hAnsi="Georgia"/>
        </w:rPr>
        <w:t>What is cultural relativism?</w:t>
      </w:r>
    </w:p>
    <w:p w14:paraId="6C9F9423" w14:textId="77777777" w:rsidR="00EF74CE" w:rsidRPr="00661996" w:rsidRDefault="00EF74CE" w:rsidP="00EF74CE">
      <w:pPr>
        <w:pStyle w:val="Heading4"/>
        <w:rPr>
          <w:rFonts w:ascii="Georgia" w:hAnsi="Georgia"/>
        </w:rPr>
      </w:pPr>
      <w:r w:rsidRPr="00661996">
        <w:rPr>
          <w:rFonts w:ascii="Georgia" w:hAnsi="Georgia"/>
        </w:rPr>
        <w:t>Cultural relativism definition</w:t>
      </w:r>
    </w:p>
    <w:p w14:paraId="4102E519" w14:textId="77777777" w:rsidR="00EF74CE" w:rsidRPr="00661996" w:rsidRDefault="00EF74CE" w:rsidP="00EF74CE">
      <w:pPr>
        <w:rPr>
          <w:rStyle w:val="StyleStyleBold12pt"/>
          <w:rFonts w:ascii="Georgia" w:hAnsi="Georgia"/>
        </w:rPr>
      </w:pPr>
      <w:r w:rsidRPr="00661996">
        <w:rPr>
          <w:rStyle w:val="StyleStyleBold12pt"/>
          <w:rFonts w:ascii="Georgia" w:hAnsi="Georgia"/>
        </w:rPr>
        <w:t>Dictionary.com, no date</w:t>
      </w:r>
    </w:p>
    <w:p w14:paraId="271BB697" w14:textId="77777777" w:rsidR="00EF74CE" w:rsidRPr="00661996" w:rsidRDefault="00EF74CE" w:rsidP="00EF74CE">
      <w:pPr>
        <w:rPr>
          <w:rFonts w:ascii="Georgia" w:hAnsi="Georgia"/>
        </w:rPr>
      </w:pPr>
      <w:r w:rsidRPr="00661996">
        <w:rPr>
          <w:rFonts w:ascii="Georgia" w:hAnsi="Georgia"/>
        </w:rPr>
        <w:t xml:space="preserve">(Dictionary.com, no date, </w:t>
      </w:r>
      <w:hyperlink r:id="rId20" w:history="1">
        <w:r w:rsidRPr="00661996">
          <w:rPr>
            <w:rStyle w:val="Hyperlink"/>
            <w:rFonts w:ascii="Georgia" w:hAnsi="Georgia"/>
            <w:color w:val="auto"/>
          </w:rPr>
          <w:t>http://dictionary.reference.com/browse/cultural+relativism</w:t>
        </w:r>
      </w:hyperlink>
      <w:r w:rsidRPr="00661996">
        <w:rPr>
          <w:rFonts w:ascii="Georgia" w:hAnsi="Georgia"/>
        </w:rPr>
        <w:t xml:space="preserve">, </w:t>
      </w:r>
      <w:proofErr w:type="gramStart"/>
      <w:r w:rsidRPr="00661996">
        <w:rPr>
          <w:rFonts w:ascii="Georgia" w:hAnsi="Georgia"/>
        </w:rPr>
        <w:t>Accessed</w:t>
      </w:r>
      <w:proofErr w:type="gramEnd"/>
      <w:r w:rsidRPr="00661996">
        <w:rPr>
          <w:rFonts w:ascii="Georgia" w:hAnsi="Georgia"/>
        </w:rPr>
        <w:t>: 7/10/14, RH)</w:t>
      </w:r>
    </w:p>
    <w:p w14:paraId="6D3895C5" w14:textId="77777777" w:rsidR="00EF74CE" w:rsidRPr="00661996" w:rsidRDefault="00EF74CE" w:rsidP="00EF74CE">
      <w:pPr>
        <w:rPr>
          <w:rFonts w:ascii="Georgia" w:hAnsi="Georgia"/>
          <w:b/>
          <w:u w:val="single"/>
        </w:rPr>
      </w:pPr>
      <w:proofErr w:type="gramStart"/>
      <w:r w:rsidRPr="00661996">
        <w:rPr>
          <w:rStyle w:val="StyleBoldUnderline"/>
          <w:rFonts w:ascii="Georgia" w:hAnsi="Georgia"/>
        </w:rPr>
        <w:t>the</w:t>
      </w:r>
      <w:proofErr w:type="gramEnd"/>
      <w:r w:rsidRPr="00661996">
        <w:rPr>
          <w:rStyle w:val="StyleBoldUnderline"/>
          <w:rFonts w:ascii="Georgia" w:hAnsi="Georgia"/>
        </w:rPr>
        <w:t xml:space="preserve"> concept that the importance of a particular cultural idea varies from one society</w:t>
      </w:r>
      <w:r w:rsidRPr="00661996">
        <w:rPr>
          <w:rFonts w:ascii="Georgia" w:hAnsi="Georgia"/>
        </w:rPr>
        <w:t xml:space="preserve"> or societal subgroup to </w:t>
      </w:r>
      <w:r w:rsidRPr="00661996">
        <w:rPr>
          <w:rStyle w:val="StyleBoldUnderline"/>
          <w:rFonts w:ascii="Georgia" w:hAnsi="Georgia"/>
        </w:rPr>
        <w:t>another, the view that ethical and moral standards are relative to what a particular society or culture believes to be good/bad, right/wrong.</w:t>
      </w:r>
    </w:p>
    <w:p w14:paraId="2ED69B62" w14:textId="77777777" w:rsidR="00EF74CE" w:rsidRPr="00661996" w:rsidRDefault="00EF74CE" w:rsidP="00EF74CE">
      <w:pPr>
        <w:pStyle w:val="Heading4"/>
        <w:rPr>
          <w:rFonts w:ascii="Georgia" w:hAnsi="Georgia"/>
        </w:rPr>
      </w:pPr>
      <w:r w:rsidRPr="00661996">
        <w:rPr>
          <w:rFonts w:ascii="Georgia" w:hAnsi="Georgia"/>
        </w:rPr>
        <w:t>Cultural relativism</w:t>
      </w:r>
    </w:p>
    <w:p w14:paraId="7A13B8F8" w14:textId="77777777" w:rsidR="00EF74CE" w:rsidRPr="00661996" w:rsidRDefault="00EF74CE" w:rsidP="00EF74CE">
      <w:pPr>
        <w:rPr>
          <w:rFonts w:ascii="Georgia" w:hAnsi="Georgia"/>
        </w:rPr>
      </w:pPr>
      <w:r w:rsidRPr="00661996">
        <w:rPr>
          <w:rFonts w:ascii="Georgia" w:hAnsi="Georgia"/>
        </w:rPr>
        <w:t xml:space="preserve">(“Cultural Relativism: Truth Is Relative,” </w:t>
      </w:r>
      <w:hyperlink r:id="rId21" w:history="1">
        <w:r w:rsidRPr="00661996">
          <w:rPr>
            <w:rStyle w:val="Hyperlink"/>
            <w:rFonts w:ascii="Georgia" w:hAnsi="Georgia"/>
            <w:color w:val="auto"/>
          </w:rPr>
          <w:t>http://www.cultural-relativism.com</w:t>
        </w:r>
      </w:hyperlink>
      <w:r w:rsidRPr="00661996">
        <w:rPr>
          <w:rFonts w:ascii="Georgia" w:hAnsi="Georgia"/>
        </w:rPr>
        <w:t>, Accessed: 7/10/14, RH)</w:t>
      </w:r>
    </w:p>
    <w:p w14:paraId="61ABEF0A" w14:textId="77777777" w:rsidR="00EF74CE" w:rsidRPr="00661996" w:rsidRDefault="00EF74CE" w:rsidP="00EF74CE">
      <w:pPr>
        <w:rPr>
          <w:rFonts w:ascii="Georgia" w:hAnsi="Georgia"/>
        </w:rPr>
      </w:pPr>
      <w:r w:rsidRPr="00661996">
        <w:rPr>
          <w:rFonts w:ascii="Georgia" w:hAnsi="Georgia"/>
        </w:rPr>
        <w:t>Cultural Relativism: Truth Is Relative</w:t>
      </w:r>
    </w:p>
    <w:p w14:paraId="1BFE30AC" w14:textId="77777777" w:rsidR="00EF74CE" w:rsidRPr="00661996" w:rsidRDefault="00EF74CE" w:rsidP="00EF74CE">
      <w:pPr>
        <w:rPr>
          <w:rFonts w:ascii="Georgia" w:hAnsi="Georgia"/>
        </w:rPr>
      </w:pPr>
      <w:r w:rsidRPr="00661996">
        <w:rPr>
          <w:rStyle w:val="StyleBoldUnderline"/>
          <w:rFonts w:ascii="Georgia" w:hAnsi="Georgia"/>
        </w:rPr>
        <w:t>Cultural relativism is the view that no culture is superior to any other culture when comparing systems of morality, law, politics, etc</w:t>
      </w:r>
      <w:r w:rsidRPr="00661996">
        <w:rPr>
          <w:rFonts w:ascii="Georgia" w:hAnsi="Georgia"/>
        </w:rPr>
        <w:t xml:space="preserve">. </w:t>
      </w:r>
      <w:r w:rsidRPr="00661996">
        <w:rPr>
          <w:rStyle w:val="StyleBoldUnderline"/>
          <w:rFonts w:ascii="Georgia" w:hAnsi="Georgia"/>
        </w:rPr>
        <w:t>It's the philosophical notion that all cultural beliefs are equally valid and that truth itself is relative</w:t>
      </w:r>
      <w:r w:rsidRPr="00661996">
        <w:rPr>
          <w:rFonts w:ascii="Georgia" w:hAnsi="Georgia"/>
        </w:rPr>
        <w:t xml:space="preserve">, depending on the cultural environment. </w:t>
      </w:r>
      <w:r w:rsidRPr="00661996">
        <w:rPr>
          <w:rStyle w:val="StyleBoldUnderline"/>
          <w:rFonts w:ascii="Georgia" w:hAnsi="Georgia"/>
        </w:rPr>
        <w:t>Those who hold to cultural relativism hold that all religious, ethical, aesthetic, and political beliefs are completely relative to the individual within a cultural identity</w:t>
      </w:r>
      <w:r w:rsidRPr="00661996">
        <w:rPr>
          <w:rFonts w:ascii="Georgia" w:hAnsi="Georgia"/>
        </w:rPr>
        <w:t>. Relativism often includes moral relativism (ethics depend on a social construct), situational relativism (right or wrong is based on the particular situation), and cognitive relativism (truth itself has no objective standard).</w:t>
      </w:r>
    </w:p>
    <w:p w14:paraId="019DE864" w14:textId="77777777" w:rsidR="00EF74CE" w:rsidRPr="00661996" w:rsidRDefault="00EF74CE" w:rsidP="00EF74CE">
      <w:pPr>
        <w:pStyle w:val="Heading3"/>
        <w:rPr>
          <w:rFonts w:ascii="Georgia" w:hAnsi="Georgia"/>
        </w:rPr>
      </w:pPr>
      <w:r w:rsidRPr="00661996">
        <w:rPr>
          <w:rFonts w:ascii="Georgia" w:hAnsi="Georgia"/>
        </w:rPr>
        <w:t>Real World Examples</w:t>
      </w:r>
    </w:p>
    <w:p w14:paraId="21E8F6C2" w14:textId="77777777" w:rsidR="00EF74CE" w:rsidRPr="00661996" w:rsidRDefault="00EF74CE" w:rsidP="00EF74CE">
      <w:pPr>
        <w:pStyle w:val="Heading4"/>
        <w:rPr>
          <w:rFonts w:ascii="Georgia" w:hAnsi="Georgia"/>
        </w:rPr>
      </w:pPr>
      <w:r w:rsidRPr="00661996">
        <w:rPr>
          <w:rFonts w:ascii="Georgia" w:hAnsi="Georgia"/>
        </w:rPr>
        <w:t>Extreme example of cultural relativism</w:t>
      </w:r>
    </w:p>
    <w:p w14:paraId="014F2D53" w14:textId="77777777" w:rsidR="00EF74CE" w:rsidRPr="00661996" w:rsidRDefault="00EF74CE" w:rsidP="00EF74CE">
      <w:pPr>
        <w:rPr>
          <w:rStyle w:val="StyleStyleBold12pt"/>
          <w:rFonts w:ascii="Georgia" w:hAnsi="Georgia"/>
        </w:rPr>
      </w:pPr>
      <w:r w:rsidRPr="00661996">
        <w:rPr>
          <w:rStyle w:val="StyleStyleBold12pt"/>
          <w:rFonts w:ascii="Georgia" w:hAnsi="Georgia"/>
        </w:rPr>
        <w:t>Alger, No date</w:t>
      </w:r>
    </w:p>
    <w:p w14:paraId="558A74A6" w14:textId="77777777" w:rsidR="00EF74CE" w:rsidRPr="00661996" w:rsidRDefault="00EF74CE" w:rsidP="00EF74CE">
      <w:pPr>
        <w:rPr>
          <w:rFonts w:ascii="Georgia" w:hAnsi="Georgia"/>
        </w:rPr>
      </w:pPr>
      <w:r w:rsidRPr="00661996">
        <w:rPr>
          <w:rFonts w:ascii="Georgia" w:hAnsi="Georgia"/>
        </w:rPr>
        <w:t xml:space="preserve">(David Alger, BA in Philosophy &amp; English, IUPUI, MA in American Philosophy, IUPUI, Ph.D. in Philosophy from Penn State, “”Handout 2: Cultural Relativism,” No date,” </w:t>
      </w:r>
      <w:hyperlink r:id="rId22" w:history="1">
        <w:r w:rsidRPr="00661996">
          <w:rPr>
            <w:rStyle w:val="Hyperlink"/>
            <w:rFonts w:ascii="Georgia" w:hAnsi="Georgia"/>
            <w:color w:val="auto"/>
          </w:rPr>
          <w:t>http://www.davidagler.com/teaching/bioethics/ethicaltheories/Handout2_CulturalRelativism.pdf</w:t>
        </w:r>
      </w:hyperlink>
      <w:r w:rsidRPr="00661996">
        <w:rPr>
          <w:rFonts w:ascii="Georgia" w:hAnsi="Georgia"/>
        </w:rPr>
        <w:t>, Accessed: 7/11/14, RH)</w:t>
      </w:r>
    </w:p>
    <w:p w14:paraId="3BA9DBEF" w14:textId="77777777" w:rsidR="00EF74CE" w:rsidRPr="00661996" w:rsidRDefault="00EF74CE" w:rsidP="00EF74CE">
      <w:pPr>
        <w:rPr>
          <w:rFonts w:ascii="Georgia" w:hAnsi="Georgia"/>
        </w:rPr>
      </w:pPr>
      <w:r w:rsidRPr="00661996">
        <w:rPr>
          <w:rFonts w:ascii="Georgia" w:hAnsi="Georgia"/>
        </w:rPr>
        <w:t xml:space="preserve">Cultural relativism (CR) is a theory about the nature of </w:t>
      </w:r>
      <w:proofErr w:type="gramStart"/>
      <w:r w:rsidRPr="00661996">
        <w:rPr>
          <w:rFonts w:ascii="Georgia" w:hAnsi="Georgia"/>
        </w:rPr>
        <w:t>morality which</w:t>
      </w:r>
      <w:proofErr w:type="gramEnd"/>
      <w:r w:rsidRPr="00661996">
        <w:rPr>
          <w:rFonts w:ascii="Georgia" w:hAnsi="Georgia"/>
        </w:rPr>
        <w:t xml:space="preserve"> contends that (i) there are no objective, universal moral rules and (ii) the moral rules that do exist are culture-bound. In other words,</w:t>
      </w:r>
    </w:p>
    <w:p w14:paraId="7E67426D" w14:textId="77777777" w:rsidR="00EF74CE" w:rsidRPr="00661996" w:rsidRDefault="00EF74CE" w:rsidP="00EF74CE">
      <w:pPr>
        <w:rPr>
          <w:rFonts w:ascii="Georgia" w:hAnsi="Georgia"/>
        </w:rPr>
      </w:pPr>
      <w:proofErr w:type="gramStart"/>
      <w:r w:rsidRPr="00661996">
        <w:rPr>
          <w:rFonts w:ascii="Georgia" w:hAnsi="Georgia"/>
        </w:rPr>
        <w:t>there</w:t>
      </w:r>
      <w:proofErr w:type="gramEnd"/>
      <w:r w:rsidRPr="00661996">
        <w:rPr>
          <w:rFonts w:ascii="Georgia" w:hAnsi="Georgia"/>
        </w:rPr>
        <w:t xml:space="preserve"> is the negative claim there are no moral claims such as killing is wrong that would apply to every culture, and</w:t>
      </w:r>
    </w:p>
    <w:p w14:paraId="5A6C514C" w14:textId="77777777" w:rsidR="00EF74CE" w:rsidRPr="00661996" w:rsidRDefault="00EF74CE" w:rsidP="00EF74CE">
      <w:pPr>
        <w:rPr>
          <w:rFonts w:ascii="Georgia" w:hAnsi="Georgia"/>
        </w:rPr>
      </w:pPr>
      <w:proofErr w:type="gramStart"/>
      <w:r w:rsidRPr="00661996">
        <w:rPr>
          <w:rFonts w:ascii="Georgia" w:hAnsi="Georgia"/>
        </w:rPr>
        <w:t>there</w:t>
      </w:r>
      <w:proofErr w:type="gramEnd"/>
      <w:r w:rsidRPr="00661996">
        <w:rPr>
          <w:rFonts w:ascii="Georgia" w:hAnsi="Georgia"/>
        </w:rPr>
        <w:t xml:space="preserve"> is the positive claim that there are moral rules but they vary depending upon the culture, society, context.</w:t>
      </w:r>
    </w:p>
    <w:p w14:paraId="0877BAA3" w14:textId="77777777" w:rsidR="00EF74CE" w:rsidRPr="00661996" w:rsidRDefault="00EF74CE" w:rsidP="00EF74CE">
      <w:pPr>
        <w:rPr>
          <w:rFonts w:ascii="Georgia" w:hAnsi="Georgia"/>
        </w:rPr>
      </w:pPr>
      <w:r w:rsidRPr="00661996">
        <w:rPr>
          <w:rFonts w:ascii="Georgia" w:hAnsi="Georgia"/>
        </w:rPr>
        <w:t>Concerning the positive claim, what CR contends is that what is morally permissible is what accords with socially approved customs or standards while what is morally wrong is what goes against the customs or standards of society. If you do an action e in one culture, it might be morally acceptable, whereas if you perform e in another culture, it would be morally wrong.</w:t>
      </w:r>
    </w:p>
    <w:p w14:paraId="743FB383" w14:textId="77777777" w:rsidR="00EF74CE" w:rsidRPr="00661996" w:rsidRDefault="00EF74CE" w:rsidP="00EF74CE">
      <w:pPr>
        <w:rPr>
          <w:rFonts w:ascii="Georgia" w:hAnsi="Georgia"/>
          <w:b/>
          <w:u w:val="single"/>
        </w:rPr>
      </w:pPr>
      <w:r w:rsidRPr="00661996">
        <w:rPr>
          <w:rFonts w:ascii="Georgia" w:hAnsi="Georgia"/>
        </w:rPr>
        <w:t xml:space="preserve">An </w:t>
      </w:r>
      <w:r w:rsidRPr="00661996">
        <w:rPr>
          <w:rStyle w:val="StyleBoldUnderline"/>
          <w:rFonts w:ascii="Georgia" w:hAnsi="Georgia"/>
        </w:rPr>
        <w:t>Extreme Example</w:t>
      </w:r>
      <w:r w:rsidRPr="00661996">
        <w:rPr>
          <w:rFonts w:ascii="Georgia" w:hAnsi="Georgia"/>
        </w:rPr>
        <w:t xml:space="preserve">: The </w:t>
      </w:r>
      <w:r w:rsidRPr="00661996">
        <w:rPr>
          <w:rStyle w:val="StyleBoldUnderline"/>
          <w:rFonts w:ascii="Georgia" w:hAnsi="Georgia"/>
        </w:rPr>
        <w:t>Jivaro are an Indian clan</w:t>
      </w:r>
      <w:r w:rsidRPr="00661996">
        <w:rPr>
          <w:rFonts w:ascii="Georgia" w:hAnsi="Georgia"/>
        </w:rPr>
        <w:t xml:space="preserve">. </w:t>
      </w:r>
      <w:r w:rsidRPr="00661996">
        <w:rPr>
          <w:rStyle w:val="StyleBoldUnderline"/>
          <w:rFonts w:ascii="Georgia" w:hAnsi="Georgia"/>
        </w:rPr>
        <w:t>They are known to be an intensely warlike group</w:t>
      </w:r>
      <w:r w:rsidRPr="00661996">
        <w:rPr>
          <w:rFonts w:ascii="Georgia" w:hAnsi="Georgia"/>
        </w:rPr>
        <w:t xml:space="preserve">, tremendously protective of their freedom and unwilling to subordinate themselves to other authorities. </w:t>
      </w:r>
      <w:r w:rsidRPr="00661996">
        <w:rPr>
          <w:rStyle w:val="StyleBoldUnderline"/>
          <w:rFonts w:ascii="Georgia" w:hAnsi="Georgia"/>
        </w:rPr>
        <w:t>In this fierce society, headhunting and shrinking the heads is a process much revered and honored.</w:t>
      </w:r>
      <w:r w:rsidRPr="00661996">
        <w:rPr>
          <w:rFonts w:ascii="Georgia" w:hAnsi="Georgia"/>
        </w:rPr>
        <w:t xml:space="preserve"> </w:t>
      </w:r>
      <w:r w:rsidRPr="00661996">
        <w:rPr>
          <w:rStyle w:val="StyleBoldUnderline"/>
          <w:rFonts w:ascii="Georgia" w:hAnsi="Georgia"/>
        </w:rPr>
        <w:t>This practice is morally permissible</w:t>
      </w:r>
      <w:r w:rsidRPr="00661996">
        <w:rPr>
          <w:rFonts w:ascii="Georgia" w:hAnsi="Georgia"/>
        </w:rPr>
        <w:t xml:space="preserve">. In contrast, </w:t>
      </w:r>
      <w:r w:rsidRPr="00661996">
        <w:rPr>
          <w:rStyle w:val="StyleBoldUnderline"/>
          <w:rFonts w:ascii="Georgia" w:hAnsi="Georgia"/>
        </w:rPr>
        <w:t>in the U.S., chopping off someone’s head then trying to preserve it is not only a criminal offence, but held by almost everyone to be immoral. According to CR, there is no objective, universal rule that says headhunting is wrong.</w:t>
      </w:r>
      <w:r w:rsidRPr="00661996">
        <w:rPr>
          <w:rFonts w:ascii="Georgia" w:hAnsi="Georgia"/>
        </w:rPr>
        <w:t xml:space="preserve"> Rather, </w:t>
      </w:r>
      <w:r w:rsidRPr="00661996">
        <w:rPr>
          <w:rStyle w:val="StyleBoldUnderline"/>
          <w:rFonts w:ascii="Georgia" w:hAnsi="Georgia"/>
        </w:rPr>
        <w:t>it is morally permissible (even admirable) for the Jivaro, while it is morally wrong from those in the U.S.</w:t>
      </w:r>
    </w:p>
    <w:p w14:paraId="4AD6A08D" w14:textId="77777777" w:rsidR="00EF74CE" w:rsidRPr="00661996" w:rsidRDefault="00EF74CE" w:rsidP="00EF74CE">
      <w:pPr>
        <w:pStyle w:val="Heading2"/>
        <w:rPr>
          <w:rFonts w:ascii="Georgia" w:hAnsi="Georgia"/>
        </w:rPr>
      </w:pPr>
      <w:r w:rsidRPr="00661996">
        <w:rPr>
          <w:rFonts w:ascii="Georgia" w:hAnsi="Georgia"/>
        </w:rPr>
        <w:t>NEG</w:t>
      </w:r>
    </w:p>
    <w:p w14:paraId="26DA13B8" w14:textId="77777777" w:rsidR="00EF74CE" w:rsidRPr="00661996" w:rsidRDefault="00EF74CE" w:rsidP="00EF74CE">
      <w:pPr>
        <w:pStyle w:val="Heading3"/>
        <w:rPr>
          <w:rFonts w:ascii="Georgia" w:hAnsi="Georgia"/>
        </w:rPr>
      </w:pPr>
      <w:r w:rsidRPr="00661996">
        <w:rPr>
          <w:rFonts w:ascii="Georgia" w:hAnsi="Georgia"/>
        </w:rPr>
        <w:t>1NC</w:t>
      </w:r>
    </w:p>
    <w:p w14:paraId="17335329" w14:textId="77777777" w:rsidR="00EF74CE" w:rsidRPr="00661996" w:rsidRDefault="00EF74CE" w:rsidP="00EF74CE">
      <w:pPr>
        <w:pStyle w:val="Heading4"/>
        <w:rPr>
          <w:rFonts w:ascii="Georgia" w:hAnsi="Georgia"/>
        </w:rPr>
      </w:pPr>
      <w:r w:rsidRPr="00661996">
        <w:rPr>
          <w:rFonts w:ascii="Georgia" w:hAnsi="Georgia"/>
        </w:rPr>
        <w:t xml:space="preserve">The Makah tribe uses whaling as a means of cultural tradition. This exhibits a type of cultural relativism. </w:t>
      </w:r>
    </w:p>
    <w:p w14:paraId="270A1327" w14:textId="77777777" w:rsidR="00EF74CE" w:rsidRPr="00661996" w:rsidRDefault="00EF74CE" w:rsidP="00EF74CE">
      <w:pPr>
        <w:rPr>
          <w:rStyle w:val="StyleStyleBold12pt"/>
          <w:rFonts w:ascii="Georgia" w:hAnsi="Georgia"/>
        </w:rPr>
      </w:pPr>
      <w:r w:rsidRPr="00661996">
        <w:rPr>
          <w:rStyle w:val="StyleStyleBold12pt"/>
          <w:rFonts w:ascii="Georgia" w:hAnsi="Georgia"/>
        </w:rPr>
        <w:t>Sciullo, 2008</w:t>
      </w:r>
    </w:p>
    <w:p w14:paraId="488D8F0B" w14:textId="77777777" w:rsidR="00EF74CE" w:rsidRPr="00661996" w:rsidRDefault="00EF74CE" w:rsidP="00EF74CE">
      <w:pPr>
        <w:rPr>
          <w:rFonts w:ascii="Georgia" w:hAnsi="Georgia"/>
        </w:rPr>
      </w:pPr>
      <w:r w:rsidRPr="00661996">
        <w:rPr>
          <w:rFonts w:ascii="Georgia" w:hAnsi="Georgia"/>
        </w:rPr>
        <w:t>(Nick J. Sciullo, Ph.D. Student, Assistant Debate Coach, and Graduate Teaching Assistant, Department of Communication at Georgia State University, President &amp; CEO at Nick J. Sciullo Consulting, LLC, State Director at GoRail, former assistant Debate Coach in the Department of Political Science at United States Naval Academy, former Research Assistant at West Virginia University College of Law, “A WHALE OF A TALE: POST-COLINIALISM, CRITICAL THEORY, AND DECONSTRUCTION: REVISTING THE INTERNATIONAL CONVENTION FOR THE REGULATION OF WHALING THROUGH A SOCIO-LEGAL PERSPECTIVE, 2008, PDF, Accessed: 7/11/14, RH)</w:t>
      </w:r>
    </w:p>
    <w:p w14:paraId="79B56498" w14:textId="77777777" w:rsidR="00EF74CE" w:rsidRPr="00661996" w:rsidRDefault="00EF74CE" w:rsidP="00EF74CE">
      <w:pPr>
        <w:rPr>
          <w:rStyle w:val="StyleBoldUnderline"/>
          <w:rFonts w:ascii="Georgia" w:hAnsi="Georgia"/>
        </w:rPr>
      </w:pPr>
      <w:r w:rsidRPr="00661996">
        <w:rPr>
          <w:rStyle w:val="StyleBoldUnderline"/>
          <w:rFonts w:ascii="Georgia" w:hAnsi="Georgia"/>
        </w:rPr>
        <w:t>Indigenous people of</w:t>
      </w:r>
      <w:r w:rsidRPr="00661996">
        <w:rPr>
          <w:rFonts w:ascii="Georgia" w:hAnsi="Georgia"/>
        </w:rPr>
        <w:t>, what is now</w:t>
      </w:r>
      <w:r w:rsidRPr="00661996">
        <w:rPr>
          <w:rStyle w:val="StyleBoldUnderline"/>
          <w:rFonts w:ascii="Georgia" w:hAnsi="Georgia"/>
        </w:rPr>
        <w:t>, the U</w:t>
      </w:r>
      <w:r w:rsidRPr="00661996">
        <w:rPr>
          <w:rFonts w:ascii="Georgia" w:hAnsi="Georgia"/>
        </w:rPr>
        <w:t xml:space="preserve">nited </w:t>
      </w:r>
      <w:r w:rsidRPr="00661996">
        <w:rPr>
          <w:rStyle w:val="StyleBoldUnderline"/>
          <w:rFonts w:ascii="Georgia" w:hAnsi="Georgia"/>
        </w:rPr>
        <w:t>S</w:t>
      </w:r>
      <w:r w:rsidRPr="00661996">
        <w:rPr>
          <w:rFonts w:ascii="Georgia" w:hAnsi="Georgia"/>
        </w:rPr>
        <w:t xml:space="preserve">tates </w:t>
      </w:r>
      <w:r w:rsidRPr="00661996">
        <w:rPr>
          <w:rStyle w:val="StyleBoldUnderline"/>
          <w:rFonts w:ascii="Georgia" w:hAnsi="Georgia"/>
        </w:rPr>
        <w:t>are diverse and distinct from White</w:t>
      </w:r>
      <w:r w:rsidRPr="00661996">
        <w:rPr>
          <w:rFonts w:ascii="Georgia" w:hAnsi="Georgia"/>
        </w:rPr>
        <w:t xml:space="preserve"> people —White </w:t>
      </w:r>
      <w:r w:rsidRPr="00661996">
        <w:rPr>
          <w:rStyle w:val="StyleBoldUnderline"/>
          <w:rFonts w:ascii="Georgia" w:hAnsi="Georgia"/>
        </w:rPr>
        <w:t>culture</w:t>
      </w:r>
      <w:r w:rsidRPr="00661996">
        <w:rPr>
          <w:rFonts w:ascii="Georgia" w:hAnsi="Georgia"/>
        </w:rPr>
        <w:t xml:space="preserve">.32 They existed free from the influences of Christianity, Europe, and the powerful oppression of manifest destiny. Indigenous peoples had thriving economies that rivaled the efficiency and success of more storied European economies.33 </w:t>
      </w:r>
      <w:proofErr w:type="gramStart"/>
      <w:r w:rsidRPr="00661996">
        <w:rPr>
          <w:rStyle w:val="StyleBoldUnderline"/>
          <w:rFonts w:ascii="Georgia" w:hAnsi="Georgia"/>
        </w:rPr>
        <w:t>They</w:t>
      </w:r>
      <w:proofErr w:type="gramEnd"/>
      <w:r w:rsidRPr="00661996">
        <w:rPr>
          <w:rStyle w:val="StyleBoldUnderline"/>
          <w:rFonts w:ascii="Georgia" w:hAnsi="Georgia"/>
        </w:rPr>
        <w:t xml:space="preserve"> advanced powerful ideas of philosophy, science, agriculture, and religion.34 Indigenous people are not alike, nor are all members of a particular culture, tribe, clan, or other group alike. Their diversity is one of the most interesting aspects of indigenous studies.</w:t>
      </w:r>
    </w:p>
    <w:p w14:paraId="3EE125FD" w14:textId="77777777" w:rsidR="00EF74CE" w:rsidRPr="00661996" w:rsidRDefault="00EF74CE" w:rsidP="00EF74CE">
      <w:pPr>
        <w:rPr>
          <w:rFonts w:ascii="Georgia" w:hAnsi="Georgia"/>
        </w:rPr>
      </w:pPr>
      <w:r w:rsidRPr="00661996">
        <w:rPr>
          <w:rFonts w:ascii="Georgia" w:hAnsi="Georgia"/>
        </w:rPr>
        <w:t>Steven L. Newcomb argues that “we as Indigenous peoples must be extremely cautious and discriminating when it comes to conceptualizing ourselves in terms of the non-Indian society’s dominating categories, concepts, and metaphors, and other cognitive operations.”35 While clearly arguing for resistance by native peoples, Newcomb’s call for caution may be applied to all. Our historical understanding should be characterized by the active inclusion of competing views, especially those of native peoples who have been particularly and carefully removed or “otherized” in discussions about their history and the importance of that history in shaping current cultural practices.</w:t>
      </w:r>
    </w:p>
    <w:p w14:paraId="5E7B1DAB" w14:textId="77777777" w:rsidR="00EF74CE" w:rsidRPr="00661996" w:rsidRDefault="00EF74CE" w:rsidP="00EF74CE">
      <w:pPr>
        <w:rPr>
          <w:rFonts w:ascii="Georgia" w:hAnsi="Georgia"/>
        </w:rPr>
      </w:pPr>
      <w:r w:rsidRPr="00661996">
        <w:rPr>
          <w:rStyle w:val="StyleBoldUnderline"/>
          <w:rFonts w:ascii="Georgia" w:hAnsi="Georgia"/>
        </w:rPr>
        <w:t>Whaling has been an historical reality for many groups over the years.</w:t>
      </w:r>
      <w:r w:rsidRPr="00661996">
        <w:rPr>
          <w:rFonts w:ascii="Georgia" w:hAnsi="Georgia"/>
        </w:rPr>
        <w:t xml:space="preserve">36 </w:t>
      </w:r>
      <w:r w:rsidRPr="00661996">
        <w:rPr>
          <w:rStyle w:val="StyleBoldUnderline"/>
          <w:rFonts w:ascii="Georgia" w:hAnsi="Georgia"/>
        </w:rPr>
        <w:t>Much of the whaling debate in the U</w:t>
      </w:r>
      <w:r w:rsidRPr="00661996">
        <w:rPr>
          <w:rFonts w:ascii="Georgia" w:hAnsi="Georgia"/>
        </w:rPr>
        <w:t xml:space="preserve">nited </w:t>
      </w:r>
      <w:r w:rsidRPr="00661996">
        <w:rPr>
          <w:rStyle w:val="StyleBoldUnderline"/>
          <w:rFonts w:ascii="Georgia" w:hAnsi="Georgia"/>
        </w:rPr>
        <w:t>S</w:t>
      </w:r>
      <w:r w:rsidRPr="00661996">
        <w:rPr>
          <w:rFonts w:ascii="Georgia" w:hAnsi="Georgia"/>
        </w:rPr>
        <w:t xml:space="preserve">tates </w:t>
      </w:r>
      <w:r w:rsidRPr="00661996">
        <w:rPr>
          <w:rStyle w:val="Emphasis"/>
          <w:rFonts w:ascii="Georgia" w:hAnsi="Georgia"/>
        </w:rPr>
        <w:t>focuses on the cultural/historical significance of whaling to the Makah</w:t>
      </w:r>
      <w:r w:rsidRPr="00661996">
        <w:rPr>
          <w:rFonts w:ascii="Georgia" w:hAnsi="Georgia"/>
        </w:rPr>
        <w:t xml:space="preserve">, but this discussion is shrouded in disdain, if not absolute disgust for whaling.37 </w:t>
      </w:r>
      <w:r w:rsidRPr="00661996">
        <w:rPr>
          <w:rStyle w:val="Emphasis"/>
          <w:rFonts w:ascii="Georgia" w:hAnsi="Georgia"/>
        </w:rPr>
        <w:t>For the Makah, whaling is a culturally significant practice, and not simply an exploitation of resources</w:t>
      </w:r>
      <w:r w:rsidRPr="00661996">
        <w:rPr>
          <w:rFonts w:ascii="Georgia" w:hAnsi="Georgia"/>
        </w:rPr>
        <w:t xml:space="preserve">.38 </w:t>
      </w:r>
      <w:r w:rsidRPr="00661996">
        <w:rPr>
          <w:rStyle w:val="StyleBoldUnderline"/>
          <w:rFonts w:ascii="Georgia" w:hAnsi="Georgia"/>
        </w:rPr>
        <w:t>The Makah have whaled, beginning roughly 4,000 years ago</w:t>
      </w:r>
      <w:r w:rsidRPr="00661996">
        <w:rPr>
          <w:rFonts w:ascii="Georgia" w:hAnsi="Georgia"/>
        </w:rPr>
        <w:t xml:space="preserve">, and continuously for 1,500 years up to the present.39 </w:t>
      </w:r>
      <w:r w:rsidRPr="00661996">
        <w:rPr>
          <w:rStyle w:val="StyleBoldUnderline"/>
          <w:rFonts w:ascii="Georgia" w:hAnsi="Georgia"/>
        </w:rPr>
        <w:t>They are an ocean people</w:t>
      </w:r>
      <w:r w:rsidRPr="00661996">
        <w:rPr>
          <w:rFonts w:ascii="Georgia" w:hAnsi="Georgia"/>
        </w:rPr>
        <w:t xml:space="preserve">,40 </w:t>
      </w:r>
      <w:r w:rsidRPr="00661996">
        <w:rPr>
          <w:rStyle w:val="StyleBoldUnderline"/>
          <w:rFonts w:ascii="Georgia" w:hAnsi="Georgia"/>
        </w:rPr>
        <w:t>having long depended on the ocean to maintain their society.</w:t>
      </w:r>
      <w:r w:rsidRPr="00661996">
        <w:rPr>
          <w:rFonts w:ascii="Georgia" w:hAnsi="Georgia"/>
        </w:rPr>
        <w:t xml:space="preserve">41 </w:t>
      </w:r>
      <w:r w:rsidRPr="00661996">
        <w:rPr>
          <w:rStyle w:val="StyleBoldUnderline"/>
          <w:rFonts w:ascii="Georgia" w:hAnsi="Georgia"/>
        </w:rPr>
        <w:t>Whaling has provided valuable resources beyond supplying food</w:t>
      </w:r>
      <w:r w:rsidRPr="00661996">
        <w:rPr>
          <w:rFonts w:ascii="Georgia" w:hAnsi="Georgia"/>
        </w:rPr>
        <w:t xml:space="preserve">,42 </w:t>
      </w:r>
      <w:r w:rsidRPr="00661996">
        <w:rPr>
          <w:rStyle w:val="StyleBoldUnderline"/>
          <w:rFonts w:ascii="Georgia" w:hAnsi="Georgia"/>
        </w:rPr>
        <w:t>including providing heat</w:t>
      </w:r>
      <w:r w:rsidRPr="00661996">
        <w:rPr>
          <w:rFonts w:ascii="Georgia" w:hAnsi="Georgia"/>
        </w:rPr>
        <w:t xml:space="preserve">,43 </w:t>
      </w:r>
      <w:r w:rsidRPr="00661996">
        <w:rPr>
          <w:rStyle w:val="StyleBoldUnderline"/>
          <w:rFonts w:ascii="Georgia" w:hAnsi="Georgia"/>
        </w:rPr>
        <w:t>tradable goods</w:t>
      </w:r>
      <w:r w:rsidRPr="00661996">
        <w:rPr>
          <w:rFonts w:ascii="Georgia" w:hAnsi="Georgia"/>
        </w:rPr>
        <w:t xml:space="preserve">,44 </w:t>
      </w:r>
      <w:r w:rsidRPr="00661996">
        <w:rPr>
          <w:rStyle w:val="Emphasis"/>
          <w:rFonts w:ascii="Georgia" w:hAnsi="Georgia"/>
        </w:rPr>
        <w:t>spiritual significance</w:t>
      </w:r>
      <w:r w:rsidRPr="00661996">
        <w:rPr>
          <w:rFonts w:ascii="Georgia" w:hAnsi="Georgia"/>
        </w:rPr>
        <w:t>,45 and other necessities. The Makah is “the only tribe in the United States with an explicit treaty right to hunt whales.”46</w:t>
      </w:r>
    </w:p>
    <w:p w14:paraId="342E2341" w14:textId="77777777" w:rsidR="00EF74CE" w:rsidRPr="00661996" w:rsidRDefault="00EF74CE" w:rsidP="00EF74CE">
      <w:pPr>
        <w:rPr>
          <w:rStyle w:val="StyleBoldUnderline"/>
          <w:rFonts w:ascii="Georgia" w:hAnsi="Georgia"/>
        </w:rPr>
      </w:pPr>
      <w:r w:rsidRPr="00661996">
        <w:rPr>
          <w:rStyle w:val="StyleBoldUnderline"/>
          <w:rFonts w:ascii="Georgia" w:hAnsi="Georgia"/>
        </w:rPr>
        <w:t>Whaling is not a practice unique to the Makah</w:t>
      </w:r>
      <w:r w:rsidRPr="00661996">
        <w:rPr>
          <w:rFonts w:ascii="Georgia" w:hAnsi="Georgia"/>
        </w:rPr>
        <w:t>. Briefly, New Zealand has a long history of whaling.47 Japan also has a long history of whaling that dates back to its earliest coastal communities.48 The Basque people whaled in the 13th century.49 To understand the cultural significance of whaling, one must understand that whaling is an historical practice that dates back thousands of years</w:t>
      </w:r>
      <w:proofErr w:type="gramStart"/>
      <w:r w:rsidRPr="00661996">
        <w:rPr>
          <w:rFonts w:ascii="Georgia" w:hAnsi="Georgia"/>
        </w:rPr>
        <w:t>,50</w:t>
      </w:r>
      <w:proofErr w:type="gramEnd"/>
      <w:r w:rsidRPr="00661996">
        <w:rPr>
          <w:rFonts w:ascii="Georgia" w:hAnsi="Georgia"/>
        </w:rPr>
        <w:t xml:space="preserve"> and is not a new invention, trend, or exploitive behavior. Without a historical understanding of whaling, the scholar is unable to appreciate the nuances of the arguments for cultural whaling</w:t>
      </w:r>
      <w:r w:rsidRPr="00661996">
        <w:rPr>
          <w:rStyle w:val="StyleBoldUnderline"/>
          <w:rFonts w:ascii="Georgia" w:hAnsi="Georgia"/>
        </w:rPr>
        <w:t>. Failing to understand its history inevitably leads to a failure to understand cultural claims.</w:t>
      </w:r>
    </w:p>
    <w:p w14:paraId="690B514C" w14:textId="77777777" w:rsidR="00EF74CE" w:rsidRPr="00661996" w:rsidRDefault="00EF74CE" w:rsidP="00EF74CE">
      <w:pPr>
        <w:rPr>
          <w:rFonts w:ascii="Georgia" w:hAnsi="Georgia"/>
        </w:rPr>
      </w:pPr>
      <w:r w:rsidRPr="00661996">
        <w:rPr>
          <w:rFonts w:ascii="Georgia" w:hAnsi="Georgia"/>
        </w:rPr>
        <w:t>Cinnamon Carlarne, an author who has written extensively on whaling, is one such scholar who has failed to fully explore the traditions of the Makah while thoroughly analyzing other whaling cultures.51 In a recent law review article52 Carlarne, who has an impressive record of publication and scholarly achievement</w:t>
      </w:r>
      <w:proofErr w:type="gramStart"/>
      <w:r w:rsidRPr="00661996">
        <w:rPr>
          <w:rFonts w:ascii="Georgia" w:hAnsi="Georgia"/>
        </w:rPr>
        <w:t>,53</w:t>
      </w:r>
      <w:proofErr w:type="gramEnd"/>
      <w:r w:rsidRPr="00661996">
        <w:rPr>
          <w:rFonts w:ascii="Georgia" w:hAnsi="Georgia"/>
        </w:rPr>
        <w:t xml:space="preserve"> does not give so much as a nod to the continuing debate surrounding the Makah. The history of the International Whaling Commission (“IWC”) in her article is self-described as brief, but manages to list multiple other cultures who have participated in whaling.54 There is always a danger in discussing an issue that is of tremendous international import to forget the many groups inside a country that may have different, if not competing, stakes in the issues and policies at hand. This is truly an error or omission that speaks to the tendency of scholars to ignore or conveniently forget the discussion of one’s country’s indigenous populations.</w:t>
      </w:r>
    </w:p>
    <w:p w14:paraId="723AC4E5" w14:textId="77777777" w:rsidR="00EF74CE" w:rsidRPr="00661996" w:rsidRDefault="00EF74CE" w:rsidP="00EF74CE">
      <w:pPr>
        <w:pStyle w:val="Heading4"/>
        <w:rPr>
          <w:rFonts w:ascii="Georgia" w:hAnsi="Georgia"/>
        </w:rPr>
      </w:pPr>
      <w:r w:rsidRPr="00661996">
        <w:rPr>
          <w:rFonts w:ascii="Georgia" w:hAnsi="Georgia"/>
        </w:rPr>
        <w:t xml:space="preserve">While Cultural Relativism seems a good idea at first, it’s actually not a good idea. It justifies mass atrocity, genocide, and racism. </w:t>
      </w:r>
    </w:p>
    <w:p w14:paraId="53A081CC" w14:textId="77777777" w:rsidR="00EF74CE" w:rsidRPr="00661996" w:rsidRDefault="00EF74CE" w:rsidP="00EF74CE">
      <w:pPr>
        <w:rPr>
          <w:rStyle w:val="StyleStyleBold12pt"/>
          <w:rFonts w:ascii="Georgia" w:hAnsi="Georgia"/>
        </w:rPr>
      </w:pPr>
      <w:r w:rsidRPr="00661996">
        <w:rPr>
          <w:rStyle w:val="StyleStyleBold12pt"/>
          <w:rFonts w:ascii="Georgia" w:hAnsi="Georgia"/>
        </w:rPr>
        <w:t>Rachel, 1999</w:t>
      </w:r>
    </w:p>
    <w:p w14:paraId="4FA04BA5" w14:textId="77777777" w:rsidR="00EF74CE" w:rsidRPr="00661996" w:rsidRDefault="00EF74CE" w:rsidP="00EF74CE">
      <w:pPr>
        <w:rPr>
          <w:rFonts w:ascii="Georgia" w:hAnsi="Georgia"/>
        </w:rPr>
      </w:pPr>
      <w:r w:rsidRPr="00661996">
        <w:rPr>
          <w:rFonts w:ascii="Georgia" w:hAnsi="Georgia"/>
        </w:rPr>
        <w:t xml:space="preserve">(James Rachel, graduated from Mercer University, received Ph.D. from the University of North Carolina at Chapel Hill, he taught at the University of Richmond, New York University, University of Miami, Duke University, and the University of Alabama at Birmingham, “The Challenge of Cultural Relativism,” 1999, </w:t>
      </w:r>
    </w:p>
    <w:p w14:paraId="5382DF4B" w14:textId="77777777" w:rsidR="00EF74CE" w:rsidRPr="00661996" w:rsidRDefault="00FF3C2A" w:rsidP="00EF74CE">
      <w:pPr>
        <w:rPr>
          <w:rFonts w:ascii="Georgia" w:hAnsi="Georgia"/>
        </w:rPr>
      </w:pPr>
      <w:hyperlink r:id="rId23" w:history="1">
        <w:r w:rsidR="00EF74CE" w:rsidRPr="00661996">
          <w:rPr>
            <w:rStyle w:val="Hyperlink"/>
            <w:rFonts w:ascii="Georgia" w:hAnsi="Georgia"/>
            <w:color w:val="auto"/>
          </w:rPr>
          <w:t>http://faculty.uca.edu/rnovy/rachels--cultural%20relativism.htm</w:t>
        </w:r>
      </w:hyperlink>
      <w:r w:rsidR="00EF74CE" w:rsidRPr="00661996">
        <w:rPr>
          <w:rFonts w:ascii="Georgia" w:hAnsi="Georgia"/>
        </w:rPr>
        <w:t>, Accessed: 7/11/14, RH)</w:t>
      </w:r>
    </w:p>
    <w:p w14:paraId="5EBD1EBB" w14:textId="77777777" w:rsidR="00EF74CE" w:rsidRPr="00661996" w:rsidRDefault="00EF74CE" w:rsidP="00EF74CE">
      <w:pPr>
        <w:rPr>
          <w:rFonts w:ascii="Georgia" w:hAnsi="Georgia"/>
        </w:rPr>
      </w:pPr>
      <w:r w:rsidRPr="00661996">
        <w:rPr>
          <w:rFonts w:ascii="Georgia" w:hAnsi="Georgia"/>
        </w:rPr>
        <w:t xml:space="preserve">In the passage quoted above, William Graham Sumner summarizes the essence of Cultural Relativism. He says that there is no measure of right and wrong other than the standards of one's society: "The notion of right is in the folkways. It is not outside of them, of independent origin, and brought to test them. In the folkways, whatever </w:t>
      </w:r>
      <w:proofErr w:type="gramStart"/>
      <w:r w:rsidRPr="00661996">
        <w:rPr>
          <w:rFonts w:ascii="Georgia" w:hAnsi="Georgia"/>
        </w:rPr>
        <w:t>is,</w:t>
      </w:r>
      <w:proofErr w:type="gramEnd"/>
      <w:r w:rsidRPr="00661996">
        <w:rPr>
          <w:rFonts w:ascii="Georgia" w:hAnsi="Georgia"/>
        </w:rPr>
        <w:t xml:space="preserve"> is right."</w:t>
      </w:r>
    </w:p>
    <w:p w14:paraId="1850C7A6" w14:textId="77777777" w:rsidR="00EF74CE" w:rsidRPr="00661996" w:rsidRDefault="00EF74CE" w:rsidP="00EF74CE">
      <w:pPr>
        <w:rPr>
          <w:rFonts w:ascii="Georgia" w:hAnsi="Georgia"/>
        </w:rPr>
      </w:pPr>
      <w:r w:rsidRPr="00661996">
        <w:rPr>
          <w:rFonts w:ascii="Georgia" w:hAnsi="Georgia"/>
        </w:rPr>
        <w:t>Suppose we took this seriously. What would be some of the consequences?</w:t>
      </w:r>
    </w:p>
    <w:p w14:paraId="6E07EB5E" w14:textId="77777777" w:rsidR="00EF74CE" w:rsidRPr="00661996" w:rsidRDefault="00EF74CE" w:rsidP="00EF74CE">
      <w:pPr>
        <w:rPr>
          <w:rFonts w:ascii="Georgia" w:hAnsi="Georgia"/>
        </w:rPr>
      </w:pPr>
      <w:r w:rsidRPr="00661996">
        <w:rPr>
          <w:rFonts w:ascii="Georgia" w:hAnsi="Georgia"/>
        </w:rPr>
        <w:t xml:space="preserve">1. </w:t>
      </w:r>
      <w:r w:rsidRPr="00661996">
        <w:rPr>
          <w:rStyle w:val="Emphasis"/>
          <w:rFonts w:ascii="Georgia" w:hAnsi="Georgia"/>
        </w:rPr>
        <w:t>We could no longer say that the customs of other societies are morally inferior to our own.</w:t>
      </w:r>
      <w:r w:rsidRPr="00661996">
        <w:rPr>
          <w:rFonts w:ascii="Georgia" w:hAnsi="Georgia"/>
        </w:rPr>
        <w:t xml:space="preserve"> </w:t>
      </w:r>
      <w:r w:rsidRPr="00661996">
        <w:rPr>
          <w:rStyle w:val="StyleBoldUnderline"/>
          <w:rFonts w:ascii="Georgia" w:hAnsi="Georgia"/>
        </w:rPr>
        <w:t>This</w:t>
      </w:r>
      <w:r w:rsidRPr="00661996">
        <w:rPr>
          <w:rFonts w:ascii="Georgia" w:hAnsi="Georgia"/>
        </w:rPr>
        <w:t xml:space="preserve">, of course, </w:t>
      </w:r>
      <w:r w:rsidRPr="00661996">
        <w:rPr>
          <w:rStyle w:val="StyleBoldUnderline"/>
          <w:rFonts w:ascii="Georgia" w:hAnsi="Georgia"/>
        </w:rPr>
        <w:t>is one of the main points stressed by Cultural Relativism</w:t>
      </w:r>
      <w:r w:rsidRPr="00661996">
        <w:rPr>
          <w:rFonts w:ascii="Georgia" w:hAnsi="Georgia"/>
        </w:rPr>
        <w:t xml:space="preserve">. </w:t>
      </w:r>
      <w:r w:rsidRPr="00661996">
        <w:rPr>
          <w:rStyle w:val="Emphasis"/>
          <w:rFonts w:ascii="Georgia" w:hAnsi="Georgia"/>
        </w:rPr>
        <w:t>We would have to stop condemning other societies merely because they are "different</w:t>
      </w:r>
      <w:r w:rsidRPr="00661996">
        <w:rPr>
          <w:rFonts w:ascii="Georgia" w:hAnsi="Georgia"/>
        </w:rPr>
        <w:t>:' So long as we concentrate on certain examples, such as the funerary practices of the Greeks and Callatians, this may seem to be a sophisticated, enlightened attitude.</w:t>
      </w:r>
    </w:p>
    <w:p w14:paraId="40DD5A9A" w14:textId="77777777" w:rsidR="00EF74CE" w:rsidRPr="00661996" w:rsidRDefault="00EF74CE" w:rsidP="00EF74CE">
      <w:pPr>
        <w:rPr>
          <w:rFonts w:ascii="Georgia" w:hAnsi="Georgia"/>
        </w:rPr>
      </w:pPr>
      <w:r w:rsidRPr="00661996">
        <w:rPr>
          <w:rFonts w:ascii="Georgia" w:hAnsi="Georgia"/>
        </w:rPr>
        <w:t xml:space="preserve">However, </w:t>
      </w:r>
      <w:r w:rsidRPr="00661996">
        <w:rPr>
          <w:rStyle w:val="StyleBoldUnderline"/>
          <w:rFonts w:ascii="Georgia" w:hAnsi="Georgia"/>
        </w:rPr>
        <w:t>we would also be stopped from criticizing other, less benign practices</w:t>
      </w:r>
      <w:r w:rsidRPr="00661996">
        <w:rPr>
          <w:rFonts w:ascii="Georgia" w:hAnsi="Georgia"/>
        </w:rPr>
        <w:t xml:space="preserve">. </w:t>
      </w:r>
      <w:r w:rsidRPr="00661996">
        <w:rPr>
          <w:rStyle w:val="StyleBoldUnderline"/>
          <w:rFonts w:ascii="Georgia" w:hAnsi="Georgia"/>
        </w:rPr>
        <w:t xml:space="preserve">Suppose a </w:t>
      </w:r>
      <w:proofErr w:type="gramStart"/>
      <w:r w:rsidRPr="00661996">
        <w:rPr>
          <w:rStyle w:val="StyleBoldUnderline"/>
          <w:rFonts w:ascii="Georgia" w:hAnsi="Georgia"/>
        </w:rPr>
        <w:t>society waged</w:t>
      </w:r>
      <w:proofErr w:type="gramEnd"/>
      <w:r w:rsidRPr="00661996">
        <w:rPr>
          <w:rStyle w:val="StyleBoldUnderline"/>
          <w:rFonts w:ascii="Georgia" w:hAnsi="Georgia"/>
        </w:rPr>
        <w:t xml:space="preserve"> war on its neighbors for the purpose of taking slaves. Or suppose a society was violently anti-Semitic and its leaders set out to destroy the Jews.</w:t>
      </w:r>
      <w:r w:rsidRPr="00661996">
        <w:rPr>
          <w:rStyle w:val="Emphasis"/>
          <w:rFonts w:ascii="Georgia" w:hAnsi="Georgia"/>
        </w:rPr>
        <w:t xml:space="preserve"> Cultural Relativism would preclude us from saying that either of these practices was wrong</w:t>
      </w:r>
      <w:r w:rsidRPr="00661996">
        <w:rPr>
          <w:rFonts w:ascii="Georgia" w:hAnsi="Georgia"/>
        </w:rPr>
        <w:t xml:space="preserve">. </w:t>
      </w:r>
      <w:r w:rsidRPr="00661996">
        <w:rPr>
          <w:rStyle w:val="StyleBoldUnderline"/>
          <w:rFonts w:ascii="Georgia" w:hAnsi="Georgia"/>
        </w:rPr>
        <w:t xml:space="preserve">We would not even be able to say that a society tolerant of Jews is better than the anti- Semitic society, for that would imply some sort of transcultural standard of comparison. </w:t>
      </w:r>
      <w:r w:rsidRPr="00661996">
        <w:rPr>
          <w:rFonts w:ascii="Georgia" w:hAnsi="Georgia"/>
        </w:rPr>
        <w:t>The failure to condemn these practices does not seem enlightened; on the contrary, slavery and anti-Semitism seem wrong wherever they occur. Nevertheless, if we took Cultural Relativism seriously, we would have to regard these social practices as also immune from criticism.</w:t>
      </w:r>
    </w:p>
    <w:p w14:paraId="06E99DB1" w14:textId="77777777" w:rsidR="00EF74CE" w:rsidRPr="00661996" w:rsidRDefault="00EF74CE" w:rsidP="00EF74CE">
      <w:pPr>
        <w:rPr>
          <w:rFonts w:ascii="Georgia" w:hAnsi="Georgia"/>
        </w:rPr>
      </w:pPr>
      <w:r w:rsidRPr="00661996">
        <w:rPr>
          <w:rFonts w:ascii="Georgia" w:hAnsi="Georgia"/>
        </w:rPr>
        <w:t xml:space="preserve">2. We could decide whether actions are right or wrong just by consulting the standards of our society. </w:t>
      </w:r>
      <w:r w:rsidRPr="00661996">
        <w:rPr>
          <w:rStyle w:val="StyleBoldUnderline"/>
          <w:rFonts w:ascii="Georgia" w:hAnsi="Georgia"/>
        </w:rPr>
        <w:t>Cultural Relativism suggests a simple test for determining what is right and what is wrong: All one need do is ask whether the action is in accordance with the code of one's society.</w:t>
      </w:r>
      <w:r w:rsidRPr="00661996">
        <w:rPr>
          <w:rFonts w:ascii="Georgia" w:hAnsi="Georgia"/>
        </w:rPr>
        <w:t xml:space="preserve"> Suppose in 1975, </w:t>
      </w:r>
      <w:r w:rsidRPr="00661996">
        <w:rPr>
          <w:rStyle w:val="StyleBoldUnderline"/>
          <w:rFonts w:ascii="Georgia" w:hAnsi="Georgia"/>
        </w:rPr>
        <w:t>a resident of South Africa was wondering whether his country's policy of apartheid—a rigidly racist system—was morally correct. All he has to do is ask whether this policy conformed to his society's moral code. If it did, there would have been nothing to worry about, at least from a moral point of view.</w:t>
      </w:r>
    </w:p>
    <w:p w14:paraId="4B533750" w14:textId="77777777" w:rsidR="00EF74CE" w:rsidRPr="00661996" w:rsidRDefault="00EF74CE" w:rsidP="00EF74CE">
      <w:pPr>
        <w:rPr>
          <w:rFonts w:ascii="Georgia" w:hAnsi="Georgia"/>
        </w:rPr>
      </w:pPr>
      <w:r w:rsidRPr="00661996">
        <w:rPr>
          <w:rStyle w:val="Emphasis"/>
          <w:rFonts w:ascii="Georgia" w:hAnsi="Georgia"/>
        </w:rPr>
        <w:t>This implication of Cultural Relativism is disturbing because few of us think that our society's code is perfect; we can think of ways it might be improved</w:t>
      </w:r>
      <w:r w:rsidRPr="00661996">
        <w:rPr>
          <w:rFonts w:ascii="Georgia" w:hAnsi="Georgia"/>
        </w:rPr>
        <w:t xml:space="preserve">. Yet </w:t>
      </w:r>
      <w:r w:rsidRPr="00661996">
        <w:rPr>
          <w:rStyle w:val="Emphasis"/>
          <w:rFonts w:ascii="Georgia" w:hAnsi="Georgia"/>
        </w:rPr>
        <w:t>Cultural Relativism would not only forbid us from criticizing the codes of other societies; it would stop us from criticizing our own.</w:t>
      </w:r>
      <w:r w:rsidRPr="00661996">
        <w:rPr>
          <w:rFonts w:ascii="Georgia" w:hAnsi="Georgia"/>
        </w:rPr>
        <w:t xml:space="preserve"> After all, if right and wrong are relative to culture, this must be true for our own culture just as much as for other cultures.</w:t>
      </w:r>
    </w:p>
    <w:p w14:paraId="527DD1C0" w14:textId="77777777" w:rsidR="00EF74CE" w:rsidRPr="00661996" w:rsidRDefault="00EF74CE" w:rsidP="00EF74CE">
      <w:pPr>
        <w:pStyle w:val="Heading4"/>
        <w:rPr>
          <w:rFonts w:ascii="Georgia" w:hAnsi="Georgia"/>
        </w:rPr>
      </w:pPr>
      <w:r w:rsidRPr="00661996">
        <w:rPr>
          <w:rFonts w:ascii="Georgia" w:hAnsi="Georgia"/>
        </w:rPr>
        <w:t xml:space="preserve">The alternative is to reject cultural relativism and embrace objectivism. Objectivism does not rely on cultural norms rather it relies on objective morals that do not force us to depend on those who make cultural judgments </w:t>
      </w:r>
    </w:p>
    <w:p w14:paraId="3FE49CD9" w14:textId="77777777" w:rsidR="00EF74CE" w:rsidRPr="00661996" w:rsidRDefault="00EF74CE" w:rsidP="00EF74CE">
      <w:pPr>
        <w:rPr>
          <w:rStyle w:val="StyleStyleBold12pt"/>
          <w:rFonts w:ascii="Georgia" w:hAnsi="Georgia"/>
        </w:rPr>
      </w:pPr>
      <w:r w:rsidRPr="00661996">
        <w:rPr>
          <w:rStyle w:val="StyleStyleBold12pt"/>
          <w:rFonts w:ascii="Georgia" w:hAnsi="Georgia"/>
        </w:rPr>
        <w:t>Curtler, 2002</w:t>
      </w:r>
    </w:p>
    <w:p w14:paraId="40621277" w14:textId="77777777" w:rsidR="00EF74CE" w:rsidRPr="00661996" w:rsidRDefault="00EF74CE" w:rsidP="00EF74CE">
      <w:pPr>
        <w:rPr>
          <w:rFonts w:ascii="Georgia" w:hAnsi="Georgia"/>
        </w:rPr>
      </w:pPr>
      <w:r w:rsidRPr="00661996">
        <w:rPr>
          <w:rFonts w:ascii="Georgia" w:hAnsi="Georgia"/>
        </w:rPr>
        <w:t>(Hugh Mercer Curtler, author of five books, holds degrees from St. John’s College and Northwestern University, he is Professor of Philosophy and Director of the Honors Program at Southwest State University in Minnesota, “The Myopia of the Cultural Relativist,” 2002, PDF, Accessed: 7/11/14, RH)</w:t>
      </w:r>
    </w:p>
    <w:p w14:paraId="0D6B2CB6" w14:textId="77777777" w:rsidR="00EF74CE" w:rsidRPr="00661996" w:rsidRDefault="00EF74CE" w:rsidP="00EF74CE">
      <w:pPr>
        <w:rPr>
          <w:rFonts w:ascii="Georgia" w:hAnsi="Georgia"/>
        </w:rPr>
      </w:pPr>
      <w:r w:rsidRPr="00661996">
        <w:rPr>
          <w:rStyle w:val="StyleBoldUnderline"/>
          <w:rFonts w:ascii="Georgia" w:hAnsi="Georgia"/>
        </w:rPr>
        <w:t>The alternative to cultural relativism is not absolutism</w:t>
      </w:r>
      <w:r w:rsidRPr="00661996">
        <w:rPr>
          <w:rFonts w:ascii="Georgia" w:hAnsi="Georgia"/>
        </w:rPr>
        <w:t xml:space="preserve">, as many have maintained. To say that values are not mere opinions is not to say that they are unchanging, eternal standards that are known only to a handful of extraordinary individuals. </w:t>
      </w:r>
      <w:r w:rsidRPr="00661996">
        <w:rPr>
          <w:rStyle w:val="StyleBoldUnderline"/>
          <w:rFonts w:ascii="Georgia" w:hAnsi="Georgia"/>
        </w:rPr>
        <w:t>The alterna- tive</w:t>
      </w:r>
      <w:r w:rsidRPr="00661996">
        <w:rPr>
          <w:rFonts w:ascii="Georgia" w:hAnsi="Georgia"/>
        </w:rPr>
        <w:t xml:space="preserve">, rather, </w:t>
      </w:r>
      <w:r w:rsidRPr="00661996">
        <w:rPr>
          <w:rStyle w:val="StyleBoldUnderline"/>
          <w:rFonts w:ascii="Georgia" w:hAnsi="Georgia"/>
        </w:rPr>
        <w:t>is objectivism</w:t>
      </w:r>
      <w:r w:rsidRPr="00661996">
        <w:rPr>
          <w:rFonts w:ascii="Georgia" w:hAnsi="Georgia"/>
        </w:rPr>
        <w:t xml:space="preserve">, </w:t>
      </w:r>
      <w:r w:rsidRPr="00661996">
        <w:rPr>
          <w:rStyle w:val="StyleBoldUnderline"/>
          <w:rFonts w:ascii="Georgia" w:hAnsi="Georgia"/>
        </w:rPr>
        <w:t>the view that values are objective in the sense that they do not depend upon those who make value judgments in any way, though our grasp of these values is always partial and tenuous</w:t>
      </w:r>
      <w:r w:rsidRPr="00661996">
        <w:rPr>
          <w:rFonts w:ascii="Georgia" w:hAnsi="Georgia"/>
        </w:rPr>
        <w:t>. I have examined this view in some detail in another place</w:t>
      </w:r>
      <w:proofErr w:type="gramStart"/>
      <w:r w:rsidRPr="00661996">
        <w:rPr>
          <w:rFonts w:ascii="Georgia" w:hAnsi="Georgia"/>
        </w:rPr>
        <w:t>,2</w:t>
      </w:r>
      <w:proofErr w:type="gramEnd"/>
      <w:r w:rsidRPr="00661996">
        <w:rPr>
          <w:rFonts w:ascii="Georgia" w:hAnsi="Georgia"/>
        </w:rPr>
        <w:t xml:space="preserve"> but it might be appropriate to give a brief overview of the position here.</w:t>
      </w:r>
    </w:p>
    <w:p w14:paraId="639EEE8C" w14:textId="77777777" w:rsidR="00EF74CE" w:rsidRPr="00661996" w:rsidRDefault="00EF74CE" w:rsidP="00EF74CE">
      <w:pPr>
        <w:rPr>
          <w:rFonts w:ascii="Georgia" w:hAnsi="Georgia"/>
        </w:rPr>
      </w:pPr>
      <w:r w:rsidRPr="00661996">
        <w:rPr>
          <w:rStyle w:val="StyleBoldUnderline"/>
          <w:rFonts w:ascii="Georgia" w:hAnsi="Georgia"/>
        </w:rPr>
        <w:t>Values are qualities or features of our inter-subjective world that “require” ap- proval</w:t>
      </w:r>
      <w:r w:rsidRPr="00661996">
        <w:rPr>
          <w:rFonts w:ascii="Georgia" w:hAnsi="Georgia"/>
        </w:rPr>
        <w:t xml:space="preserve">. </w:t>
      </w:r>
      <w:r w:rsidRPr="00661996">
        <w:rPr>
          <w:rStyle w:val="StyleBoldUnderline"/>
          <w:rFonts w:ascii="Georgia" w:hAnsi="Georgia"/>
        </w:rPr>
        <w:t xml:space="preserve">To reduce values to approval, as the relativist would, is to ignore the fact that the approval is brought about by virtue of a distinctive quality of features in our com- </w:t>
      </w:r>
      <w:proofErr w:type="gramStart"/>
      <w:r w:rsidRPr="00661996">
        <w:rPr>
          <w:rStyle w:val="StyleBoldUnderline"/>
          <w:rFonts w:ascii="Georgia" w:hAnsi="Georgia"/>
        </w:rPr>
        <w:t>mon</w:t>
      </w:r>
      <w:proofErr w:type="gramEnd"/>
      <w:r w:rsidRPr="00661996">
        <w:rPr>
          <w:rStyle w:val="StyleBoldUnderline"/>
          <w:rFonts w:ascii="Georgia" w:hAnsi="Georgia"/>
        </w:rPr>
        <w:t xml:space="preserve"> world that contributes to our world’s richness and variety</w:t>
      </w:r>
      <w:r w:rsidRPr="00661996">
        <w:rPr>
          <w:rFonts w:ascii="Georgia" w:hAnsi="Georgia"/>
        </w:rPr>
        <w:t>. As John Mullen has said in this regard, “</w:t>
      </w:r>
      <w:r w:rsidRPr="00661996">
        <w:rPr>
          <w:rStyle w:val="StyleBoldUnderline"/>
          <w:rFonts w:ascii="Georgia" w:hAnsi="Georgia"/>
        </w:rPr>
        <w:t>We can observe Mother Teresa’s goodness</w:t>
      </w:r>
      <w:r w:rsidRPr="00661996">
        <w:rPr>
          <w:rFonts w:ascii="Georgia" w:hAnsi="Georgia"/>
        </w:rPr>
        <w:t xml:space="preserve"> [for example] with our own eyes. </w:t>
      </w:r>
      <w:r w:rsidRPr="00661996">
        <w:rPr>
          <w:rStyle w:val="StyleBoldUnderline"/>
          <w:rFonts w:ascii="Georgia" w:hAnsi="Georgia"/>
        </w:rPr>
        <w:t>As we observe her caring actions, we are observing her goodness</w:t>
      </w:r>
      <w:r w:rsidRPr="00661996">
        <w:rPr>
          <w:rFonts w:ascii="Georgia" w:hAnsi="Georgia"/>
        </w:rPr>
        <w:t xml:space="preserve">. </w:t>
      </w:r>
      <w:r w:rsidRPr="00661996">
        <w:rPr>
          <w:rStyle w:val="StyleBoldUnderline"/>
          <w:rFonts w:ascii="Georgia" w:hAnsi="Georgia"/>
        </w:rPr>
        <w:t>Observa- tion plays a crucial role in value claims</w:t>
      </w:r>
      <w:r w:rsidRPr="00661996">
        <w:rPr>
          <w:rFonts w:ascii="Georgia" w:hAnsi="Georgia"/>
        </w:rPr>
        <w:t xml:space="preserve">. </w:t>
      </w:r>
      <w:r w:rsidRPr="00661996">
        <w:rPr>
          <w:rStyle w:val="StyleBoldUnderline"/>
          <w:rFonts w:ascii="Georgia" w:hAnsi="Georgia"/>
        </w:rPr>
        <w:t>It makes perfectly good sense to say</w:t>
      </w:r>
      <w:r w:rsidRPr="00661996">
        <w:rPr>
          <w:rFonts w:ascii="Georgia" w:hAnsi="Georgia"/>
        </w:rPr>
        <w:t>, in the presence of her ministering to the poor, ‘</w:t>
      </w:r>
      <w:r w:rsidRPr="00661996">
        <w:rPr>
          <w:rStyle w:val="StyleBoldUnderline"/>
          <w:rFonts w:ascii="Georgia" w:hAnsi="Georgia"/>
        </w:rPr>
        <w:t>Look at what a good person she is, you can see it with your own eyes.’</w:t>
      </w:r>
      <w:r w:rsidRPr="00661996">
        <w:rPr>
          <w:rFonts w:ascii="Georgia" w:hAnsi="Georgia"/>
        </w:rPr>
        <w:t>”</w:t>
      </w:r>
      <w:r w:rsidRPr="00661996">
        <w:rPr>
          <w:rStyle w:val="StyleBoldUnderline"/>
          <w:rFonts w:ascii="Georgia" w:hAnsi="Georgia"/>
        </w:rPr>
        <w:t>3 What Mullen is talking about</w:t>
      </w:r>
      <w:r w:rsidRPr="00661996">
        <w:rPr>
          <w:rFonts w:ascii="Georgia" w:hAnsi="Georgia"/>
        </w:rPr>
        <w:t xml:space="preserve">, of course, </w:t>
      </w:r>
      <w:r w:rsidRPr="00661996">
        <w:rPr>
          <w:rStyle w:val="StyleBoldUnderline"/>
          <w:rFonts w:ascii="Georgia" w:hAnsi="Georgia"/>
        </w:rPr>
        <w:t>is the intuitive aspect of Pascal’s “two-minded” approach to reasoning</w:t>
      </w:r>
      <w:r w:rsidRPr="00661996">
        <w:rPr>
          <w:rFonts w:ascii="Georgia" w:hAnsi="Georgia"/>
        </w:rPr>
        <w:t xml:space="preserve">. </w:t>
      </w:r>
      <w:r w:rsidRPr="00661996">
        <w:rPr>
          <w:rStyle w:val="StyleBoldUnderline"/>
          <w:rFonts w:ascii="Georgia" w:hAnsi="Georgia"/>
        </w:rPr>
        <w:t>Intuition, for Pascal, is com- bined with discursive thought</w:t>
      </w:r>
      <w:r w:rsidRPr="00661996">
        <w:rPr>
          <w:rFonts w:ascii="Georgia" w:hAnsi="Georgia"/>
        </w:rPr>
        <w:t xml:space="preserve"> (esprit géométrique) </w:t>
      </w:r>
      <w:r w:rsidRPr="00661996">
        <w:rPr>
          <w:rStyle w:val="StyleBoldUnderline"/>
          <w:rFonts w:ascii="Georgia" w:hAnsi="Georgia"/>
        </w:rPr>
        <w:t>to allow us to reason about complex moral issues</w:t>
      </w:r>
      <w:r w:rsidRPr="00661996">
        <w:rPr>
          <w:rFonts w:ascii="Georgia" w:hAnsi="Georgia"/>
        </w:rPr>
        <w:t xml:space="preserve">. </w:t>
      </w:r>
      <w:r w:rsidRPr="00661996">
        <w:rPr>
          <w:rStyle w:val="StyleBoldUnderline"/>
          <w:rFonts w:ascii="Georgia" w:hAnsi="Georgia"/>
        </w:rPr>
        <w:t>We “see” Mother Teresa’s goodness, but we are also able to reason to it from basic ethical principles</w:t>
      </w:r>
      <w:r w:rsidRPr="00661996">
        <w:rPr>
          <w:rFonts w:ascii="Georgia" w:hAnsi="Georgia"/>
        </w:rPr>
        <w:t xml:space="preserve">, or values, and the facts we collect when we observe her behavior in the presence of those who suffer. </w:t>
      </w:r>
      <w:r w:rsidRPr="00661996">
        <w:rPr>
          <w:rStyle w:val="StyleBoldUnderline"/>
          <w:rFonts w:ascii="Georgia" w:hAnsi="Georgia"/>
        </w:rPr>
        <w:t>Pascal</w:t>
      </w:r>
      <w:r w:rsidRPr="00661996">
        <w:rPr>
          <w:rFonts w:ascii="Georgia" w:hAnsi="Georgia"/>
        </w:rPr>
        <w:t>, the mathemati-</w:t>
      </w:r>
    </w:p>
    <w:p w14:paraId="6332660C" w14:textId="77777777" w:rsidR="00EF74CE" w:rsidRPr="00661996" w:rsidRDefault="00EF74CE" w:rsidP="00EF74CE">
      <w:pPr>
        <w:rPr>
          <w:rStyle w:val="StyleBoldUnderline"/>
          <w:rFonts w:ascii="Georgia" w:hAnsi="Georgia"/>
        </w:rPr>
      </w:pPr>
      <w:proofErr w:type="gramStart"/>
      <w:r w:rsidRPr="00661996">
        <w:rPr>
          <w:rFonts w:ascii="Georgia" w:hAnsi="Georgia"/>
        </w:rPr>
        <w:t>cian</w:t>
      </w:r>
      <w:proofErr w:type="gramEnd"/>
      <w:r w:rsidRPr="00661996">
        <w:rPr>
          <w:rFonts w:ascii="Georgia" w:hAnsi="Georgia"/>
        </w:rPr>
        <w:t xml:space="preserve"> and devout Christian, </w:t>
      </w:r>
      <w:r w:rsidRPr="00661996">
        <w:rPr>
          <w:rStyle w:val="StyleBoldUnderline"/>
          <w:rFonts w:ascii="Georgia" w:hAnsi="Georgia"/>
        </w:rPr>
        <w:t>saw more clearly than most how the heart and mind must work together in our search for truth.</w:t>
      </w:r>
    </w:p>
    <w:p w14:paraId="1F81B77F" w14:textId="77777777" w:rsidR="00EF74CE" w:rsidRPr="00661996" w:rsidRDefault="00EF74CE" w:rsidP="00EF74CE">
      <w:pPr>
        <w:rPr>
          <w:rFonts w:ascii="Georgia" w:hAnsi="Georgia"/>
        </w:rPr>
      </w:pPr>
      <w:r w:rsidRPr="00661996">
        <w:rPr>
          <w:rFonts w:ascii="Georgia" w:hAnsi="Georgia"/>
        </w:rPr>
        <w:t xml:space="preserve">The </w:t>
      </w:r>
      <w:r w:rsidRPr="00661996">
        <w:rPr>
          <w:rStyle w:val="StyleBoldUnderline"/>
          <w:rFonts w:ascii="Georgia" w:hAnsi="Georgia"/>
        </w:rPr>
        <w:t>quality of a given event is valuable</w:t>
      </w:r>
      <w:r w:rsidRPr="00661996">
        <w:rPr>
          <w:rFonts w:ascii="Georgia" w:hAnsi="Georgia"/>
        </w:rPr>
        <w:t xml:space="preserve">, </w:t>
      </w:r>
      <w:r w:rsidRPr="00661996">
        <w:rPr>
          <w:rStyle w:val="Emphasis"/>
          <w:rFonts w:ascii="Georgia" w:hAnsi="Georgia"/>
        </w:rPr>
        <w:t xml:space="preserve">not the approval </w:t>
      </w:r>
      <w:r w:rsidRPr="00661996">
        <w:rPr>
          <w:rStyle w:val="StyleBoldUnderline"/>
          <w:rFonts w:ascii="Georgia" w:hAnsi="Georgia"/>
        </w:rPr>
        <w:t>that is attendant upon it</w:t>
      </w:r>
      <w:r w:rsidRPr="00661996">
        <w:rPr>
          <w:rFonts w:ascii="Georgia" w:hAnsi="Georgia"/>
        </w:rPr>
        <w:t xml:space="preserve">. </w:t>
      </w:r>
      <w:r w:rsidRPr="00661996">
        <w:rPr>
          <w:rStyle w:val="StyleBoldUnderline"/>
          <w:rFonts w:ascii="Georgia" w:hAnsi="Georgia"/>
        </w:rPr>
        <w:t>If</w:t>
      </w:r>
      <w:r w:rsidRPr="00661996">
        <w:rPr>
          <w:rFonts w:ascii="Georgia" w:hAnsi="Georgia"/>
        </w:rPr>
        <w:t xml:space="preserve">, for example, </w:t>
      </w:r>
      <w:r w:rsidRPr="00661996">
        <w:rPr>
          <w:rStyle w:val="StyleBoldUnderline"/>
          <w:rFonts w:ascii="Georgia" w:hAnsi="Georgia"/>
        </w:rPr>
        <w:t>honesty is valuable in the sense that it “requires” a positive response</w:t>
      </w:r>
      <w:r w:rsidRPr="00661996">
        <w:rPr>
          <w:rFonts w:ascii="Georgia" w:hAnsi="Georgia"/>
        </w:rPr>
        <w:t xml:space="preserve"> (i.e., we approve of honest actions and judge them to be “good”), </w:t>
      </w:r>
      <w:r w:rsidRPr="00661996">
        <w:rPr>
          <w:rStyle w:val="StyleBoldUnderline"/>
          <w:rFonts w:ascii="Georgia" w:hAnsi="Georgia"/>
        </w:rPr>
        <w:t>then honesty, like Mother Teresa’s goodness, is a charac- teristic feature of our world that all ought to recognize and espouse—whether or not they do so in fact</w:t>
      </w:r>
      <w:r w:rsidRPr="00661996">
        <w:rPr>
          <w:rFonts w:ascii="Georgia" w:hAnsi="Georgia"/>
        </w:rPr>
        <w:t xml:space="preserve">. </w:t>
      </w:r>
      <w:r w:rsidRPr="00661996">
        <w:rPr>
          <w:rStyle w:val="StyleBoldUnderline"/>
          <w:rFonts w:ascii="Georgia" w:hAnsi="Georgia"/>
        </w:rPr>
        <w:t>Honesty</w:t>
      </w:r>
      <w:r w:rsidRPr="00661996">
        <w:rPr>
          <w:rFonts w:ascii="Georgia" w:hAnsi="Georgia"/>
        </w:rPr>
        <w:t xml:space="preserve">, like any other value, </w:t>
      </w:r>
      <w:r w:rsidRPr="00661996">
        <w:rPr>
          <w:rStyle w:val="StyleBoldUnderline"/>
          <w:rFonts w:ascii="Georgia" w:hAnsi="Georgia"/>
        </w:rPr>
        <w:t>is systemically related to other fea- tures of our world such that attention to those other features frequently opens us to the “requiredness” of the value itself</w:t>
      </w:r>
      <w:r w:rsidRPr="00661996">
        <w:rPr>
          <w:rFonts w:ascii="Georgia" w:hAnsi="Georgia"/>
        </w:rPr>
        <w:t xml:space="preserve">. </w:t>
      </w:r>
      <w:r w:rsidRPr="00661996">
        <w:rPr>
          <w:rStyle w:val="StyleBoldUnderline"/>
          <w:rFonts w:ascii="Georgia" w:hAnsi="Georgia"/>
        </w:rPr>
        <w:t>We see a man give the dropped wallet back to its owner and those events lead us to acknowl- edge the value of honesty, which</w:t>
      </w:r>
      <w:r w:rsidRPr="00661996">
        <w:rPr>
          <w:rFonts w:ascii="Georgia" w:hAnsi="Georgia"/>
        </w:rPr>
        <w:t xml:space="preserve"> </w:t>
      </w:r>
      <w:r w:rsidRPr="00661996">
        <w:rPr>
          <w:rStyle w:val="Emphasis"/>
          <w:rFonts w:ascii="Georgia" w:hAnsi="Georgia"/>
        </w:rPr>
        <w:t>we admire and approve</w:t>
      </w:r>
      <w:r w:rsidRPr="00661996">
        <w:rPr>
          <w:rFonts w:ascii="Georgia" w:hAnsi="Georgia"/>
        </w:rPr>
        <w:t>. Honesty has a gestalt quality that “requires” recognition by those able and willing to open themselves to it—not in the way that the I.R.S. requires our check every year, but in the sense of logical neces- sity.4</w:t>
      </w:r>
    </w:p>
    <w:p w14:paraId="4E695482" w14:textId="77777777" w:rsidR="00EF74CE" w:rsidRPr="00661996" w:rsidRDefault="00EF74CE" w:rsidP="00EF74CE">
      <w:pPr>
        <w:rPr>
          <w:rFonts w:ascii="Georgia" w:hAnsi="Georgia"/>
        </w:rPr>
      </w:pPr>
      <w:r w:rsidRPr="00661996">
        <w:rPr>
          <w:rFonts w:ascii="Georgia" w:hAnsi="Georgia"/>
        </w:rPr>
        <w:t xml:space="preserve">Honesty may not always be called for in a given situation (absolutism), but it is always a good thing. And most impor- tantly, if it is the right thing to do in this situation—to return the wallet—then it is the right thing to do in any similar situa- tion. </w:t>
      </w:r>
      <w:proofErr w:type="gramStart"/>
      <w:r w:rsidRPr="00661996">
        <w:rPr>
          <w:rFonts w:ascii="Georgia" w:hAnsi="Georgia"/>
        </w:rPr>
        <w:t>In a marginal case in which one might lie to spare another’s feelings, or obviously, to save the life of a friend, honesty may not be called for.</w:t>
      </w:r>
      <w:proofErr w:type="gramEnd"/>
      <w:r w:rsidRPr="00661996">
        <w:rPr>
          <w:rFonts w:ascii="Georgia" w:hAnsi="Georgia"/>
        </w:rPr>
        <w:t xml:space="preserve"> In fact, it might be wrong to tell the truth. The situation will reveal to us the relationship of one value (honesty in this case) to others (care for others, for example), and experience and thought will direct us to the conclusion as to which value ought to be adhered to in a particular case. But whatever we decide to do in a specific case, honesty continues to be a value: it is a good thing to be honest. In a particular case, however, it might be better not to be</w:t>
      </w:r>
    </w:p>
    <w:p w14:paraId="39DBE31B" w14:textId="77777777" w:rsidR="00EF74CE" w:rsidRPr="00661996" w:rsidRDefault="00EF74CE" w:rsidP="00EF74CE">
      <w:pPr>
        <w:rPr>
          <w:rFonts w:ascii="Georgia" w:hAnsi="Georgia"/>
        </w:rPr>
      </w:pPr>
      <w:proofErr w:type="gramStart"/>
      <w:r w:rsidRPr="00661996">
        <w:rPr>
          <w:rFonts w:ascii="Georgia" w:hAnsi="Georgia"/>
        </w:rPr>
        <w:t>honest</w:t>
      </w:r>
      <w:proofErr w:type="gramEnd"/>
      <w:r w:rsidRPr="00661996">
        <w:rPr>
          <w:rFonts w:ascii="Georgia" w:hAnsi="Georgia"/>
        </w:rPr>
        <w:t>, because honesty is in conflict with, say, concern for the life of another human being.</w:t>
      </w:r>
    </w:p>
    <w:p w14:paraId="43A46185" w14:textId="77777777" w:rsidR="00EF74CE" w:rsidRPr="00661996" w:rsidRDefault="00EF74CE" w:rsidP="00EF74CE">
      <w:pPr>
        <w:rPr>
          <w:rFonts w:ascii="Georgia" w:hAnsi="Georgia"/>
        </w:rPr>
      </w:pPr>
      <w:r w:rsidRPr="00661996">
        <w:rPr>
          <w:rFonts w:ascii="Georgia" w:hAnsi="Georgia"/>
        </w:rPr>
        <w:t>The hint of situational relativism in this example is not pernicious, because the situ- ation does not determine the value; it merely makes it possible for us to become aware of the value and its relation to other values in the same situation. Values themselves are not situational, despite the fact that our awareness of them happens to be. Atten- tion must be turned to the values in the situation that confronts us, and not to the situation in isolation, or our personal reac- tion to the situation. This is a difficult thing to ask in an age in which consciousness is inverted and we are preoccupied with our own reactions to the world rather than to the world itself. But it is necessary if we are to make sense of our moral life.</w:t>
      </w:r>
    </w:p>
    <w:p w14:paraId="143DF593" w14:textId="77777777" w:rsidR="00EF74CE" w:rsidRPr="00661996" w:rsidRDefault="00EF74CE" w:rsidP="00EF74CE">
      <w:pPr>
        <w:rPr>
          <w:rStyle w:val="Emphasis"/>
          <w:rFonts w:ascii="Georgia" w:hAnsi="Georgia"/>
        </w:rPr>
      </w:pPr>
      <w:r w:rsidRPr="00661996">
        <w:rPr>
          <w:rStyle w:val="StyleBoldUnderline"/>
          <w:rFonts w:ascii="Georgia" w:hAnsi="Georgia"/>
        </w:rPr>
        <w:t>Objectivism in ethics entails the claim that values are features of our common world and that the reasons we give in de- fending our value judgments draw atten- tion to those values either directly or by way of other features of our world that are related systemically to those values</w:t>
      </w:r>
      <w:r w:rsidRPr="00661996">
        <w:rPr>
          <w:rFonts w:ascii="Georgia" w:hAnsi="Georgia"/>
        </w:rPr>
        <w:t>. Our reasons also try to show the relationship among values. For instance, in our previ- ous example</w:t>
      </w:r>
      <w:r w:rsidRPr="00661996">
        <w:rPr>
          <w:rStyle w:val="StyleBoldUnderline"/>
          <w:rFonts w:ascii="Georgia" w:hAnsi="Georgia"/>
        </w:rPr>
        <w:t xml:space="preserve">, our reasons try to show that honesty is entailed by the “thin” moral principle of respect for persons—in that we would not lie to or deceive persons who are deserving of respect, and keeping the wallet ourselves is a form of deception. </w:t>
      </w:r>
      <w:r w:rsidRPr="00661996">
        <w:rPr>
          <w:rFonts w:ascii="Georgia" w:hAnsi="Georgia"/>
        </w:rPr>
        <w:t xml:space="preserve">Our rea- sons also try to draw attention to features of the event itself—the spontaneity of the action, the implications of the finder’s keep- ing the wallet himself, etc. </w:t>
      </w:r>
      <w:r w:rsidRPr="00661996">
        <w:rPr>
          <w:rStyle w:val="StyleBoldUnderline"/>
          <w:rFonts w:ascii="Georgia" w:hAnsi="Georgia"/>
        </w:rPr>
        <w:t>Reasoning in this manner leads us to the conclusion that the right thing to do in this case is to return the wallet</w:t>
      </w:r>
      <w:r w:rsidRPr="00661996">
        <w:rPr>
          <w:rFonts w:ascii="Georgia" w:hAnsi="Georgia"/>
        </w:rPr>
        <w:t xml:space="preserve">. In this way, </w:t>
      </w:r>
      <w:r w:rsidRPr="00661996">
        <w:rPr>
          <w:rStyle w:val="StyleBoldUnderline"/>
          <w:rFonts w:ascii="Georgia" w:hAnsi="Georgia"/>
        </w:rPr>
        <w:t xml:space="preserve">our ethical judgments can be argued, defended, and if need be rejected on rational grounds that are </w:t>
      </w:r>
      <w:r w:rsidRPr="00661996">
        <w:rPr>
          <w:rStyle w:val="Emphasis"/>
          <w:rFonts w:ascii="Georgia" w:hAnsi="Georgia"/>
        </w:rPr>
        <w:t>bind- ing across cultural boundaries.</w:t>
      </w:r>
    </w:p>
    <w:p w14:paraId="2802BC1B" w14:textId="77777777" w:rsidR="00EF74CE" w:rsidRPr="00661996" w:rsidRDefault="00EF74CE" w:rsidP="00EF74CE">
      <w:pPr>
        <w:rPr>
          <w:rStyle w:val="StyleBoldUnderline"/>
          <w:rFonts w:ascii="Georgia" w:hAnsi="Georgia"/>
        </w:rPr>
      </w:pPr>
      <w:r w:rsidRPr="00661996">
        <w:rPr>
          <w:rFonts w:ascii="Georgia" w:hAnsi="Georgia"/>
        </w:rPr>
        <w:t xml:space="preserve">Ethical judgments cannot always be sim- ply a matter of one person’s opinion at a particular moment—though they may be much of the time, for those who do not think much about right and wrong. </w:t>
      </w:r>
      <w:r w:rsidRPr="00661996">
        <w:rPr>
          <w:rStyle w:val="StyleBoldUnderline"/>
          <w:rFonts w:ascii="Georgia" w:hAnsi="Georgia"/>
        </w:rPr>
        <w:t>As long as attention is focused on the values present in the situation itself</w:t>
      </w:r>
      <w:r w:rsidRPr="00661996">
        <w:rPr>
          <w:rFonts w:ascii="Georgia" w:hAnsi="Georgia"/>
        </w:rPr>
        <w:t xml:space="preserve"> (and not our personal reaction to that situation) </w:t>
      </w:r>
      <w:r w:rsidRPr="00661996">
        <w:rPr>
          <w:rStyle w:val="StyleBoldUnderline"/>
          <w:rFonts w:ascii="Georgia" w:hAnsi="Georgia"/>
        </w:rPr>
        <w:t>we can discuss the question of the truth or falsity of the value judgment in a meaningful wa</w:t>
      </w:r>
      <w:r w:rsidRPr="00661996">
        <w:rPr>
          <w:rFonts w:ascii="Georgia" w:hAnsi="Georgia"/>
        </w:rPr>
        <w:t xml:space="preserve">y. </w:t>
      </w:r>
      <w:r w:rsidRPr="00661996">
        <w:rPr>
          <w:rStyle w:val="StyleBoldUnderline"/>
          <w:rFonts w:ascii="Georgia" w:hAnsi="Georgia"/>
        </w:rPr>
        <w:t>Cul- tural relativism does not allow for this kind of give and take, because the view reduces values to our reactions to situations</w:t>
      </w:r>
      <w:r w:rsidRPr="00661996">
        <w:rPr>
          <w:rFonts w:ascii="Georgia" w:hAnsi="Georgia"/>
        </w:rPr>
        <w:t xml:space="preserve">, sim- ply. That is, </w:t>
      </w:r>
      <w:r w:rsidRPr="00661996">
        <w:rPr>
          <w:rStyle w:val="Emphasis"/>
          <w:rFonts w:ascii="Georgia" w:hAnsi="Georgia"/>
        </w:rPr>
        <w:t>cultural relativism reduces values to the opinions and feelings of par- ticular people at a particular time and place</w:t>
      </w:r>
      <w:r w:rsidRPr="00661996">
        <w:rPr>
          <w:rFonts w:ascii="Georgia" w:hAnsi="Georgia"/>
        </w:rPr>
        <w:t xml:space="preserve">. But </w:t>
      </w:r>
      <w:r w:rsidRPr="00661996">
        <w:rPr>
          <w:rStyle w:val="Emphasis"/>
          <w:rFonts w:ascii="Georgia" w:hAnsi="Georgia"/>
        </w:rPr>
        <w:t>this sort of reduction is simplistic in the extreme</w:t>
      </w:r>
      <w:r w:rsidRPr="00661996">
        <w:rPr>
          <w:rFonts w:ascii="Georgia" w:hAnsi="Georgia"/>
        </w:rPr>
        <w:t xml:space="preserve">. </w:t>
      </w:r>
      <w:r w:rsidRPr="00661996">
        <w:rPr>
          <w:rStyle w:val="StyleBoldUnderline"/>
          <w:rFonts w:ascii="Georgia" w:hAnsi="Georgia"/>
        </w:rPr>
        <w:t>This is why cultural relativism is truly an absurd view: it reduces situations to a particular person’s “take” on that situ- ation.</w:t>
      </w:r>
      <w:r w:rsidRPr="00661996">
        <w:rPr>
          <w:rFonts w:ascii="Georgia" w:hAnsi="Georgia"/>
        </w:rPr>
        <w:t xml:space="preserve"> </w:t>
      </w:r>
      <w:r w:rsidRPr="00661996">
        <w:rPr>
          <w:rStyle w:val="StyleBoldUnderline"/>
          <w:rFonts w:ascii="Georgia" w:hAnsi="Georgia"/>
        </w:rPr>
        <w:t xml:space="preserve">If one adopts this position, then there is really no point in discussing differences of opinion about what is and what is not valuable: </w:t>
      </w:r>
      <w:r w:rsidRPr="00661996">
        <w:rPr>
          <w:rStyle w:val="Emphasis"/>
          <w:rFonts w:ascii="Georgia" w:hAnsi="Georgia"/>
        </w:rPr>
        <w:t>there is no moral high ground</w:t>
      </w:r>
      <w:r w:rsidRPr="00661996">
        <w:rPr>
          <w:rStyle w:val="StyleBoldUnderline"/>
          <w:rFonts w:ascii="Georgia" w:hAnsi="Georgia"/>
        </w:rPr>
        <w:t>.</w:t>
      </w:r>
    </w:p>
    <w:p w14:paraId="0BF71807" w14:textId="77777777" w:rsidR="00EF74CE" w:rsidRPr="00661996" w:rsidRDefault="00EF74CE" w:rsidP="00EF74CE">
      <w:pPr>
        <w:rPr>
          <w:rFonts w:ascii="Georgia" w:hAnsi="Georgia"/>
        </w:rPr>
      </w:pPr>
      <w:r w:rsidRPr="00661996">
        <w:rPr>
          <w:rFonts w:ascii="Georgia" w:hAnsi="Georgia"/>
        </w:rPr>
        <w:t xml:space="preserve">Admittedly, though, there are elements of “absolutism” in the objectivist view. Honesty, for example, is always a good thing even when it must be avoided in the presence of a greater good—as when we lie to save a friend’s life. Thus, while objectiv- ism smacks at times of absolutism, which is unpalatable to the postmodernist temper, it admits that our grasp of values is never absolute. </w:t>
      </w:r>
      <w:r w:rsidRPr="00661996">
        <w:rPr>
          <w:rStyle w:val="StyleBoldUnderline"/>
          <w:rFonts w:ascii="Georgia" w:hAnsi="Georgia"/>
        </w:rPr>
        <w:t>We can never be certain that we are right when we make value judgments</w:t>
      </w:r>
      <w:r w:rsidRPr="00661996">
        <w:rPr>
          <w:rFonts w:ascii="Georgia" w:hAnsi="Georgia"/>
        </w:rPr>
        <w:t>. In this way objectivism avoids the pitfall of absolutism and the specter of imperialism that so bothered Michael Walzer.</w:t>
      </w:r>
    </w:p>
    <w:p w14:paraId="21616B35" w14:textId="77777777" w:rsidR="00EF74CE" w:rsidRPr="00661996" w:rsidRDefault="00EF74CE" w:rsidP="00EF74CE">
      <w:pPr>
        <w:rPr>
          <w:rStyle w:val="Emphasis"/>
          <w:rFonts w:ascii="Georgia" w:hAnsi="Georgia"/>
        </w:rPr>
      </w:pPr>
      <w:r w:rsidRPr="00661996">
        <w:rPr>
          <w:rFonts w:ascii="Georgia" w:hAnsi="Georgia"/>
        </w:rPr>
        <w:t xml:space="preserve">In short, </w:t>
      </w:r>
      <w:r w:rsidRPr="00661996">
        <w:rPr>
          <w:rStyle w:val="Emphasis"/>
          <w:rFonts w:ascii="Georgia" w:hAnsi="Georgia"/>
        </w:rPr>
        <w:t>the view suggested here does not lead to dogmatism</w:t>
      </w:r>
      <w:r w:rsidRPr="00661996">
        <w:rPr>
          <w:rFonts w:ascii="Georgia" w:hAnsi="Georgia"/>
        </w:rPr>
        <w:t xml:space="preserve">. </w:t>
      </w:r>
      <w:r w:rsidRPr="00661996">
        <w:rPr>
          <w:rStyle w:val="StyleBoldUnderline"/>
          <w:rFonts w:ascii="Georgia" w:hAnsi="Georgia"/>
        </w:rPr>
        <w:t>It rests on the knowl- edge that our claims in ethics are corrigible</w:t>
      </w:r>
      <w:r w:rsidRPr="00661996">
        <w:rPr>
          <w:rFonts w:ascii="Georgia" w:hAnsi="Georgia"/>
        </w:rPr>
        <w:t xml:space="preserve">. But </w:t>
      </w:r>
      <w:r w:rsidRPr="00661996">
        <w:rPr>
          <w:rStyle w:val="StyleBoldUnderline"/>
          <w:rFonts w:ascii="Georgia" w:hAnsi="Georgia"/>
        </w:rPr>
        <w:t>it insists that</w:t>
      </w:r>
      <w:r w:rsidRPr="00661996">
        <w:rPr>
          <w:rFonts w:ascii="Georgia" w:hAnsi="Georgia"/>
        </w:rPr>
        <w:t xml:space="preserve">, in principle at least, </w:t>
      </w:r>
      <w:r w:rsidRPr="00661996">
        <w:rPr>
          <w:rStyle w:val="StyleBoldUnderline"/>
          <w:rFonts w:ascii="Georgia" w:hAnsi="Georgia"/>
        </w:rPr>
        <w:t>there are correct and incorrect value judgments, and it invites those who differ to engage in dialogue</w:t>
      </w:r>
      <w:r w:rsidRPr="00661996">
        <w:rPr>
          <w:rFonts w:ascii="Georgia" w:hAnsi="Georgia"/>
        </w:rPr>
        <w:t xml:space="preserve">. </w:t>
      </w:r>
      <w:r w:rsidRPr="00661996">
        <w:rPr>
          <w:rStyle w:val="Emphasis"/>
          <w:rFonts w:ascii="Georgia" w:hAnsi="Georgia"/>
        </w:rPr>
        <w:t xml:space="preserve">This </w:t>
      </w:r>
    </w:p>
    <w:p w14:paraId="315A9F9B" w14:textId="77777777" w:rsidR="00EF74CE" w:rsidRPr="00661996" w:rsidRDefault="00EF74CE" w:rsidP="00EF74CE">
      <w:pPr>
        <w:rPr>
          <w:rFonts w:ascii="Georgia" w:hAnsi="Georgia"/>
        </w:rPr>
      </w:pPr>
      <w:r w:rsidRPr="00661996">
        <w:rPr>
          <w:rStyle w:val="Emphasis"/>
          <w:rFonts w:ascii="Georgia" w:hAnsi="Georgia"/>
        </w:rPr>
        <w:t>￼￼￼￼￼￼￼￼invitation cannot be ex-tended by the cultural relativist</w:t>
      </w:r>
      <w:r w:rsidRPr="00661996">
        <w:rPr>
          <w:rFonts w:ascii="Georgia" w:hAnsi="Georgia"/>
        </w:rPr>
        <w:t xml:space="preserve">, of course, </w:t>
      </w:r>
      <w:r w:rsidRPr="00661996">
        <w:rPr>
          <w:rStyle w:val="Emphasis"/>
          <w:rFonts w:ascii="Georgia" w:hAnsi="Georgia"/>
        </w:rPr>
        <w:t>since if values are relative to cultures, then there is really nothing to talk about</w:t>
      </w:r>
      <w:r w:rsidRPr="00661996">
        <w:rPr>
          <w:rFonts w:ascii="Georgia" w:hAnsi="Georgia"/>
        </w:rPr>
        <w:t xml:space="preserve">. One simply notes that the Taliban, for example, deny women their basic human rights, at least as we see them, and one leaves it at that. Or one reads that young Palestinian men and women drape themselves in explosives, walk into a crowded restaurant, and blow up themselves and a dozen men, women, and children. And then one hesitates to be “judgmental”! </w:t>
      </w:r>
      <w:r w:rsidRPr="00661996">
        <w:rPr>
          <w:rStyle w:val="StyleBoldUnderline"/>
          <w:rFonts w:ascii="Georgia" w:hAnsi="Georgia"/>
        </w:rPr>
        <w:t>It is ironic in this regard that those who embrace cultural relativism seek to avoid a position they regard as intoler- ant only to fall into a position that closes the door to open dialogue and the reasonable resolution of moral differences</w:t>
      </w:r>
      <w:r w:rsidRPr="00661996">
        <w:rPr>
          <w:rFonts w:ascii="Georgia" w:hAnsi="Georgia"/>
        </w:rPr>
        <w:t>.</w:t>
      </w:r>
    </w:p>
    <w:p w14:paraId="7CA9BE7E" w14:textId="77777777" w:rsidR="00EF74CE" w:rsidRPr="00661996" w:rsidRDefault="00EF74CE" w:rsidP="00EF74CE">
      <w:pPr>
        <w:rPr>
          <w:rFonts w:ascii="Georgia" w:hAnsi="Georgia"/>
        </w:rPr>
      </w:pPr>
      <w:r w:rsidRPr="00661996">
        <w:rPr>
          <w:rStyle w:val="Emphasis"/>
          <w:rFonts w:ascii="Georgia" w:hAnsi="Georgia"/>
        </w:rPr>
        <w:t>Our values and the reasons we have for espousing those values are not necessarily relative to our culture, to our place and time</w:t>
      </w:r>
      <w:r w:rsidRPr="00661996">
        <w:rPr>
          <w:rFonts w:ascii="Georgia" w:hAnsi="Georgia"/>
        </w:rPr>
        <w:t>. Values can be discussed, compared,</w:t>
      </w:r>
    </w:p>
    <w:p w14:paraId="16FDE907" w14:textId="77777777" w:rsidR="00EF74CE" w:rsidRPr="00661996" w:rsidRDefault="00EF74CE" w:rsidP="00EF74CE">
      <w:pPr>
        <w:rPr>
          <w:rFonts w:ascii="Georgia" w:hAnsi="Georgia"/>
        </w:rPr>
      </w:pPr>
      <w:proofErr w:type="gramStart"/>
      <w:r w:rsidRPr="00661996">
        <w:rPr>
          <w:rFonts w:ascii="Georgia" w:hAnsi="Georgia"/>
        </w:rPr>
        <w:t>rejected</w:t>
      </w:r>
      <w:proofErr w:type="gramEnd"/>
      <w:r w:rsidRPr="00661996">
        <w:rPr>
          <w:rFonts w:ascii="Georgia" w:hAnsi="Georgia"/>
        </w:rPr>
        <w:t>, or displaced, as can our reasons for holding them. They are objective or real, and</w:t>
      </w:r>
      <w:r w:rsidRPr="00661996">
        <w:rPr>
          <w:rStyle w:val="StyleBoldUnderline"/>
          <w:rFonts w:ascii="Georgia" w:hAnsi="Georgia"/>
        </w:rPr>
        <w:t xml:space="preserve"> while our grasp of them is tenta- tive and is most assuredly affected by cul- tural considerations, it is not determined by those considerations</w:t>
      </w:r>
      <w:r w:rsidRPr="00661996">
        <w:rPr>
          <w:rFonts w:ascii="Georgia" w:hAnsi="Georgia"/>
        </w:rPr>
        <w:t xml:space="preserve">. </w:t>
      </w:r>
      <w:r w:rsidRPr="00661996">
        <w:rPr>
          <w:rStyle w:val="Emphasis"/>
          <w:rFonts w:ascii="Georgia" w:hAnsi="Georgia"/>
        </w:rPr>
        <w:t>Values are not cul- turally relative</w:t>
      </w:r>
      <w:r w:rsidRPr="00661996">
        <w:rPr>
          <w:rFonts w:ascii="Georgia" w:hAnsi="Georgia"/>
        </w:rPr>
        <w:t>. Such a view is myopic and ignores what is most interesting, what is most important, and what is most valuable about the diversity of cultures.</w:t>
      </w:r>
    </w:p>
    <w:p w14:paraId="25E171C2" w14:textId="77777777" w:rsidR="00EF74CE" w:rsidRPr="00661996" w:rsidRDefault="00EF74CE" w:rsidP="00EF74CE">
      <w:pPr>
        <w:pStyle w:val="Heading2"/>
        <w:rPr>
          <w:rFonts w:ascii="Georgia" w:hAnsi="Georgia"/>
        </w:rPr>
      </w:pPr>
      <w:r w:rsidRPr="00661996">
        <w:rPr>
          <w:rFonts w:ascii="Georgia" w:hAnsi="Georgia"/>
        </w:rPr>
        <w:t xml:space="preserve">Link </w:t>
      </w:r>
    </w:p>
    <w:p w14:paraId="54D5EC80" w14:textId="77777777" w:rsidR="00EF74CE" w:rsidRPr="00661996" w:rsidRDefault="00EF74CE" w:rsidP="00EF74CE">
      <w:pPr>
        <w:pStyle w:val="Heading3"/>
        <w:rPr>
          <w:rFonts w:ascii="Georgia" w:hAnsi="Georgia"/>
        </w:rPr>
      </w:pPr>
      <w:r w:rsidRPr="00661996">
        <w:rPr>
          <w:rFonts w:ascii="Georgia" w:hAnsi="Georgia"/>
        </w:rPr>
        <w:t>2NC</w:t>
      </w:r>
    </w:p>
    <w:p w14:paraId="2DDEE037" w14:textId="0F74F60C" w:rsidR="00EF74CE" w:rsidRPr="00661996" w:rsidRDefault="00EF74CE" w:rsidP="00EF74CE">
      <w:pPr>
        <w:pStyle w:val="Heading4"/>
        <w:rPr>
          <w:rFonts w:ascii="Georgia" w:hAnsi="Georgia"/>
        </w:rPr>
      </w:pPr>
      <w:r w:rsidRPr="00661996">
        <w:rPr>
          <w:rFonts w:ascii="Georgia" w:hAnsi="Georgia"/>
        </w:rPr>
        <w:t xml:space="preserve">1-The 1ac believes we should allow the Makah tribe to whale because it’s a cultural tradition. This tradition dates back to 4,000 years ago-that’s Sciullo. However, we believe this allows for other cultural traditions to be socially acceptable which is problematic because it justifies </w:t>
      </w:r>
      <w:r w:rsidR="00B059C5">
        <w:rPr>
          <w:rFonts w:ascii="Georgia" w:hAnsi="Georgia"/>
        </w:rPr>
        <w:t>unethical actions</w:t>
      </w:r>
      <w:r w:rsidRPr="00661996">
        <w:rPr>
          <w:rFonts w:ascii="Georgia" w:hAnsi="Georgia"/>
        </w:rPr>
        <w:t xml:space="preserve"> because one culture accepts it. </w:t>
      </w:r>
    </w:p>
    <w:p w14:paraId="5A4C5F2B" w14:textId="77777777" w:rsidR="00EF74CE" w:rsidRPr="00661996" w:rsidRDefault="00EF74CE" w:rsidP="00EF74CE">
      <w:pPr>
        <w:pStyle w:val="Heading4"/>
        <w:rPr>
          <w:rFonts w:ascii="Georgia" w:hAnsi="Georgia"/>
        </w:rPr>
      </w:pPr>
      <w:r w:rsidRPr="00661996">
        <w:rPr>
          <w:rFonts w:ascii="Georgia" w:hAnsi="Georgia"/>
        </w:rPr>
        <w:t>2-They use the whale hunting as a means of rituals and cultural tradition-that’s a link</w:t>
      </w:r>
    </w:p>
    <w:p w14:paraId="3EEBCF82" w14:textId="77777777" w:rsidR="00EF74CE" w:rsidRPr="00661996" w:rsidRDefault="00EF74CE" w:rsidP="00EF74CE">
      <w:pPr>
        <w:rPr>
          <w:rStyle w:val="StyleStyleBold12pt"/>
          <w:rFonts w:ascii="Georgia" w:hAnsi="Georgia"/>
        </w:rPr>
      </w:pPr>
      <w:r w:rsidRPr="00661996">
        <w:rPr>
          <w:rStyle w:val="StyleStyleBold12pt"/>
          <w:rFonts w:ascii="Georgia" w:hAnsi="Georgia"/>
        </w:rPr>
        <w:t>Makah.com, no date</w:t>
      </w:r>
    </w:p>
    <w:p w14:paraId="778494BA" w14:textId="77777777" w:rsidR="00EF74CE" w:rsidRPr="00661996" w:rsidRDefault="00EF74CE" w:rsidP="00EF74CE">
      <w:pPr>
        <w:rPr>
          <w:rFonts w:ascii="Georgia" w:hAnsi="Georgia"/>
        </w:rPr>
      </w:pPr>
      <w:r w:rsidRPr="00661996">
        <w:rPr>
          <w:rFonts w:ascii="Georgia" w:hAnsi="Georgia"/>
        </w:rPr>
        <w:t xml:space="preserve">(Makah.com, website for the Makah tribe, “The Makah Whaling Tradition,” </w:t>
      </w:r>
      <w:hyperlink r:id="rId24" w:history="1">
        <w:r w:rsidRPr="00661996">
          <w:rPr>
            <w:rStyle w:val="Hyperlink"/>
            <w:rFonts w:ascii="Georgia" w:hAnsi="Georgia"/>
            <w:color w:val="auto"/>
          </w:rPr>
          <w:t>http://makah.com/makah-tribal-info/whaling</w:t>
        </w:r>
      </w:hyperlink>
      <w:r w:rsidRPr="00661996">
        <w:rPr>
          <w:rFonts w:ascii="Georgia" w:hAnsi="Georgia"/>
        </w:rPr>
        <w:t>, Accessed: 7/10/14, RH)</w:t>
      </w:r>
    </w:p>
    <w:p w14:paraId="344A8FFE" w14:textId="77777777" w:rsidR="00EF74CE" w:rsidRPr="00661996" w:rsidRDefault="00EF74CE" w:rsidP="00EF74CE">
      <w:pPr>
        <w:rPr>
          <w:rFonts w:ascii="Georgia" w:hAnsi="Georgia"/>
        </w:rPr>
      </w:pPr>
      <w:r w:rsidRPr="00661996">
        <w:rPr>
          <w:rFonts w:ascii="Georgia" w:hAnsi="Georgia"/>
        </w:rPr>
        <w:t>The Makah Whaling Tradition</w:t>
      </w:r>
    </w:p>
    <w:p w14:paraId="2B82D6D2" w14:textId="77777777" w:rsidR="00EF74CE" w:rsidRPr="00661996" w:rsidRDefault="00EF74CE" w:rsidP="00EF74CE">
      <w:pPr>
        <w:rPr>
          <w:rFonts w:ascii="Georgia" w:hAnsi="Georgia"/>
        </w:rPr>
      </w:pPr>
      <w:r w:rsidRPr="00661996">
        <w:rPr>
          <w:rFonts w:ascii="Georgia" w:hAnsi="Georgia"/>
        </w:rPr>
        <w:t>Makah Whaling – A Gift from the Sea</w:t>
      </w:r>
    </w:p>
    <w:p w14:paraId="5577FE12" w14:textId="77777777" w:rsidR="00EF74CE" w:rsidRPr="00661996" w:rsidRDefault="00EF74CE" w:rsidP="00EF74CE">
      <w:pPr>
        <w:rPr>
          <w:rFonts w:ascii="Georgia" w:hAnsi="Georgia"/>
        </w:rPr>
      </w:pPr>
      <w:r w:rsidRPr="00661996">
        <w:rPr>
          <w:rStyle w:val="StyleBoldUnderline"/>
          <w:rFonts w:ascii="Georgia" w:hAnsi="Georgia"/>
        </w:rPr>
        <w:t>Whaling and whales are central to Makah culture</w:t>
      </w:r>
      <w:r w:rsidRPr="00661996">
        <w:rPr>
          <w:rFonts w:ascii="Georgia" w:hAnsi="Georgia"/>
        </w:rPr>
        <w:t xml:space="preserve">. </w:t>
      </w:r>
      <w:r w:rsidRPr="00661996">
        <w:rPr>
          <w:rStyle w:val="Emphasis"/>
          <w:rFonts w:ascii="Georgia" w:hAnsi="Georgia"/>
        </w:rPr>
        <w:t xml:space="preserve">The event of a whale hunt requires rituals and </w:t>
      </w:r>
      <w:proofErr w:type="gramStart"/>
      <w:r w:rsidRPr="00661996">
        <w:rPr>
          <w:rStyle w:val="Emphasis"/>
          <w:rFonts w:ascii="Georgia" w:hAnsi="Georgia"/>
        </w:rPr>
        <w:t>ceremonies which</w:t>
      </w:r>
      <w:proofErr w:type="gramEnd"/>
      <w:r w:rsidRPr="00661996">
        <w:rPr>
          <w:rStyle w:val="Emphasis"/>
          <w:rFonts w:ascii="Georgia" w:hAnsi="Georgia"/>
        </w:rPr>
        <w:t xml:space="preserve"> are deeply spiritual</w:t>
      </w:r>
      <w:r w:rsidRPr="00661996">
        <w:rPr>
          <w:rFonts w:ascii="Georgia" w:hAnsi="Georgia"/>
        </w:rPr>
        <w:t xml:space="preserve">. </w:t>
      </w:r>
      <w:proofErr w:type="gramStart"/>
      <w:r w:rsidRPr="00661996">
        <w:rPr>
          <w:rStyle w:val="StyleBoldUnderline"/>
          <w:rFonts w:ascii="Georgia" w:hAnsi="Georgia"/>
        </w:rPr>
        <w:t>Makah whaling the subject and inspiration of Tribal songs, dances, designs, and basketry</w:t>
      </w:r>
      <w:r w:rsidRPr="00661996">
        <w:rPr>
          <w:rFonts w:ascii="Georgia" w:hAnsi="Georgia"/>
        </w:rPr>
        <w:t>.</w:t>
      </w:r>
      <w:proofErr w:type="gramEnd"/>
      <w:r w:rsidRPr="00661996">
        <w:rPr>
          <w:rFonts w:ascii="Georgia" w:hAnsi="Georgia"/>
        </w:rPr>
        <w:t xml:space="preserve"> </w:t>
      </w:r>
      <w:r w:rsidRPr="00661996">
        <w:rPr>
          <w:rStyle w:val="Emphasis"/>
          <w:rFonts w:ascii="Georgia" w:hAnsi="Georgia"/>
        </w:rPr>
        <w:t xml:space="preserve">For the Makah Tribe, whale hunting provides a purpose and a </w:t>
      </w:r>
      <w:proofErr w:type="gramStart"/>
      <w:r w:rsidRPr="00661996">
        <w:rPr>
          <w:rStyle w:val="Emphasis"/>
          <w:rFonts w:ascii="Georgia" w:hAnsi="Georgia"/>
        </w:rPr>
        <w:t>discipline which</w:t>
      </w:r>
      <w:proofErr w:type="gramEnd"/>
      <w:r w:rsidRPr="00661996">
        <w:rPr>
          <w:rStyle w:val="Emphasis"/>
          <w:rFonts w:ascii="Georgia" w:hAnsi="Georgia"/>
        </w:rPr>
        <w:t xml:space="preserve"> benefits their entire community</w:t>
      </w:r>
      <w:r w:rsidRPr="00661996">
        <w:rPr>
          <w:rFonts w:ascii="Georgia" w:hAnsi="Georgia"/>
        </w:rPr>
        <w:t>. It is so important to the Makah, that in 1855 when the Makah ceded thousands of acres of land to the government of the United States, they explicitly reserved their right to whale within the Treaty of Neah Bay.</w:t>
      </w:r>
    </w:p>
    <w:p w14:paraId="775AD2D3" w14:textId="77777777" w:rsidR="00EF74CE" w:rsidRPr="00661996" w:rsidRDefault="00EF74CE" w:rsidP="00EF74CE">
      <w:pPr>
        <w:rPr>
          <w:rFonts w:ascii="Georgia" w:hAnsi="Georgia"/>
          <w:b/>
          <w:u w:val="single"/>
        </w:rPr>
      </w:pPr>
      <w:r w:rsidRPr="00661996">
        <w:rPr>
          <w:rStyle w:val="StyleBoldUnderline"/>
          <w:rFonts w:ascii="Georgia" w:hAnsi="Georgia"/>
        </w:rPr>
        <w:t>Makah whaling tradition provides oil, meat, bone, sinew and gut for storage containers: useful products, though gained at a high cost in time and goods.</w:t>
      </w:r>
    </w:p>
    <w:p w14:paraId="7256E422" w14:textId="77777777" w:rsidR="00EF74CE" w:rsidRPr="00661996" w:rsidRDefault="00EF74CE" w:rsidP="00EF74CE">
      <w:pPr>
        <w:pStyle w:val="Heading2"/>
        <w:rPr>
          <w:rFonts w:ascii="Georgia" w:hAnsi="Georgia"/>
        </w:rPr>
      </w:pPr>
      <w:r w:rsidRPr="00661996">
        <w:rPr>
          <w:rFonts w:ascii="Georgia" w:hAnsi="Georgia"/>
        </w:rPr>
        <w:t xml:space="preserve">Alternative </w:t>
      </w:r>
    </w:p>
    <w:p w14:paraId="0A7AD362" w14:textId="77777777" w:rsidR="00EF74CE" w:rsidRPr="00661996" w:rsidRDefault="00EF74CE" w:rsidP="00EF74CE">
      <w:pPr>
        <w:pStyle w:val="Heading3"/>
      </w:pPr>
      <w:r w:rsidRPr="00661996">
        <w:t>2NC</w:t>
      </w:r>
    </w:p>
    <w:p w14:paraId="250C00CA" w14:textId="77777777" w:rsidR="00EF74CE" w:rsidRPr="00661996" w:rsidRDefault="00EF74CE" w:rsidP="00EF74CE">
      <w:pPr>
        <w:pStyle w:val="Heading4"/>
        <w:rPr>
          <w:rFonts w:ascii="Georgia" w:hAnsi="Georgia"/>
        </w:rPr>
      </w:pPr>
      <w:r w:rsidRPr="00661996">
        <w:rPr>
          <w:rFonts w:ascii="Georgia" w:hAnsi="Georgia"/>
        </w:rPr>
        <w:t xml:space="preserve">The alternative is to reject cultural relativism and embrace objectivism. Objectivism does not rely on cultural norms rather it relies on objective morals that do not force us to depend on those who make cultural judgments </w:t>
      </w:r>
    </w:p>
    <w:p w14:paraId="588702F9" w14:textId="77777777" w:rsidR="00EF74CE" w:rsidRPr="00661996" w:rsidRDefault="00EF74CE" w:rsidP="00EF74CE">
      <w:pPr>
        <w:rPr>
          <w:rStyle w:val="StyleStyleBold12pt"/>
          <w:rFonts w:ascii="Georgia" w:hAnsi="Georgia"/>
        </w:rPr>
      </w:pPr>
      <w:r w:rsidRPr="00661996">
        <w:rPr>
          <w:rStyle w:val="StyleStyleBold12pt"/>
          <w:rFonts w:ascii="Georgia" w:hAnsi="Georgia"/>
        </w:rPr>
        <w:t>Curtler, 2002</w:t>
      </w:r>
    </w:p>
    <w:p w14:paraId="4E89F022" w14:textId="77777777" w:rsidR="00EF74CE" w:rsidRPr="00661996" w:rsidRDefault="00EF74CE" w:rsidP="00EF74CE">
      <w:pPr>
        <w:rPr>
          <w:rFonts w:ascii="Georgia" w:hAnsi="Georgia"/>
        </w:rPr>
      </w:pPr>
      <w:r w:rsidRPr="00661996">
        <w:rPr>
          <w:rFonts w:ascii="Georgia" w:hAnsi="Georgia"/>
        </w:rPr>
        <w:t>(Hugh Mercer Curtler, author of five books, holds degrees from St. John’s College and Northwestern University, he is Professor of Philosophy and Director of the Honors Program at Southwest State University in Minnesota, “The Myopia of the Cultural Relativist,” 2002, PDF, Accessed: 7/11/14, RH)</w:t>
      </w:r>
    </w:p>
    <w:p w14:paraId="1CCE34DA" w14:textId="77777777" w:rsidR="00EF74CE" w:rsidRPr="00661996" w:rsidRDefault="00EF74CE" w:rsidP="00EF74CE">
      <w:pPr>
        <w:rPr>
          <w:rFonts w:ascii="Georgia" w:hAnsi="Georgia"/>
        </w:rPr>
      </w:pPr>
      <w:r w:rsidRPr="00661996">
        <w:rPr>
          <w:rStyle w:val="StyleBoldUnderline"/>
          <w:rFonts w:ascii="Georgia" w:hAnsi="Georgia"/>
        </w:rPr>
        <w:t>The alterna- tive</w:t>
      </w:r>
      <w:r w:rsidRPr="00661996">
        <w:rPr>
          <w:rFonts w:ascii="Georgia" w:hAnsi="Georgia"/>
        </w:rPr>
        <w:t xml:space="preserve">, rather, </w:t>
      </w:r>
      <w:r w:rsidRPr="00661996">
        <w:rPr>
          <w:rStyle w:val="StyleBoldUnderline"/>
          <w:rFonts w:ascii="Georgia" w:hAnsi="Georgia"/>
        </w:rPr>
        <w:t>is objectivism</w:t>
      </w:r>
      <w:r w:rsidRPr="00661996">
        <w:rPr>
          <w:rFonts w:ascii="Georgia" w:hAnsi="Georgia"/>
        </w:rPr>
        <w:t xml:space="preserve">, </w:t>
      </w:r>
      <w:r w:rsidRPr="00661996">
        <w:rPr>
          <w:rStyle w:val="StyleBoldUnderline"/>
          <w:rFonts w:ascii="Georgia" w:hAnsi="Georgia"/>
        </w:rPr>
        <w:t>the view that values are objective in the sense that they do not depend upon those who make value judgments in any way, though our grasp of these values is always partial and tenuous</w:t>
      </w:r>
      <w:r w:rsidRPr="00661996">
        <w:rPr>
          <w:rFonts w:ascii="Georgia" w:hAnsi="Georgia"/>
        </w:rPr>
        <w:t>. I have examined this view in some detail in another place</w:t>
      </w:r>
      <w:proofErr w:type="gramStart"/>
      <w:r w:rsidRPr="00661996">
        <w:rPr>
          <w:rFonts w:ascii="Georgia" w:hAnsi="Georgia"/>
        </w:rPr>
        <w:t>,2</w:t>
      </w:r>
      <w:proofErr w:type="gramEnd"/>
      <w:r w:rsidRPr="00661996">
        <w:rPr>
          <w:rFonts w:ascii="Georgia" w:hAnsi="Georgia"/>
        </w:rPr>
        <w:t xml:space="preserve"> but it might be appropriate to give a brief overview of the position here.</w:t>
      </w:r>
    </w:p>
    <w:p w14:paraId="2DCE4346" w14:textId="77777777" w:rsidR="00EF74CE" w:rsidRPr="00661996" w:rsidRDefault="00EF74CE" w:rsidP="00EF74CE">
      <w:pPr>
        <w:rPr>
          <w:rFonts w:ascii="Georgia" w:hAnsi="Georgia"/>
        </w:rPr>
      </w:pPr>
      <w:r w:rsidRPr="00661996">
        <w:rPr>
          <w:rStyle w:val="StyleBoldUnderline"/>
          <w:rFonts w:ascii="Georgia" w:hAnsi="Georgia"/>
        </w:rPr>
        <w:t>Values are qualities or features of our inter-subjective world that “require” ap- proval</w:t>
      </w:r>
      <w:r w:rsidRPr="00661996">
        <w:rPr>
          <w:rFonts w:ascii="Georgia" w:hAnsi="Georgia"/>
        </w:rPr>
        <w:t xml:space="preserve">. </w:t>
      </w:r>
      <w:r w:rsidRPr="00661996">
        <w:rPr>
          <w:rStyle w:val="StyleBoldUnderline"/>
          <w:rFonts w:ascii="Georgia" w:hAnsi="Georgia"/>
        </w:rPr>
        <w:t xml:space="preserve">To reduce values to approval, as the relativist would, is to ignore the fact that the approval is brought about by virtue of a distinctive quality of features in our com- </w:t>
      </w:r>
      <w:proofErr w:type="gramStart"/>
      <w:r w:rsidRPr="00661996">
        <w:rPr>
          <w:rStyle w:val="StyleBoldUnderline"/>
          <w:rFonts w:ascii="Georgia" w:hAnsi="Georgia"/>
        </w:rPr>
        <w:t>mon</w:t>
      </w:r>
      <w:proofErr w:type="gramEnd"/>
      <w:r w:rsidRPr="00661996">
        <w:rPr>
          <w:rStyle w:val="StyleBoldUnderline"/>
          <w:rFonts w:ascii="Georgia" w:hAnsi="Georgia"/>
        </w:rPr>
        <w:t xml:space="preserve"> world that contributes to our world’s richness and variety</w:t>
      </w:r>
      <w:r w:rsidRPr="00661996">
        <w:rPr>
          <w:rFonts w:ascii="Georgia" w:hAnsi="Georgia"/>
        </w:rPr>
        <w:t>. As John Mullen has said in this regard, “</w:t>
      </w:r>
      <w:r w:rsidRPr="00661996">
        <w:rPr>
          <w:rStyle w:val="StyleBoldUnderline"/>
          <w:rFonts w:ascii="Georgia" w:hAnsi="Georgia"/>
        </w:rPr>
        <w:t>We can observe Mother Teresa’s goodness</w:t>
      </w:r>
      <w:r w:rsidRPr="00661996">
        <w:rPr>
          <w:rFonts w:ascii="Georgia" w:hAnsi="Georgia"/>
        </w:rPr>
        <w:t xml:space="preserve"> [for example] with our own eyes. </w:t>
      </w:r>
      <w:r w:rsidRPr="00661996">
        <w:rPr>
          <w:rStyle w:val="StyleBoldUnderline"/>
          <w:rFonts w:ascii="Georgia" w:hAnsi="Georgia"/>
        </w:rPr>
        <w:t>As we observe her caring actions, we are observing her goodness</w:t>
      </w:r>
      <w:r w:rsidRPr="00661996">
        <w:rPr>
          <w:rFonts w:ascii="Georgia" w:hAnsi="Georgia"/>
        </w:rPr>
        <w:t xml:space="preserve">. </w:t>
      </w:r>
      <w:r w:rsidRPr="00661996">
        <w:rPr>
          <w:rStyle w:val="StyleBoldUnderline"/>
          <w:rFonts w:ascii="Georgia" w:hAnsi="Georgia"/>
        </w:rPr>
        <w:t>Observa- tion plays a crucial role in value claims</w:t>
      </w:r>
      <w:r w:rsidRPr="00661996">
        <w:rPr>
          <w:rFonts w:ascii="Georgia" w:hAnsi="Georgia"/>
        </w:rPr>
        <w:t xml:space="preserve">. </w:t>
      </w:r>
      <w:r w:rsidRPr="00661996">
        <w:rPr>
          <w:rStyle w:val="StyleBoldUnderline"/>
          <w:rFonts w:ascii="Georgia" w:hAnsi="Georgia"/>
        </w:rPr>
        <w:t>It makes perfectly good sense to say</w:t>
      </w:r>
      <w:r w:rsidRPr="00661996">
        <w:rPr>
          <w:rFonts w:ascii="Georgia" w:hAnsi="Georgia"/>
        </w:rPr>
        <w:t>, in the presence of her ministering to the poor, ‘</w:t>
      </w:r>
      <w:r w:rsidRPr="00661996">
        <w:rPr>
          <w:rStyle w:val="StyleBoldUnderline"/>
          <w:rFonts w:ascii="Georgia" w:hAnsi="Georgia"/>
        </w:rPr>
        <w:t>Look at what a good person she is, you can see it with your own eyes.’</w:t>
      </w:r>
      <w:r w:rsidRPr="00661996">
        <w:rPr>
          <w:rFonts w:ascii="Georgia" w:hAnsi="Georgia"/>
        </w:rPr>
        <w:t>”</w:t>
      </w:r>
      <w:r w:rsidRPr="00661996">
        <w:rPr>
          <w:rStyle w:val="StyleBoldUnderline"/>
          <w:rFonts w:ascii="Georgia" w:hAnsi="Georgia"/>
        </w:rPr>
        <w:t>3 What Mullen is talking about</w:t>
      </w:r>
      <w:r w:rsidRPr="00661996">
        <w:rPr>
          <w:rFonts w:ascii="Georgia" w:hAnsi="Georgia"/>
        </w:rPr>
        <w:t xml:space="preserve">, of course, </w:t>
      </w:r>
      <w:r w:rsidRPr="00661996">
        <w:rPr>
          <w:rStyle w:val="StyleBoldUnderline"/>
          <w:rFonts w:ascii="Georgia" w:hAnsi="Georgia"/>
        </w:rPr>
        <w:t>is the intuitive aspect of Pascal’s “two-minded” approach to reasoning</w:t>
      </w:r>
      <w:r w:rsidRPr="00661996">
        <w:rPr>
          <w:rFonts w:ascii="Georgia" w:hAnsi="Georgia"/>
        </w:rPr>
        <w:t xml:space="preserve">. </w:t>
      </w:r>
      <w:r w:rsidRPr="00661996">
        <w:rPr>
          <w:rStyle w:val="StyleBoldUnderline"/>
          <w:rFonts w:ascii="Georgia" w:hAnsi="Georgia"/>
        </w:rPr>
        <w:t>Intuition, for Pascal, is com- bined with discursive thought</w:t>
      </w:r>
      <w:r w:rsidRPr="00661996">
        <w:rPr>
          <w:rFonts w:ascii="Georgia" w:hAnsi="Georgia"/>
        </w:rPr>
        <w:t xml:space="preserve"> (esprit géométrique) </w:t>
      </w:r>
      <w:r w:rsidRPr="00661996">
        <w:rPr>
          <w:rStyle w:val="StyleBoldUnderline"/>
          <w:rFonts w:ascii="Georgia" w:hAnsi="Georgia"/>
        </w:rPr>
        <w:t>to allow us to reason about complex moral issues</w:t>
      </w:r>
      <w:r w:rsidRPr="00661996">
        <w:rPr>
          <w:rFonts w:ascii="Georgia" w:hAnsi="Georgia"/>
        </w:rPr>
        <w:t xml:space="preserve">. </w:t>
      </w:r>
      <w:r w:rsidRPr="00661996">
        <w:rPr>
          <w:rStyle w:val="StyleBoldUnderline"/>
          <w:rFonts w:ascii="Georgia" w:hAnsi="Georgia"/>
        </w:rPr>
        <w:t>We “see” Mother Teresa’s goodness, but we are also able to reason to it from basic ethical principles</w:t>
      </w:r>
      <w:r w:rsidRPr="00661996">
        <w:rPr>
          <w:rFonts w:ascii="Georgia" w:hAnsi="Georgia"/>
        </w:rPr>
        <w:t xml:space="preserve">, or values, and the facts we collect when we observe her behavior in the presence of those who suffer. </w:t>
      </w:r>
      <w:r w:rsidRPr="00661996">
        <w:rPr>
          <w:rStyle w:val="StyleBoldUnderline"/>
          <w:rFonts w:ascii="Georgia" w:hAnsi="Georgia"/>
        </w:rPr>
        <w:t>Pascal</w:t>
      </w:r>
      <w:r w:rsidRPr="00661996">
        <w:rPr>
          <w:rFonts w:ascii="Georgia" w:hAnsi="Georgia"/>
        </w:rPr>
        <w:t>, the mathemati-</w:t>
      </w:r>
    </w:p>
    <w:p w14:paraId="5CF7911F" w14:textId="77777777" w:rsidR="00EF74CE" w:rsidRPr="00661996" w:rsidRDefault="00EF74CE" w:rsidP="00EF74CE">
      <w:pPr>
        <w:rPr>
          <w:rStyle w:val="StyleBoldUnderline"/>
          <w:rFonts w:ascii="Georgia" w:hAnsi="Georgia"/>
        </w:rPr>
      </w:pPr>
      <w:proofErr w:type="gramStart"/>
      <w:r w:rsidRPr="00661996">
        <w:rPr>
          <w:rFonts w:ascii="Georgia" w:hAnsi="Georgia"/>
        </w:rPr>
        <w:t>cian</w:t>
      </w:r>
      <w:proofErr w:type="gramEnd"/>
      <w:r w:rsidRPr="00661996">
        <w:rPr>
          <w:rFonts w:ascii="Georgia" w:hAnsi="Georgia"/>
        </w:rPr>
        <w:t xml:space="preserve"> and devout Christian, </w:t>
      </w:r>
      <w:r w:rsidRPr="00661996">
        <w:rPr>
          <w:rStyle w:val="StyleBoldUnderline"/>
          <w:rFonts w:ascii="Georgia" w:hAnsi="Georgia"/>
        </w:rPr>
        <w:t>saw more clearly than most how the heart and mind must work together in our search for truth.</w:t>
      </w:r>
    </w:p>
    <w:p w14:paraId="2087310C" w14:textId="77777777" w:rsidR="00EF74CE" w:rsidRPr="00661996" w:rsidRDefault="00EF74CE" w:rsidP="00EF74CE">
      <w:pPr>
        <w:rPr>
          <w:rFonts w:ascii="Georgia" w:hAnsi="Georgia"/>
        </w:rPr>
      </w:pPr>
      <w:r w:rsidRPr="00661996">
        <w:rPr>
          <w:rFonts w:ascii="Georgia" w:hAnsi="Georgia"/>
        </w:rPr>
        <w:t xml:space="preserve">The </w:t>
      </w:r>
      <w:r w:rsidRPr="00661996">
        <w:rPr>
          <w:rStyle w:val="StyleBoldUnderline"/>
          <w:rFonts w:ascii="Georgia" w:hAnsi="Georgia"/>
        </w:rPr>
        <w:t>quality of a given event is valuable</w:t>
      </w:r>
      <w:r w:rsidRPr="00661996">
        <w:rPr>
          <w:rFonts w:ascii="Georgia" w:hAnsi="Georgia"/>
        </w:rPr>
        <w:t xml:space="preserve">, </w:t>
      </w:r>
      <w:r w:rsidRPr="00661996">
        <w:rPr>
          <w:rStyle w:val="Emphasis"/>
          <w:rFonts w:ascii="Georgia" w:hAnsi="Georgia"/>
        </w:rPr>
        <w:t xml:space="preserve">not the approval </w:t>
      </w:r>
      <w:r w:rsidRPr="00661996">
        <w:rPr>
          <w:rStyle w:val="StyleBoldUnderline"/>
          <w:rFonts w:ascii="Georgia" w:hAnsi="Georgia"/>
        </w:rPr>
        <w:t>that is attendant upon it</w:t>
      </w:r>
      <w:r w:rsidRPr="00661996">
        <w:rPr>
          <w:rFonts w:ascii="Georgia" w:hAnsi="Georgia"/>
        </w:rPr>
        <w:t xml:space="preserve">. </w:t>
      </w:r>
      <w:r w:rsidRPr="00661996">
        <w:rPr>
          <w:rStyle w:val="StyleBoldUnderline"/>
          <w:rFonts w:ascii="Georgia" w:hAnsi="Georgia"/>
        </w:rPr>
        <w:t>If</w:t>
      </w:r>
      <w:r w:rsidRPr="00661996">
        <w:rPr>
          <w:rFonts w:ascii="Georgia" w:hAnsi="Georgia"/>
        </w:rPr>
        <w:t xml:space="preserve">, for example, </w:t>
      </w:r>
      <w:r w:rsidRPr="00661996">
        <w:rPr>
          <w:rStyle w:val="StyleBoldUnderline"/>
          <w:rFonts w:ascii="Georgia" w:hAnsi="Georgia"/>
        </w:rPr>
        <w:t>honesty is valuable in the sense that it “requires” a positive response</w:t>
      </w:r>
      <w:r w:rsidRPr="00661996">
        <w:rPr>
          <w:rFonts w:ascii="Georgia" w:hAnsi="Georgia"/>
        </w:rPr>
        <w:t xml:space="preserve"> (i.e., we approve of honest actions and judge them to be “good”), </w:t>
      </w:r>
      <w:r w:rsidRPr="00661996">
        <w:rPr>
          <w:rStyle w:val="StyleBoldUnderline"/>
          <w:rFonts w:ascii="Georgia" w:hAnsi="Georgia"/>
        </w:rPr>
        <w:t>then honesty, like Mother Teresa’s goodness, is a charac- teristic feature of our world that all ought to recognize and espouse—whether or not they do so in fact</w:t>
      </w:r>
      <w:r w:rsidRPr="00661996">
        <w:rPr>
          <w:rFonts w:ascii="Georgia" w:hAnsi="Georgia"/>
        </w:rPr>
        <w:t xml:space="preserve">. </w:t>
      </w:r>
      <w:r w:rsidRPr="00661996">
        <w:rPr>
          <w:rStyle w:val="StyleBoldUnderline"/>
          <w:rFonts w:ascii="Georgia" w:hAnsi="Georgia"/>
        </w:rPr>
        <w:t>Honesty</w:t>
      </w:r>
      <w:r w:rsidRPr="00661996">
        <w:rPr>
          <w:rFonts w:ascii="Georgia" w:hAnsi="Georgia"/>
        </w:rPr>
        <w:t xml:space="preserve">, like any other value, </w:t>
      </w:r>
      <w:r w:rsidRPr="00661996">
        <w:rPr>
          <w:rStyle w:val="StyleBoldUnderline"/>
          <w:rFonts w:ascii="Georgia" w:hAnsi="Georgia"/>
        </w:rPr>
        <w:t>is systemically related to other fea- tures of our world such that attention to those other features frequently opens us to the “requiredness” of the value itself</w:t>
      </w:r>
      <w:r w:rsidRPr="00661996">
        <w:rPr>
          <w:rFonts w:ascii="Georgia" w:hAnsi="Georgia"/>
        </w:rPr>
        <w:t xml:space="preserve">. </w:t>
      </w:r>
      <w:r w:rsidRPr="00661996">
        <w:rPr>
          <w:rStyle w:val="StyleBoldUnderline"/>
          <w:rFonts w:ascii="Georgia" w:hAnsi="Georgia"/>
        </w:rPr>
        <w:t>We see a man give the dropped wallet back to its owner and those events lead us to acknowl- edge the value of honesty, which</w:t>
      </w:r>
      <w:r w:rsidRPr="00661996">
        <w:rPr>
          <w:rFonts w:ascii="Georgia" w:hAnsi="Georgia"/>
        </w:rPr>
        <w:t xml:space="preserve"> </w:t>
      </w:r>
      <w:r w:rsidRPr="00661996">
        <w:rPr>
          <w:rStyle w:val="Emphasis"/>
          <w:rFonts w:ascii="Georgia" w:hAnsi="Georgia"/>
        </w:rPr>
        <w:t>we admire and approve</w:t>
      </w:r>
      <w:r w:rsidRPr="00661996">
        <w:rPr>
          <w:rFonts w:ascii="Georgia" w:hAnsi="Georgia"/>
        </w:rPr>
        <w:t>. Honesty has a gestalt quality that “requires” recognition by those able and willing to open themselves to it—not in the way that the I.R.S. requires our check every year, but in the sense of logical neces- sity.4</w:t>
      </w:r>
    </w:p>
    <w:p w14:paraId="7D716A94" w14:textId="77777777" w:rsidR="00EF74CE" w:rsidRPr="00661996" w:rsidRDefault="00EF74CE" w:rsidP="00EF74CE">
      <w:pPr>
        <w:rPr>
          <w:rFonts w:ascii="Georgia" w:hAnsi="Georgia"/>
        </w:rPr>
      </w:pPr>
      <w:r w:rsidRPr="00661996">
        <w:rPr>
          <w:rFonts w:ascii="Georgia" w:hAnsi="Georgia"/>
        </w:rPr>
        <w:t xml:space="preserve">Honesty may not always be called for in a given situation (absolutism), but it is always a good thing. And most impor- tantly, if it is the right thing to do in this situation—to return the wallet—then it is the right thing to do in any similar situa- tion. </w:t>
      </w:r>
      <w:proofErr w:type="gramStart"/>
      <w:r w:rsidRPr="00661996">
        <w:rPr>
          <w:rFonts w:ascii="Georgia" w:hAnsi="Georgia"/>
        </w:rPr>
        <w:t>In a marginal case in which one might lie to spare another’s feelings, or obviously, to save the life of a friend, honesty may not be called for.</w:t>
      </w:r>
      <w:proofErr w:type="gramEnd"/>
      <w:r w:rsidRPr="00661996">
        <w:rPr>
          <w:rFonts w:ascii="Georgia" w:hAnsi="Georgia"/>
        </w:rPr>
        <w:t xml:space="preserve"> In fact, it might be wrong to tell the truth. The situation will reveal to us the relationship of one value (honesty in this case) to others (care for others, for example), and experience and thought will direct us to the conclusion as to which value ought to be adhered to in a particular case. But whatever we decide to do in a specific case, honesty continues to be a value: it is a good thing to be honest. In a particular case, however, it might be better not to be</w:t>
      </w:r>
    </w:p>
    <w:p w14:paraId="0312AC13" w14:textId="77777777" w:rsidR="00EF74CE" w:rsidRPr="00661996" w:rsidRDefault="00EF74CE" w:rsidP="00EF74CE">
      <w:pPr>
        <w:rPr>
          <w:rFonts w:ascii="Georgia" w:hAnsi="Georgia"/>
        </w:rPr>
      </w:pPr>
      <w:proofErr w:type="gramStart"/>
      <w:r w:rsidRPr="00661996">
        <w:rPr>
          <w:rFonts w:ascii="Georgia" w:hAnsi="Georgia"/>
        </w:rPr>
        <w:t>honest</w:t>
      </w:r>
      <w:proofErr w:type="gramEnd"/>
      <w:r w:rsidRPr="00661996">
        <w:rPr>
          <w:rFonts w:ascii="Georgia" w:hAnsi="Georgia"/>
        </w:rPr>
        <w:t>, because honesty is in conflict with, say, concern for the life of another human being.</w:t>
      </w:r>
    </w:p>
    <w:p w14:paraId="7E601590" w14:textId="77777777" w:rsidR="00EF74CE" w:rsidRPr="00661996" w:rsidRDefault="00EF74CE" w:rsidP="00EF74CE">
      <w:pPr>
        <w:rPr>
          <w:rFonts w:ascii="Georgia" w:hAnsi="Georgia"/>
        </w:rPr>
      </w:pPr>
      <w:r w:rsidRPr="00661996">
        <w:rPr>
          <w:rFonts w:ascii="Georgia" w:hAnsi="Georgia"/>
        </w:rPr>
        <w:t>The hint of situational relativism in this example is not pernicious, because the situ- ation does not determine the value; it merely makes it possible for us to become aware of the value and its relation to other values in the same situation. Values themselves are not situational, despite the fact that our awareness of them happens to be. Atten- tion must be turned to the values in the situation that confronts us, and not to the situation in isolation, or our personal reac- tion to the situation. This is a difficult thing to ask in an age in which consciousness is inverted and we are preoccupied with our own reactions to the world rather than to the world itself. But it is necessary if we are to make sense of our moral life.</w:t>
      </w:r>
    </w:p>
    <w:p w14:paraId="47282C27" w14:textId="77777777" w:rsidR="00EF74CE" w:rsidRPr="00661996" w:rsidRDefault="00EF74CE" w:rsidP="00EF74CE">
      <w:pPr>
        <w:rPr>
          <w:rStyle w:val="Emphasis"/>
          <w:rFonts w:ascii="Georgia" w:hAnsi="Georgia"/>
        </w:rPr>
      </w:pPr>
      <w:r w:rsidRPr="00661996">
        <w:rPr>
          <w:rStyle w:val="StyleBoldUnderline"/>
          <w:rFonts w:ascii="Georgia" w:hAnsi="Georgia"/>
        </w:rPr>
        <w:t>Objectivism in ethics entails the claim that values are features of our common world and that the reasons we give in de- fending our value judgments draw atten- tion to those values either directly or by way of other features of our world that are related systemically to those values</w:t>
      </w:r>
      <w:r w:rsidRPr="00661996">
        <w:rPr>
          <w:rFonts w:ascii="Georgia" w:hAnsi="Georgia"/>
        </w:rPr>
        <w:t>. Our reasons also try to show the relationship among values. For instance, in our previ- ous example</w:t>
      </w:r>
      <w:r w:rsidRPr="00661996">
        <w:rPr>
          <w:rStyle w:val="StyleBoldUnderline"/>
          <w:rFonts w:ascii="Georgia" w:hAnsi="Georgia"/>
        </w:rPr>
        <w:t xml:space="preserve">, our reasons try to show that honesty is entailed by the “thin” moral principle of respect for persons—in that we would not lie to or deceive persons who are deserving of respect, and keeping the wallet ourselves is a form of deception. </w:t>
      </w:r>
      <w:r w:rsidRPr="00661996">
        <w:rPr>
          <w:rFonts w:ascii="Georgia" w:hAnsi="Georgia"/>
        </w:rPr>
        <w:t xml:space="preserve">Our rea- sons also try to draw attention to features of the event itself—the spontaneity of the action, the implications of the finder’s keep- ing the wallet himself, etc. </w:t>
      </w:r>
      <w:r w:rsidRPr="00661996">
        <w:rPr>
          <w:rStyle w:val="StyleBoldUnderline"/>
          <w:rFonts w:ascii="Georgia" w:hAnsi="Georgia"/>
        </w:rPr>
        <w:t>Reasoning in this manner leads us to the conclusion that the right thing to do in this case is to return the wallet</w:t>
      </w:r>
      <w:r w:rsidRPr="00661996">
        <w:rPr>
          <w:rFonts w:ascii="Georgia" w:hAnsi="Georgia"/>
        </w:rPr>
        <w:t xml:space="preserve">. In this way, </w:t>
      </w:r>
      <w:r w:rsidRPr="00661996">
        <w:rPr>
          <w:rStyle w:val="StyleBoldUnderline"/>
          <w:rFonts w:ascii="Georgia" w:hAnsi="Georgia"/>
        </w:rPr>
        <w:t xml:space="preserve">our ethical judgments can be argued, defended, and if need be rejected on rational grounds that are </w:t>
      </w:r>
      <w:r w:rsidRPr="00661996">
        <w:rPr>
          <w:rStyle w:val="Emphasis"/>
          <w:rFonts w:ascii="Georgia" w:hAnsi="Georgia"/>
        </w:rPr>
        <w:t>bind- ing across cultural boundaries.</w:t>
      </w:r>
    </w:p>
    <w:p w14:paraId="6B32A1DE" w14:textId="77777777" w:rsidR="00EF74CE" w:rsidRPr="00661996" w:rsidRDefault="00EF74CE" w:rsidP="00EF74CE">
      <w:pPr>
        <w:rPr>
          <w:rStyle w:val="StyleBoldUnderline"/>
          <w:rFonts w:ascii="Georgia" w:hAnsi="Georgia"/>
        </w:rPr>
      </w:pPr>
      <w:r w:rsidRPr="00661996">
        <w:rPr>
          <w:rFonts w:ascii="Georgia" w:hAnsi="Georgia"/>
        </w:rPr>
        <w:t xml:space="preserve">Ethical judgments cannot always be sim- ply a matter of one person’s opinion at a particular moment—though they may be much of the time, for those who do not think much about right and wrong. </w:t>
      </w:r>
      <w:r w:rsidRPr="00661996">
        <w:rPr>
          <w:rStyle w:val="StyleBoldUnderline"/>
          <w:rFonts w:ascii="Georgia" w:hAnsi="Georgia"/>
        </w:rPr>
        <w:t>As long as attention is focused on the values present in the situation itself</w:t>
      </w:r>
      <w:r w:rsidRPr="00661996">
        <w:rPr>
          <w:rFonts w:ascii="Georgia" w:hAnsi="Georgia"/>
        </w:rPr>
        <w:t xml:space="preserve"> (and not our personal reaction to that situation) </w:t>
      </w:r>
      <w:r w:rsidRPr="00661996">
        <w:rPr>
          <w:rStyle w:val="StyleBoldUnderline"/>
          <w:rFonts w:ascii="Georgia" w:hAnsi="Georgia"/>
        </w:rPr>
        <w:t>we can discuss the question of the truth or falsity of the value judgment in a meaningful wa</w:t>
      </w:r>
      <w:r w:rsidRPr="00661996">
        <w:rPr>
          <w:rFonts w:ascii="Georgia" w:hAnsi="Georgia"/>
        </w:rPr>
        <w:t xml:space="preserve">y. </w:t>
      </w:r>
      <w:r w:rsidRPr="00661996">
        <w:rPr>
          <w:rStyle w:val="StyleBoldUnderline"/>
          <w:rFonts w:ascii="Georgia" w:hAnsi="Georgia"/>
        </w:rPr>
        <w:t>Cul- tural relativism does not allow for this kind of give and take, because the view reduces values to our reactions to situations</w:t>
      </w:r>
      <w:r w:rsidRPr="00661996">
        <w:rPr>
          <w:rFonts w:ascii="Georgia" w:hAnsi="Georgia"/>
        </w:rPr>
        <w:t xml:space="preserve">, sim- ply. That is, </w:t>
      </w:r>
      <w:r w:rsidRPr="00661996">
        <w:rPr>
          <w:rStyle w:val="Emphasis"/>
          <w:rFonts w:ascii="Georgia" w:hAnsi="Georgia"/>
        </w:rPr>
        <w:t>cultural relativism reduces values to the opinions and feelings of par- ticular people at a particular time and place</w:t>
      </w:r>
      <w:r w:rsidRPr="00661996">
        <w:rPr>
          <w:rFonts w:ascii="Georgia" w:hAnsi="Georgia"/>
        </w:rPr>
        <w:t xml:space="preserve">. But </w:t>
      </w:r>
      <w:r w:rsidRPr="00661996">
        <w:rPr>
          <w:rStyle w:val="Emphasis"/>
          <w:rFonts w:ascii="Georgia" w:hAnsi="Georgia"/>
        </w:rPr>
        <w:t>this sort of reduction is simplistic in the extreme</w:t>
      </w:r>
      <w:r w:rsidRPr="00661996">
        <w:rPr>
          <w:rFonts w:ascii="Georgia" w:hAnsi="Georgia"/>
        </w:rPr>
        <w:t xml:space="preserve">. </w:t>
      </w:r>
      <w:r w:rsidRPr="00661996">
        <w:rPr>
          <w:rStyle w:val="StyleBoldUnderline"/>
          <w:rFonts w:ascii="Georgia" w:hAnsi="Georgia"/>
        </w:rPr>
        <w:t>This is why cultural relativism is truly an absurd view: it reduces situations to a particular person’s “take” on that situ- ation.</w:t>
      </w:r>
      <w:r w:rsidRPr="00661996">
        <w:rPr>
          <w:rFonts w:ascii="Georgia" w:hAnsi="Georgia"/>
        </w:rPr>
        <w:t xml:space="preserve"> </w:t>
      </w:r>
      <w:r w:rsidRPr="00661996">
        <w:rPr>
          <w:rStyle w:val="StyleBoldUnderline"/>
          <w:rFonts w:ascii="Georgia" w:hAnsi="Georgia"/>
        </w:rPr>
        <w:t xml:space="preserve">If one adopts this position, then there is really no point in discussing differences of opinion about what is and what is not valuable: </w:t>
      </w:r>
      <w:r w:rsidRPr="00661996">
        <w:rPr>
          <w:rStyle w:val="Emphasis"/>
          <w:rFonts w:ascii="Georgia" w:hAnsi="Georgia"/>
        </w:rPr>
        <w:t>there is no moral high ground</w:t>
      </w:r>
      <w:r w:rsidRPr="00661996">
        <w:rPr>
          <w:rStyle w:val="StyleBoldUnderline"/>
          <w:rFonts w:ascii="Georgia" w:hAnsi="Georgia"/>
        </w:rPr>
        <w:t>.</w:t>
      </w:r>
    </w:p>
    <w:p w14:paraId="1078A95A" w14:textId="77777777" w:rsidR="00EF74CE" w:rsidRPr="00661996" w:rsidRDefault="00EF74CE" w:rsidP="00EF74CE">
      <w:pPr>
        <w:rPr>
          <w:rFonts w:ascii="Georgia" w:hAnsi="Georgia"/>
        </w:rPr>
      </w:pPr>
      <w:r w:rsidRPr="00661996">
        <w:rPr>
          <w:rFonts w:ascii="Georgia" w:hAnsi="Georgia"/>
        </w:rPr>
        <w:t xml:space="preserve">Admittedly, though, there are elements of “absolutism” in the objectivist view. Honesty, for example, is always a good thing even when it must be avoided in the presence of a greater good—as when we lie to save a friend’s life. Thus, while objectiv- ism smacks at times of absolutism, which is unpalatable to the postmodernist temper, it admits that our grasp of values is never absolute. </w:t>
      </w:r>
      <w:r w:rsidRPr="00661996">
        <w:rPr>
          <w:rStyle w:val="StyleBoldUnderline"/>
          <w:rFonts w:ascii="Georgia" w:hAnsi="Georgia"/>
        </w:rPr>
        <w:t>We can never be certain that we are right when we make value judgments</w:t>
      </w:r>
      <w:r w:rsidRPr="00661996">
        <w:rPr>
          <w:rFonts w:ascii="Georgia" w:hAnsi="Georgia"/>
        </w:rPr>
        <w:t>. In this way objectivism avoids the pitfall of absolutism and the specter of imperialism that so bothered Michael Walzer.</w:t>
      </w:r>
    </w:p>
    <w:p w14:paraId="0005A429" w14:textId="77777777" w:rsidR="00EF74CE" w:rsidRPr="00661996" w:rsidRDefault="00EF74CE" w:rsidP="00EF74CE">
      <w:pPr>
        <w:rPr>
          <w:rStyle w:val="Emphasis"/>
          <w:rFonts w:ascii="Georgia" w:hAnsi="Georgia"/>
        </w:rPr>
      </w:pPr>
      <w:r w:rsidRPr="00661996">
        <w:rPr>
          <w:rFonts w:ascii="Georgia" w:hAnsi="Georgia"/>
        </w:rPr>
        <w:t xml:space="preserve">In short, </w:t>
      </w:r>
      <w:r w:rsidRPr="00661996">
        <w:rPr>
          <w:rStyle w:val="Emphasis"/>
          <w:rFonts w:ascii="Georgia" w:hAnsi="Georgia"/>
        </w:rPr>
        <w:t>the view suggested here does not lead to dogmatism</w:t>
      </w:r>
      <w:r w:rsidRPr="00661996">
        <w:rPr>
          <w:rFonts w:ascii="Georgia" w:hAnsi="Georgia"/>
        </w:rPr>
        <w:t xml:space="preserve">. </w:t>
      </w:r>
      <w:r w:rsidRPr="00661996">
        <w:rPr>
          <w:rStyle w:val="StyleBoldUnderline"/>
          <w:rFonts w:ascii="Georgia" w:hAnsi="Georgia"/>
        </w:rPr>
        <w:t>It rests on the knowl- edge that our claims in ethics are corrigible</w:t>
      </w:r>
      <w:r w:rsidRPr="00661996">
        <w:rPr>
          <w:rFonts w:ascii="Georgia" w:hAnsi="Georgia"/>
        </w:rPr>
        <w:t xml:space="preserve">. But </w:t>
      </w:r>
      <w:r w:rsidRPr="00661996">
        <w:rPr>
          <w:rStyle w:val="StyleBoldUnderline"/>
          <w:rFonts w:ascii="Georgia" w:hAnsi="Georgia"/>
        </w:rPr>
        <w:t>it insists that</w:t>
      </w:r>
      <w:r w:rsidRPr="00661996">
        <w:rPr>
          <w:rFonts w:ascii="Georgia" w:hAnsi="Georgia"/>
        </w:rPr>
        <w:t xml:space="preserve">, in principle at least, </w:t>
      </w:r>
      <w:r w:rsidRPr="00661996">
        <w:rPr>
          <w:rStyle w:val="StyleBoldUnderline"/>
          <w:rFonts w:ascii="Georgia" w:hAnsi="Georgia"/>
        </w:rPr>
        <w:t>there are correct and incorrect value judgments, and it invites those who differ to engage in dialogue</w:t>
      </w:r>
      <w:r w:rsidRPr="00661996">
        <w:rPr>
          <w:rFonts w:ascii="Georgia" w:hAnsi="Georgia"/>
        </w:rPr>
        <w:t xml:space="preserve">. </w:t>
      </w:r>
      <w:r w:rsidRPr="00661996">
        <w:rPr>
          <w:rStyle w:val="Emphasis"/>
          <w:rFonts w:ascii="Georgia" w:hAnsi="Georgia"/>
        </w:rPr>
        <w:t xml:space="preserve">This </w:t>
      </w:r>
    </w:p>
    <w:p w14:paraId="737770CA" w14:textId="77777777" w:rsidR="00EF74CE" w:rsidRPr="00661996" w:rsidRDefault="00EF74CE" w:rsidP="00EF74CE">
      <w:pPr>
        <w:rPr>
          <w:rFonts w:ascii="Georgia" w:hAnsi="Georgia"/>
        </w:rPr>
      </w:pPr>
      <w:r w:rsidRPr="00661996">
        <w:rPr>
          <w:rStyle w:val="Emphasis"/>
          <w:rFonts w:ascii="Georgia" w:hAnsi="Georgia"/>
        </w:rPr>
        <w:t>￼￼￼￼￼￼￼￼invitation cannot be ex-tended by the cultural relativist</w:t>
      </w:r>
      <w:r w:rsidRPr="00661996">
        <w:rPr>
          <w:rFonts w:ascii="Georgia" w:hAnsi="Georgia"/>
        </w:rPr>
        <w:t xml:space="preserve">, of course, </w:t>
      </w:r>
      <w:r w:rsidRPr="00661996">
        <w:rPr>
          <w:rStyle w:val="Emphasis"/>
          <w:rFonts w:ascii="Georgia" w:hAnsi="Georgia"/>
        </w:rPr>
        <w:t>since if values are relative to cultures, then there is really nothing to talk about</w:t>
      </w:r>
      <w:r w:rsidRPr="00661996">
        <w:rPr>
          <w:rFonts w:ascii="Georgia" w:hAnsi="Georgia"/>
        </w:rPr>
        <w:t xml:space="preserve">. One simply notes that the Taliban, for example, deny women their basic human rights, at least as we see them, and one leaves it at that. Or one reads that young Palestinian men and women drape themselves in explosives, walk into a crowded restaurant, and blow up themselves and a dozen men, women, and children. And then one hesitates to be “judgmental”! </w:t>
      </w:r>
      <w:r w:rsidRPr="00661996">
        <w:rPr>
          <w:rStyle w:val="StyleBoldUnderline"/>
          <w:rFonts w:ascii="Georgia" w:hAnsi="Georgia"/>
        </w:rPr>
        <w:t>It is ironic in this regard that those who embrace cultural relativism seek to avoid a position they regard as intoler- ant only to fall into a position that closes the door to open dialogue and the reasonable resolution of moral differences</w:t>
      </w:r>
      <w:r w:rsidRPr="00661996">
        <w:rPr>
          <w:rFonts w:ascii="Georgia" w:hAnsi="Georgia"/>
        </w:rPr>
        <w:t>.</w:t>
      </w:r>
    </w:p>
    <w:p w14:paraId="482EE28E" w14:textId="77777777" w:rsidR="00EF74CE" w:rsidRPr="00661996" w:rsidRDefault="00EF74CE" w:rsidP="00EF74CE">
      <w:pPr>
        <w:rPr>
          <w:rFonts w:ascii="Georgia" w:hAnsi="Georgia"/>
        </w:rPr>
      </w:pPr>
      <w:r w:rsidRPr="00661996">
        <w:rPr>
          <w:rStyle w:val="Emphasis"/>
          <w:rFonts w:ascii="Georgia" w:hAnsi="Georgia"/>
        </w:rPr>
        <w:t>Our values and the reasons we have for espousing those values are not necessarily relative to our culture, to our place and time</w:t>
      </w:r>
      <w:r w:rsidRPr="00661996">
        <w:rPr>
          <w:rFonts w:ascii="Georgia" w:hAnsi="Georgia"/>
        </w:rPr>
        <w:t>. Values can be discussed, compared,</w:t>
      </w:r>
    </w:p>
    <w:p w14:paraId="49B63BE0" w14:textId="77777777" w:rsidR="00EF74CE" w:rsidRPr="00661996" w:rsidRDefault="00EF74CE" w:rsidP="00EF74CE">
      <w:pPr>
        <w:rPr>
          <w:rFonts w:ascii="Georgia" w:hAnsi="Georgia"/>
        </w:rPr>
      </w:pPr>
      <w:proofErr w:type="gramStart"/>
      <w:r w:rsidRPr="00661996">
        <w:rPr>
          <w:rFonts w:ascii="Georgia" w:hAnsi="Georgia"/>
        </w:rPr>
        <w:t>rejected</w:t>
      </w:r>
      <w:proofErr w:type="gramEnd"/>
      <w:r w:rsidRPr="00661996">
        <w:rPr>
          <w:rFonts w:ascii="Georgia" w:hAnsi="Georgia"/>
        </w:rPr>
        <w:t>, or displaced, as can our reasons for holding them. They are objective or real, and</w:t>
      </w:r>
      <w:r w:rsidRPr="00661996">
        <w:rPr>
          <w:rStyle w:val="StyleBoldUnderline"/>
          <w:rFonts w:ascii="Georgia" w:hAnsi="Georgia"/>
        </w:rPr>
        <w:t xml:space="preserve"> while our grasp of them is tenta- tive and is most assuredly affected by cul- tural considerations, it is not determined by those considerations</w:t>
      </w:r>
      <w:r w:rsidRPr="00661996">
        <w:rPr>
          <w:rFonts w:ascii="Georgia" w:hAnsi="Georgia"/>
        </w:rPr>
        <w:t xml:space="preserve">. </w:t>
      </w:r>
      <w:r w:rsidRPr="00661996">
        <w:rPr>
          <w:rStyle w:val="Emphasis"/>
          <w:rFonts w:ascii="Georgia" w:hAnsi="Georgia"/>
        </w:rPr>
        <w:t>Values are not cul- turally relative</w:t>
      </w:r>
      <w:r w:rsidRPr="00661996">
        <w:rPr>
          <w:rFonts w:ascii="Georgia" w:hAnsi="Georgia"/>
        </w:rPr>
        <w:t>. Such a view is myopic and ignores what is most interesting, what is most important, and what is most valuable about the diversity of cultures.</w:t>
      </w:r>
    </w:p>
    <w:p w14:paraId="6F23D57E" w14:textId="77777777" w:rsidR="00EF74CE" w:rsidRPr="00661996" w:rsidRDefault="00EF74CE" w:rsidP="00EF74CE">
      <w:pPr>
        <w:pStyle w:val="Heading4"/>
        <w:rPr>
          <w:rFonts w:ascii="Georgia" w:hAnsi="Georgia"/>
        </w:rPr>
      </w:pPr>
      <w:r w:rsidRPr="00661996">
        <w:rPr>
          <w:rFonts w:ascii="Georgia" w:hAnsi="Georgia"/>
        </w:rPr>
        <w:t xml:space="preserve">The alt solves </w:t>
      </w:r>
    </w:p>
    <w:p w14:paraId="4CC229CD" w14:textId="77777777" w:rsidR="00EF74CE" w:rsidRPr="00661996" w:rsidRDefault="00EF74CE" w:rsidP="00EF74CE">
      <w:pPr>
        <w:rPr>
          <w:rStyle w:val="StyleStyleBold12pt"/>
          <w:rFonts w:ascii="Georgia" w:hAnsi="Georgia"/>
        </w:rPr>
      </w:pPr>
      <w:r w:rsidRPr="00661996">
        <w:rPr>
          <w:rStyle w:val="StyleStyleBold12pt"/>
          <w:rFonts w:ascii="Georgia" w:hAnsi="Georgia"/>
        </w:rPr>
        <w:t>Columbia Electronic Encyclopedia, 2000</w:t>
      </w:r>
    </w:p>
    <w:p w14:paraId="4FCA6E05" w14:textId="77777777" w:rsidR="00EF74CE" w:rsidRPr="00661996" w:rsidRDefault="00EF74CE" w:rsidP="00EF74CE">
      <w:pPr>
        <w:rPr>
          <w:rFonts w:ascii="Georgia" w:hAnsi="Georgia"/>
        </w:rPr>
      </w:pPr>
      <w:r w:rsidRPr="00661996">
        <w:rPr>
          <w:rFonts w:ascii="Georgia" w:hAnsi="Georgia"/>
        </w:rPr>
        <w:t xml:space="preserve">(Columbia Electronic Encyclopedia, 2000, </w:t>
      </w:r>
    </w:p>
    <w:p w14:paraId="23EB99C6" w14:textId="77777777" w:rsidR="00EF74CE" w:rsidRPr="00661996" w:rsidRDefault="00FF3C2A" w:rsidP="00EF74CE">
      <w:pPr>
        <w:rPr>
          <w:rFonts w:ascii="Georgia" w:hAnsi="Georgia"/>
        </w:rPr>
      </w:pPr>
      <w:hyperlink r:id="rId25" w:history="1">
        <w:r w:rsidR="00EF74CE" w:rsidRPr="00661996">
          <w:rPr>
            <w:rStyle w:val="Hyperlink"/>
            <w:rFonts w:ascii="Georgia" w:hAnsi="Georgia"/>
            <w:color w:val="auto"/>
          </w:rPr>
          <w:t>http://ccnmtl.columbia.edu/projects/mmt/udhr/concepts/356.html</w:t>
        </w:r>
      </w:hyperlink>
      <w:r w:rsidR="00EF74CE" w:rsidRPr="00661996">
        <w:rPr>
          <w:rFonts w:ascii="Georgia" w:hAnsi="Georgia"/>
        </w:rPr>
        <w:t>, Accessed: 7/12/14, RH)</w:t>
      </w:r>
    </w:p>
    <w:p w14:paraId="2077003F" w14:textId="77777777" w:rsidR="00EF74CE" w:rsidRPr="00661996" w:rsidRDefault="00EF74CE" w:rsidP="00EF74CE">
      <w:pPr>
        <w:rPr>
          <w:rFonts w:ascii="Georgia" w:hAnsi="Georgia"/>
        </w:rPr>
      </w:pPr>
      <w:proofErr w:type="gramStart"/>
      <w:r w:rsidRPr="00661996">
        <w:rPr>
          <w:rStyle w:val="StyleBoldUnderline"/>
          <w:rFonts w:ascii="Georgia" w:hAnsi="Georgia"/>
        </w:rPr>
        <w:t>The denial that there are certain kinds of universal truths</w:t>
      </w:r>
      <w:r w:rsidRPr="00661996">
        <w:rPr>
          <w:rFonts w:ascii="Georgia" w:hAnsi="Georgia"/>
        </w:rPr>
        <w:t>.</w:t>
      </w:r>
      <w:proofErr w:type="gramEnd"/>
      <w:r w:rsidRPr="00661996">
        <w:rPr>
          <w:rFonts w:ascii="Georgia" w:hAnsi="Georgia"/>
        </w:rPr>
        <w:t xml:space="preserve"> There are two main types, cognitive and ethical. </w:t>
      </w:r>
      <w:r w:rsidRPr="00661996">
        <w:rPr>
          <w:rStyle w:val="StyleBoldUnderline"/>
          <w:rFonts w:ascii="Georgia" w:hAnsi="Georgia"/>
        </w:rPr>
        <w:t xml:space="preserve">Cognitive relativism holds that there are no universal truths about the world: the world has no intrinsic </w:t>
      </w:r>
      <w:proofErr w:type="gramStart"/>
      <w:r w:rsidRPr="00661996">
        <w:rPr>
          <w:rStyle w:val="StyleBoldUnderline"/>
          <w:rFonts w:ascii="Georgia" w:hAnsi="Georgia"/>
        </w:rPr>
        <w:t>characteristic</w:t>
      </w:r>
      <w:r w:rsidRPr="00661996">
        <w:rPr>
          <w:rFonts w:ascii="Georgia" w:hAnsi="Georgia"/>
        </w:rPr>
        <w:t>s,</w:t>
      </w:r>
      <w:proofErr w:type="gramEnd"/>
      <w:r w:rsidRPr="00661996">
        <w:rPr>
          <w:rFonts w:ascii="Georgia" w:hAnsi="Georgia"/>
        </w:rPr>
        <w:t xml:space="preserve"> there are just different ways of interpreting it. The Greek Sophist Protagoras, the first person on record to hold such a view, said, "Man is the measure of all things; of things that are that they are, and of things that are not that they are not." Goodman, Putnam, and Rorty are contemporary philosophers who have held versions of relativism. Rorty says, e.g.</w:t>
      </w:r>
      <w:proofErr w:type="gramStart"/>
      <w:r w:rsidRPr="00661996">
        <w:rPr>
          <w:rFonts w:ascii="Georgia" w:hAnsi="Georgia"/>
        </w:rPr>
        <w:t>, that</w:t>
      </w:r>
      <w:proofErr w:type="gramEnd"/>
      <w:r w:rsidRPr="00661996">
        <w:rPr>
          <w:rFonts w:ascii="Georgia" w:hAnsi="Georgia"/>
        </w:rPr>
        <w:t xml:space="preserve"> " </w:t>
      </w:r>
      <w:r w:rsidRPr="00661996">
        <w:rPr>
          <w:rStyle w:val="StyleBoldUnderline"/>
          <w:rFonts w:ascii="Georgia" w:hAnsi="Georgia"/>
        </w:rPr>
        <w:t>'objective truth' is no more and no less than the best idea we currently have about how to explain what is going on</w:t>
      </w:r>
      <w:r w:rsidRPr="00661996">
        <w:rPr>
          <w:rFonts w:ascii="Georgia" w:hAnsi="Georgia"/>
        </w:rPr>
        <w:t xml:space="preserve">." </w:t>
      </w:r>
      <w:r w:rsidRPr="00661996">
        <w:rPr>
          <w:rStyle w:val="StyleBoldUnderline"/>
          <w:rFonts w:ascii="Georgia" w:hAnsi="Georgia"/>
        </w:rPr>
        <w:t>Critics of cognitive relativism contend that it is self-referentially incoherent,</w:t>
      </w:r>
      <w:r w:rsidRPr="00661996">
        <w:rPr>
          <w:rFonts w:ascii="Georgia" w:hAnsi="Georgia"/>
        </w:rPr>
        <w:t xml:space="preserve"> since </w:t>
      </w:r>
      <w:r w:rsidRPr="00661996">
        <w:rPr>
          <w:rStyle w:val="StyleBoldUnderline"/>
          <w:rFonts w:ascii="Georgia" w:hAnsi="Georgia"/>
        </w:rPr>
        <w:t>it presents its statements as universally true, rather than simply relatively so.</w:t>
      </w:r>
      <w:r w:rsidRPr="00661996">
        <w:rPr>
          <w:rFonts w:ascii="Georgia" w:hAnsi="Georgia"/>
        </w:rPr>
        <w:t xml:space="preserve"> </w:t>
      </w:r>
      <w:r w:rsidRPr="00661996">
        <w:rPr>
          <w:rStyle w:val="StyleBoldUnderline"/>
          <w:rFonts w:ascii="Georgia" w:hAnsi="Georgia"/>
        </w:rPr>
        <w:t>Ethical relativism is the theory that there are no universally valid moral principles:</w:t>
      </w:r>
      <w:r w:rsidRPr="00661996">
        <w:rPr>
          <w:rFonts w:ascii="Georgia" w:hAnsi="Georgia"/>
        </w:rPr>
        <w:t xml:space="preserve"> </w:t>
      </w:r>
      <w:r w:rsidRPr="00661996">
        <w:rPr>
          <w:rStyle w:val="Emphasis"/>
          <w:rFonts w:ascii="Georgia" w:hAnsi="Georgia"/>
        </w:rPr>
        <w:t>all moral principles are valid relative to culture or individual choice</w:t>
      </w:r>
      <w:r w:rsidRPr="00661996">
        <w:rPr>
          <w:rFonts w:ascii="Georgia" w:hAnsi="Georgia"/>
        </w:rPr>
        <w:t>. There are two subtypes: conventionalism, which holds that moral principles are valid relative to the conventions of a given culture or society; and subjectivism, which maintains that individual choices are what determine the validity of a moral principle. Its motto is, Morality lies in the eyes of the beholder. As Ernest Hemingway wrote, "So far, about morals, I know only that what is moral is what you feel good after and what is immoral is what you feel bad after."</w:t>
      </w:r>
    </w:p>
    <w:p w14:paraId="10513706" w14:textId="77777777" w:rsidR="00EF74CE" w:rsidRPr="00661996" w:rsidRDefault="00EF74CE" w:rsidP="00EF74CE">
      <w:pPr>
        <w:rPr>
          <w:rFonts w:ascii="Georgia" w:hAnsi="Georgia"/>
        </w:rPr>
      </w:pPr>
      <w:r w:rsidRPr="00661996">
        <w:rPr>
          <w:rFonts w:ascii="Georgia" w:hAnsi="Georgia"/>
        </w:rPr>
        <w:t>Conventionalist ethical relativism consists of two theses: a diversity thesis, which specifies that what is considered morally right and wrong varies from society to society, so that there are no moral principles accepted by all societies; and a dependency thesis, which specifies that all moral principles derive their validity from cultural acceptance. From these two ideas relativists conclude that there are no universally valid moral principles applying everywhere and at all times. The first thesis, the diversity thesis, or what may simply be called cultural relativism, is anthropological; it registers the fact that moral rules differ from society to society. Although both ethical relativists and non-relativists typically accept cultural relativism, it is often confused with the normative thesis of ethical relativism.</w:t>
      </w:r>
    </w:p>
    <w:p w14:paraId="16B89542" w14:textId="77777777" w:rsidR="00EF74CE" w:rsidRPr="00661996" w:rsidRDefault="00EF74CE" w:rsidP="00EF74CE">
      <w:pPr>
        <w:rPr>
          <w:rFonts w:ascii="Georgia" w:hAnsi="Georgia"/>
        </w:rPr>
      </w:pPr>
      <w:r w:rsidRPr="00661996">
        <w:rPr>
          <w:rStyle w:val="Emphasis"/>
          <w:rFonts w:ascii="Georgia" w:hAnsi="Georgia"/>
        </w:rPr>
        <w:t>The opposite of ethical relativism is ethical objectivism</w:t>
      </w:r>
      <w:r w:rsidRPr="00661996">
        <w:rPr>
          <w:rFonts w:ascii="Georgia" w:hAnsi="Georgia"/>
        </w:rPr>
        <w:t xml:space="preserve">, </w:t>
      </w:r>
      <w:r w:rsidRPr="00661996">
        <w:rPr>
          <w:rStyle w:val="Emphasis"/>
          <w:rFonts w:ascii="Georgia" w:hAnsi="Georgia"/>
        </w:rPr>
        <w:t>which asserts that although cultures may differ in their moral principles, some moral principles have universal validity</w:t>
      </w:r>
      <w:r w:rsidRPr="00661996">
        <w:rPr>
          <w:rFonts w:ascii="Georgia" w:hAnsi="Georgia"/>
        </w:rPr>
        <w:t xml:space="preserve">. Even if, e.g., a </w:t>
      </w:r>
      <w:r w:rsidRPr="00661996">
        <w:rPr>
          <w:rStyle w:val="StyleBoldUnderline"/>
          <w:rFonts w:ascii="Georgia" w:hAnsi="Georgia"/>
        </w:rPr>
        <w:t>culture does not recognize a duty to refrain from gratuitous harm, that principle is valid and the culture should adhere to it</w:t>
      </w:r>
      <w:r w:rsidRPr="00661996">
        <w:rPr>
          <w:rFonts w:ascii="Georgia" w:hAnsi="Georgia"/>
        </w:rPr>
        <w:t xml:space="preserve">. There are two types of ethical objectivism, strong and weak. </w:t>
      </w:r>
      <w:r w:rsidRPr="00661996">
        <w:rPr>
          <w:rStyle w:val="StyleBoldUnderline"/>
          <w:rFonts w:ascii="Georgia" w:hAnsi="Georgia"/>
        </w:rPr>
        <w:t>Strong objectivism</w:t>
      </w:r>
      <w:r w:rsidRPr="00661996">
        <w:rPr>
          <w:rFonts w:ascii="Georgia" w:hAnsi="Georgia"/>
        </w:rPr>
        <w:t xml:space="preserve">, sometimes called absolutism, </w:t>
      </w:r>
      <w:r w:rsidRPr="00661996">
        <w:rPr>
          <w:rStyle w:val="StyleBoldUnderline"/>
          <w:rFonts w:ascii="Georgia" w:hAnsi="Georgia"/>
        </w:rPr>
        <w:t>holds that there is one true moral system with specific moral rules.</w:t>
      </w:r>
      <w:r w:rsidRPr="00661996">
        <w:rPr>
          <w:rFonts w:ascii="Georgia" w:hAnsi="Georgia"/>
        </w:rPr>
        <w:t xml:space="preserve"> The ethics of ancient Israel in the Old Testament with its hundreds of laws exemplifies absolutism. </w:t>
      </w:r>
      <w:r w:rsidRPr="00661996">
        <w:rPr>
          <w:rStyle w:val="Emphasis"/>
          <w:rFonts w:ascii="Georgia" w:hAnsi="Georgia"/>
        </w:rPr>
        <w:t>Weak objectivism holds that there is a core morality, a determinate set of principles that are universally valid</w:t>
      </w:r>
      <w:r w:rsidRPr="00661996">
        <w:rPr>
          <w:rFonts w:ascii="Georgia" w:hAnsi="Georgia"/>
        </w:rPr>
        <w:t xml:space="preserve"> (</w:t>
      </w:r>
      <w:r w:rsidRPr="00661996">
        <w:rPr>
          <w:rStyle w:val="StyleBoldUnderline"/>
          <w:rFonts w:ascii="Georgia" w:hAnsi="Georgia"/>
        </w:rPr>
        <w:t>usually including prohibitions against killing the innocent, stealing, breaking of promises, and lying</w:t>
      </w:r>
      <w:r w:rsidRPr="00661996">
        <w:rPr>
          <w:rFonts w:ascii="Georgia" w:hAnsi="Georgia"/>
        </w:rPr>
        <w:t xml:space="preserve">). But </w:t>
      </w:r>
      <w:r w:rsidRPr="00661996">
        <w:rPr>
          <w:rStyle w:val="StyleBoldUnderline"/>
          <w:rFonts w:ascii="Georgia" w:hAnsi="Georgia"/>
        </w:rPr>
        <w:t>weak objectivism accepts an indeterminate area where relativism is legitimate, e.g., rules regarding sexual mores and regulations of property.</w:t>
      </w:r>
      <w:r w:rsidRPr="00661996">
        <w:rPr>
          <w:rFonts w:ascii="Georgia" w:hAnsi="Georgia"/>
        </w:rPr>
        <w:t xml:space="preserve"> Both types of objectivism recognize what might be called application relativism, the endeavor to apply moral rules where there is a conflict between rules or where rules can be applied in different ways. For example, the ancient Callactians are their deceased parents but eschewed the impersonal practice of burying them as disrespectful, whereas contemporary society has the opposite attitudes about the care of dead relatives; but both practices exemplify the same principle of the respect for the dead.</w:t>
      </w:r>
    </w:p>
    <w:p w14:paraId="4242C1AB" w14:textId="77777777" w:rsidR="00EF74CE" w:rsidRPr="00661996" w:rsidRDefault="00EF74CE" w:rsidP="00EF74CE">
      <w:pPr>
        <w:rPr>
          <w:rFonts w:ascii="Georgia" w:hAnsi="Georgia"/>
        </w:rPr>
      </w:pPr>
      <w:r w:rsidRPr="00661996">
        <w:rPr>
          <w:rFonts w:ascii="Georgia" w:hAnsi="Georgia"/>
        </w:rPr>
        <w:t>According to objectivism, cultures or forms of life can fail to exemplify an adequate moral community in at least three ways: (1) the people are insufficiently intelligent to put constitutive principles in order; (2) they are under considerable stress so that it becomes too burdensome to live by moral principles; and (3) a combination of (1) and (2).</w:t>
      </w:r>
    </w:p>
    <w:p w14:paraId="160C9BE9" w14:textId="77777777" w:rsidR="00EF74CE" w:rsidRPr="00661996" w:rsidRDefault="00EF74CE" w:rsidP="00EF74CE">
      <w:pPr>
        <w:rPr>
          <w:rFonts w:ascii="Georgia" w:hAnsi="Georgia"/>
        </w:rPr>
      </w:pPr>
      <w:r w:rsidRPr="00661996">
        <w:rPr>
          <w:rFonts w:ascii="Georgia" w:hAnsi="Georgia"/>
        </w:rPr>
        <w:t>Ethical relativism is sometimes confused with ethical skepticism, the view that we cannot know whether there are any valid moral principles. Ethical nihilism holds that there are no valid moral principles. J.L. Mackie's error theory is a version of this view. Mackie held that while we all believe some moral principles to be true, there are compelling arguments to the contrary.</w:t>
      </w:r>
    </w:p>
    <w:p w14:paraId="7CC5E480" w14:textId="77777777" w:rsidR="00EF74CE" w:rsidRPr="00661996" w:rsidRDefault="00EF74CE" w:rsidP="00EF74CE">
      <w:pPr>
        <w:rPr>
          <w:rFonts w:ascii="Georgia" w:hAnsi="Georgia"/>
        </w:rPr>
      </w:pPr>
      <w:r w:rsidRPr="00661996">
        <w:rPr>
          <w:rFonts w:ascii="Georgia" w:hAnsi="Georgia"/>
        </w:rPr>
        <w:t>Ethical objectivism must be distinguished from moral realism, the view that valid moral principles are true, independently of human choice. Objectivism may be a form of ethical constructivism, typified by Rawls, whereby objective principles are simply those that impartial human beings would choose behind the veil of ignorance. That is, the principles are not truly independent of hypothetical human choices, but are constructs from those choices.</w:t>
      </w:r>
    </w:p>
    <w:p w14:paraId="4EDBFECE" w14:textId="77777777" w:rsidR="00EF74CE" w:rsidRPr="00661996" w:rsidRDefault="00EF74CE" w:rsidP="00EF74CE">
      <w:pPr>
        <w:pStyle w:val="Heading2"/>
        <w:rPr>
          <w:rFonts w:ascii="Georgia" w:hAnsi="Georgia"/>
        </w:rPr>
      </w:pPr>
      <w:r w:rsidRPr="00661996">
        <w:rPr>
          <w:rFonts w:ascii="Georgia" w:hAnsi="Georgia"/>
        </w:rPr>
        <w:t>Impacts</w:t>
      </w:r>
    </w:p>
    <w:p w14:paraId="68CB0BDC" w14:textId="77777777" w:rsidR="00EF74CE" w:rsidRPr="00661996" w:rsidRDefault="00EF74CE" w:rsidP="00EF74CE">
      <w:pPr>
        <w:pStyle w:val="Heading3"/>
        <w:rPr>
          <w:rFonts w:ascii="Georgia" w:hAnsi="Georgia"/>
        </w:rPr>
      </w:pPr>
      <w:r w:rsidRPr="00661996">
        <w:rPr>
          <w:rFonts w:ascii="Georgia" w:hAnsi="Georgia"/>
        </w:rPr>
        <w:t>Laundry List</w:t>
      </w:r>
    </w:p>
    <w:p w14:paraId="5092EDC2" w14:textId="77777777" w:rsidR="00EF74CE" w:rsidRPr="00661996" w:rsidRDefault="00EF74CE" w:rsidP="00EF74CE">
      <w:pPr>
        <w:pStyle w:val="Heading4"/>
        <w:rPr>
          <w:rFonts w:ascii="Georgia" w:hAnsi="Georgia"/>
        </w:rPr>
      </w:pPr>
      <w:r w:rsidRPr="00661996">
        <w:rPr>
          <w:rFonts w:ascii="Georgia" w:hAnsi="Georgia"/>
        </w:rPr>
        <w:t>Cultural relativism is a huge contradiction and justifies mass atrocities, racism, genocide, and more</w:t>
      </w:r>
    </w:p>
    <w:p w14:paraId="2FB80877" w14:textId="77777777" w:rsidR="00EF74CE" w:rsidRPr="00661996" w:rsidRDefault="00EF74CE" w:rsidP="00EF74CE">
      <w:pPr>
        <w:rPr>
          <w:rStyle w:val="StyleStyleBold12pt"/>
          <w:rFonts w:ascii="Georgia" w:hAnsi="Georgia"/>
        </w:rPr>
      </w:pPr>
      <w:r w:rsidRPr="00661996">
        <w:rPr>
          <w:rStyle w:val="StyleStyleBold12pt"/>
          <w:rFonts w:ascii="Georgia" w:hAnsi="Georgia"/>
        </w:rPr>
        <w:t>Phillips, 2011</w:t>
      </w:r>
    </w:p>
    <w:p w14:paraId="422980AB" w14:textId="77777777" w:rsidR="00EF74CE" w:rsidRPr="00661996" w:rsidRDefault="00EF74CE" w:rsidP="00EF74CE">
      <w:pPr>
        <w:rPr>
          <w:rFonts w:ascii="Georgia" w:hAnsi="Georgia"/>
        </w:rPr>
      </w:pPr>
      <w:r w:rsidRPr="00661996">
        <w:rPr>
          <w:rFonts w:ascii="Georgia" w:hAnsi="Georgia"/>
        </w:rPr>
        <w:t xml:space="preserve">(Trevor Phillips, former chair of the Equality and Human Rights Commission (EHRC), former television executive and presenter, head of the Commission for Racial Equality, “Gay Rights, Religion, and Cultural Relativism,” June 24, 2011, </w:t>
      </w:r>
      <w:hyperlink r:id="rId26" w:history="1">
        <w:r w:rsidRPr="00661996">
          <w:rPr>
            <w:rStyle w:val="Hyperlink"/>
            <w:rFonts w:ascii="Georgia" w:hAnsi="Georgia"/>
            <w:color w:val="auto"/>
          </w:rPr>
          <w:t>http://thomasmoreinstitute.wordpress.com/2011/06/24/gay-rights-religion-and-cultural-relativism</w:t>
        </w:r>
      </w:hyperlink>
      <w:r w:rsidRPr="00661996">
        <w:rPr>
          <w:rFonts w:ascii="Georgia" w:hAnsi="Georgia"/>
        </w:rPr>
        <w:t>, Accessed: 7/11/14, RH)</w:t>
      </w:r>
    </w:p>
    <w:p w14:paraId="4D39E5E1" w14:textId="77777777" w:rsidR="00EF74CE" w:rsidRPr="00661996" w:rsidRDefault="00EF74CE" w:rsidP="00EF74CE">
      <w:pPr>
        <w:rPr>
          <w:rFonts w:ascii="Georgia" w:hAnsi="Georgia"/>
        </w:rPr>
      </w:pPr>
      <w:r w:rsidRPr="00661996">
        <w:rPr>
          <w:rFonts w:ascii="Georgia" w:hAnsi="Georgia"/>
        </w:rPr>
        <w:t xml:space="preserve">How would a consistent cultural relativist view civil rights </w:t>
      </w:r>
      <w:proofErr w:type="gramStart"/>
      <w:r w:rsidRPr="00661996">
        <w:rPr>
          <w:rFonts w:ascii="Georgia" w:hAnsi="Georgia"/>
        </w:rPr>
        <w:t>movements which</w:t>
      </w:r>
      <w:proofErr w:type="gramEnd"/>
      <w:r w:rsidRPr="00661996">
        <w:rPr>
          <w:rFonts w:ascii="Georgia" w:hAnsi="Georgia"/>
        </w:rPr>
        <w:t xml:space="preserve"> clash with majority opinion?</w:t>
      </w:r>
    </w:p>
    <w:p w14:paraId="4134C6B3" w14:textId="77777777" w:rsidR="00EF74CE" w:rsidRPr="00661996" w:rsidRDefault="00EF74CE" w:rsidP="00EF74CE">
      <w:pPr>
        <w:rPr>
          <w:rStyle w:val="StyleBoldUnderline"/>
          <w:rFonts w:ascii="Georgia" w:hAnsi="Georgia"/>
        </w:rPr>
      </w:pPr>
      <w:r w:rsidRPr="00661996">
        <w:rPr>
          <w:rFonts w:ascii="Georgia" w:hAnsi="Georgia"/>
        </w:rPr>
        <w:t xml:space="preserve">Yet relativism has fallen out of fashion because, </w:t>
      </w:r>
      <w:r w:rsidRPr="00661996">
        <w:rPr>
          <w:rStyle w:val="StyleBoldUnderline"/>
          <w:rFonts w:ascii="Georgia" w:hAnsi="Georgia"/>
        </w:rPr>
        <w:t xml:space="preserve">in order to be consistent, those who ‘celebrate’ advances in legal rights for gays and claim that the social approval of homosexuality in the West reveals its moral </w:t>
      </w:r>
      <w:proofErr w:type="gramStart"/>
      <w:r w:rsidRPr="00661996">
        <w:rPr>
          <w:rStyle w:val="StyleBoldUnderline"/>
          <w:rFonts w:ascii="Georgia" w:hAnsi="Georgia"/>
        </w:rPr>
        <w:t>goodness,</w:t>
      </w:r>
      <w:proofErr w:type="gramEnd"/>
      <w:r w:rsidRPr="00661996">
        <w:rPr>
          <w:rStyle w:val="StyleBoldUnderline"/>
          <w:rFonts w:ascii="Georgia" w:hAnsi="Georgia"/>
        </w:rPr>
        <w:t xml:space="preserve"> must also celebrate the fact that homosexuals were publicly burnt alive in fourth-century Rome, or executed in modern day Iran or Nigeria.</w:t>
      </w:r>
      <w:r w:rsidRPr="00661996">
        <w:rPr>
          <w:rFonts w:ascii="Georgia" w:hAnsi="Georgia"/>
        </w:rPr>
        <w:t xml:space="preserve"> </w:t>
      </w:r>
      <w:r w:rsidRPr="00661996">
        <w:rPr>
          <w:rStyle w:val="StyleBoldUnderline"/>
          <w:rFonts w:ascii="Georgia" w:hAnsi="Georgia"/>
        </w:rPr>
        <w:t>After all, they are only doing what is considered good ‘in their culture’</w:t>
      </w:r>
      <w:r w:rsidRPr="00661996">
        <w:rPr>
          <w:rFonts w:ascii="Georgia" w:hAnsi="Georgia"/>
        </w:rPr>
        <w:t xml:space="preserve">. The </w:t>
      </w:r>
      <w:r w:rsidRPr="00661996">
        <w:rPr>
          <w:rStyle w:val="StyleBoldUnderline"/>
          <w:rFonts w:ascii="Georgia" w:hAnsi="Georgia"/>
        </w:rPr>
        <w:t>consistent cultural relativist</w:t>
      </w:r>
      <w:r w:rsidRPr="00661996">
        <w:rPr>
          <w:rFonts w:ascii="Georgia" w:hAnsi="Georgia"/>
        </w:rPr>
        <w:t xml:space="preserve">, anxious not to commit either of the capital sins of ‘judging’ or ‘imposing one’s views on other cultures’, </w:t>
      </w:r>
      <w:r w:rsidRPr="00661996">
        <w:rPr>
          <w:rStyle w:val="StyleBoldUnderline"/>
          <w:rFonts w:ascii="Georgia" w:hAnsi="Georgia"/>
        </w:rPr>
        <w:t>would also have to celebrate the bloody persecution of Jews in medieval Europe (even though it was condemned at the time by Church authorities</w:t>
      </w:r>
      <w:r w:rsidRPr="00661996">
        <w:rPr>
          <w:rFonts w:ascii="Georgia" w:hAnsi="Georgia"/>
        </w:rPr>
        <w:t xml:space="preserve">), </w:t>
      </w:r>
      <w:r w:rsidRPr="00661996">
        <w:rPr>
          <w:rStyle w:val="StyleBoldUnderline"/>
          <w:rFonts w:ascii="Georgia" w:hAnsi="Georgia"/>
        </w:rPr>
        <w:t>and might well have to side with those who scolded black civil rights leaders in America for polarising the community and causing social discord by aggravating majority white opinion.</w:t>
      </w:r>
    </w:p>
    <w:p w14:paraId="20B79254" w14:textId="77777777" w:rsidR="00EF74CE" w:rsidRPr="00661996" w:rsidRDefault="00EF74CE" w:rsidP="00EF74CE">
      <w:pPr>
        <w:rPr>
          <w:rStyle w:val="StyleBoldUnderline"/>
          <w:rFonts w:ascii="Georgia" w:hAnsi="Georgia"/>
        </w:rPr>
      </w:pPr>
      <w:r w:rsidRPr="00661996">
        <w:rPr>
          <w:rStyle w:val="StyleBoldUnderline"/>
          <w:rFonts w:ascii="Georgia" w:hAnsi="Georgia"/>
        </w:rPr>
        <w:t>Cultural relativism does not teach man how to listen to the voice of conscience, or how to use his mind to reason about morality, but simply pushes him to follow the herd</w:t>
      </w:r>
      <w:r w:rsidRPr="00661996">
        <w:rPr>
          <w:rFonts w:ascii="Georgia" w:hAnsi="Georgia"/>
        </w:rPr>
        <w:t xml:space="preserve">.  It is not indisputably a good thing to be a ‘freethinker’ who continually questions received moral norms. </w:t>
      </w:r>
      <w:r w:rsidRPr="00661996">
        <w:rPr>
          <w:rStyle w:val="StyleBoldUnderline"/>
          <w:rFonts w:ascii="Georgia" w:hAnsi="Georgia"/>
        </w:rPr>
        <w:t>Careful consideration may often lead to the conclusion that the ‘mainstream’ view is correct. Yet history shows that the mainstream can</w:t>
      </w:r>
      <w:r w:rsidRPr="00661996">
        <w:rPr>
          <w:rFonts w:ascii="Georgia" w:hAnsi="Georgia"/>
        </w:rPr>
        <w:t xml:space="preserve">, and </w:t>
      </w:r>
      <w:r w:rsidRPr="00661996">
        <w:rPr>
          <w:rStyle w:val="StyleBoldUnderline"/>
          <w:rFonts w:ascii="Georgia" w:hAnsi="Georgia"/>
        </w:rPr>
        <w:t>does</w:t>
      </w:r>
      <w:r w:rsidRPr="00661996">
        <w:rPr>
          <w:rFonts w:ascii="Georgia" w:hAnsi="Georgia"/>
        </w:rPr>
        <w:t xml:space="preserve">, </w:t>
      </w:r>
      <w:proofErr w:type="gramStart"/>
      <w:r w:rsidRPr="00661996">
        <w:rPr>
          <w:rStyle w:val="StyleBoldUnderline"/>
          <w:rFonts w:ascii="Georgia" w:hAnsi="Georgia"/>
        </w:rPr>
        <w:t>go</w:t>
      </w:r>
      <w:proofErr w:type="gramEnd"/>
      <w:r w:rsidRPr="00661996">
        <w:rPr>
          <w:rStyle w:val="StyleBoldUnderline"/>
          <w:rFonts w:ascii="Georgia" w:hAnsi="Georgia"/>
        </w:rPr>
        <w:t xml:space="preserve"> awry, and a society in which one cannot question the mind of the majority is sliding toward moral anarchy and tyranny.</w:t>
      </w:r>
    </w:p>
    <w:p w14:paraId="3D755710" w14:textId="77777777" w:rsidR="00EF74CE" w:rsidRPr="00661996" w:rsidRDefault="00EF74CE" w:rsidP="00EF74CE">
      <w:pPr>
        <w:rPr>
          <w:rFonts w:ascii="Georgia" w:hAnsi="Georgia"/>
        </w:rPr>
      </w:pPr>
      <w:r w:rsidRPr="00661996">
        <w:rPr>
          <w:rStyle w:val="StyleBoldUnderline"/>
          <w:rFonts w:ascii="Georgia" w:hAnsi="Georgia"/>
        </w:rPr>
        <w:t>Cultural relativism falls apart when confronted with the simple truth that each individual human being is a member of multiple societies and cultures.</w:t>
      </w:r>
      <w:r w:rsidRPr="00661996">
        <w:rPr>
          <w:rFonts w:ascii="Georgia" w:hAnsi="Georgia"/>
        </w:rPr>
        <w:t xml:space="preserve"> I, for example, am a member of a particular family, belonging to a particular religion, a particular ethnic group, a particular political party, and a particular nation. </w:t>
      </w:r>
      <w:r w:rsidRPr="00661996">
        <w:rPr>
          <w:rStyle w:val="StyleBoldUnderline"/>
          <w:rFonts w:ascii="Georgia" w:hAnsi="Georgia"/>
        </w:rPr>
        <w:t>Even if we accepted that the relativistic idea of truth and goodness were correct</w:t>
      </w:r>
      <w:r w:rsidRPr="00661996">
        <w:rPr>
          <w:rFonts w:ascii="Georgia" w:hAnsi="Georgia"/>
        </w:rPr>
        <w:t xml:space="preserve"> (which it is not), </w:t>
      </w:r>
      <w:r w:rsidRPr="00661996">
        <w:rPr>
          <w:rStyle w:val="Emphasis"/>
          <w:rFonts w:ascii="Georgia" w:hAnsi="Georgia"/>
        </w:rPr>
        <w:t xml:space="preserve">we would have no way of deciding which culture, which ‘mainstream’ view, we should follow in case of a conflict. </w:t>
      </w:r>
      <w:r w:rsidRPr="00661996">
        <w:rPr>
          <w:rFonts w:ascii="Georgia" w:hAnsi="Georgia"/>
        </w:rPr>
        <w:t xml:space="preserve"> The choice of ‘national culture’ is arbitrary, owing its potency only to the power of the State to impose its view by force, which highlights again the link between relativism and tyranny.</w:t>
      </w:r>
    </w:p>
    <w:p w14:paraId="5999E3A4" w14:textId="77777777" w:rsidR="00EF74CE" w:rsidRPr="00661996" w:rsidRDefault="00EF74CE" w:rsidP="00EF74CE">
      <w:pPr>
        <w:pStyle w:val="Heading4"/>
        <w:rPr>
          <w:rFonts w:ascii="Georgia" w:hAnsi="Georgia"/>
        </w:rPr>
      </w:pPr>
      <w:r w:rsidRPr="00661996">
        <w:rPr>
          <w:rFonts w:ascii="Georgia" w:hAnsi="Georgia"/>
        </w:rPr>
        <w:t xml:space="preserve">Cultural relativism is morally reprehensible because it justifies the Nazis killing off the Jews because of cultural values and segregation of blacks in the South due to cultural traditions </w:t>
      </w:r>
    </w:p>
    <w:p w14:paraId="7FBEFAD1" w14:textId="77777777" w:rsidR="00EF74CE" w:rsidRPr="00661996" w:rsidRDefault="00EF74CE" w:rsidP="00EF74CE">
      <w:pPr>
        <w:rPr>
          <w:rStyle w:val="StyleStyleBold12pt"/>
          <w:rFonts w:ascii="Georgia" w:hAnsi="Georgia"/>
        </w:rPr>
      </w:pPr>
      <w:r w:rsidRPr="00661996">
        <w:rPr>
          <w:rStyle w:val="StyleStyleBold12pt"/>
          <w:rFonts w:ascii="Georgia" w:hAnsi="Georgia"/>
        </w:rPr>
        <w:t>Curtler, 2002</w:t>
      </w:r>
    </w:p>
    <w:p w14:paraId="5CA927E0" w14:textId="77777777" w:rsidR="00EF74CE" w:rsidRPr="00661996" w:rsidRDefault="00EF74CE" w:rsidP="00EF74CE">
      <w:pPr>
        <w:rPr>
          <w:rFonts w:ascii="Georgia" w:hAnsi="Georgia"/>
        </w:rPr>
      </w:pPr>
      <w:r w:rsidRPr="00661996">
        <w:rPr>
          <w:rFonts w:ascii="Georgia" w:hAnsi="Georgia"/>
        </w:rPr>
        <w:t>(Hugh Mercer Curtler, author of five books, holds degrees from St. John’s College and Northwestern University, he is Professor of Philosophy and Director of the Honors Program at Southwest State University in Minnesota, “The Myopia of the Cultural Relativist,” 2002, PDF, Accessed: 7/11/14, RH)</w:t>
      </w:r>
    </w:p>
    <w:p w14:paraId="606B9144" w14:textId="77777777" w:rsidR="00EF74CE" w:rsidRPr="00661996" w:rsidRDefault="00EF74CE" w:rsidP="00EF74CE">
      <w:pPr>
        <w:rPr>
          <w:rStyle w:val="StyleBoldUnderline"/>
          <w:rFonts w:ascii="Georgia" w:hAnsi="Georgia"/>
        </w:rPr>
      </w:pPr>
      <w:r w:rsidRPr="00661996">
        <w:rPr>
          <w:rStyle w:val="StyleBoldUnderline"/>
          <w:rFonts w:ascii="Georgia" w:hAnsi="Georgia"/>
        </w:rPr>
        <w:t>On the face of it, cultural relativism makes perfectly good sense</w:t>
      </w:r>
      <w:r w:rsidRPr="00661996">
        <w:rPr>
          <w:rFonts w:ascii="Georgia" w:hAnsi="Georgia"/>
        </w:rPr>
        <w:t xml:space="preserve">. </w:t>
      </w:r>
      <w:r w:rsidRPr="00661996">
        <w:rPr>
          <w:rStyle w:val="StyleBoldUnderline"/>
          <w:rFonts w:ascii="Georgia" w:hAnsi="Georgia"/>
        </w:rPr>
        <w:t>We are now aware of the incredible variety of cultural differ- ences among the peoples of the world</w:t>
      </w:r>
      <w:r w:rsidRPr="00661996">
        <w:rPr>
          <w:rFonts w:ascii="Georgia" w:hAnsi="Georgia"/>
        </w:rPr>
        <w:t xml:space="preserve"> (though perhaps our awareness of cultural similarities has been unduly eclipsed), </w:t>
      </w:r>
      <w:r w:rsidRPr="00661996">
        <w:rPr>
          <w:rStyle w:val="StyleBoldUnderline"/>
          <w:rFonts w:ascii="Georgia" w:hAnsi="Georgia"/>
        </w:rPr>
        <w:t>and we all wish to avoid “ethnocentrism,” or the view that our own culture is superior to others in every respect</w:t>
      </w:r>
      <w:r w:rsidRPr="00661996">
        <w:rPr>
          <w:rFonts w:ascii="Georgia" w:hAnsi="Georgia"/>
        </w:rPr>
        <w:t xml:space="preserve">. </w:t>
      </w:r>
      <w:r w:rsidRPr="00661996">
        <w:rPr>
          <w:rStyle w:val="StyleBoldUnderline"/>
          <w:rFonts w:ascii="Georgia" w:hAnsi="Georgia"/>
        </w:rPr>
        <w:t xml:space="preserve">We </w:t>
      </w:r>
    </w:p>
    <w:p w14:paraId="19B0D631" w14:textId="77777777" w:rsidR="00EF74CE" w:rsidRPr="00661996" w:rsidRDefault="00EF74CE" w:rsidP="00EF74CE">
      <w:pPr>
        <w:rPr>
          <w:rFonts w:ascii="Georgia" w:hAnsi="Georgia"/>
        </w:rPr>
      </w:pPr>
      <w:r w:rsidRPr="00661996">
        <w:rPr>
          <w:rStyle w:val="StyleBoldUnderline"/>
          <w:rFonts w:ascii="Georgia" w:hAnsi="Georgia"/>
        </w:rPr>
        <w:t>￼￼note</w:t>
      </w:r>
      <w:r w:rsidRPr="00661996">
        <w:rPr>
          <w:rFonts w:ascii="Georgia" w:hAnsi="Georgia"/>
        </w:rPr>
        <w:t xml:space="preserve">, for ex-ample, </w:t>
      </w:r>
      <w:r w:rsidRPr="00661996">
        <w:rPr>
          <w:rStyle w:val="StyleBoldUnderline"/>
          <w:rFonts w:ascii="Georgia" w:hAnsi="Georgia"/>
        </w:rPr>
        <w:t>that one culture leaves the elderly out in freezing weather to die, while an- other relishes the presence of the elderly in the home to help raise children, and a third places the elderly in nursing homes where they will be comfortable, if isolated, in their old age</w:t>
      </w:r>
      <w:r w:rsidRPr="00661996">
        <w:rPr>
          <w:rFonts w:ascii="Georgia" w:hAnsi="Georgia"/>
        </w:rPr>
        <w:t xml:space="preserve">. Cultural relativists acknowledge these differences and conclude that these customs are the result of enculturation; </w:t>
      </w:r>
      <w:r w:rsidRPr="00661996">
        <w:rPr>
          <w:rStyle w:val="StyleBoldUnderline"/>
          <w:rFonts w:ascii="Georgia" w:hAnsi="Georgia"/>
        </w:rPr>
        <w:t>they insist that everyone is “entitled to his or her own opinion” as to whether or not any of these cultural practices is preferable to another. One mustn’t be “judgmental,” we are told</w:t>
      </w:r>
      <w:r w:rsidRPr="00661996">
        <w:rPr>
          <w:rFonts w:ascii="Georgia" w:hAnsi="Georgia"/>
        </w:rPr>
        <w:t xml:space="preserve">. Any judgment about one cul- ture from the perspective of another cul- ture is ruled out of order, because, it is said, we are not of that culture. But is this conclu- </w:t>
      </w:r>
      <w:proofErr w:type="gramStart"/>
      <w:r w:rsidRPr="00661996">
        <w:rPr>
          <w:rFonts w:ascii="Georgia" w:hAnsi="Georgia"/>
        </w:rPr>
        <w:t>sion</w:t>
      </w:r>
      <w:proofErr w:type="gramEnd"/>
      <w:r w:rsidRPr="00661996">
        <w:rPr>
          <w:rFonts w:ascii="Georgia" w:hAnsi="Georgia"/>
        </w:rPr>
        <w:t xml:space="preserve"> warranted?</w:t>
      </w:r>
    </w:p>
    <w:p w14:paraId="3015CC46" w14:textId="77777777" w:rsidR="00EF74CE" w:rsidRPr="00661996" w:rsidRDefault="00EF74CE" w:rsidP="00EF74CE">
      <w:pPr>
        <w:rPr>
          <w:rFonts w:ascii="Georgia" w:hAnsi="Georgia"/>
        </w:rPr>
      </w:pPr>
      <w:r w:rsidRPr="00661996">
        <w:rPr>
          <w:rFonts w:ascii="Georgia" w:hAnsi="Georgia"/>
        </w:rPr>
        <w:t xml:space="preserve">To be sure, if I judge the practices of another culture with respect to the elderly from the perspective of my own cultural practices, my cultural bias will obtrude. But this does not render it impossible to make sound judgments based on evidence and argumentation, since my judgment may not be simply a matter of cultural bias, and it may even be possible to eliminate bias altogether. Judgments are always perspec- tival, but one need only recognize the bias in one’s perspective to reduce it somewhat. This is the task of education, one would think, and it is a sign of an educated person that he or she recognizes and eliminates mere bias whenever it raises its ugly head. </w:t>
      </w:r>
      <w:r w:rsidRPr="00661996">
        <w:rPr>
          <w:rStyle w:val="StyleBoldUnderline"/>
          <w:rFonts w:ascii="Georgia" w:hAnsi="Georgia"/>
        </w:rPr>
        <w:t>Once relatively free of bias, one might come to see that there are many good reasons why the practices of another culture are either acceptable or unacceptable on moral grounds.</w:t>
      </w:r>
      <w:r w:rsidRPr="00661996">
        <w:rPr>
          <w:rFonts w:ascii="Georgia" w:hAnsi="Georgia"/>
        </w:rPr>
        <w:t xml:space="preserve"> In saying this, </w:t>
      </w:r>
      <w:r w:rsidRPr="00661996">
        <w:rPr>
          <w:rStyle w:val="StyleBoldUnderline"/>
          <w:rFonts w:ascii="Georgia" w:hAnsi="Georgia"/>
        </w:rPr>
        <w:t>I should note im- mediately that sound moral grounds are the only basis for cross-cultural criticism</w:t>
      </w:r>
      <w:r w:rsidRPr="00661996">
        <w:rPr>
          <w:rFonts w:ascii="Georgia" w:hAnsi="Georgia"/>
        </w:rPr>
        <w:t xml:space="preserve">. </w:t>
      </w:r>
      <w:r w:rsidRPr="00661996">
        <w:rPr>
          <w:rStyle w:val="StyleBoldUnderline"/>
          <w:rFonts w:ascii="Georgia" w:hAnsi="Georgia"/>
        </w:rPr>
        <w:t>Customs that are merely strange or pecu- liar from our point of view are not necessar- ily wrong</w:t>
      </w:r>
      <w:r w:rsidRPr="00661996">
        <w:rPr>
          <w:rFonts w:ascii="Georgia" w:hAnsi="Georgia"/>
        </w:rPr>
        <w:t>. I may be put off or puzzled by the marriage practices of another culture, for example, but it is not clear that this consti-</w:t>
      </w:r>
    </w:p>
    <w:p w14:paraId="4F4A754B" w14:textId="77777777" w:rsidR="00EF74CE" w:rsidRPr="00661996" w:rsidRDefault="00EF74CE" w:rsidP="00EF74CE">
      <w:pPr>
        <w:rPr>
          <w:rFonts w:ascii="Georgia" w:hAnsi="Georgia"/>
        </w:rPr>
      </w:pPr>
      <w:proofErr w:type="gramStart"/>
      <w:r w:rsidRPr="00661996">
        <w:rPr>
          <w:rFonts w:ascii="Georgia" w:hAnsi="Georgia"/>
        </w:rPr>
        <w:t>tutes</w:t>
      </w:r>
      <w:proofErr w:type="gramEnd"/>
      <w:r w:rsidRPr="00661996">
        <w:rPr>
          <w:rFonts w:ascii="Georgia" w:hAnsi="Georgia"/>
        </w:rPr>
        <w:t xml:space="preserve"> any grounds for criticism. </w:t>
      </w:r>
      <w:r w:rsidRPr="00661996">
        <w:rPr>
          <w:rStyle w:val="StyleBoldUnderline"/>
          <w:rFonts w:ascii="Georgia" w:hAnsi="Georgia"/>
        </w:rPr>
        <w:t>Some be- haviors, on the other hand, raise profound moral questions and are deserving of care- ful scrutiny—and, perhaps, condemnation</w:t>
      </w:r>
      <w:r w:rsidRPr="00661996">
        <w:rPr>
          <w:rFonts w:ascii="Georgia" w:hAnsi="Georgia"/>
        </w:rPr>
        <w:t>. Treatment of the elderly is a borderline case, so we might well begin with that.</w:t>
      </w:r>
    </w:p>
    <w:p w14:paraId="76828C3E" w14:textId="77777777" w:rsidR="00EF74CE" w:rsidRPr="00661996" w:rsidRDefault="00EF74CE" w:rsidP="00EF74CE">
      <w:pPr>
        <w:rPr>
          <w:rFonts w:ascii="Georgia" w:hAnsi="Georgia"/>
        </w:rPr>
      </w:pPr>
      <w:r w:rsidRPr="00661996">
        <w:rPr>
          <w:rFonts w:ascii="Georgia" w:hAnsi="Georgia"/>
        </w:rPr>
        <w:t>If, for example, I come to realize that a given culture regards the elderly as a bur- den and this is why they leave the elderly out in sub-zero weather to freeze, I may also come to realize that this conviction rests upon fear, prejudice, or simply mistaken information about the “uselessness” of eld- erly people—a view that ignores, for ex- ample, the wisdom that comes with age and the invaluable aid the elderly can lend in raising the young and assisting them to avoid past mistakes. Accordingly, I may be justified in judging that particular cultural practice to be wrong-headed. If, however, the elderly consent to this treatment, it is not clear that such a practice is morally wrong. At the heart of every moral judg- ment lies a nest of facts that can be addressed in a reasonable manner. And while these facts will not entail by themselves a moral judgment—they cannot—they can cer- tainly support, or fail to support, that judg- ment.</w:t>
      </w:r>
    </w:p>
    <w:p w14:paraId="094B2A1A" w14:textId="77777777" w:rsidR="00EF74CE" w:rsidRPr="00661996" w:rsidRDefault="00EF74CE" w:rsidP="00EF74CE">
      <w:pPr>
        <w:rPr>
          <w:rFonts w:ascii="Georgia" w:hAnsi="Georgia"/>
        </w:rPr>
      </w:pPr>
      <w:r w:rsidRPr="00661996">
        <w:rPr>
          <w:rFonts w:ascii="Georgia" w:hAnsi="Georgia"/>
        </w:rPr>
        <w:t xml:space="preserve">Thus, </w:t>
      </w:r>
      <w:r w:rsidRPr="00661996">
        <w:rPr>
          <w:rStyle w:val="StyleBoldUnderline"/>
          <w:rFonts w:ascii="Georgia" w:hAnsi="Georgia"/>
        </w:rPr>
        <w:t>we are on much more solid ground when we judge the Nazis to have been wrong to persecute the Jews based on misinforma- tion about racial superiority and inferior- ity</w:t>
      </w:r>
      <w:r w:rsidRPr="00661996">
        <w:rPr>
          <w:rFonts w:ascii="Georgia" w:hAnsi="Georgia"/>
        </w:rPr>
        <w:t xml:space="preserve">. </w:t>
      </w:r>
      <w:r w:rsidRPr="00661996">
        <w:rPr>
          <w:rStyle w:val="StyleBoldUnderline"/>
          <w:rFonts w:ascii="Georgia" w:hAnsi="Georgia"/>
        </w:rPr>
        <w:t>We now know</w:t>
      </w:r>
      <w:r w:rsidRPr="00661996">
        <w:rPr>
          <w:rFonts w:ascii="Georgia" w:hAnsi="Georgia"/>
        </w:rPr>
        <w:t>, for example</w:t>
      </w:r>
      <w:r w:rsidRPr="00661996">
        <w:rPr>
          <w:rStyle w:val="StyleBoldUnderline"/>
          <w:rFonts w:ascii="Georgia" w:hAnsi="Georgia"/>
        </w:rPr>
        <w:t>, that the notion of “Aryan racial supremacy” was biologically untenable</w:t>
      </w:r>
      <w:r w:rsidRPr="00661996">
        <w:rPr>
          <w:rFonts w:ascii="Georgia" w:hAnsi="Georgia"/>
        </w:rPr>
        <w:t xml:space="preserve">. Similarly, </w:t>
      </w:r>
      <w:r w:rsidRPr="00661996">
        <w:rPr>
          <w:rStyle w:val="StyleBoldUnderline"/>
          <w:rFonts w:ascii="Georgia" w:hAnsi="Georgia"/>
        </w:rPr>
        <w:t>many of the “scientific” treatises written in the nine- teenth century to “prove” that blacks were inferior to whites on the grounds of cranial capacity were bogus—from a scientific standpoint</w:t>
      </w:r>
      <w:r w:rsidRPr="00661996">
        <w:rPr>
          <w:rFonts w:ascii="Georgia" w:hAnsi="Georgia"/>
        </w:rPr>
        <w:t>. Cranial capacity has nothing to do with intelligence. And yet this “fact” was widely used to justify oppression of blacks in the American South. In addition to facts that can, or cannot, be substanti- ated to assist us in gaining a perspective on an action, there are certain fundamental moral values involved in the latter case as well.</w:t>
      </w:r>
    </w:p>
    <w:p w14:paraId="239AD96D" w14:textId="77777777" w:rsidR="00EF74CE" w:rsidRPr="00661996" w:rsidRDefault="00EF74CE" w:rsidP="00EF74CE">
      <w:pPr>
        <w:rPr>
          <w:rFonts w:ascii="Georgia" w:hAnsi="Georgia"/>
        </w:rPr>
      </w:pPr>
      <w:r w:rsidRPr="00661996">
        <w:rPr>
          <w:rStyle w:val="StyleBoldUnderline"/>
          <w:rFonts w:ascii="Georgia" w:hAnsi="Georgia"/>
        </w:rPr>
        <w:t xml:space="preserve">The move from different marriage prac- tices to treatment of the elderly to persecu- tion of those different from </w:t>
      </w:r>
      <w:proofErr w:type="gramStart"/>
      <w:r w:rsidRPr="00661996">
        <w:rPr>
          <w:rStyle w:val="StyleBoldUnderline"/>
          <w:rFonts w:ascii="Georgia" w:hAnsi="Georgia"/>
        </w:rPr>
        <w:t>ourselves</w:t>
      </w:r>
      <w:proofErr w:type="gramEnd"/>
      <w:r w:rsidRPr="00661996">
        <w:rPr>
          <w:rStyle w:val="StyleBoldUnderline"/>
          <w:rFonts w:ascii="Georgia" w:hAnsi="Georgia"/>
        </w:rPr>
        <w:t xml:space="preserve"> is complex</w:t>
      </w:r>
      <w:r w:rsidRPr="00661996">
        <w:rPr>
          <w:rFonts w:ascii="Georgia" w:hAnsi="Georgia"/>
        </w:rPr>
        <w:t xml:space="preserve">. And the reasoning here, as Pascal saw so clearly, must combine both discur- sive and intuitive thinking; such thinking is not exact and precise, but it can yield plau- sible conclusions. Furthermore, the grounds for criticism are firmer as we pro- ceed. Michael Walzer has shown us where to draw the line. In his book, </w:t>
      </w:r>
      <w:proofErr w:type="gramStart"/>
      <w:r w:rsidRPr="00661996">
        <w:rPr>
          <w:rFonts w:ascii="Georgia" w:hAnsi="Georgia"/>
        </w:rPr>
        <w:t>Thick</w:t>
      </w:r>
      <w:proofErr w:type="gramEnd"/>
      <w:r w:rsidRPr="00661996">
        <w:rPr>
          <w:rFonts w:ascii="Georgia" w:hAnsi="Georgia"/>
        </w:rPr>
        <w:t xml:space="preserve"> and Thin, </w:t>
      </w:r>
      <w:r w:rsidRPr="00661996">
        <w:rPr>
          <w:rStyle w:val="StyleBoldUnderline"/>
          <w:rFonts w:ascii="Georgia" w:hAnsi="Georgia"/>
        </w:rPr>
        <w:t>Walzer defends the view that there is a core morality that all humans instinctively de- fend, regardless of cultural bias</w:t>
      </w:r>
      <w:r w:rsidRPr="00661996">
        <w:rPr>
          <w:rFonts w:ascii="Georgia" w:hAnsi="Georgia"/>
        </w:rPr>
        <w:t xml:space="preserve">. </w:t>
      </w:r>
      <w:r w:rsidRPr="00661996">
        <w:rPr>
          <w:rStyle w:val="StyleBoldUnderline"/>
          <w:rFonts w:ascii="Georgia" w:hAnsi="Georgia"/>
        </w:rPr>
        <w:t>He calls this “thin</w:t>
      </w:r>
      <w:r w:rsidRPr="00661996">
        <w:rPr>
          <w:rFonts w:ascii="Georgia" w:hAnsi="Georgia"/>
        </w:rPr>
        <w:t xml:space="preserve"> (or ‘minimal’) </w:t>
      </w:r>
      <w:r w:rsidRPr="00661996">
        <w:rPr>
          <w:rStyle w:val="StyleBoldUnderline"/>
          <w:rFonts w:ascii="Georgia" w:hAnsi="Georgia"/>
        </w:rPr>
        <w:t>morality</w:t>
      </w:r>
      <w:r w:rsidRPr="00661996">
        <w:rPr>
          <w:rFonts w:ascii="Georgia" w:hAnsi="Georgia"/>
        </w:rPr>
        <w:t xml:space="preserve">,” and </w:t>
      </w:r>
      <w:r w:rsidRPr="00661996">
        <w:rPr>
          <w:rStyle w:val="StyleBoldUnderline"/>
          <w:rFonts w:ascii="Georgia" w:hAnsi="Georgia"/>
        </w:rPr>
        <w:t>it includes fundamental principles of justice and human rights</w:t>
      </w:r>
      <w:r w:rsidRPr="00661996">
        <w:rPr>
          <w:rFonts w:ascii="Georgia" w:hAnsi="Georgia"/>
        </w:rPr>
        <w:t xml:space="preserve">. According to Walzer, </w:t>
      </w:r>
      <w:r w:rsidRPr="00661996">
        <w:rPr>
          <w:rStyle w:val="StyleBoldUnderline"/>
          <w:rFonts w:ascii="Georgia" w:hAnsi="Georgia"/>
        </w:rPr>
        <w:t>regardless of our cultural bias, and whether or not we can articulate these principles, all human beings recoil at the sight of injustice or the denial of human rights, wherever they may occur.</w:t>
      </w:r>
    </w:p>
    <w:p w14:paraId="0693E3FF" w14:textId="77777777" w:rsidR="00EF74CE" w:rsidRPr="00661996" w:rsidRDefault="00EF74CE" w:rsidP="00EF74CE">
      <w:pPr>
        <w:rPr>
          <w:rFonts w:ascii="Georgia" w:hAnsi="Georgia"/>
        </w:rPr>
      </w:pPr>
      <w:r w:rsidRPr="00661996">
        <w:rPr>
          <w:rFonts w:ascii="Georgia" w:hAnsi="Georgia"/>
        </w:rPr>
        <w:t xml:space="preserve">Surely this is correct, and just as surely, this provides a basis for cross-cultural value judgments. These grounds are precisely the same as the grounds we seek for moral judg- ments within our own culture as well. This is important to note, because any attempt to undermine relativism must provide criti- cal grounds that operate within any culture while also seeking to go beyond the re- stricted boundaries of cultural bias. </w:t>
      </w:r>
      <w:r w:rsidRPr="00661996">
        <w:rPr>
          <w:rStyle w:val="StyleBoldUnderline"/>
          <w:rFonts w:ascii="Georgia" w:hAnsi="Georgia"/>
        </w:rPr>
        <w:t>From the perspective of the wider culture, one can come to a cross-cultural judgment that ra- cial persecution is wrong in another culture even if one does not happen to be a member of that particular culture</w:t>
      </w:r>
      <w:r w:rsidRPr="00661996">
        <w:rPr>
          <w:rFonts w:ascii="Georgia" w:hAnsi="Georgia"/>
        </w:rPr>
        <w:t xml:space="preserve">. As the Marxist critic Terry Eagleton (of all people) has noted in this regard, </w:t>
      </w:r>
      <w:r w:rsidRPr="00661996">
        <w:rPr>
          <w:rStyle w:val="StyleBoldUnderline"/>
          <w:rFonts w:ascii="Georgia" w:hAnsi="Georgia"/>
        </w:rPr>
        <w:t>cultural relativism leaves “itself with no more reason why we should resist fascism</w:t>
      </w:r>
      <w:r w:rsidRPr="00661996">
        <w:rPr>
          <w:rFonts w:ascii="Georgia" w:hAnsi="Georgia"/>
        </w:rPr>
        <w:t xml:space="preserve"> [for example] than the feebly pragmatic plea that fascism is not the way we do things in Sussex or Sacramento.”</w:t>
      </w:r>
    </w:p>
    <w:p w14:paraId="729E665B" w14:textId="77777777" w:rsidR="00EF74CE" w:rsidRPr="00661996" w:rsidRDefault="00EF74CE" w:rsidP="00EF74CE">
      <w:pPr>
        <w:rPr>
          <w:rFonts w:ascii="Georgia" w:hAnsi="Georgia"/>
        </w:rPr>
      </w:pPr>
      <w:r w:rsidRPr="00661996">
        <w:rPr>
          <w:rFonts w:ascii="Georgia" w:hAnsi="Georgia"/>
        </w:rPr>
        <w:t>Indeed, in Eagleton’s view, postmodern theorists have “produced...an enervating and a paralyzing skepticism, and unseated the sovereignty of Western Man, in theory at least, by means of a full-blooded cultural relativism which is powerless to defend ei- ther Western or Eastern Woman [for ex- ample] against degrading social practices.”1</w:t>
      </w:r>
    </w:p>
    <w:p w14:paraId="41C99E28" w14:textId="77777777" w:rsidR="00EF74CE" w:rsidRPr="00661996" w:rsidRDefault="00EF74CE" w:rsidP="00EF74CE">
      <w:pPr>
        <w:rPr>
          <w:rFonts w:ascii="Georgia" w:hAnsi="Georgia"/>
        </w:rPr>
      </w:pPr>
      <w:r w:rsidRPr="00661996">
        <w:rPr>
          <w:rFonts w:ascii="Georgia" w:hAnsi="Georgia"/>
        </w:rPr>
        <w:t xml:space="preserve">Cultural relativism is an absurd view, and no one takes it seriously in his or her actual practice. That is to say, </w:t>
      </w:r>
      <w:r w:rsidRPr="00661996">
        <w:rPr>
          <w:rStyle w:val="StyleBoldUnderline"/>
          <w:rFonts w:ascii="Georgia" w:hAnsi="Georgia"/>
        </w:rPr>
        <w:t>despite our theoretical commitment to be tolerant of others, no one is open to every other point of view, and no one would hesitate, in prac- tice, to condemn another</w:t>
      </w:r>
      <w:r w:rsidRPr="00661996">
        <w:rPr>
          <w:rFonts w:ascii="Georgia" w:hAnsi="Georgia"/>
        </w:rPr>
        <w:t xml:space="preserve"> (regardless of that person’s cultural background) </w:t>
      </w:r>
      <w:r w:rsidRPr="00661996">
        <w:rPr>
          <w:rStyle w:val="StyleBoldUnderline"/>
          <w:rFonts w:ascii="Georgia" w:hAnsi="Georgia"/>
        </w:rPr>
        <w:t>for activities they regard as morally offensive.</w:t>
      </w:r>
      <w:r w:rsidRPr="00661996">
        <w:rPr>
          <w:rFonts w:ascii="Georgia" w:hAnsi="Georgia"/>
        </w:rPr>
        <w:t xml:space="preserve"> It is this practical fact that has so frequently required our contemporary cultural rela- tivists to construct fantastic and fabulously positive accounts of the value systems of other cultures—otherwise, they could not themselves avoid coming, sometimes, to condemnation.</w:t>
      </w:r>
    </w:p>
    <w:p w14:paraId="6EC529FD" w14:textId="77777777" w:rsidR="00EF74CE" w:rsidRPr="00661996" w:rsidRDefault="00EF74CE" w:rsidP="00EF74CE">
      <w:pPr>
        <w:rPr>
          <w:rFonts w:ascii="Georgia" w:hAnsi="Georgia"/>
        </w:rPr>
      </w:pPr>
      <w:r w:rsidRPr="00661996">
        <w:rPr>
          <w:rFonts w:ascii="Georgia" w:hAnsi="Georgia"/>
        </w:rPr>
        <w:t xml:space="preserve">I hasten to note, however, that the view I am defending does not imply any sugges- tion of cultural superiority, per se. It does not suggest that one culture is superior or inferior to another, because it does not consider cultures as wholes. Rather, it fo- cuses attention upon specific practices that violate the fundamental principles of “thin” morality. </w:t>
      </w:r>
      <w:r w:rsidRPr="00661996">
        <w:rPr>
          <w:rStyle w:val="StyleBoldUnderline"/>
          <w:rFonts w:ascii="Georgia" w:hAnsi="Georgia"/>
        </w:rPr>
        <w:t>The judgment that one’s own culture is somehow superior to another leads us directly to ethnocentrism, which certainly must be avoided</w:t>
      </w:r>
      <w:r w:rsidRPr="00661996">
        <w:rPr>
          <w:rFonts w:ascii="Georgia" w:hAnsi="Georgia"/>
        </w:rPr>
        <w:t>. The view de- fended here, however, does suggest that any specific practice as found within any given culture, at any given moment, might be subject to criticism on rational grounds as violating fundamental principles of justice and human rights. Injustice and lack of respect for the dignity of persons (which is the foundation of human rights) are wrong wherever they are found.</w:t>
      </w:r>
    </w:p>
    <w:p w14:paraId="1CE8B75D" w14:textId="77777777" w:rsidR="00EF74CE" w:rsidRPr="00661996" w:rsidRDefault="00EF74CE" w:rsidP="00EF74CE">
      <w:pPr>
        <w:rPr>
          <w:rStyle w:val="Emphasis"/>
          <w:rFonts w:ascii="Georgia" w:hAnsi="Georgia"/>
        </w:rPr>
      </w:pPr>
      <w:r w:rsidRPr="00661996">
        <w:rPr>
          <w:rFonts w:ascii="Georgia" w:hAnsi="Georgia"/>
        </w:rPr>
        <w:t xml:space="preserve">Thus, </w:t>
      </w:r>
      <w:r w:rsidRPr="00661996">
        <w:rPr>
          <w:rStyle w:val="Emphasis"/>
          <w:rFonts w:ascii="Georgia" w:hAnsi="Georgia"/>
        </w:rPr>
        <w:t>the same line of reasoning that￼￼￼￼￼￼￼￼</w:t>
      </w:r>
    </w:p>
    <w:p w14:paraId="26CF265B" w14:textId="77777777" w:rsidR="00EF74CE" w:rsidRPr="00661996" w:rsidRDefault="00EF74CE" w:rsidP="00EF74CE">
      <w:pPr>
        <w:rPr>
          <w:rStyle w:val="StyleBoldUnderline"/>
          <w:rFonts w:ascii="Georgia" w:hAnsi="Georgia"/>
        </w:rPr>
      </w:pPr>
      <w:r w:rsidRPr="00661996">
        <w:rPr>
          <w:rStyle w:val="Emphasis"/>
          <w:rFonts w:ascii="Georgia" w:hAnsi="Georgia"/>
        </w:rPr>
        <w:t>￼￼￼￼￼￼￼￼leads me to conclude that the Nazis were wrong to persecute the Jews would also lead me to conclude, within my own culture, that Southern segregationists were wrong to oppress blacks.</w:t>
      </w:r>
      <w:r w:rsidRPr="00661996">
        <w:rPr>
          <w:rFonts w:ascii="Georgia" w:hAnsi="Georgia"/>
        </w:rPr>
        <w:t xml:space="preserve"> </w:t>
      </w:r>
      <w:r w:rsidRPr="00661996">
        <w:rPr>
          <w:rStyle w:val="StyleBoldUnderline"/>
          <w:rFonts w:ascii="Georgia" w:hAnsi="Georgia"/>
        </w:rPr>
        <w:t>Reasoning about moral- ity cannot be culture-</w:t>
      </w:r>
    </w:p>
    <w:p w14:paraId="73FF340B" w14:textId="77777777" w:rsidR="00EF74CE" w:rsidRPr="00661996" w:rsidRDefault="00EF74CE" w:rsidP="00EF74CE">
      <w:pPr>
        <w:rPr>
          <w:rFonts w:ascii="Georgia" w:hAnsi="Georgia"/>
        </w:rPr>
      </w:pPr>
      <w:proofErr w:type="gramStart"/>
      <w:r w:rsidRPr="00661996">
        <w:rPr>
          <w:rStyle w:val="StyleBoldUnderline"/>
          <w:rFonts w:ascii="Georgia" w:hAnsi="Georgia"/>
        </w:rPr>
        <w:t>bound</w:t>
      </w:r>
      <w:proofErr w:type="gramEnd"/>
      <w:r w:rsidRPr="00661996">
        <w:rPr>
          <w:rStyle w:val="StyleBoldUnderline"/>
          <w:rFonts w:ascii="Georgia" w:hAnsi="Georgia"/>
        </w:rPr>
        <w:t>, and any criti- cisms of another culture that are sound</w:t>
      </w:r>
      <w:r w:rsidRPr="00661996">
        <w:rPr>
          <w:rFonts w:ascii="Georgia" w:hAnsi="Georgia"/>
        </w:rPr>
        <w:t>, especially those based on “mini- mal” morality, must also apply pari passu to one’s own culture.</w:t>
      </w:r>
    </w:p>
    <w:p w14:paraId="207C72AC" w14:textId="77777777" w:rsidR="00EF74CE" w:rsidRPr="00661996" w:rsidRDefault="00EF74CE" w:rsidP="00EF74CE">
      <w:pPr>
        <w:rPr>
          <w:rFonts w:ascii="Georgia" w:hAnsi="Georgia"/>
        </w:rPr>
      </w:pPr>
      <w:proofErr w:type="gramStart"/>
      <w:r w:rsidRPr="00661996">
        <w:rPr>
          <w:rFonts w:ascii="Georgia" w:hAnsi="Georgia"/>
        </w:rPr>
        <w:t>values</w:t>
      </w:r>
      <w:proofErr w:type="gramEnd"/>
      <w:r w:rsidRPr="00661996">
        <w:rPr>
          <w:rFonts w:ascii="Georgia" w:hAnsi="Georgia"/>
        </w:rPr>
        <w:t xml:space="preserve"> of our own culture, but they are true because they are supported by evidence and critical judgment.</w:t>
      </w:r>
    </w:p>
    <w:p w14:paraId="614800E1" w14:textId="77777777" w:rsidR="00EF74CE" w:rsidRPr="00661996" w:rsidRDefault="00EF74CE" w:rsidP="00EF74CE">
      <w:pPr>
        <w:pStyle w:val="Heading4"/>
        <w:rPr>
          <w:rFonts w:ascii="Georgia" w:hAnsi="Georgia"/>
        </w:rPr>
      </w:pPr>
      <w:r w:rsidRPr="00661996">
        <w:rPr>
          <w:rFonts w:ascii="Georgia" w:hAnsi="Georgia"/>
        </w:rPr>
        <w:t>Cultural relativism is unethical</w:t>
      </w:r>
    </w:p>
    <w:p w14:paraId="2256B41F" w14:textId="77777777" w:rsidR="00EF74CE" w:rsidRPr="00661996" w:rsidRDefault="00EF74CE" w:rsidP="00EF74CE">
      <w:pPr>
        <w:rPr>
          <w:rStyle w:val="StyleStyleBold12pt"/>
          <w:rFonts w:ascii="Georgia" w:hAnsi="Georgia"/>
        </w:rPr>
      </w:pPr>
      <w:r w:rsidRPr="00661996">
        <w:rPr>
          <w:rStyle w:val="StyleStyleBold12pt"/>
          <w:rFonts w:ascii="Georgia" w:hAnsi="Georgia"/>
        </w:rPr>
        <w:t>Horner, no date</w:t>
      </w:r>
    </w:p>
    <w:p w14:paraId="7348D0D1" w14:textId="77777777" w:rsidR="00EF74CE" w:rsidRPr="00661996" w:rsidRDefault="00EF74CE" w:rsidP="00EF74CE">
      <w:pPr>
        <w:rPr>
          <w:rFonts w:ascii="Georgia" w:hAnsi="Georgia"/>
        </w:rPr>
      </w:pPr>
      <w:r w:rsidRPr="00661996">
        <w:rPr>
          <w:rFonts w:ascii="Georgia" w:hAnsi="Georgia"/>
        </w:rPr>
        <w:t>(Michael Horner, Philosopher, truth seeker who promotes Christianity, “IS There Any Real Right or Wrong</w:t>
      </w:r>
      <w:proofErr w:type="gramStart"/>
      <w:r w:rsidRPr="00661996">
        <w:rPr>
          <w:rFonts w:ascii="Georgia" w:hAnsi="Georgia"/>
        </w:rPr>
        <w:t>?,</w:t>
      </w:r>
      <w:proofErr w:type="gramEnd"/>
      <w:r w:rsidRPr="00661996">
        <w:rPr>
          <w:rFonts w:ascii="Georgia" w:hAnsi="Georgia"/>
        </w:rPr>
        <w:t xml:space="preserve">” No Date, </w:t>
      </w:r>
      <w:hyperlink r:id="rId27" w:history="1">
        <w:r w:rsidRPr="00661996">
          <w:rPr>
            <w:rStyle w:val="Hyperlink"/>
            <w:rFonts w:ascii="Georgia" w:hAnsi="Georgia"/>
            <w:color w:val="auto"/>
          </w:rPr>
          <w:t>http://www.michaelhorner.com/articles/rightorwrong/page2.html</w:t>
        </w:r>
      </w:hyperlink>
      <w:r w:rsidRPr="00661996">
        <w:rPr>
          <w:rFonts w:ascii="Georgia" w:hAnsi="Georgia"/>
        </w:rPr>
        <w:t>, Accessed: 7/11/14, RH)</w:t>
      </w:r>
    </w:p>
    <w:p w14:paraId="4B7FCDAC" w14:textId="77777777" w:rsidR="00EF74CE" w:rsidRPr="00661996" w:rsidRDefault="00EF74CE" w:rsidP="00EF74CE">
      <w:pPr>
        <w:rPr>
          <w:rStyle w:val="Emphasis"/>
          <w:rFonts w:ascii="Georgia" w:hAnsi="Georgia"/>
        </w:rPr>
      </w:pPr>
      <w:r w:rsidRPr="00661996">
        <w:rPr>
          <w:rStyle w:val="StyleBoldUnderline"/>
          <w:rFonts w:ascii="Georgia" w:hAnsi="Georgia"/>
        </w:rPr>
        <w:t>Many people think that since we find different moral principles in different cultures, there cannot be objective moral principles binding on all cultures; morality must be culturally relative.</w:t>
      </w:r>
      <w:r w:rsidRPr="00661996">
        <w:rPr>
          <w:rFonts w:ascii="Georgia" w:hAnsi="Georgia"/>
        </w:rPr>
        <w:t xml:space="preserve"> </w:t>
      </w:r>
      <w:r w:rsidRPr="00661996">
        <w:rPr>
          <w:rStyle w:val="StyleBoldUnderline"/>
          <w:rFonts w:ascii="Georgia" w:hAnsi="Georgia"/>
        </w:rPr>
        <w:t>This argument</w:t>
      </w:r>
      <w:r w:rsidRPr="00661996">
        <w:rPr>
          <w:rFonts w:ascii="Georgia" w:hAnsi="Georgia"/>
        </w:rPr>
        <w:t xml:space="preserve">, however, </w:t>
      </w:r>
      <w:r w:rsidRPr="00661996">
        <w:rPr>
          <w:rStyle w:val="Emphasis"/>
          <w:rFonts w:ascii="Georgia" w:hAnsi="Georgia"/>
        </w:rPr>
        <w:t>begins with a misleading use of data, is logically fallacious, does not allow us to make what we would normally consider to be legitimate moral judgments, and leads to bizarre conclusions.</w:t>
      </w:r>
    </w:p>
    <w:p w14:paraId="0102211F" w14:textId="77777777" w:rsidR="00EF74CE" w:rsidRPr="00661996" w:rsidRDefault="00EF74CE" w:rsidP="00EF74CE">
      <w:pPr>
        <w:rPr>
          <w:rFonts w:ascii="Georgia" w:hAnsi="Georgia"/>
        </w:rPr>
      </w:pPr>
      <w:r w:rsidRPr="00661996">
        <w:rPr>
          <w:rStyle w:val="StyleBoldUnderline"/>
          <w:rFonts w:ascii="Georgia" w:hAnsi="Georgia"/>
        </w:rPr>
        <w:t xml:space="preserve">A closer look at the data shows that moral commonalities among cultures are </w:t>
      </w:r>
      <w:r w:rsidRPr="00661996">
        <w:rPr>
          <w:rStyle w:val="Emphasis"/>
          <w:rFonts w:ascii="Georgia" w:hAnsi="Georgia"/>
        </w:rPr>
        <w:t>much more abundant</w:t>
      </w:r>
      <w:r w:rsidRPr="00661996">
        <w:rPr>
          <w:rStyle w:val="StyleBoldUnderline"/>
          <w:rFonts w:ascii="Georgia" w:hAnsi="Georgia"/>
        </w:rPr>
        <w:t xml:space="preserve"> than moral differences</w:t>
      </w:r>
      <w:r w:rsidRPr="00661996">
        <w:rPr>
          <w:rFonts w:ascii="Georgia" w:hAnsi="Georgia"/>
        </w:rPr>
        <w:t xml:space="preserve">. </w:t>
      </w:r>
      <w:r w:rsidRPr="00661996">
        <w:rPr>
          <w:rStyle w:val="StyleBoldUnderline"/>
          <w:rFonts w:ascii="Georgia" w:hAnsi="Georgia"/>
        </w:rPr>
        <w:t>The differences</w:t>
      </w:r>
      <w:r w:rsidRPr="00661996">
        <w:rPr>
          <w:rFonts w:ascii="Georgia" w:hAnsi="Georgia"/>
        </w:rPr>
        <w:t xml:space="preserve"> </w:t>
      </w:r>
      <w:r w:rsidRPr="00661996">
        <w:rPr>
          <w:rStyle w:val="StyleBoldUnderline"/>
          <w:rFonts w:ascii="Georgia" w:hAnsi="Georgia"/>
        </w:rPr>
        <w:t>are</w:t>
      </w:r>
      <w:r w:rsidRPr="00661996">
        <w:rPr>
          <w:rFonts w:ascii="Georgia" w:hAnsi="Georgia"/>
        </w:rPr>
        <w:t xml:space="preserve"> actually </w:t>
      </w:r>
      <w:r w:rsidRPr="00661996">
        <w:rPr>
          <w:rStyle w:val="Emphasis"/>
          <w:rFonts w:ascii="Georgia" w:hAnsi="Georgia"/>
        </w:rPr>
        <w:t>a small minority.</w:t>
      </w:r>
      <w:r w:rsidRPr="00661996">
        <w:rPr>
          <w:rFonts w:ascii="Georgia" w:hAnsi="Georgia"/>
        </w:rPr>
        <w:t xml:space="preserve"> </w:t>
      </w:r>
      <w:r w:rsidRPr="00661996">
        <w:rPr>
          <w:rStyle w:val="StyleBoldUnderline"/>
          <w:rFonts w:ascii="Georgia" w:hAnsi="Georgia"/>
        </w:rPr>
        <w:t>We study them</w:t>
      </w:r>
      <w:r w:rsidRPr="00661996">
        <w:rPr>
          <w:rFonts w:ascii="Georgia" w:hAnsi="Georgia"/>
        </w:rPr>
        <w:t xml:space="preserve"> in anthropology classes </w:t>
      </w:r>
      <w:r w:rsidRPr="00661996">
        <w:rPr>
          <w:rStyle w:val="StyleBoldUnderline"/>
          <w:rFonts w:ascii="Georgia" w:hAnsi="Georgia"/>
        </w:rPr>
        <w:t>because they are the</w:t>
      </w:r>
      <w:r w:rsidRPr="00661996">
        <w:rPr>
          <w:rFonts w:ascii="Georgia" w:hAnsi="Georgia"/>
        </w:rPr>
        <w:t xml:space="preserve"> </w:t>
      </w:r>
      <w:r w:rsidRPr="00661996">
        <w:rPr>
          <w:rStyle w:val="Emphasis"/>
          <w:rFonts w:ascii="Georgia" w:hAnsi="Georgia"/>
        </w:rPr>
        <w:t>exception</w:t>
      </w:r>
      <w:r w:rsidRPr="00661996">
        <w:rPr>
          <w:rStyle w:val="StyleBoldUnderline"/>
          <w:rFonts w:ascii="Georgia" w:hAnsi="Georgia"/>
        </w:rPr>
        <w:t>, but in fact the vast majority of moral principles are held in common</w:t>
      </w:r>
      <w:r w:rsidRPr="00661996">
        <w:rPr>
          <w:rFonts w:ascii="Georgia" w:hAnsi="Georgia"/>
        </w:rPr>
        <w:t xml:space="preserve">. Moreover, many of the dissimilarities are merely variations in moral reasoning and application of the common principles. </w:t>
      </w:r>
      <w:r w:rsidRPr="00661996">
        <w:rPr>
          <w:rStyle w:val="Emphasis"/>
          <w:rFonts w:ascii="Georgia" w:hAnsi="Georgia"/>
        </w:rPr>
        <w:t>The ethical disparity between cultures is far less than we are led to believe</w:t>
      </w:r>
      <w:r w:rsidRPr="00661996">
        <w:rPr>
          <w:rFonts w:ascii="Georgia" w:hAnsi="Georgia"/>
        </w:rPr>
        <w:t xml:space="preserve">.ii </w:t>
      </w:r>
    </w:p>
    <w:p w14:paraId="49BD4960" w14:textId="77777777" w:rsidR="00EF74CE" w:rsidRPr="00661996" w:rsidRDefault="00EF74CE" w:rsidP="00EF74CE">
      <w:pPr>
        <w:rPr>
          <w:rFonts w:ascii="Georgia" w:hAnsi="Georgia"/>
        </w:rPr>
      </w:pPr>
      <w:r w:rsidRPr="00661996">
        <w:rPr>
          <w:rFonts w:ascii="Georgia" w:hAnsi="Georgia"/>
        </w:rPr>
        <w:t xml:space="preserve">Second, it doesn't follow logically that just because there are some differences between cultures, transcendent moral principles do not exist. What follows from the fact that culture X says action A is wrong and culture Y says action A is right? Not very much! It does not follow that there is no objective moral truth regarding action A. It may very well be that culture X is correct and culture Y is wrong about action A, or vice versa. </w:t>
      </w:r>
      <w:r w:rsidRPr="00661996">
        <w:rPr>
          <w:rStyle w:val="StyleBoldUnderline"/>
          <w:rFonts w:ascii="Georgia" w:hAnsi="Georgia"/>
        </w:rPr>
        <w:t>Relativity in moral belief does not entail relativity in moral truth. Belief doesn't change truth</w:t>
      </w:r>
      <w:r w:rsidRPr="00661996">
        <w:rPr>
          <w:rFonts w:ascii="Georgia" w:hAnsi="Georgia"/>
        </w:rPr>
        <w:t xml:space="preserve">.iii </w:t>
      </w:r>
      <w:r w:rsidRPr="00661996">
        <w:rPr>
          <w:rStyle w:val="Emphasis"/>
          <w:rFonts w:ascii="Georgia" w:hAnsi="Georgia"/>
        </w:rPr>
        <w:t>Not believing in gravity does not change the objective fact</w:t>
      </w:r>
      <w:r w:rsidRPr="00661996">
        <w:rPr>
          <w:rFonts w:ascii="Georgia" w:hAnsi="Georgia"/>
        </w:rPr>
        <w:t>, t</w:t>
      </w:r>
      <w:r w:rsidRPr="00661996">
        <w:rPr>
          <w:rStyle w:val="StyleBoldUnderline"/>
          <w:rFonts w:ascii="Georgia" w:hAnsi="Georgia"/>
        </w:rPr>
        <w:t>hat if you step off the tenth floor balcony, you will fall to the ground.</w:t>
      </w:r>
      <w:r w:rsidRPr="00661996">
        <w:rPr>
          <w:rFonts w:ascii="Georgia" w:hAnsi="Georgia"/>
        </w:rPr>
        <w:t xml:space="preserve"> Likewise not believing in a moral law does not render it inoperative or non-existent.</w:t>
      </w:r>
    </w:p>
    <w:p w14:paraId="7DB4BAAB" w14:textId="77777777" w:rsidR="00EF74CE" w:rsidRPr="00661996" w:rsidRDefault="00EF74CE" w:rsidP="00EF74CE">
      <w:pPr>
        <w:rPr>
          <w:rFonts w:ascii="Georgia" w:hAnsi="Georgia"/>
        </w:rPr>
      </w:pPr>
      <w:r w:rsidRPr="00661996">
        <w:rPr>
          <w:rFonts w:ascii="Georgia" w:hAnsi="Georgia"/>
        </w:rPr>
        <w:t>Furthermore,</w:t>
      </w:r>
      <w:r w:rsidRPr="00661996">
        <w:rPr>
          <w:rStyle w:val="Emphasis"/>
          <w:rFonts w:ascii="Georgia" w:hAnsi="Georgia"/>
        </w:rPr>
        <w:t xml:space="preserve"> if ethics were culturally relative it would be impossible to evaluate cultures morally.</w:t>
      </w:r>
      <w:r w:rsidRPr="00661996">
        <w:rPr>
          <w:rFonts w:ascii="Georgia" w:hAnsi="Georgia"/>
        </w:rPr>
        <w:t xml:space="preserve"> </w:t>
      </w:r>
      <w:r w:rsidRPr="00661996">
        <w:rPr>
          <w:rStyle w:val="StyleBoldUnderline"/>
          <w:rFonts w:ascii="Georgia" w:hAnsi="Georgia"/>
        </w:rPr>
        <w:t>One could not condemn as immoral what another culture approves, even if that is racism, infanticide, ethnic cleansing or wholesale genocide</w:t>
      </w:r>
      <w:r w:rsidRPr="00661996">
        <w:rPr>
          <w:rFonts w:ascii="Georgia" w:hAnsi="Georgia"/>
        </w:rPr>
        <w:t xml:space="preserve">. </w:t>
      </w:r>
      <w:r w:rsidRPr="00661996">
        <w:rPr>
          <w:rStyle w:val="Emphasis"/>
          <w:rFonts w:ascii="Georgia" w:hAnsi="Georgia"/>
        </w:rPr>
        <w:t>If cultural relativism is true</w:t>
      </w:r>
      <w:r w:rsidRPr="00661996">
        <w:rPr>
          <w:rStyle w:val="StyleBoldUnderline"/>
          <w:rFonts w:ascii="Georgia" w:hAnsi="Georgia"/>
        </w:rPr>
        <w:t>, the Nuremberg war trials following the Second World War were nothing more than a kangaroo court - a farce.</w:t>
      </w:r>
      <w:r w:rsidRPr="00661996">
        <w:rPr>
          <w:rFonts w:ascii="Georgia" w:hAnsi="Georgia"/>
        </w:rPr>
        <w:t xml:space="preserve"> </w:t>
      </w:r>
      <w:r w:rsidRPr="00661996">
        <w:rPr>
          <w:rStyle w:val="StyleBoldUnderline"/>
          <w:rFonts w:ascii="Georgia" w:hAnsi="Georgia"/>
        </w:rPr>
        <w:t>Nazi war criminals defended themselves by claiming that they were just following orders within the framework of their culture and legal system</w:t>
      </w:r>
      <w:r w:rsidRPr="00661996">
        <w:rPr>
          <w:rFonts w:ascii="Georgia" w:hAnsi="Georgia"/>
        </w:rPr>
        <w:t xml:space="preserve">. But Robert Jackson, chief counsel for the U.S. at the trials responded by saying that: there is a "law beyond the law" of any individual nation, permanent values </w:t>
      </w:r>
      <w:proofErr w:type="gramStart"/>
      <w:r w:rsidRPr="00661996">
        <w:rPr>
          <w:rFonts w:ascii="Georgia" w:hAnsi="Georgia"/>
        </w:rPr>
        <w:t>which</w:t>
      </w:r>
      <w:proofErr w:type="gramEnd"/>
      <w:r w:rsidRPr="00661996">
        <w:rPr>
          <w:rFonts w:ascii="Georgia" w:hAnsi="Georgia"/>
        </w:rPr>
        <w:t xml:space="preserve"> transcend any particular society.</w:t>
      </w:r>
    </w:p>
    <w:p w14:paraId="196A32C7" w14:textId="77777777" w:rsidR="00EF74CE" w:rsidRPr="00661996" w:rsidRDefault="00EF74CE" w:rsidP="00EF74CE">
      <w:pPr>
        <w:rPr>
          <w:rFonts w:ascii="Georgia" w:hAnsi="Georgia"/>
        </w:rPr>
      </w:pPr>
      <w:r w:rsidRPr="00661996">
        <w:rPr>
          <w:rFonts w:ascii="Georgia" w:hAnsi="Georgia"/>
        </w:rPr>
        <w:t xml:space="preserve">Furthermore, </w:t>
      </w:r>
      <w:r w:rsidRPr="00661996">
        <w:rPr>
          <w:rStyle w:val="StyleBoldUnderline"/>
          <w:rFonts w:ascii="Georgia" w:hAnsi="Georgia"/>
        </w:rPr>
        <w:t>if ethics were relative to culture, any declaration of universal human rights would be nonsense</w:t>
      </w:r>
      <w:r w:rsidRPr="00661996">
        <w:rPr>
          <w:rFonts w:ascii="Georgia" w:hAnsi="Georgia"/>
        </w:rPr>
        <w:t xml:space="preserve">. You can't have it both ways. </w:t>
      </w:r>
      <w:r w:rsidRPr="00661996">
        <w:rPr>
          <w:rStyle w:val="Emphasis"/>
          <w:rFonts w:ascii="Georgia" w:hAnsi="Georgia"/>
        </w:rPr>
        <w:t>If ethics are just relative to culture, there are no universal human rights</w:t>
      </w:r>
      <w:r w:rsidRPr="00661996">
        <w:rPr>
          <w:rFonts w:ascii="Georgia" w:hAnsi="Georgia"/>
        </w:rPr>
        <w:t xml:space="preserve">; </w:t>
      </w:r>
      <w:r w:rsidRPr="00661996">
        <w:rPr>
          <w:rStyle w:val="StyleBoldUnderline"/>
          <w:rFonts w:ascii="Georgia" w:hAnsi="Georgia"/>
        </w:rPr>
        <w:t>and if there are universal human rights</w:t>
      </w:r>
      <w:r w:rsidRPr="00661996">
        <w:rPr>
          <w:rFonts w:ascii="Georgia" w:hAnsi="Georgia"/>
        </w:rPr>
        <w:t>, as the United Nations believes</w:t>
      </w:r>
      <w:r w:rsidRPr="00661996">
        <w:rPr>
          <w:rStyle w:val="Emphasis"/>
          <w:rFonts w:ascii="Georgia" w:hAnsi="Georgia"/>
        </w:rPr>
        <w:t>, then ethics are not relative to culture</w:t>
      </w:r>
      <w:r w:rsidRPr="00661996">
        <w:rPr>
          <w:rFonts w:ascii="Georgia" w:hAnsi="Georgia"/>
        </w:rPr>
        <w:t>.</w:t>
      </w:r>
    </w:p>
    <w:p w14:paraId="1A2AAB20" w14:textId="77777777" w:rsidR="00EF74CE" w:rsidRPr="00661996" w:rsidRDefault="00EF74CE" w:rsidP="00EF74CE">
      <w:pPr>
        <w:rPr>
          <w:rFonts w:ascii="Georgia" w:hAnsi="Georgia"/>
        </w:rPr>
      </w:pPr>
      <w:r w:rsidRPr="00661996">
        <w:rPr>
          <w:rFonts w:ascii="Georgia" w:hAnsi="Georgia"/>
        </w:rPr>
        <w:t xml:space="preserve">But, as we have already seen, </w:t>
      </w:r>
      <w:r w:rsidRPr="00661996">
        <w:rPr>
          <w:rStyle w:val="Emphasis"/>
          <w:rFonts w:ascii="Georgia" w:hAnsi="Georgia"/>
        </w:rPr>
        <w:t>our reactions and judgments show that we do think that there are moral principles that transcend cultures and justify our condemnation of such occurrences as apartheid, ethnic cleansing and the Nazi atrocities</w:t>
      </w:r>
      <w:r w:rsidRPr="00661996">
        <w:rPr>
          <w:rFonts w:ascii="Georgia" w:hAnsi="Georgia"/>
        </w:rPr>
        <w:t>.</w:t>
      </w:r>
    </w:p>
    <w:p w14:paraId="71F3B241" w14:textId="77777777" w:rsidR="00EF74CE" w:rsidRPr="00661996" w:rsidRDefault="00EF74CE" w:rsidP="00EF74CE">
      <w:pPr>
        <w:rPr>
          <w:rFonts w:ascii="Georgia" w:hAnsi="Georgia"/>
        </w:rPr>
      </w:pPr>
      <w:r w:rsidRPr="00661996">
        <w:rPr>
          <w:rFonts w:ascii="Georgia" w:hAnsi="Georgia"/>
        </w:rPr>
        <w:t xml:space="preserve">The furor over the caning of the American teenager, Michael Fay, by Singaporean authorities in the early nineties is a good example of the fact that </w:t>
      </w:r>
      <w:r w:rsidRPr="00661996">
        <w:rPr>
          <w:rStyle w:val="Emphasis"/>
          <w:rFonts w:ascii="Georgia" w:hAnsi="Georgia"/>
        </w:rPr>
        <w:t>people do think morals are transcultural</w:t>
      </w:r>
      <w:r w:rsidRPr="00661996">
        <w:rPr>
          <w:rFonts w:ascii="Georgia" w:hAnsi="Georgia"/>
        </w:rPr>
        <w:t>. If ethics were just culturally relative North Americans would have no basis for claiming the caning was just or unjust. Yet both those who support or condemn the Singaporean law, reveal that they think the moral principles at stake are transcultural in nature.</w:t>
      </w:r>
    </w:p>
    <w:p w14:paraId="2D0A5A54" w14:textId="77777777" w:rsidR="00EF74CE" w:rsidRPr="00661996" w:rsidRDefault="00EF74CE" w:rsidP="00EF74CE">
      <w:pPr>
        <w:rPr>
          <w:rStyle w:val="Emphasis"/>
          <w:rFonts w:ascii="Georgia" w:hAnsi="Georgia"/>
        </w:rPr>
      </w:pPr>
      <w:r w:rsidRPr="00661996">
        <w:rPr>
          <w:rFonts w:ascii="Georgia" w:hAnsi="Georgia"/>
        </w:rPr>
        <w:t xml:space="preserve">Another problem with cultural relativism is that one seeking to reform society from within would find oneself in a real dilemma. </w:t>
      </w:r>
      <w:r w:rsidRPr="00661996">
        <w:rPr>
          <w:rStyle w:val="StyleBoldUnderline"/>
          <w:rFonts w:ascii="Georgia" w:hAnsi="Georgia"/>
        </w:rPr>
        <w:t>If whatever a culture does is right for that culture, it would be immoral to try to initiate change, no matter how awful the practices are, whether slavery, child labour and abuse, or denial of women's rights</w:t>
      </w:r>
      <w:r w:rsidRPr="00661996">
        <w:rPr>
          <w:rFonts w:ascii="Georgia" w:hAnsi="Georgia"/>
        </w:rPr>
        <w:t xml:space="preserve">. </w:t>
      </w:r>
      <w:r w:rsidRPr="00661996">
        <w:rPr>
          <w:rStyle w:val="Emphasis"/>
          <w:rFonts w:ascii="Georgia" w:hAnsi="Georgia"/>
        </w:rPr>
        <w:t>None of this is consistent with our moral sensibilities or practices regarding making moral judgments.</w:t>
      </w:r>
    </w:p>
    <w:p w14:paraId="013825F5" w14:textId="77777777" w:rsidR="00EF74CE" w:rsidRPr="00661996" w:rsidRDefault="00EF74CE" w:rsidP="00EF74CE">
      <w:pPr>
        <w:rPr>
          <w:rFonts w:ascii="Georgia" w:hAnsi="Georgia"/>
        </w:rPr>
      </w:pPr>
      <w:r w:rsidRPr="00661996">
        <w:rPr>
          <w:rFonts w:ascii="Georgia" w:hAnsi="Georgia"/>
        </w:rPr>
        <w:t xml:space="preserve">Furthermore, </w:t>
      </w:r>
      <w:r w:rsidRPr="00661996">
        <w:rPr>
          <w:rStyle w:val="StyleBoldUnderline"/>
          <w:rFonts w:ascii="Georgia" w:hAnsi="Georgia"/>
        </w:rPr>
        <w:t>cultural relativism leads to bizarre conclusions.</w:t>
      </w:r>
      <w:r w:rsidRPr="00661996">
        <w:rPr>
          <w:rFonts w:ascii="Georgia" w:hAnsi="Georgia"/>
        </w:rPr>
        <w:t xml:space="preserve"> Imagine an island of 100 people. They take a vote on whether murder is right or wrong and the results </w:t>
      </w:r>
      <w:proofErr w:type="gramStart"/>
      <w:r w:rsidRPr="00661996">
        <w:rPr>
          <w:rFonts w:ascii="Georgia" w:hAnsi="Georgia"/>
        </w:rPr>
        <w:t>are</w:t>
      </w:r>
      <w:proofErr w:type="gramEnd"/>
      <w:r w:rsidRPr="00661996">
        <w:rPr>
          <w:rFonts w:ascii="Georgia" w:hAnsi="Georgia"/>
        </w:rPr>
        <w:t xml:space="preserve"> a 50/50 split. The next day some of the "murder is right" </w:t>
      </w:r>
      <w:proofErr w:type="gramStart"/>
      <w:r w:rsidRPr="00661996">
        <w:rPr>
          <w:rFonts w:ascii="Georgia" w:hAnsi="Georgia"/>
        </w:rPr>
        <w:t>side kill</w:t>
      </w:r>
      <w:proofErr w:type="gramEnd"/>
      <w:r w:rsidRPr="00661996">
        <w:rPr>
          <w:rFonts w:ascii="Georgia" w:hAnsi="Georgia"/>
        </w:rPr>
        <w:t xml:space="preserve"> one of the "murder is wrong" side. Now the count is 50 to 49 in favor of the "murder is right" side, and murder becomes morally acceptable.</w:t>
      </w:r>
    </w:p>
    <w:p w14:paraId="6214C885" w14:textId="77777777" w:rsidR="00EF74CE" w:rsidRPr="00661996" w:rsidRDefault="00EF74CE" w:rsidP="00EF74CE">
      <w:pPr>
        <w:rPr>
          <w:rFonts w:ascii="Georgia" w:hAnsi="Georgia"/>
        </w:rPr>
      </w:pPr>
      <w:r w:rsidRPr="00661996">
        <w:rPr>
          <w:rFonts w:ascii="Georgia" w:hAnsi="Georgia"/>
        </w:rPr>
        <w:t>Now let's say the "murder is wrong" side slay two of the other group. The vote is now 49 to 48 in favor of the "murder is wrong" proponents. So now murder is wrong even though it was right when they did it, and so on! A view that leads to such absurd conclusions cannot possibly be true.vi</w:t>
      </w:r>
    </w:p>
    <w:p w14:paraId="525D9013" w14:textId="77777777" w:rsidR="00EF74CE" w:rsidRPr="00661996" w:rsidRDefault="00EF74CE" w:rsidP="00EF74CE">
      <w:pPr>
        <w:pStyle w:val="Heading3"/>
        <w:rPr>
          <w:rFonts w:ascii="Georgia" w:hAnsi="Georgia"/>
        </w:rPr>
      </w:pPr>
      <w:r w:rsidRPr="00661996">
        <w:rPr>
          <w:rFonts w:ascii="Georgia" w:hAnsi="Georgia"/>
        </w:rPr>
        <w:t>Patriarchy/Sexism/FGM</w:t>
      </w:r>
    </w:p>
    <w:p w14:paraId="6A6D1492" w14:textId="05EDB8AF" w:rsidR="00EF74CE" w:rsidRPr="00661996" w:rsidRDefault="00EF74CE" w:rsidP="00EF74CE">
      <w:pPr>
        <w:pStyle w:val="Heading4"/>
        <w:rPr>
          <w:rFonts w:ascii="Georgia" w:hAnsi="Georgia"/>
        </w:rPr>
      </w:pPr>
      <w:r w:rsidRPr="00661996">
        <w:rPr>
          <w:rFonts w:ascii="Georgia" w:hAnsi="Georgia"/>
        </w:rPr>
        <w:t xml:space="preserve">Cultural Relativism enables </w:t>
      </w:r>
      <w:r w:rsidR="002758B3">
        <w:rPr>
          <w:rFonts w:ascii="Georgia" w:hAnsi="Georgia"/>
        </w:rPr>
        <w:t>sexist actions to occur</w:t>
      </w:r>
    </w:p>
    <w:p w14:paraId="75BB25EA" w14:textId="77777777" w:rsidR="00EF74CE" w:rsidRPr="00661996" w:rsidRDefault="00EF74CE" w:rsidP="00EF74CE">
      <w:pPr>
        <w:rPr>
          <w:rStyle w:val="StyleStyleBold12pt"/>
          <w:rFonts w:ascii="Georgia" w:hAnsi="Georgia"/>
        </w:rPr>
      </w:pPr>
      <w:r w:rsidRPr="00661996">
        <w:rPr>
          <w:rStyle w:val="StyleStyleBold12pt"/>
          <w:rFonts w:ascii="Georgia" w:hAnsi="Georgia"/>
        </w:rPr>
        <w:t>Namazie, 2001</w:t>
      </w:r>
    </w:p>
    <w:p w14:paraId="27AA6C08" w14:textId="77777777" w:rsidR="00EF74CE" w:rsidRPr="00661996" w:rsidRDefault="00EF74CE" w:rsidP="00EF74CE">
      <w:pPr>
        <w:rPr>
          <w:rFonts w:ascii="Georgia" w:hAnsi="Georgia"/>
        </w:rPr>
      </w:pPr>
      <w:r w:rsidRPr="00661996">
        <w:rPr>
          <w:rFonts w:ascii="Georgia" w:hAnsi="Georgia"/>
        </w:rPr>
        <w:t xml:space="preserve">(Maryam Namazie, human rights activist, commentator, and broadcaster, she is a spokesperson for Iran Solidarity, “Racism, Cultural Relativism and Women’s Rights,” August 14, 2001, </w:t>
      </w:r>
      <w:hyperlink r:id="rId28" w:history="1">
        <w:r w:rsidRPr="00661996">
          <w:rPr>
            <w:rStyle w:val="Hyperlink"/>
            <w:rFonts w:ascii="Georgia" w:hAnsi="Georgia"/>
            <w:color w:val="auto"/>
          </w:rPr>
          <w:t>http://www.maryamnamazie.com/articles/racism_cultural_rel.html</w:t>
        </w:r>
      </w:hyperlink>
      <w:r w:rsidRPr="00661996">
        <w:rPr>
          <w:rFonts w:ascii="Georgia" w:hAnsi="Georgia"/>
        </w:rPr>
        <w:t>, Accessed: 7/11/14, RH)</w:t>
      </w:r>
    </w:p>
    <w:p w14:paraId="4FFF49A5" w14:textId="77777777" w:rsidR="00EF74CE" w:rsidRPr="00661996" w:rsidRDefault="00EF74CE" w:rsidP="00EF74CE">
      <w:pPr>
        <w:rPr>
          <w:rStyle w:val="StyleBoldUnderline"/>
          <w:rFonts w:ascii="Georgia" w:hAnsi="Georgia"/>
        </w:rPr>
      </w:pPr>
      <w:r w:rsidRPr="00661996">
        <w:rPr>
          <w:rStyle w:val="StyleBoldUnderline"/>
          <w:rFonts w:ascii="Georgia" w:hAnsi="Georgia"/>
        </w:rPr>
        <w:t>Let us be clear about what cultural relativism is. It is a profoundly racist phenomenon, which values and respects all cultural and religious practices, irrespective of their consequences for women</w:t>
      </w:r>
      <w:r w:rsidRPr="00661996">
        <w:rPr>
          <w:rFonts w:ascii="Georgia" w:hAnsi="Georgia"/>
        </w:rPr>
        <w:t xml:space="preserve">. It asserts that the rights of people, women and girls are relative to where they are born, "their" cultures and religions. </w:t>
      </w:r>
      <w:r w:rsidRPr="00661996">
        <w:rPr>
          <w:rStyle w:val="Emphasis"/>
          <w:rFonts w:ascii="Georgia" w:hAnsi="Georgia"/>
        </w:rPr>
        <w:t>There is no right or wrong according to cultural relativists</w:t>
      </w:r>
      <w:r w:rsidRPr="00661996">
        <w:rPr>
          <w:rFonts w:ascii="Georgia" w:hAnsi="Georgia"/>
        </w:rPr>
        <w:t xml:space="preserve">. As a result, </w:t>
      </w:r>
      <w:r w:rsidRPr="00661996">
        <w:rPr>
          <w:rStyle w:val="Emphasis"/>
          <w:rFonts w:ascii="Georgia" w:hAnsi="Georgia"/>
        </w:rPr>
        <w:t>cultural relativism supports and maintains sexual apartheid and violence against women in Islam-stricken societies like Iran because it is "their culture and religion</w:t>
      </w:r>
      <w:r w:rsidRPr="00661996">
        <w:rPr>
          <w:rFonts w:ascii="Georgia" w:hAnsi="Georgia"/>
        </w:rPr>
        <w:t xml:space="preserve">" </w:t>
      </w:r>
      <w:r w:rsidRPr="00661996">
        <w:rPr>
          <w:rStyle w:val="StyleBoldUnderline"/>
          <w:rFonts w:ascii="Georgia" w:hAnsi="Georgia"/>
        </w:rPr>
        <w:t>and it creates ghettoized, regressive "minority" communities in the West where women and girls continue to face apartheid and Islamic laws and customs.</w:t>
      </w:r>
    </w:p>
    <w:p w14:paraId="0FB91783" w14:textId="77777777" w:rsidR="00EF74CE" w:rsidRPr="00661996" w:rsidRDefault="00EF74CE" w:rsidP="00EF74CE">
      <w:pPr>
        <w:rPr>
          <w:rFonts w:ascii="Georgia" w:hAnsi="Georgia"/>
        </w:rPr>
      </w:pPr>
      <w:r w:rsidRPr="00661996">
        <w:rPr>
          <w:rStyle w:val="StyleBoldUnderline"/>
          <w:rFonts w:ascii="Georgia" w:hAnsi="Georgia"/>
        </w:rPr>
        <w:t>Cultural relativism doesn't merely ignore violations</w:t>
      </w:r>
      <w:r w:rsidRPr="00661996">
        <w:rPr>
          <w:rFonts w:ascii="Georgia" w:hAnsi="Georgia"/>
        </w:rPr>
        <w:t xml:space="preserve">; </w:t>
      </w:r>
      <w:r w:rsidRPr="00661996">
        <w:rPr>
          <w:rStyle w:val="StyleBoldUnderline"/>
          <w:rFonts w:ascii="Georgia" w:hAnsi="Georgia"/>
        </w:rPr>
        <w:t>it</w:t>
      </w:r>
      <w:r w:rsidRPr="00661996">
        <w:rPr>
          <w:rFonts w:ascii="Georgia" w:hAnsi="Georgia"/>
        </w:rPr>
        <w:t xml:space="preserve"> actually </w:t>
      </w:r>
      <w:r w:rsidRPr="00661996">
        <w:rPr>
          <w:rStyle w:val="Emphasis"/>
          <w:rFonts w:ascii="Georgia" w:hAnsi="Georgia"/>
        </w:rPr>
        <w:t>legitimizes</w:t>
      </w:r>
      <w:r w:rsidRPr="00661996">
        <w:rPr>
          <w:rFonts w:ascii="Georgia" w:hAnsi="Georgia"/>
        </w:rPr>
        <w:t xml:space="preserve"> </w:t>
      </w:r>
      <w:r w:rsidRPr="00661996">
        <w:rPr>
          <w:rStyle w:val="StyleBoldUnderline"/>
          <w:rFonts w:ascii="Georgia" w:hAnsi="Georgia"/>
        </w:rPr>
        <w:t>them</w:t>
      </w:r>
      <w:r w:rsidRPr="00661996">
        <w:rPr>
          <w:rFonts w:ascii="Georgia" w:hAnsi="Georgia"/>
        </w:rPr>
        <w:t xml:space="preserve">. Moreover, </w:t>
      </w:r>
      <w:r w:rsidRPr="00661996">
        <w:rPr>
          <w:rStyle w:val="StyleBoldUnderline"/>
          <w:rFonts w:ascii="Georgia" w:hAnsi="Georgia"/>
        </w:rPr>
        <w:t>it never opposes any cultural or religious practices</w:t>
      </w:r>
      <w:r w:rsidRPr="00661996">
        <w:rPr>
          <w:rFonts w:ascii="Georgia" w:hAnsi="Georgia"/>
        </w:rPr>
        <w:t xml:space="preserve">. </w:t>
      </w:r>
      <w:r w:rsidRPr="00661996">
        <w:rPr>
          <w:rStyle w:val="StyleBoldUnderline"/>
          <w:rFonts w:ascii="Georgia" w:hAnsi="Georgia"/>
        </w:rPr>
        <w:t>Cultural relativism not only makes it unnecessary to oppose violations and lack of women's rights</w:t>
      </w:r>
      <w:r w:rsidRPr="00661996">
        <w:rPr>
          <w:rFonts w:ascii="Georgia" w:hAnsi="Georgia"/>
        </w:rPr>
        <w:t>, but also makes it racist and against freedom of choice to do so! I want to give examples of cultural relativism applied to the status of women living in Iran and Iranian women asylum seekers living in the West to show how it legitimizes women's lack of rights and silences opposition.</w:t>
      </w:r>
    </w:p>
    <w:p w14:paraId="4AC7A487" w14:textId="77777777" w:rsidR="00EF74CE" w:rsidRPr="00661996" w:rsidRDefault="00EF74CE" w:rsidP="00EF74CE">
      <w:pPr>
        <w:rPr>
          <w:rStyle w:val="StyleBoldUnderline"/>
          <w:rFonts w:ascii="Georgia" w:hAnsi="Georgia"/>
        </w:rPr>
      </w:pPr>
      <w:r w:rsidRPr="00661996">
        <w:rPr>
          <w:rFonts w:ascii="Georgia" w:hAnsi="Georgia"/>
        </w:rPr>
        <w:t xml:space="preserve">There are innumerable examples of its promotion in the heart of the secular West where different laws and customs apply to women who have fled Islam stricken societies. </w:t>
      </w:r>
      <w:r w:rsidRPr="00661996">
        <w:rPr>
          <w:rStyle w:val="StyleBoldUnderline"/>
          <w:rFonts w:ascii="Georgia" w:hAnsi="Georgia"/>
        </w:rPr>
        <w:t xml:space="preserve">As a result of this racism, the veiling of girls becomes acceptable in the heart of Europe and men who kill women in the name of honour are given reduced sentences. </w:t>
      </w:r>
      <w:r w:rsidRPr="00661996">
        <w:rPr>
          <w:rFonts w:ascii="Georgia" w:hAnsi="Georgia"/>
        </w:rPr>
        <w:t xml:space="preserve">The German government forcibly veils women asylum seekers it wants to deport to allow the Iranian embassy to prepare their travel documents. </w:t>
      </w:r>
      <w:r w:rsidRPr="00661996">
        <w:rPr>
          <w:rStyle w:val="StyleBoldUnderline"/>
          <w:rFonts w:ascii="Georgia" w:hAnsi="Georgia"/>
        </w:rPr>
        <w:t>When a woman like Roya Mosayebi refuses to be veiled, she is beaten and forcibly veiled. When she complains to a German court, the court rules that the police acted in accordance with the law.</w:t>
      </w:r>
    </w:p>
    <w:p w14:paraId="67FFA1C3" w14:textId="77777777" w:rsidR="00EF74CE" w:rsidRPr="00661996" w:rsidRDefault="00EF74CE" w:rsidP="00EF74CE">
      <w:pPr>
        <w:rPr>
          <w:rFonts w:ascii="Georgia" w:hAnsi="Georgia"/>
        </w:rPr>
      </w:pPr>
      <w:r w:rsidRPr="00661996">
        <w:rPr>
          <w:rFonts w:ascii="Georgia" w:hAnsi="Georgia"/>
        </w:rPr>
        <w:t xml:space="preserve">Holland is another good example. </w:t>
      </w:r>
      <w:r w:rsidRPr="00661996">
        <w:rPr>
          <w:rStyle w:val="StyleBoldUnderline"/>
          <w:rFonts w:ascii="Georgia" w:hAnsi="Georgia"/>
        </w:rPr>
        <w:t xml:space="preserve">In 1997, when the Dutch government wanted to deport 1300 Iranian asylum seekers back to Iran, it produced a report to justify the deportations, which made </w:t>
      </w:r>
      <w:r w:rsidRPr="00661996">
        <w:rPr>
          <w:rStyle w:val="Emphasis"/>
          <w:rFonts w:ascii="Georgia" w:hAnsi="Georgia"/>
        </w:rPr>
        <w:t xml:space="preserve">numerous assertions on women that reveal how far cultural relativists will go to deny women's rights. </w:t>
      </w:r>
      <w:r w:rsidRPr="00661996">
        <w:rPr>
          <w:rFonts w:ascii="Georgia" w:hAnsi="Georgia"/>
        </w:rPr>
        <w:t>[The IFIR along with other progressive groups managed to push back the government's assault but its justifications are telling nonetheless.] On stoning the Dutch Foreign Ministry said: "as at least four witnesses are required in order to prosecute for adultery, there are not in practice any actual prosecutions brought. We are not aware of any cases of stoning to death for adultery." They further stated: "while the legal and practical disabilities faced by women in Iran have been well documented, it is now clear that some change has been effected in recent years and that there are a number of signs that further and substantive improvements may be on the way." They also said that: "the presence of women is more visible on the streets and than in surrounding Islamic countries," and that "While the dress code is mandatory, there are hardly any women voluntarily covering their face with a veil or wearing the traditional burqah… unlike Islamic countries such as Saudi Arabia." On the fact that women have only temporary child custody they said: "This system stems from Sharia law and is applicable in most Islamic countries."</w:t>
      </w:r>
    </w:p>
    <w:p w14:paraId="54EDA40F" w14:textId="77777777" w:rsidR="00EF74CE" w:rsidRPr="00661996" w:rsidRDefault="00EF74CE" w:rsidP="00EF74CE">
      <w:pPr>
        <w:rPr>
          <w:rFonts w:ascii="Georgia" w:hAnsi="Georgia"/>
        </w:rPr>
      </w:pPr>
      <w:r w:rsidRPr="00661996">
        <w:rPr>
          <w:rStyle w:val="StyleBoldUnderline"/>
          <w:rFonts w:ascii="Georgia" w:hAnsi="Georgia"/>
        </w:rPr>
        <w:t>This is one example of how outrageous acts of brutality and repression by the Iranian government are denied and excused</w:t>
      </w:r>
      <w:r w:rsidRPr="00661996">
        <w:rPr>
          <w:rFonts w:ascii="Georgia" w:hAnsi="Georgia"/>
        </w:rPr>
        <w:t xml:space="preserve">. This is how a system of sexual apartheid and lack of rights become mere disabilities. This is how they credit women's own resistance to the abuser. In Iran, women not only don't cover their faces but they continuously transgress mandatory veiling. The fact that women are 'improperly veiled' every day on the streets has nothing to do with the regime or Khatami; it just shows that women are protesting and opposing compulsory veiling despite its risks. </w:t>
      </w:r>
      <w:r w:rsidRPr="00661996">
        <w:rPr>
          <w:rStyle w:val="StyleBoldUnderline"/>
          <w:rFonts w:ascii="Georgia" w:hAnsi="Georgia"/>
        </w:rPr>
        <w:t>Hundreds of thousands of women have been flogged, imprisoned, had their bodies slashed with razors, and had acid thrown in their faces so that they could walk down the streets with their veils pushed back.</w:t>
      </w:r>
      <w:r w:rsidRPr="00661996">
        <w:rPr>
          <w:rFonts w:ascii="Georgia" w:hAnsi="Georgia"/>
        </w:rPr>
        <w:t xml:space="preserve"> Moreover, </w:t>
      </w:r>
      <w:r w:rsidRPr="00661996">
        <w:rPr>
          <w:rStyle w:val="StyleBoldUnderline"/>
          <w:rFonts w:ascii="Georgia" w:hAnsi="Georgia"/>
        </w:rPr>
        <w:t>when they need to, cultural relativists always compare the situation of women with the worst possible example</w:t>
      </w:r>
      <w:r w:rsidRPr="00661996">
        <w:rPr>
          <w:rFonts w:ascii="Georgia" w:hAnsi="Georgia"/>
        </w:rPr>
        <w:t>. Why not compare the situation of women in Iran with the best possible example? When all else fails, they state that a discriminatory law is applicable in most so-called Islamic countries and that's that, which basically means women are well off enough, this is their Islamic culture, at least they don't cover their faces like in Saudi Arabia, so don't oppose, leave it be, stay silent...</w:t>
      </w:r>
    </w:p>
    <w:p w14:paraId="3BBBB4B5" w14:textId="77777777" w:rsidR="00EF74CE" w:rsidRPr="00661996" w:rsidRDefault="00EF74CE" w:rsidP="00EF74CE">
      <w:pPr>
        <w:rPr>
          <w:rFonts w:ascii="Georgia" w:hAnsi="Georgia"/>
        </w:rPr>
      </w:pPr>
      <w:r w:rsidRPr="00661996">
        <w:rPr>
          <w:rFonts w:ascii="Georgia" w:hAnsi="Georgia"/>
        </w:rPr>
        <w:t>Western governments, the media and cultural relativists say that Iranian society is Islamic, implying that people choose to live the way they are forced to. Just as in Canada, however, there are people with various beliefs in Iran as well. The difference is that in Iran Islam is in power, enforcing its culture on every one. 25 years ago when the Shah's dictatorial regime was in power, no one called Iran a Muslim country. If Iranian society were truly Islamic, 150,000 people would not have been executed for opposing the Islamic Republic of Iran, the Islamic regime would not need such extensive tools for repression, and the regime would not need to control people's private lives - from their sexual activities, to what they wear. If the entire society is Muslim, why did Maryam Ayoobi enter a voluntary sexual relationship for which she was buried in a ditch and stoned to death? Why are thousands of women rounded up in the streets for "improper" veiling if it's their culture and religion? In fact, these prove that this is not people's culture but the regime's culture, the ruling class's culture imposed on women and people.</w:t>
      </w:r>
    </w:p>
    <w:p w14:paraId="2B1054C1" w14:textId="77777777" w:rsidR="00EF74CE" w:rsidRPr="00661996" w:rsidRDefault="00EF74CE" w:rsidP="00EF74CE">
      <w:pPr>
        <w:rPr>
          <w:rFonts w:ascii="Georgia" w:hAnsi="Georgia"/>
        </w:rPr>
      </w:pPr>
      <w:r w:rsidRPr="00661996">
        <w:rPr>
          <w:rStyle w:val="StyleBoldUnderline"/>
          <w:rFonts w:ascii="Georgia" w:hAnsi="Georgia"/>
        </w:rPr>
        <w:t xml:space="preserve">Cultural relativism maintains the Islamic regime in Iran, justifies its violations, defends the abuser and even goes so far as to credit the abuser for any gains made through people's own resistance. It also aims to </w:t>
      </w:r>
      <w:r w:rsidRPr="00661996">
        <w:rPr>
          <w:rStyle w:val="Emphasis"/>
          <w:rFonts w:ascii="Georgia" w:hAnsi="Georgia"/>
        </w:rPr>
        <w:t>silence any opposition</w:t>
      </w:r>
      <w:r w:rsidRPr="00661996">
        <w:rPr>
          <w:rStyle w:val="StyleBoldUnderline"/>
          <w:rFonts w:ascii="Georgia" w:hAnsi="Georgia"/>
        </w:rPr>
        <w:t xml:space="preserve"> by making it seem racist to do so. It further implies that if women "</w:t>
      </w:r>
      <w:r w:rsidRPr="00661996">
        <w:rPr>
          <w:rStyle w:val="Emphasis"/>
          <w:rFonts w:ascii="Georgia" w:hAnsi="Georgia"/>
        </w:rPr>
        <w:t>choose</w:t>
      </w:r>
      <w:r w:rsidRPr="00661996">
        <w:rPr>
          <w:rStyle w:val="StyleBoldUnderline"/>
          <w:rFonts w:ascii="Georgia" w:hAnsi="Georgia"/>
        </w:rPr>
        <w:t>" to live without rights</w:t>
      </w:r>
      <w:r w:rsidRPr="00661996">
        <w:rPr>
          <w:rFonts w:ascii="Georgia" w:hAnsi="Georgia"/>
        </w:rPr>
        <w:t xml:space="preserve"> then to defend their rights means that you are against their freedom of choice!</w:t>
      </w:r>
    </w:p>
    <w:p w14:paraId="2C903127" w14:textId="77777777" w:rsidR="00EF74CE" w:rsidRPr="00661996" w:rsidRDefault="00EF74CE" w:rsidP="00EF74CE">
      <w:pPr>
        <w:rPr>
          <w:rFonts w:ascii="Georgia" w:hAnsi="Georgia"/>
          <w:b/>
          <w:u w:val="single"/>
        </w:rPr>
      </w:pPr>
      <w:r w:rsidRPr="00661996">
        <w:rPr>
          <w:rFonts w:ascii="Georgia" w:hAnsi="Georgia"/>
        </w:rPr>
        <w:t xml:space="preserve">Clearly, </w:t>
      </w:r>
      <w:r w:rsidRPr="00661996">
        <w:rPr>
          <w:rStyle w:val="StyleBoldUnderline"/>
          <w:rFonts w:ascii="Georgia" w:hAnsi="Georgia"/>
        </w:rPr>
        <w:t>civil rights, freedom and equality are universal concepts that have been fought for by progressive social movements and the working class in various countries</w:t>
      </w:r>
      <w:r w:rsidRPr="00661996">
        <w:rPr>
          <w:rFonts w:ascii="Georgia" w:hAnsi="Georgia"/>
        </w:rPr>
        <w:t xml:space="preserve">. </w:t>
      </w:r>
      <w:r w:rsidRPr="00661996">
        <w:rPr>
          <w:rStyle w:val="Emphasis"/>
          <w:rFonts w:ascii="Georgia" w:hAnsi="Georgia"/>
        </w:rPr>
        <w:t>They belong to every one irrespective of where they were born and where that struggle took place</w:t>
      </w:r>
      <w:r w:rsidRPr="00661996">
        <w:rPr>
          <w:rFonts w:ascii="Georgia" w:hAnsi="Georgia"/>
        </w:rPr>
        <w:t xml:space="preserve">. We still see the positive effects of a Bolshevik revolution, a Paris Commune, even the Iranian revolution, before it was brutally suppressed and expropriated by the Islamic regime, in various parts of the world today. </w:t>
      </w:r>
      <w:r w:rsidRPr="00661996">
        <w:rPr>
          <w:rStyle w:val="StyleBoldUnderline"/>
          <w:rFonts w:ascii="Georgia" w:hAnsi="Georgia"/>
        </w:rPr>
        <w:t>That people and women worldwide, including in Iran, continue to struggle for equality and freedom and to overcome their lack of rights and repressive regimes is a confirmation of this universality.</w:t>
      </w:r>
    </w:p>
    <w:p w14:paraId="32BA721F" w14:textId="77777777" w:rsidR="00EF74CE" w:rsidRPr="00661996" w:rsidRDefault="00EF74CE" w:rsidP="00EF74CE">
      <w:pPr>
        <w:rPr>
          <w:rStyle w:val="StyleStyleBold12pt"/>
          <w:rFonts w:ascii="Georgia" w:hAnsi="Georgia"/>
        </w:rPr>
      </w:pPr>
    </w:p>
    <w:p w14:paraId="35B8D7A5" w14:textId="77777777" w:rsidR="00EF74CE" w:rsidRPr="00661996" w:rsidRDefault="00EF74CE" w:rsidP="00EF74CE">
      <w:pPr>
        <w:pStyle w:val="Heading4"/>
        <w:rPr>
          <w:rFonts w:ascii="Georgia" w:hAnsi="Georgia"/>
        </w:rPr>
      </w:pPr>
      <w:r w:rsidRPr="00661996">
        <w:rPr>
          <w:rFonts w:ascii="Georgia" w:hAnsi="Georgia"/>
        </w:rPr>
        <w:t>FGM is unethical</w:t>
      </w:r>
    </w:p>
    <w:p w14:paraId="0F359A41" w14:textId="77777777" w:rsidR="00EF74CE" w:rsidRPr="00661996" w:rsidRDefault="00EF74CE" w:rsidP="00EF74CE">
      <w:pPr>
        <w:rPr>
          <w:rStyle w:val="StyleStyleBold12pt"/>
          <w:rFonts w:ascii="Georgia" w:hAnsi="Georgia"/>
        </w:rPr>
      </w:pPr>
      <w:r w:rsidRPr="00661996">
        <w:rPr>
          <w:rStyle w:val="StyleStyleBold12pt"/>
          <w:rFonts w:ascii="Georgia" w:hAnsi="Georgia"/>
        </w:rPr>
        <w:t>Rachel, 1999</w:t>
      </w:r>
    </w:p>
    <w:p w14:paraId="166B63C4" w14:textId="77777777" w:rsidR="00EF74CE" w:rsidRPr="00661996" w:rsidRDefault="00EF74CE" w:rsidP="00EF74CE">
      <w:pPr>
        <w:rPr>
          <w:rFonts w:ascii="Georgia" w:hAnsi="Georgia"/>
        </w:rPr>
      </w:pPr>
      <w:r w:rsidRPr="00661996">
        <w:rPr>
          <w:rFonts w:ascii="Georgia" w:hAnsi="Georgia"/>
        </w:rPr>
        <w:t xml:space="preserve">(James Rachel, graduated from Mercer University, received Ph.D. from the University of North Carolina at Chapel Hill, he taught at the University of Richmond, New York University, University of Miami, Duke University, and the University of Alabama at Birmingham, “The Challenge of Cultural Relativism,” 1999, </w:t>
      </w:r>
    </w:p>
    <w:p w14:paraId="30DF19DD" w14:textId="77777777" w:rsidR="00EF74CE" w:rsidRPr="00661996" w:rsidRDefault="00FF3C2A" w:rsidP="00EF74CE">
      <w:pPr>
        <w:rPr>
          <w:rFonts w:ascii="Georgia" w:hAnsi="Georgia"/>
        </w:rPr>
      </w:pPr>
      <w:hyperlink r:id="rId29" w:history="1">
        <w:r w:rsidR="00EF74CE" w:rsidRPr="00661996">
          <w:rPr>
            <w:rStyle w:val="Hyperlink"/>
            <w:rFonts w:ascii="Georgia" w:hAnsi="Georgia"/>
            <w:color w:val="auto"/>
          </w:rPr>
          <w:t>http://faculty.uca.edu/rnovy/rachels--cultural%20relativism.htm</w:t>
        </w:r>
      </w:hyperlink>
      <w:r w:rsidR="00EF74CE" w:rsidRPr="00661996">
        <w:rPr>
          <w:rFonts w:ascii="Georgia" w:hAnsi="Georgia"/>
        </w:rPr>
        <w:t>, Accessed: 7/11/14, RH)</w:t>
      </w:r>
    </w:p>
    <w:p w14:paraId="79F00DF2" w14:textId="77777777" w:rsidR="00EF74CE" w:rsidRPr="00661996" w:rsidRDefault="00EF74CE" w:rsidP="00EF74CE">
      <w:pPr>
        <w:rPr>
          <w:rStyle w:val="StyleBoldUnderline"/>
          <w:rFonts w:ascii="Georgia" w:hAnsi="Georgia"/>
        </w:rPr>
      </w:pPr>
      <w:r w:rsidRPr="00661996">
        <w:rPr>
          <w:rFonts w:ascii="Georgia" w:hAnsi="Georgia"/>
        </w:rPr>
        <w:t xml:space="preserve">In 1996, </w:t>
      </w:r>
      <w:r w:rsidRPr="00661996">
        <w:rPr>
          <w:rStyle w:val="StyleBoldUnderline"/>
          <w:rFonts w:ascii="Georgia" w:hAnsi="Georgia"/>
        </w:rPr>
        <w:t>a 17-year-old girl named</w:t>
      </w:r>
      <w:r w:rsidRPr="00661996">
        <w:rPr>
          <w:rFonts w:ascii="Georgia" w:hAnsi="Georgia"/>
        </w:rPr>
        <w:t xml:space="preserve"> Fauziya </w:t>
      </w:r>
      <w:r w:rsidRPr="00661996">
        <w:rPr>
          <w:rStyle w:val="StyleBoldUnderline"/>
          <w:rFonts w:ascii="Georgia" w:hAnsi="Georgia"/>
        </w:rPr>
        <w:t>Kassindja</w:t>
      </w:r>
      <w:r w:rsidRPr="00661996">
        <w:rPr>
          <w:rFonts w:ascii="Georgia" w:hAnsi="Georgia"/>
        </w:rPr>
        <w:t xml:space="preserve"> arrived at Newark International Airport and </w:t>
      </w:r>
      <w:r w:rsidRPr="00661996">
        <w:rPr>
          <w:rStyle w:val="StyleBoldUnderline"/>
          <w:rFonts w:ascii="Georgia" w:hAnsi="Georgia"/>
        </w:rPr>
        <w:t>asked for asylum</w:t>
      </w:r>
      <w:r w:rsidRPr="00661996">
        <w:rPr>
          <w:rFonts w:ascii="Georgia" w:hAnsi="Georgia"/>
        </w:rPr>
        <w:t xml:space="preserve">. </w:t>
      </w:r>
      <w:r w:rsidRPr="00661996">
        <w:rPr>
          <w:rStyle w:val="StyleBoldUnderline"/>
          <w:rFonts w:ascii="Georgia" w:hAnsi="Georgia"/>
        </w:rPr>
        <w:t>She had fled her native country of Togo</w:t>
      </w:r>
      <w:r w:rsidRPr="00661996">
        <w:rPr>
          <w:rFonts w:ascii="Georgia" w:hAnsi="Georgia"/>
        </w:rPr>
        <w:t xml:space="preserve">, a small </w:t>
      </w:r>
      <w:proofErr w:type="gramStart"/>
      <w:r w:rsidRPr="00661996">
        <w:rPr>
          <w:rFonts w:ascii="Georgia" w:hAnsi="Georgia"/>
        </w:rPr>
        <w:t>west</w:t>
      </w:r>
      <w:proofErr w:type="gramEnd"/>
      <w:r w:rsidRPr="00661996">
        <w:rPr>
          <w:rFonts w:ascii="Georgia" w:hAnsi="Georgia"/>
        </w:rPr>
        <w:t xml:space="preserve"> African nation, </w:t>
      </w:r>
      <w:r w:rsidRPr="00661996">
        <w:rPr>
          <w:rStyle w:val="StyleBoldUnderline"/>
          <w:rFonts w:ascii="Georgia" w:hAnsi="Georgia"/>
        </w:rPr>
        <w:t>to escape what people there call excision.</w:t>
      </w:r>
    </w:p>
    <w:p w14:paraId="0953F4E1" w14:textId="77777777" w:rsidR="00EF74CE" w:rsidRPr="00661996" w:rsidRDefault="00EF74CE" w:rsidP="00EF74CE">
      <w:pPr>
        <w:rPr>
          <w:rStyle w:val="Emphasis"/>
          <w:rFonts w:ascii="Georgia" w:hAnsi="Georgia"/>
        </w:rPr>
      </w:pPr>
      <w:r w:rsidRPr="00661996">
        <w:rPr>
          <w:rStyle w:val="StyleBoldUnderline"/>
          <w:rFonts w:ascii="Georgia" w:hAnsi="Georgia"/>
        </w:rPr>
        <w:t>Excision is a permanently disfiguring procedure that is sometimes called "female circumcision,"</w:t>
      </w:r>
      <w:r w:rsidRPr="00661996">
        <w:rPr>
          <w:rFonts w:ascii="Georgia" w:hAnsi="Georgia"/>
        </w:rPr>
        <w:t xml:space="preserve"> although it bears little resemblance to the Jewish ritual. More commonly, at least in Western newspapers</w:t>
      </w:r>
      <w:r w:rsidRPr="00661996">
        <w:rPr>
          <w:rStyle w:val="StyleBoldUnderline"/>
          <w:rFonts w:ascii="Georgia" w:hAnsi="Georgia"/>
        </w:rPr>
        <w:t>, it is referred to as "genital mutilation</w:t>
      </w:r>
      <w:r w:rsidRPr="00661996">
        <w:rPr>
          <w:rFonts w:ascii="Georgia" w:hAnsi="Georgia"/>
        </w:rPr>
        <w:t xml:space="preserve">." </w:t>
      </w:r>
      <w:r w:rsidRPr="00661996">
        <w:rPr>
          <w:rStyle w:val="StyleBoldUnderline"/>
          <w:rFonts w:ascii="Georgia" w:hAnsi="Georgia"/>
        </w:rPr>
        <w:t>According to the World Health Organization, the practice is widespread in 26 African nations, and two million girls each year are "excised</w:t>
      </w:r>
      <w:r w:rsidRPr="00661996">
        <w:rPr>
          <w:rFonts w:ascii="Georgia" w:hAnsi="Georgia"/>
        </w:rPr>
        <w:t xml:space="preserve">." In some instances, </w:t>
      </w:r>
      <w:r w:rsidRPr="00661996">
        <w:rPr>
          <w:rStyle w:val="StyleBoldUnderline"/>
          <w:rFonts w:ascii="Georgia" w:hAnsi="Georgia"/>
        </w:rPr>
        <w:t>excision is part of an elaborate tribal ritual, performed in small traditional villages, and girls look forward to it because it signals their acceptance into the adult world</w:t>
      </w:r>
      <w:r w:rsidRPr="00661996">
        <w:rPr>
          <w:rFonts w:ascii="Georgia" w:hAnsi="Georgia"/>
        </w:rPr>
        <w:t xml:space="preserve">. In other instances, </w:t>
      </w:r>
      <w:proofErr w:type="gramStart"/>
      <w:r w:rsidRPr="00661996">
        <w:rPr>
          <w:rStyle w:val="StyleBoldUnderline"/>
          <w:rFonts w:ascii="Georgia" w:hAnsi="Georgia"/>
        </w:rPr>
        <w:t xml:space="preserve">the practice is carried out by families living in cities on </w:t>
      </w:r>
      <w:r w:rsidRPr="00661996">
        <w:rPr>
          <w:rStyle w:val="Emphasis"/>
          <w:rFonts w:ascii="Georgia" w:hAnsi="Georgia"/>
        </w:rPr>
        <w:t>young women who desperately resist</w:t>
      </w:r>
      <w:proofErr w:type="gramEnd"/>
      <w:r w:rsidRPr="00661996">
        <w:rPr>
          <w:rStyle w:val="Emphasis"/>
          <w:rFonts w:ascii="Georgia" w:hAnsi="Georgia"/>
        </w:rPr>
        <w:t>.</w:t>
      </w:r>
    </w:p>
    <w:p w14:paraId="74E607DE" w14:textId="77777777" w:rsidR="00EF74CE" w:rsidRPr="00661996" w:rsidRDefault="00EF74CE" w:rsidP="00EF74CE">
      <w:pPr>
        <w:rPr>
          <w:rFonts w:ascii="Georgia" w:hAnsi="Georgia"/>
        </w:rPr>
      </w:pPr>
      <w:r w:rsidRPr="00661996">
        <w:rPr>
          <w:rFonts w:ascii="Georgia" w:hAnsi="Georgia"/>
        </w:rPr>
        <w:t xml:space="preserve">Fauziya </w:t>
      </w:r>
      <w:r w:rsidRPr="00661996">
        <w:rPr>
          <w:rStyle w:val="StyleBoldUnderline"/>
          <w:rFonts w:ascii="Georgia" w:hAnsi="Georgia"/>
        </w:rPr>
        <w:t>Kassindja was the youngest of five daughters in a devoutly Muslim family. Her father,</w:t>
      </w:r>
      <w:r w:rsidRPr="00661996">
        <w:rPr>
          <w:rFonts w:ascii="Georgia" w:hAnsi="Georgia"/>
        </w:rPr>
        <w:t xml:space="preserve"> who owned a successful trucking business</w:t>
      </w:r>
      <w:r w:rsidRPr="00661996">
        <w:rPr>
          <w:rStyle w:val="StyleBoldUnderline"/>
          <w:rFonts w:ascii="Georgia" w:hAnsi="Georgia"/>
        </w:rPr>
        <w:t>, was opposed to excision, and he was able to defy the tradition because of his wealth. His first four daughters were married without being mutilated</w:t>
      </w:r>
      <w:r w:rsidRPr="00661996">
        <w:rPr>
          <w:rFonts w:ascii="Georgia" w:hAnsi="Georgia"/>
        </w:rPr>
        <w:t xml:space="preserve">. </w:t>
      </w:r>
      <w:r w:rsidRPr="00661996">
        <w:rPr>
          <w:rStyle w:val="StyleBoldUnderline"/>
          <w:rFonts w:ascii="Georgia" w:hAnsi="Georgia"/>
        </w:rPr>
        <w:t>But when Fauziya was 16, he suddenly died</w:t>
      </w:r>
      <w:r w:rsidRPr="00661996">
        <w:rPr>
          <w:rFonts w:ascii="Georgia" w:hAnsi="Georgia"/>
        </w:rPr>
        <w:t xml:space="preserve">. </w:t>
      </w:r>
      <w:r w:rsidRPr="00661996">
        <w:rPr>
          <w:rStyle w:val="StyleBoldUnderline"/>
          <w:rFonts w:ascii="Georgia" w:hAnsi="Georgia"/>
        </w:rPr>
        <w:t>Fauziya then came under the authority of his fathe</w:t>
      </w:r>
      <w:r w:rsidRPr="00661996">
        <w:rPr>
          <w:rFonts w:ascii="Georgia" w:hAnsi="Georgia"/>
        </w:rPr>
        <w:t xml:space="preserve">r, who arranged a marriage for her </w:t>
      </w:r>
      <w:r w:rsidRPr="00661996">
        <w:rPr>
          <w:rStyle w:val="StyleBoldUnderline"/>
          <w:rFonts w:ascii="Georgia" w:hAnsi="Georgia"/>
        </w:rPr>
        <w:t>and prepared to have her excised</w:t>
      </w:r>
      <w:r w:rsidRPr="00661996">
        <w:rPr>
          <w:rFonts w:ascii="Georgia" w:hAnsi="Georgia"/>
        </w:rPr>
        <w:t>. Fauziya was terrified, and her mother and oldest sister helped her to escape. Her mother, left without resources, eventually had to formally apologize and submit to the authority of the patriarch she had offended.</w:t>
      </w:r>
    </w:p>
    <w:p w14:paraId="37C8CF54" w14:textId="77777777" w:rsidR="00EF74CE" w:rsidRPr="00661996" w:rsidRDefault="00EF74CE" w:rsidP="00EF74CE">
      <w:pPr>
        <w:rPr>
          <w:rFonts w:ascii="Georgia" w:hAnsi="Georgia"/>
        </w:rPr>
      </w:pPr>
      <w:r w:rsidRPr="00661996">
        <w:rPr>
          <w:rFonts w:ascii="Georgia" w:hAnsi="Georgia"/>
        </w:rPr>
        <w:t xml:space="preserve">Meanwhile, in America, </w:t>
      </w:r>
      <w:r w:rsidRPr="00661996">
        <w:rPr>
          <w:rStyle w:val="StyleBoldUnderline"/>
          <w:rFonts w:ascii="Georgia" w:hAnsi="Georgia"/>
        </w:rPr>
        <w:t>Fauziya was imprisoned for two years while the authorities decided what to do with her.</w:t>
      </w:r>
      <w:r w:rsidRPr="00661996">
        <w:rPr>
          <w:rFonts w:ascii="Georgia" w:hAnsi="Georgia"/>
        </w:rPr>
        <w:t xml:space="preserve"> </w:t>
      </w:r>
      <w:r w:rsidRPr="00661996">
        <w:rPr>
          <w:rStyle w:val="StyleBoldUnderline"/>
          <w:rFonts w:ascii="Georgia" w:hAnsi="Georgia"/>
        </w:rPr>
        <w:t>She was finally granted asylum</w:t>
      </w:r>
      <w:r w:rsidRPr="00661996">
        <w:rPr>
          <w:rFonts w:ascii="Georgia" w:hAnsi="Georgia"/>
        </w:rPr>
        <w:t xml:space="preserve">, but not before </w:t>
      </w:r>
      <w:r w:rsidRPr="00661996">
        <w:rPr>
          <w:rStyle w:val="Emphasis"/>
          <w:rFonts w:ascii="Georgia" w:hAnsi="Georgia"/>
        </w:rPr>
        <w:t>she became the center of a controversy about how foreigners should regard the cultural practices of other peoples</w:t>
      </w:r>
      <w:r w:rsidRPr="00661996">
        <w:rPr>
          <w:rFonts w:ascii="Georgia" w:hAnsi="Georgia"/>
        </w:rPr>
        <w:t>. A series of articles in the New York Times encouraged the idea that excision is a barbaric practice that should be condemned. Other observers were reluctant to be so judgmental—live and let live, they said; after all, our practices probably seem just as strange to them.</w:t>
      </w:r>
    </w:p>
    <w:p w14:paraId="2DC690C6" w14:textId="77777777" w:rsidR="00EF74CE" w:rsidRPr="00661996" w:rsidRDefault="00EF74CE" w:rsidP="00EF74CE">
      <w:pPr>
        <w:rPr>
          <w:rFonts w:ascii="Georgia" w:hAnsi="Georgia"/>
        </w:rPr>
      </w:pPr>
      <w:r w:rsidRPr="00661996">
        <w:rPr>
          <w:rFonts w:ascii="Georgia" w:hAnsi="Georgia"/>
        </w:rPr>
        <w:t>Suppose we are inclined to say that excision is bad. Would we merely be applying the standards of our own culture? If Cultural Relativism is correct, that is all we can do, for there is no cultural-neutral moral standard to which we may appeal. Is that true?</w:t>
      </w:r>
    </w:p>
    <w:p w14:paraId="35ACCBCE" w14:textId="77777777" w:rsidR="00EF74CE" w:rsidRPr="00661996" w:rsidRDefault="00EF74CE" w:rsidP="00EF74CE">
      <w:pPr>
        <w:rPr>
          <w:rFonts w:ascii="Georgia" w:hAnsi="Georgia"/>
        </w:rPr>
      </w:pPr>
      <w:r w:rsidRPr="00661996">
        <w:rPr>
          <w:rFonts w:ascii="Georgia" w:hAnsi="Georgia"/>
        </w:rPr>
        <w:t xml:space="preserve">Is There a Culture-Neutral Standard of Right and Wrong? There is, of course, a lot that can be said against the practice of excision. </w:t>
      </w:r>
      <w:r w:rsidRPr="00661996">
        <w:rPr>
          <w:rStyle w:val="StyleBoldUnderline"/>
          <w:rFonts w:ascii="Georgia" w:hAnsi="Georgia"/>
        </w:rPr>
        <w:t xml:space="preserve">Excision is painful and it results in the permanent loss of sexual pleasure. Its short-term effects include hemorrhage, tetanus, and septicemia. Sometimes the woman dies. </w:t>
      </w:r>
      <w:proofErr w:type="gramStart"/>
      <w:r w:rsidRPr="00661996">
        <w:rPr>
          <w:rStyle w:val="StyleBoldUnderline"/>
          <w:rFonts w:ascii="Georgia" w:hAnsi="Georgia"/>
        </w:rPr>
        <w:t>Long term</w:t>
      </w:r>
      <w:proofErr w:type="gramEnd"/>
      <w:r w:rsidRPr="00661996">
        <w:rPr>
          <w:rStyle w:val="StyleBoldUnderline"/>
          <w:rFonts w:ascii="Georgia" w:hAnsi="Georgia"/>
        </w:rPr>
        <w:t xml:space="preserve"> effects include chronic infection, scars that hinder walking, and continuing pain.</w:t>
      </w:r>
    </w:p>
    <w:p w14:paraId="41136970" w14:textId="77777777" w:rsidR="00EF74CE" w:rsidRPr="00661996" w:rsidRDefault="00EF74CE" w:rsidP="00EF74CE">
      <w:pPr>
        <w:rPr>
          <w:rFonts w:ascii="Georgia" w:hAnsi="Georgia"/>
        </w:rPr>
      </w:pPr>
      <w:r w:rsidRPr="00661996">
        <w:rPr>
          <w:rFonts w:ascii="Georgia" w:hAnsi="Georgia"/>
        </w:rPr>
        <w:t xml:space="preserve">Why, then, has it become a widespread social practice? It is not easy to say. </w:t>
      </w:r>
      <w:r w:rsidRPr="00661996">
        <w:rPr>
          <w:rStyle w:val="StyleBoldUnderline"/>
          <w:rFonts w:ascii="Georgia" w:hAnsi="Georgia"/>
        </w:rPr>
        <w:t>Excision has no obvious social benefits</w:t>
      </w:r>
      <w:r w:rsidRPr="00661996">
        <w:rPr>
          <w:rFonts w:ascii="Georgia" w:hAnsi="Georgia"/>
        </w:rPr>
        <w:t xml:space="preserve">. Unlike Eskimo infanticide, </w:t>
      </w:r>
      <w:r w:rsidRPr="00661996">
        <w:rPr>
          <w:rStyle w:val="Emphasis"/>
          <w:rFonts w:ascii="Georgia" w:hAnsi="Georgia"/>
        </w:rPr>
        <w:t>it is not necessary for the group's survival.</w:t>
      </w:r>
      <w:r w:rsidRPr="00661996">
        <w:rPr>
          <w:rFonts w:ascii="Georgia" w:hAnsi="Georgia"/>
        </w:rPr>
        <w:t xml:space="preserve"> Nor is it a matter of religion. Excision is practiced by groups with various religions, including Islam and Christianity, neither of which </w:t>
      </w:r>
      <w:proofErr w:type="gramStart"/>
      <w:r w:rsidRPr="00661996">
        <w:rPr>
          <w:rFonts w:ascii="Georgia" w:hAnsi="Georgia"/>
        </w:rPr>
        <w:t>commend</w:t>
      </w:r>
      <w:proofErr w:type="gramEnd"/>
      <w:r w:rsidRPr="00661996">
        <w:rPr>
          <w:rFonts w:ascii="Georgia" w:hAnsi="Georgia"/>
        </w:rPr>
        <w:t xml:space="preserve"> it.</w:t>
      </w:r>
    </w:p>
    <w:p w14:paraId="20C0D218" w14:textId="77777777" w:rsidR="00EF74CE" w:rsidRPr="00661996" w:rsidRDefault="00EF74CE" w:rsidP="00EF74CE">
      <w:pPr>
        <w:rPr>
          <w:rFonts w:ascii="Georgia" w:hAnsi="Georgia"/>
        </w:rPr>
      </w:pPr>
    </w:p>
    <w:p w14:paraId="2048A57B" w14:textId="77777777" w:rsidR="00EF74CE" w:rsidRPr="00661996" w:rsidRDefault="00EF74CE" w:rsidP="00EF74CE">
      <w:pPr>
        <w:pStyle w:val="Heading3"/>
        <w:rPr>
          <w:rFonts w:ascii="Georgia" w:hAnsi="Georgia"/>
        </w:rPr>
      </w:pPr>
      <w:r w:rsidRPr="00661996">
        <w:rPr>
          <w:rFonts w:ascii="Georgia" w:hAnsi="Georgia"/>
        </w:rPr>
        <w:t>Method Turn</w:t>
      </w:r>
    </w:p>
    <w:p w14:paraId="1E013375" w14:textId="77777777" w:rsidR="00EF74CE" w:rsidRPr="00661996" w:rsidRDefault="00EF74CE" w:rsidP="00EF74CE">
      <w:pPr>
        <w:pStyle w:val="Heading4"/>
        <w:rPr>
          <w:rFonts w:ascii="Georgia" w:hAnsi="Georgia"/>
        </w:rPr>
      </w:pPr>
      <w:r w:rsidRPr="00661996">
        <w:rPr>
          <w:rFonts w:ascii="Georgia" w:hAnsi="Georgia"/>
        </w:rPr>
        <w:t>Cultural relativism is unethical-turns the case</w:t>
      </w:r>
    </w:p>
    <w:p w14:paraId="2F1FC5D4" w14:textId="77777777" w:rsidR="00EF74CE" w:rsidRPr="00661996" w:rsidRDefault="00EF74CE" w:rsidP="00EF74CE">
      <w:pPr>
        <w:rPr>
          <w:rStyle w:val="StyleStyleBold12pt"/>
          <w:rFonts w:ascii="Georgia" w:hAnsi="Georgia"/>
        </w:rPr>
      </w:pPr>
      <w:r w:rsidRPr="00661996">
        <w:rPr>
          <w:rStyle w:val="StyleStyleBold12pt"/>
          <w:rFonts w:ascii="Georgia" w:hAnsi="Georgia"/>
        </w:rPr>
        <w:t>Stanford University, No date</w:t>
      </w:r>
    </w:p>
    <w:p w14:paraId="70F523F0" w14:textId="77777777" w:rsidR="00EF74CE" w:rsidRPr="00661996" w:rsidRDefault="00EF74CE" w:rsidP="00EF74CE">
      <w:pPr>
        <w:rPr>
          <w:rFonts w:ascii="Georgia" w:hAnsi="Georgia" w:cs="Arial"/>
          <w:szCs w:val="22"/>
          <w:shd w:val="clear" w:color="auto" w:fill="FFFFFF"/>
        </w:rPr>
      </w:pPr>
      <w:r w:rsidRPr="00661996">
        <w:rPr>
          <w:rStyle w:val="StyleBoldUnderline"/>
          <w:rFonts w:ascii="Georgia" w:hAnsi="Georgia"/>
          <w:b w:val="0"/>
          <w:szCs w:val="22"/>
          <w:u w:val="none"/>
        </w:rPr>
        <w:t xml:space="preserve">(Standard University, “Relativism,” no date </w:t>
      </w:r>
      <w:r w:rsidRPr="00661996">
        <w:rPr>
          <w:rFonts w:ascii="Georgia" w:hAnsi="Georgia" w:cs="Arial"/>
          <w:szCs w:val="22"/>
          <w:shd w:val="clear" w:color="auto" w:fill="FFFFFF"/>
        </w:rPr>
        <w:t>web.stanford.edu/~allenw/webpapers/</w:t>
      </w:r>
      <w:r w:rsidRPr="00661996">
        <w:rPr>
          <w:rFonts w:ascii="Georgia" w:hAnsi="Georgia" w:cs="Arial"/>
          <w:b/>
          <w:bCs/>
          <w:szCs w:val="22"/>
          <w:shd w:val="clear" w:color="auto" w:fill="FFFFFF"/>
        </w:rPr>
        <w:t>Relativism</w:t>
      </w:r>
      <w:r w:rsidRPr="00661996">
        <w:rPr>
          <w:rFonts w:ascii="Georgia" w:hAnsi="Georgia" w:cs="Arial"/>
          <w:szCs w:val="22"/>
          <w:shd w:val="clear" w:color="auto" w:fill="FFFFFF"/>
        </w:rPr>
        <w:t xml:space="preserve">.doc, </w:t>
      </w:r>
      <w:proofErr w:type="gramStart"/>
      <w:r w:rsidRPr="00661996">
        <w:rPr>
          <w:rFonts w:ascii="Georgia" w:hAnsi="Georgia" w:cs="Arial"/>
          <w:szCs w:val="22"/>
          <w:shd w:val="clear" w:color="auto" w:fill="FFFFFF"/>
        </w:rPr>
        <w:t>Accessed</w:t>
      </w:r>
      <w:proofErr w:type="gramEnd"/>
      <w:r w:rsidRPr="00661996">
        <w:rPr>
          <w:rFonts w:ascii="Georgia" w:hAnsi="Georgia" w:cs="Arial"/>
          <w:szCs w:val="22"/>
          <w:shd w:val="clear" w:color="auto" w:fill="FFFFFF"/>
        </w:rPr>
        <w:t>: 7/10/14, RH)</w:t>
      </w:r>
    </w:p>
    <w:p w14:paraId="0770AACC" w14:textId="77777777" w:rsidR="00EF74CE" w:rsidRPr="00661996" w:rsidRDefault="00EF74CE" w:rsidP="00EF74CE">
      <w:pPr>
        <w:rPr>
          <w:rStyle w:val="StyleBoldUnderline"/>
          <w:rFonts w:ascii="Georgia" w:hAnsi="Georgia"/>
        </w:rPr>
      </w:pPr>
      <w:r w:rsidRPr="00661996">
        <w:rPr>
          <w:rFonts w:ascii="Georgia" w:hAnsi="Georgia"/>
        </w:rPr>
        <w:t xml:space="preserve">In practice, </w:t>
      </w:r>
      <w:r w:rsidRPr="00661996">
        <w:rPr>
          <w:rStyle w:val="StyleBoldUnderline"/>
          <w:rFonts w:ascii="Georgia" w:hAnsi="Georgia"/>
        </w:rPr>
        <w:t>cultural relativism is sometimes used as a pretext for following whatever ethical beliefs one finds convenient.</w:t>
      </w:r>
      <w:r w:rsidRPr="00661996">
        <w:rPr>
          <w:rFonts w:ascii="Georgia" w:hAnsi="Georgia"/>
        </w:rPr>
        <w:t xml:space="preserve"> For instance, </w:t>
      </w:r>
      <w:r w:rsidRPr="00661996">
        <w:rPr>
          <w:rStyle w:val="StyleBoldUnderline"/>
          <w:rFonts w:ascii="Georgia" w:hAnsi="Georgia"/>
        </w:rPr>
        <w:t xml:space="preserve">a Western-based multinational corporation operating in other parts of the world comes from a culture that believes that it is all right to seek the highest profit you can within the law; </w:t>
      </w:r>
      <w:r w:rsidRPr="00661996">
        <w:rPr>
          <w:rStyle w:val="Emphasis"/>
          <w:rFonts w:ascii="Georgia" w:hAnsi="Georgia"/>
        </w:rPr>
        <w:t>cultural relativism therefore says they may do tha</w:t>
      </w:r>
      <w:r w:rsidRPr="00661996">
        <w:rPr>
          <w:rStyle w:val="StyleBoldUnderline"/>
          <w:rFonts w:ascii="Georgia" w:hAnsi="Georgia"/>
        </w:rPr>
        <w:t>t (even if it means disrupting the traditions of that culture).  But cultural relativism</w:t>
      </w:r>
      <w:r w:rsidRPr="00661996">
        <w:rPr>
          <w:rFonts w:ascii="Georgia" w:hAnsi="Georgia"/>
        </w:rPr>
        <w:t xml:space="preserve"> also </w:t>
      </w:r>
      <w:r w:rsidRPr="00661996">
        <w:rPr>
          <w:rStyle w:val="StyleBoldUnderline"/>
          <w:rFonts w:ascii="Georgia" w:hAnsi="Georgia"/>
        </w:rPr>
        <w:t>says that they need not blame or interfere with practices within that culture which might be considered wrong in their own cultur</w:t>
      </w:r>
      <w:r w:rsidRPr="00661996">
        <w:rPr>
          <w:rFonts w:ascii="Georgia" w:hAnsi="Georgia"/>
        </w:rPr>
        <w:t xml:space="preserve">e: </w:t>
      </w:r>
      <w:r w:rsidRPr="00661996">
        <w:rPr>
          <w:rStyle w:val="StyleBoldUnderline"/>
          <w:rFonts w:ascii="Georgia" w:hAnsi="Georgia"/>
        </w:rPr>
        <w:t>practices such as police-state terror directed against workers who protest the brutally low wage scales and miserable working conditions through which the corporations reap their profits. So interpreted, cultural relativism allows these corporations to do whatever they like.</w:t>
      </w:r>
    </w:p>
    <w:p w14:paraId="08550A49" w14:textId="77777777" w:rsidR="00EF74CE" w:rsidRPr="00661996" w:rsidRDefault="00EF74CE" w:rsidP="00EF74CE">
      <w:pPr>
        <w:rPr>
          <w:rStyle w:val="Emphasis"/>
          <w:rFonts w:ascii="Georgia" w:hAnsi="Georgia"/>
        </w:rPr>
      </w:pPr>
      <w:r w:rsidRPr="00661996">
        <w:rPr>
          <w:rFonts w:ascii="Georgia" w:hAnsi="Georgia"/>
        </w:rPr>
        <w:t xml:space="preserve">The </w:t>
      </w:r>
      <w:r w:rsidRPr="00661996">
        <w:rPr>
          <w:rStyle w:val="Emphasis"/>
          <w:rFonts w:ascii="Georgia" w:hAnsi="Georgia"/>
        </w:rPr>
        <w:t>above results suggest that cultural relativism doesn't do justice to the actual views of those who really want to promote cross-cultural tolerance or oppose Western imperialism</w:t>
      </w:r>
      <w:r w:rsidRPr="00661996">
        <w:rPr>
          <w:rFonts w:ascii="Georgia" w:hAnsi="Georgia"/>
        </w:rPr>
        <w:t xml:space="preserve">.  </w:t>
      </w:r>
      <w:r w:rsidRPr="00661996">
        <w:rPr>
          <w:rStyle w:val="StyleBoldUnderline"/>
          <w:rFonts w:ascii="Georgia" w:hAnsi="Georgia"/>
        </w:rPr>
        <w:t>It looks like those views really consist in holding to certain</w:t>
      </w:r>
      <w:r w:rsidRPr="00661996">
        <w:rPr>
          <w:rFonts w:ascii="Georgia" w:hAnsi="Georgia"/>
        </w:rPr>
        <w:t xml:space="preserve"> (absolute, objective, trans-cultural) </w:t>
      </w:r>
      <w:r w:rsidRPr="00661996">
        <w:rPr>
          <w:rStyle w:val="StyleBoldUnderline"/>
          <w:rFonts w:ascii="Georgia" w:hAnsi="Georgia"/>
        </w:rPr>
        <w:t>ethical principles about how the members of different cultures should act toward each other, such as that people should be open-minded and tolerant to all human beings, always treating them with dignity and respect</w:t>
      </w:r>
      <w:r w:rsidRPr="00661996">
        <w:rPr>
          <w:rFonts w:ascii="Georgia" w:hAnsi="Georgia"/>
        </w:rPr>
        <w:t xml:space="preserve">. Perhaps the anti-imperialists are embarrassed to avow such principles because they obviously come from the modern, Western Enlightenment tradition, and avowing them will immediately expose you to the dreaded charge of ethnocentrism. By contrast, cultural relativism's principled stance of absolute cross-cultural neutrality seems to buy us immunity from this charge. But of course </w:t>
      </w:r>
      <w:r w:rsidRPr="00661996">
        <w:rPr>
          <w:rStyle w:val="StyleBoldUnderline"/>
          <w:rFonts w:ascii="Georgia" w:hAnsi="Georgia"/>
        </w:rPr>
        <w:t>cultural relativism is a modern Western idea every bit as much as Enlightenment moral principles are; the only difference is that</w:t>
      </w:r>
      <w:r w:rsidRPr="00661996">
        <w:rPr>
          <w:rFonts w:ascii="Georgia" w:hAnsi="Georgia"/>
        </w:rPr>
        <w:t xml:space="preserve">, as we have seen, </w:t>
      </w:r>
      <w:r w:rsidRPr="00661996">
        <w:rPr>
          <w:rStyle w:val="Emphasis"/>
          <w:rFonts w:ascii="Georgia" w:hAnsi="Georgia"/>
        </w:rPr>
        <w:t xml:space="preserve">cultural relativism is actually hostile to cross-cultural tolerance and mutual respect, whereas certain other Western Enlightenment principles do favor them.  </w:t>
      </w:r>
    </w:p>
    <w:p w14:paraId="41785282" w14:textId="77777777" w:rsidR="00EF74CE" w:rsidRPr="00661996" w:rsidRDefault="00EF74CE" w:rsidP="00EF74CE">
      <w:pPr>
        <w:pStyle w:val="Heading4"/>
        <w:rPr>
          <w:rFonts w:ascii="Georgia" w:hAnsi="Georgia"/>
        </w:rPr>
      </w:pPr>
      <w:r w:rsidRPr="00661996">
        <w:rPr>
          <w:rFonts w:ascii="Georgia" w:hAnsi="Georgia"/>
        </w:rPr>
        <w:t>Cultural relativism is the scape goat-worst method</w:t>
      </w:r>
    </w:p>
    <w:p w14:paraId="400223B6" w14:textId="77777777" w:rsidR="00EF74CE" w:rsidRPr="00661996" w:rsidRDefault="00EF74CE" w:rsidP="00EF74CE">
      <w:pPr>
        <w:rPr>
          <w:rStyle w:val="StyleStyleBold12pt"/>
          <w:rFonts w:ascii="Georgia" w:hAnsi="Georgia"/>
        </w:rPr>
      </w:pPr>
      <w:r w:rsidRPr="00661996">
        <w:rPr>
          <w:rStyle w:val="StyleStyleBold12pt"/>
          <w:rFonts w:ascii="Georgia" w:hAnsi="Georgia"/>
        </w:rPr>
        <w:t>Stanford University, No date</w:t>
      </w:r>
    </w:p>
    <w:p w14:paraId="2D20D8D5" w14:textId="77777777" w:rsidR="00EF74CE" w:rsidRPr="00661996" w:rsidRDefault="00EF74CE" w:rsidP="00EF74CE">
      <w:pPr>
        <w:rPr>
          <w:rFonts w:ascii="Georgia" w:hAnsi="Georgia" w:cs="Arial"/>
          <w:szCs w:val="22"/>
          <w:shd w:val="clear" w:color="auto" w:fill="FFFFFF"/>
        </w:rPr>
      </w:pPr>
      <w:r w:rsidRPr="00661996">
        <w:rPr>
          <w:rStyle w:val="StyleBoldUnderline"/>
          <w:rFonts w:ascii="Georgia" w:hAnsi="Georgia"/>
          <w:b w:val="0"/>
          <w:szCs w:val="22"/>
          <w:u w:val="none"/>
        </w:rPr>
        <w:t xml:space="preserve">(Standard University, “Relativism,” no date </w:t>
      </w:r>
      <w:r w:rsidRPr="00661996">
        <w:rPr>
          <w:rFonts w:ascii="Georgia" w:hAnsi="Georgia" w:cs="Arial"/>
          <w:szCs w:val="22"/>
          <w:shd w:val="clear" w:color="auto" w:fill="FFFFFF"/>
        </w:rPr>
        <w:t>web.stanford.edu/~allenw/webpapers/</w:t>
      </w:r>
      <w:r w:rsidRPr="00661996">
        <w:rPr>
          <w:rFonts w:ascii="Georgia" w:hAnsi="Georgia" w:cs="Arial"/>
          <w:b/>
          <w:bCs/>
          <w:szCs w:val="22"/>
          <w:shd w:val="clear" w:color="auto" w:fill="FFFFFF"/>
        </w:rPr>
        <w:t>Relativism</w:t>
      </w:r>
      <w:r w:rsidRPr="00661996">
        <w:rPr>
          <w:rFonts w:ascii="Georgia" w:hAnsi="Georgia" w:cs="Arial"/>
          <w:szCs w:val="22"/>
          <w:shd w:val="clear" w:color="auto" w:fill="FFFFFF"/>
        </w:rPr>
        <w:t xml:space="preserve">.doc, </w:t>
      </w:r>
      <w:proofErr w:type="gramStart"/>
      <w:r w:rsidRPr="00661996">
        <w:rPr>
          <w:rFonts w:ascii="Georgia" w:hAnsi="Georgia" w:cs="Arial"/>
          <w:szCs w:val="22"/>
          <w:shd w:val="clear" w:color="auto" w:fill="FFFFFF"/>
        </w:rPr>
        <w:t>Accessed</w:t>
      </w:r>
      <w:proofErr w:type="gramEnd"/>
      <w:r w:rsidRPr="00661996">
        <w:rPr>
          <w:rFonts w:ascii="Georgia" w:hAnsi="Georgia" w:cs="Arial"/>
          <w:szCs w:val="22"/>
          <w:shd w:val="clear" w:color="auto" w:fill="FFFFFF"/>
        </w:rPr>
        <w:t>: 7/10/14, RH)</w:t>
      </w:r>
    </w:p>
    <w:p w14:paraId="602B2371" w14:textId="77777777" w:rsidR="00EF74CE" w:rsidRPr="00661996" w:rsidRDefault="00EF74CE" w:rsidP="00EF74CE">
      <w:pPr>
        <w:rPr>
          <w:rFonts w:ascii="Georgia" w:hAnsi="Georgia"/>
        </w:rPr>
      </w:pPr>
      <w:r w:rsidRPr="00661996">
        <w:rPr>
          <w:rFonts w:ascii="Georgia" w:hAnsi="Georgia"/>
        </w:rPr>
        <w:t xml:space="preserve">Very likely we end up in this paradoxical position because we start from the correct perception that everyone's standpoint is limited by </w:t>
      </w:r>
      <w:proofErr w:type="gramStart"/>
      <w:r w:rsidRPr="00661996">
        <w:rPr>
          <w:rFonts w:ascii="Georgia" w:hAnsi="Georgia"/>
        </w:rPr>
        <w:t>their</w:t>
      </w:r>
      <w:proofErr w:type="gramEnd"/>
      <w:r w:rsidRPr="00661996">
        <w:rPr>
          <w:rFonts w:ascii="Georgia" w:hAnsi="Georgia"/>
        </w:rPr>
        <w:t xml:space="preserve"> cultural perspective, and then (directly contradicting this insight) we try immediately to occupy a sublimely neutral standpoint which is above all such limitations. We would be wiser to align ourselves with some standpoint situated within a definite </w:t>
      </w:r>
      <w:proofErr w:type="gramStart"/>
      <w:r w:rsidRPr="00661996">
        <w:rPr>
          <w:rFonts w:ascii="Georgia" w:hAnsi="Georgia"/>
        </w:rPr>
        <w:t>culture which</w:t>
      </w:r>
      <w:proofErr w:type="gramEnd"/>
      <w:r w:rsidRPr="00661996">
        <w:rPr>
          <w:rFonts w:ascii="Georgia" w:hAnsi="Georgia"/>
        </w:rPr>
        <w:t xml:space="preserve">, despite its inevitable limitations, at least makes an effort to be critical of itself and tolerant of other cultural standpoints. We are reluctant to take this wise course because we know that it is hard to identify such a standpoint; we realize that the biases from which we start will doubtless lead us into mistakes, probably culpable ones; and we are aware that by this route we can never hope altogether to escape the accusation of ethnocentrism, but will just have to learn to live with it (as part of our human condition). </w:t>
      </w:r>
    </w:p>
    <w:p w14:paraId="71FB8B80" w14:textId="77777777" w:rsidR="00EF74CE" w:rsidRPr="00661996" w:rsidRDefault="00EF74CE" w:rsidP="00EF74CE">
      <w:pPr>
        <w:rPr>
          <w:rFonts w:ascii="Georgia" w:hAnsi="Georgia"/>
        </w:rPr>
      </w:pPr>
      <w:r w:rsidRPr="00661996">
        <w:rPr>
          <w:rStyle w:val="Emphasis"/>
          <w:rFonts w:ascii="Georgia" w:hAnsi="Georgia"/>
        </w:rPr>
        <w:t>We find cultural relativism far more appealing because its empty gestures enable us to announce our good intentions and repudiate our cultural biases in the abstract</w:t>
      </w:r>
      <w:r w:rsidRPr="00661996">
        <w:rPr>
          <w:rStyle w:val="StyleBoldUnderline"/>
          <w:rFonts w:ascii="Georgia" w:hAnsi="Georgia"/>
        </w:rPr>
        <w:t>, with a mere wave of the hand. It enables us to absolve ourselves all of our cultural limitations in general without ever having to overcome any of them in particular</w:t>
      </w:r>
      <w:r w:rsidRPr="00661996">
        <w:rPr>
          <w:rFonts w:ascii="Georgia" w:hAnsi="Georgia"/>
        </w:rPr>
        <w:t xml:space="preserve"> (as we have seen, it even provides an endorsement for them, when that is needed). But </w:t>
      </w:r>
      <w:r w:rsidRPr="00661996">
        <w:rPr>
          <w:rStyle w:val="Emphasis"/>
          <w:rFonts w:ascii="Georgia" w:hAnsi="Georgia"/>
        </w:rPr>
        <w:t>perhaps what we have really wanted all along is a license to behave like brutal, arrogant imperialists while at the same time thinking of ourselves as tolerant, humane cosmopolitans who have transcended all their cultural prejudices.</w:t>
      </w:r>
      <w:r w:rsidRPr="00661996">
        <w:rPr>
          <w:rFonts w:ascii="Georgia" w:hAnsi="Georgia"/>
        </w:rPr>
        <w:t xml:space="preserve"> This makes it unsurprising that cultural relativism has had widespread appeal among the more sophisticated members of Western imperialist culture.</w:t>
      </w:r>
    </w:p>
    <w:p w14:paraId="6911EE87" w14:textId="77777777" w:rsidR="00EF74CE" w:rsidRPr="00661996" w:rsidRDefault="00EF74CE" w:rsidP="00EF74CE">
      <w:pPr>
        <w:pStyle w:val="Heading1"/>
        <w:rPr>
          <w:rFonts w:ascii="Georgia" w:hAnsi="Georgia"/>
        </w:rPr>
      </w:pPr>
      <w:bookmarkStart w:id="0" w:name="_GoBack"/>
      <w:bookmarkEnd w:id="0"/>
      <w:r w:rsidRPr="00661996">
        <w:rPr>
          <w:rFonts w:ascii="Georgia" w:hAnsi="Georgia"/>
        </w:rPr>
        <w:t>**Anthro Turn**</w:t>
      </w:r>
    </w:p>
    <w:p w14:paraId="6FF8A75A" w14:textId="77777777" w:rsidR="00EF74CE" w:rsidRPr="00661996" w:rsidRDefault="00EF74CE" w:rsidP="00EF74CE">
      <w:pPr>
        <w:pStyle w:val="Heading2"/>
        <w:rPr>
          <w:rFonts w:ascii="Georgia" w:hAnsi="Georgia"/>
        </w:rPr>
      </w:pPr>
      <w:r w:rsidRPr="00661996">
        <w:rPr>
          <w:rFonts w:ascii="Georgia" w:hAnsi="Georgia"/>
        </w:rPr>
        <w:t>Anthro Turn</w:t>
      </w:r>
    </w:p>
    <w:p w14:paraId="313920A1" w14:textId="77777777" w:rsidR="00EF74CE" w:rsidRPr="00661996" w:rsidRDefault="00EF74CE" w:rsidP="00EF74CE">
      <w:pPr>
        <w:pStyle w:val="Heading4"/>
        <w:rPr>
          <w:rStyle w:val="StyleStyleBold12pt"/>
          <w:rFonts w:ascii="Georgia" w:hAnsi="Georgia" w:cs="Arial"/>
          <w:b/>
        </w:rPr>
      </w:pPr>
      <w:r w:rsidRPr="00661996">
        <w:rPr>
          <w:rFonts w:ascii="Georgia" w:hAnsi="Georgia"/>
        </w:rPr>
        <w:t>The aff relies on an</w:t>
      </w:r>
      <w:r w:rsidRPr="00661996">
        <w:rPr>
          <w:rStyle w:val="StyleStyleBold12pt"/>
          <w:rFonts w:ascii="Georgia" w:hAnsi="Georgia" w:cs="Arial"/>
        </w:rPr>
        <w:t xml:space="preserve"> </w:t>
      </w:r>
      <w:r w:rsidRPr="00661996">
        <w:rPr>
          <w:rFonts w:ascii="Georgia" w:hAnsi="Georgia"/>
        </w:rPr>
        <w:t>anthropocentric hierarchy – to argue that we cannot reject animal exploitation because it is part of another group’s culture justifies defending slavery as a part of American culture</w:t>
      </w:r>
      <w:r w:rsidRPr="00661996">
        <w:rPr>
          <w:rStyle w:val="StyleStyleBold12pt"/>
          <w:rFonts w:ascii="Georgia" w:hAnsi="Georgia" w:cs="Arial"/>
        </w:rPr>
        <w:t xml:space="preserve"> </w:t>
      </w:r>
    </w:p>
    <w:p w14:paraId="77A5A0EB" w14:textId="77777777" w:rsidR="00EF74CE" w:rsidRPr="00661996" w:rsidRDefault="00EF74CE" w:rsidP="00EF74CE">
      <w:pPr>
        <w:rPr>
          <w:rStyle w:val="StyleStyleBold12pt"/>
          <w:rFonts w:ascii="Georgia" w:hAnsi="Georgia"/>
          <w:b w:val="0"/>
          <w:bCs/>
        </w:rPr>
      </w:pPr>
      <w:r w:rsidRPr="00661996">
        <w:rPr>
          <w:rStyle w:val="StyleStyleBold12pt"/>
          <w:rFonts w:ascii="Georgia" w:hAnsi="Georgia"/>
        </w:rPr>
        <w:t>TVL 11,</w:t>
      </w:r>
      <w:r w:rsidRPr="00661996">
        <w:rPr>
          <w:rFonts w:ascii="Georgia" w:hAnsi="Georgia"/>
        </w:rPr>
        <w:t xml:space="preserve"> This Vegan Life (“On Animal Rights, Racism and Elitism,” http://www.thisveganlife.org/on-animal-rights-racism-and-elitism/)//ED</w:t>
      </w:r>
    </w:p>
    <w:p w14:paraId="281B4ECF" w14:textId="77777777" w:rsidR="00EF74CE" w:rsidRPr="00661996" w:rsidRDefault="00EF74CE" w:rsidP="00EF74CE">
      <w:pPr>
        <w:rPr>
          <w:rFonts w:ascii="Georgia" w:hAnsi="Georgia"/>
          <w:b/>
          <w:u w:val="single"/>
        </w:rPr>
      </w:pPr>
      <w:r w:rsidRPr="00661996">
        <w:rPr>
          <w:rStyle w:val="StyleBoldUnderline"/>
          <w:rFonts w:ascii="Georgia" w:hAnsi="Georgia"/>
        </w:rPr>
        <w:t>As I see it,</w:t>
      </w:r>
      <w:r w:rsidRPr="00661996">
        <w:rPr>
          <w:rStyle w:val="StyleStyleBold12pt"/>
          <w:rFonts w:ascii="Georgia" w:hAnsi="Georgia"/>
          <w:sz w:val="14"/>
        </w:rPr>
        <w:t xml:space="preserve"> </w:t>
      </w:r>
      <w:r w:rsidRPr="00661996">
        <w:rPr>
          <w:rStyle w:val="StyleBoldUnderline"/>
          <w:rFonts w:ascii="Georgia" w:hAnsi="Georgia"/>
          <w:highlight w:val="magenta"/>
        </w:rPr>
        <w:t>defending</w:t>
      </w:r>
      <w:r w:rsidRPr="00661996">
        <w:rPr>
          <w:rStyle w:val="StyleBoldUnderline"/>
          <w:rFonts w:ascii="Georgia" w:hAnsi="Georgia"/>
        </w:rPr>
        <w:t xml:space="preserve"> animal </w:t>
      </w:r>
      <w:r w:rsidRPr="00661996">
        <w:rPr>
          <w:rStyle w:val="StyleBoldUnderline"/>
          <w:rFonts w:ascii="Georgia" w:hAnsi="Georgia"/>
          <w:highlight w:val="magenta"/>
        </w:rPr>
        <w:t xml:space="preserve">exploitation on </w:t>
      </w:r>
      <w:r w:rsidRPr="00661996">
        <w:rPr>
          <w:rStyle w:val="StyleBoldUnderline"/>
          <w:rFonts w:ascii="Georgia" w:hAnsi="Georgia"/>
        </w:rPr>
        <w:t xml:space="preserve">the basis of </w:t>
      </w:r>
      <w:r w:rsidRPr="00661996">
        <w:rPr>
          <w:rStyle w:val="StyleBoldUnderline"/>
          <w:rFonts w:ascii="Georgia" w:hAnsi="Georgia"/>
          <w:highlight w:val="magenta"/>
        </w:rPr>
        <w:t>tradition makes as much sense as defending American slavery as a tradition of colonists, or</w:t>
      </w:r>
      <w:r w:rsidRPr="00661996">
        <w:rPr>
          <w:rStyle w:val="StyleBoldUnderline"/>
          <w:rFonts w:ascii="Georgia" w:hAnsi="Georgia"/>
        </w:rPr>
        <w:t xml:space="preserve"> defending the </w:t>
      </w:r>
      <w:r w:rsidRPr="00661996">
        <w:rPr>
          <w:rStyle w:val="StyleBoldUnderline"/>
          <w:rFonts w:ascii="Georgia" w:hAnsi="Georgia"/>
          <w:highlight w:val="magenta"/>
        </w:rPr>
        <w:t>oppression of women as</w:t>
      </w:r>
      <w:r w:rsidRPr="00661996">
        <w:rPr>
          <w:rStyle w:val="StyleBoldUnderline"/>
          <w:rFonts w:ascii="Georgia" w:hAnsi="Georgia"/>
        </w:rPr>
        <w:t xml:space="preserve"> a </w:t>
      </w:r>
      <w:r w:rsidRPr="00661996">
        <w:rPr>
          <w:rStyle w:val="StyleBoldUnderline"/>
          <w:rFonts w:ascii="Georgia" w:hAnsi="Georgia"/>
          <w:highlight w:val="magenta"/>
        </w:rPr>
        <w:t>tradition of men.</w:t>
      </w:r>
      <w:r w:rsidRPr="00661996">
        <w:rPr>
          <w:rStyle w:val="StyleBoldUnderline"/>
          <w:rFonts w:ascii="Georgia" w:hAnsi="Georgia"/>
        </w:rPr>
        <w:t xml:space="preserve"> Just because something is a tradition doesn’t make it ethical or desirable. </w:t>
      </w:r>
      <w:r w:rsidRPr="00661996">
        <w:rPr>
          <w:rFonts w:ascii="Georgia" w:hAnsi="Georgia"/>
          <w:sz w:val="14"/>
          <w:szCs w:val="14"/>
        </w:rPr>
        <w:t>“Issues of justice are issues of justice, ” remarks Gary Francione in Ms. Fox’s article. “And, as a matter of fundamental justice, we cannot morally justify animal use, however ‘humane.’ We ought, of course, always to endeavor to present issues of justice in a way that is culturally sensitive and not racist. But there are some who think that promoting the position that we cannot justify any animal use is inherently racist or culturally insensitive.” He continues:</w:t>
      </w:r>
      <w:r w:rsidRPr="00661996">
        <w:rPr>
          <w:rStyle w:val="StyleBoldUnderline"/>
          <w:rFonts w:ascii="Georgia" w:hAnsi="Georgia"/>
        </w:rPr>
        <w:t xml:space="preserve"> Those in this group beg the question and assume that speciesism is justified. That is</w:t>
      </w:r>
      <w:r w:rsidRPr="00661996">
        <w:rPr>
          <w:rStyle w:val="StyleBoldUnderline"/>
          <w:rFonts w:ascii="Georgia" w:hAnsi="Georgia"/>
          <w:highlight w:val="magenta"/>
        </w:rPr>
        <w:t>, their position amounts to the view that it is racist or culturally insensitive to seek to protect the interests of another marginalized and particularly vulnerable group, nonhuman animals.</w:t>
      </w:r>
      <w:r w:rsidRPr="00661996">
        <w:rPr>
          <w:rStyle w:val="StyleBoldUnderline"/>
          <w:rFonts w:ascii="Georgia" w:hAnsi="Georgia"/>
        </w:rPr>
        <w:t xml:space="preserve"> I would imagine that most of those who have this view would not object if the marginalized beings were other humans. But this is just another way of asserting human supremacy and exceptionalism. I find that as objectionable as asserting racial supremacy. We can try to educate people who have this view, and we should do so. But in the end, if the choice is between maintaining an abolitionist position or not doing so in order to appease speciesism and human exceptionalism presented as cultural sensitivity or non-racism, I refuse to appease. I am sincerely sorry if my views offend anyone but throughout human history, there has not been an idea that has not offended someone. Ms. Fox also quotes Francione as rejecting the charge of racism leveled at those who promote ethical veganism: </w:t>
      </w:r>
      <w:r w:rsidRPr="00661996">
        <w:rPr>
          <w:rStyle w:val="StyleBoldUnderline"/>
          <w:rFonts w:ascii="Georgia" w:hAnsi="Georgia"/>
          <w:highlight w:val="magenta"/>
        </w:rPr>
        <w:t>Racism is failing to include people as full members of the moral/legal community on the basis of race</w:t>
      </w:r>
      <w:r w:rsidRPr="00661996">
        <w:rPr>
          <w:rStyle w:val="StyleBoldUnderline"/>
          <w:rFonts w:ascii="Georgia" w:hAnsi="Georgia"/>
        </w:rPr>
        <w:t>. How is taking the reasoned position that exploiting nonhumans cannot be morally justified racist?” he queries. “</w:t>
      </w:r>
      <w:r w:rsidRPr="00661996">
        <w:rPr>
          <w:rStyle w:val="StyleBoldUnderline"/>
          <w:rFonts w:ascii="Georgia" w:hAnsi="Georgia"/>
          <w:highlight w:val="magenta"/>
        </w:rPr>
        <w:t>The only way that it can be racist is if the concept of a ‘person’</w:t>
      </w:r>
      <w:r w:rsidRPr="00661996">
        <w:rPr>
          <w:rStyle w:val="StyleBoldUnderline"/>
          <w:rFonts w:ascii="Georgia" w:hAnsi="Georgia"/>
        </w:rPr>
        <w:t xml:space="preserve"> in ‘person of color’ </w:t>
      </w:r>
      <w:r w:rsidRPr="00661996">
        <w:rPr>
          <w:rStyle w:val="StyleBoldUnderline"/>
          <w:rFonts w:ascii="Georgia" w:hAnsi="Georgia"/>
          <w:highlight w:val="magenta"/>
        </w:rPr>
        <w:t>includes</w:t>
      </w:r>
      <w:r w:rsidRPr="00661996">
        <w:rPr>
          <w:rStyle w:val="StyleBoldUnderline"/>
          <w:rFonts w:ascii="Georgia" w:hAnsi="Georgia"/>
        </w:rPr>
        <w:t xml:space="preserve"> a protected interest in </w:t>
      </w:r>
      <w:r w:rsidRPr="00661996">
        <w:rPr>
          <w:rStyle w:val="StyleBoldUnderline"/>
          <w:rFonts w:ascii="Georgia" w:hAnsi="Georgia"/>
          <w:highlight w:val="magenta"/>
        </w:rPr>
        <w:t>exploiting nonhumans</w:t>
      </w:r>
      <w:r w:rsidRPr="00661996">
        <w:rPr>
          <w:rStyle w:val="StyleBoldUnderline"/>
          <w:rFonts w:ascii="Georgia" w:hAnsi="Georgia"/>
        </w:rPr>
        <w:t xml:space="preserve">. As I said earlier, that begs the fundamental moral question in favor of human exceptionalism. And on the presumption that veganism is elitist, he says: I find </w:t>
      </w:r>
      <w:r w:rsidRPr="00661996">
        <w:rPr>
          <w:rStyle w:val="StyleBoldUnderline"/>
          <w:rFonts w:ascii="Georgia" w:hAnsi="Georgia"/>
          <w:highlight w:val="magenta"/>
        </w:rPr>
        <w:t xml:space="preserve">the notion that a diet that rejects violence is elitist is bizarre. </w:t>
      </w:r>
      <w:r w:rsidRPr="00661996">
        <w:rPr>
          <w:rStyle w:val="StyleBoldUnderline"/>
          <w:rFonts w:ascii="Georgia" w:hAnsi="Georgia"/>
        </w:rPr>
        <w:t xml:space="preserve">There is nothing more elitist – and I mean nothing – than the notion that it is morally acceptable to impose </w:t>
      </w:r>
      <w:proofErr w:type="gramStart"/>
      <w:r w:rsidRPr="00661996">
        <w:rPr>
          <w:rStyle w:val="StyleBoldUnderline"/>
          <w:rFonts w:ascii="Georgia" w:hAnsi="Georgia"/>
        </w:rPr>
        <w:t>suffering</w:t>
      </w:r>
      <w:proofErr w:type="gramEnd"/>
      <w:r w:rsidRPr="00661996">
        <w:rPr>
          <w:rStyle w:val="StyleBoldUnderline"/>
          <w:rFonts w:ascii="Georgia" w:hAnsi="Georgia"/>
        </w:rPr>
        <w:t xml:space="preserve"> and death on a sentient being because you like the taste.</w:t>
      </w:r>
      <w:r w:rsidRPr="00661996">
        <w:rPr>
          <w:rStyle w:val="StyleStyleBold12pt"/>
          <w:rFonts w:ascii="Georgia" w:hAnsi="Georgia"/>
        </w:rPr>
        <w:t xml:space="preserve"> </w:t>
      </w:r>
      <w:r w:rsidRPr="00661996">
        <w:rPr>
          <w:rFonts w:ascii="Georgia" w:hAnsi="Georgia"/>
          <w:sz w:val="14"/>
          <w:szCs w:val="14"/>
        </w:rPr>
        <w:t>It is true that there is a market for expensive, processed vegan foods. But so what? That does not make a vegan diet inherently elitist any more than a market for people who can buy designer clothes makes wearing clothes inherently elitist</w:t>
      </w:r>
      <w:r w:rsidRPr="00661996">
        <w:rPr>
          <w:rStyle w:val="StyleBoldUnderline"/>
          <w:rFonts w:ascii="Georgia" w:hAnsi="Georgia"/>
        </w:rPr>
        <w:t xml:space="preserve">. It remains incomprehensible to me how many people involved in other social justice work cannot see the connections between racism, classism, sexism and speciesism. As Nekeisha Alexis-Baker has so eloquently noted: </w:t>
      </w:r>
      <w:r w:rsidRPr="00661996">
        <w:rPr>
          <w:rStyle w:val="StyleBoldUnderline"/>
          <w:rFonts w:ascii="Georgia" w:hAnsi="Georgia"/>
          <w:highlight w:val="magenta"/>
        </w:rPr>
        <w:t>The same ideology that supports speciesism is present in ideologies that encourage and justify sexism and racism…As a black woman who is vegan, I am particularly sensitive</w:t>
      </w:r>
      <w:r w:rsidRPr="00661996">
        <w:rPr>
          <w:rStyle w:val="StyleBoldUnderline"/>
          <w:rFonts w:ascii="Georgia" w:hAnsi="Georgia"/>
        </w:rPr>
        <w:t xml:space="preserve"> to the ways in which forms of exploitation are intertwined… So rather than being concerned with animal liberation or women’s liberation or black and other people of color’s liberation, I think we need to understand how they are all tied together and to know that </w:t>
      </w:r>
      <w:r w:rsidRPr="00661996">
        <w:rPr>
          <w:rStyle w:val="StyleBoldUnderline"/>
          <w:rFonts w:ascii="Georgia" w:hAnsi="Georgia"/>
          <w:highlight w:val="magenta"/>
        </w:rPr>
        <w:t>we can’t free one group if we allow the same kinds of oppressive ideologies to enslave another group</w:t>
      </w:r>
      <w:r w:rsidRPr="00661996">
        <w:rPr>
          <w:rStyle w:val="StyleBoldUnderline"/>
          <w:rFonts w:ascii="Georgia" w:hAnsi="Georgia"/>
        </w:rPr>
        <w:t>. Liberation has to come for all.</w:t>
      </w:r>
    </w:p>
    <w:p w14:paraId="3AAB235B" w14:textId="77777777" w:rsidR="00EF74CE" w:rsidRPr="00661996" w:rsidRDefault="00EF74CE" w:rsidP="00EF74CE">
      <w:pPr>
        <w:pStyle w:val="Heading4"/>
        <w:rPr>
          <w:rFonts w:ascii="Georgia" w:hAnsi="Georgia"/>
        </w:rPr>
      </w:pPr>
      <w:r w:rsidRPr="00661996">
        <w:rPr>
          <w:rFonts w:ascii="Georgia" w:hAnsi="Georgia"/>
        </w:rPr>
        <w:t>The idea that whaling is central to the Makah culture is flawed and incredibly Eurocentric</w:t>
      </w:r>
    </w:p>
    <w:p w14:paraId="527830D3" w14:textId="77777777" w:rsidR="00EF74CE" w:rsidRPr="00661996" w:rsidRDefault="00EF74CE" w:rsidP="00EF74CE">
      <w:pPr>
        <w:rPr>
          <w:rFonts w:ascii="Georgia" w:hAnsi="Georgia"/>
        </w:rPr>
      </w:pPr>
      <w:r w:rsidRPr="00661996">
        <w:rPr>
          <w:rStyle w:val="StyleStyleBold12pt"/>
          <w:rFonts w:ascii="Georgia" w:hAnsi="Georgia"/>
        </w:rPr>
        <w:t>Deckha 07</w:t>
      </w:r>
      <w:r w:rsidRPr="00661996">
        <w:rPr>
          <w:rStyle w:val="StyleStyleBold12pt"/>
          <w:rFonts w:ascii="Georgia" w:hAnsi="Georgia"/>
          <w:sz w:val="16"/>
        </w:rPr>
        <w:t xml:space="preserve"> </w:t>
      </w:r>
      <w:r w:rsidRPr="00661996">
        <w:rPr>
          <w:rFonts w:ascii="Georgia" w:hAnsi="Georgia"/>
        </w:rPr>
        <w:t>Assistant Professor, Faculty of Law, University of Victoria, Canada (Maneesha, 2007 “Animal Justice, Cultural Justice: A Posthumanist Response to Cultural Rights In Animals” Animal L. &amp; Ethics)//ED</w:t>
      </w:r>
    </w:p>
    <w:p w14:paraId="67F5F587" w14:textId="77777777" w:rsidR="00EF74CE" w:rsidRPr="00661996" w:rsidRDefault="00EF74CE" w:rsidP="00EF74CE">
      <w:pPr>
        <w:rPr>
          <w:rFonts w:ascii="Georgia" w:hAnsi="Georgia"/>
          <w:sz w:val="12"/>
          <w:szCs w:val="12"/>
        </w:rPr>
      </w:pPr>
    </w:p>
    <w:p w14:paraId="61D924F1" w14:textId="77777777" w:rsidR="00EF74CE" w:rsidRPr="00661996" w:rsidRDefault="00EF74CE" w:rsidP="00EF74CE">
      <w:pPr>
        <w:rPr>
          <w:rFonts w:ascii="Georgia" w:hAnsi="Georgia"/>
          <w:sz w:val="14"/>
        </w:rPr>
      </w:pPr>
      <w:r w:rsidRPr="00661996">
        <w:rPr>
          <w:rFonts w:ascii="Georgia" w:hAnsi="Georgia"/>
          <w:sz w:val="14"/>
        </w:rPr>
        <w:t xml:space="preserve">First, </w:t>
      </w:r>
      <w:r w:rsidRPr="00661996">
        <w:rPr>
          <w:rStyle w:val="StyleBoldUnderline"/>
          <w:rFonts w:ascii="Georgia" w:hAnsi="Georgia"/>
          <w:highlight w:val="magenta"/>
        </w:rPr>
        <w:t>to suggest</w:t>
      </w:r>
      <w:r w:rsidRPr="00661996">
        <w:rPr>
          <w:rFonts w:ascii="Georgia" w:hAnsi="Georgia"/>
          <w:sz w:val="14"/>
        </w:rPr>
        <w:t xml:space="preserve"> as Wenzel and Lynge do that </w:t>
      </w:r>
      <w:r w:rsidRPr="00661996">
        <w:rPr>
          <w:rStyle w:val="StyleBoldUnderline"/>
          <w:rFonts w:ascii="Georgia" w:hAnsi="Georgia"/>
        </w:rPr>
        <w:t xml:space="preserve">Inuit </w:t>
      </w:r>
      <w:r w:rsidRPr="00661996">
        <w:rPr>
          <w:rStyle w:val="StyleBoldUnderline"/>
          <w:rFonts w:ascii="Georgia" w:hAnsi="Georgia"/>
          <w:highlight w:val="magenta"/>
        </w:rPr>
        <w:t>seal hunting</w:t>
      </w:r>
      <w:r w:rsidRPr="00661996">
        <w:rPr>
          <w:rFonts w:ascii="Georgia" w:hAnsi="Georgia"/>
          <w:sz w:val="14"/>
        </w:rPr>
        <w:t xml:space="preserve"> should be accepted because it </w:t>
      </w:r>
      <w:r w:rsidRPr="00661996">
        <w:rPr>
          <w:rStyle w:val="StyleBoldUnderline"/>
          <w:rFonts w:ascii="Georgia" w:hAnsi="Georgia"/>
          <w:highlight w:val="magenta"/>
        </w:rPr>
        <w:t>is crucial to</w:t>
      </w:r>
      <w:r w:rsidRPr="00661996">
        <w:rPr>
          <w:rStyle w:val="StyleBoldUnderline"/>
          <w:rFonts w:ascii="Georgia" w:hAnsi="Georgia"/>
        </w:rPr>
        <w:t xml:space="preserve"> Inuit </w:t>
      </w:r>
      <w:r w:rsidRPr="00661996">
        <w:rPr>
          <w:rStyle w:val="StyleBoldUnderline"/>
          <w:rFonts w:ascii="Georgia" w:hAnsi="Georgia"/>
          <w:highlight w:val="magenta"/>
        </w:rPr>
        <w:t>subsistence</w:t>
      </w:r>
      <w:r w:rsidRPr="00661996">
        <w:rPr>
          <w:rStyle w:val="StyleBoldUnderline"/>
          <w:rFonts w:ascii="Georgia" w:hAnsi="Georgia"/>
        </w:rPr>
        <w:t xml:space="preserve"> culture </w:t>
      </w:r>
      <w:r w:rsidRPr="00661996">
        <w:rPr>
          <w:rStyle w:val="StyleBoldUnderline"/>
          <w:rFonts w:ascii="Georgia" w:hAnsi="Georgia"/>
          <w:highlight w:val="magenta"/>
        </w:rPr>
        <w:t>removes culture from the</w:t>
      </w:r>
      <w:r w:rsidRPr="00661996">
        <w:rPr>
          <w:rStyle w:val="StyleBoldUnderline"/>
          <w:rFonts w:ascii="Georgia" w:hAnsi="Georgia"/>
        </w:rPr>
        <w:t xml:space="preserve"> realm of the </w:t>
      </w:r>
      <w:r w:rsidRPr="00661996">
        <w:rPr>
          <w:rStyle w:val="StyleBoldUnderline"/>
          <w:rFonts w:ascii="Georgia" w:hAnsi="Georgia"/>
          <w:highlight w:val="magenta"/>
        </w:rPr>
        <w:t>ethical. This is</w:t>
      </w:r>
      <w:r w:rsidRPr="00661996">
        <w:rPr>
          <w:rStyle w:val="StyleBoldUnderline"/>
          <w:rFonts w:ascii="Georgia" w:hAnsi="Georgia"/>
        </w:rPr>
        <w:t xml:space="preserve"> as </w:t>
      </w:r>
      <w:r w:rsidRPr="00661996">
        <w:rPr>
          <w:rStyle w:val="StyleBoldUnderline"/>
          <w:rFonts w:ascii="Georgia" w:hAnsi="Georgia"/>
          <w:highlight w:val="magenta"/>
        </w:rPr>
        <w:t>problematic from a postcolonial</w:t>
      </w:r>
      <w:r w:rsidRPr="00661996">
        <w:rPr>
          <w:rStyle w:val="StyleBoldUnderline"/>
          <w:rFonts w:ascii="Georgia" w:hAnsi="Georgia"/>
        </w:rPr>
        <w:t xml:space="preserve"> animal justice </w:t>
      </w:r>
      <w:r w:rsidRPr="00661996">
        <w:rPr>
          <w:rStyle w:val="StyleBoldUnderline"/>
          <w:rFonts w:ascii="Georgia" w:hAnsi="Georgia"/>
          <w:highlight w:val="magenta"/>
        </w:rPr>
        <w:t>perspective as removing nature from politics or basing ethics on</w:t>
      </w:r>
      <w:r w:rsidRPr="00661996">
        <w:rPr>
          <w:rFonts w:ascii="Georgia" w:hAnsi="Georgia"/>
          <w:sz w:val="14"/>
        </w:rPr>
        <w:t xml:space="preserve"> biologism or ideas of </w:t>
      </w:r>
      <w:r w:rsidRPr="00661996">
        <w:rPr>
          <w:rStyle w:val="StyleBoldUnderline"/>
          <w:rFonts w:ascii="Georgia" w:hAnsi="Georgia"/>
          <w:highlight w:val="magenta"/>
        </w:rPr>
        <w:t>the so-called natural</w:t>
      </w:r>
      <w:r w:rsidRPr="00661996">
        <w:rPr>
          <w:rStyle w:val="StyleBoldUnderline"/>
          <w:rFonts w:ascii="Georgia" w:hAnsi="Georgia"/>
        </w:rPr>
        <w:t xml:space="preserve">. 147 Such a position assumes that because a practice is culturally crucial it is irreproachable. </w:t>
      </w:r>
      <w:r w:rsidRPr="00661996">
        <w:rPr>
          <w:rStyle w:val="StyleBoldUnderline"/>
          <w:rFonts w:ascii="Georgia" w:hAnsi="Georgia"/>
          <w:highlight w:val="magenta"/>
        </w:rPr>
        <w:t>The logical extension</w:t>
      </w:r>
      <w:r w:rsidRPr="00661996">
        <w:rPr>
          <w:rStyle w:val="StyleBoldUnderline"/>
          <w:rFonts w:ascii="Georgia" w:hAnsi="Georgia"/>
        </w:rPr>
        <w:t xml:space="preserve"> of such a position </w:t>
      </w:r>
      <w:r w:rsidRPr="00661996">
        <w:rPr>
          <w:rStyle w:val="StyleBoldUnderline"/>
          <w:rFonts w:ascii="Georgia" w:hAnsi="Georgia"/>
          <w:highlight w:val="magenta"/>
        </w:rPr>
        <w:t>would mean</w:t>
      </w:r>
      <w:r w:rsidRPr="00661996">
        <w:rPr>
          <w:rStyle w:val="StyleBoldUnderline"/>
          <w:rFonts w:ascii="Georgia" w:hAnsi="Georgia"/>
        </w:rPr>
        <w:t xml:space="preserve"> that </w:t>
      </w:r>
      <w:r w:rsidRPr="00661996">
        <w:rPr>
          <w:rStyle w:val="StyleBoldUnderline"/>
          <w:rFonts w:ascii="Georgia" w:hAnsi="Georgia"/>
          <w:highlight w:val="magenta"/>
        </w:rPr>
        <w:t>all practices are beyond criticism, because we have always existed as cultural beings</w:t>
      </w:r>
      <w:r w:rsidRPr="00661996">
        <w:rPr>
          <w:rStyle w:val="StyleBoldUnderline"/>
          <w:rFonts w:ascii="Georgia" w:hAnsi="Georgia"/>
        </w:rPr>
        <w:t>.</w:t>
      </w:r>
      <w:r w:rsidRPr="00661996">
        <w:rPr>
          <w:rFonts w:ascii="Georgia" w:hAnsi="Georgia"/>
          <w:sz w:val="14"/>
        </w:rPr>
        <w:t xml:space="preserve"> In saying this I do not mean to dismiss this invocation of cultural relativism as quickly as cultural relativists usually do. 148 </w:t>
      </w:r>
      <w:r w:rsidRPr="00661996">
        <w:rPr>
          <w:rStyle w:val="StyleBoldUnderline"/>
          <w:rFonts w:ascii="Georgia" w:hAnsi="Georgia"/>
        </w:rPr>
        <w:t>Nor do I mean to discount the importance of cultural survival</w:t>
      </w:r>
      <w:r w:rsidRPr="00661996">
        <w:rPr>
          <w:rFonts w:ascii="Georgia" w:hAnsi="Georgia"/>
          <w:sz w:val="14"/>
        </w:rPr>
        <w:t xml:space="preserve"> and self-determination for Aboriginal peoples. </w:t>
      </w:r>
      <w:r w:rsidRPr="00661996">
        <w:rPr>
          <w:rStyle w:val="StyleBoldUnderline"/>
          <w:rFonts w:ascii="Georgia" w:hAnsi="Georgia"/>
        </w:rPr>
        <w:t xml:space="preserve">Yet, </w:t>
      </w:r>
      <w:r w:rsidRPr="00661996">
        <w:rPr>
          <w:rStyle w:val="StyleBoldUnderline"/>
          <w:rFonts w:ascii="Georgia" w:hAnsi="Georgia"/>
          <w:highlight w:val="magenta"/>
        </w:rPr>
        <w:t>recognizing the skewed cultural playing field does not</w:t>
      </w:r>
      <w:r w:rsidRPr="00661996">
        <w:rPr>
          <w:rStyle w:val="StyleBoldUnderline"/>
          <w:rFonts w:ascii="Georgia" w:hAnsi="Georgia"/>
        </w:rPr>
        <w:t xml:space="preserve"> necessarily </w:t>
      </w:r>
      <w:r w:rsidRPr="00661996">
        <w:rPr>
          <w:rStyle w:val="StyleBoldUnderline"/>
          <w:rFonts w:ascii="Georgia" w:hAnsi="Georgia"/>
          <w:highlight w:val="magenta"/>
        </w:rPr>
        <w:t xml:space="preserve">mean abstaining from criticism. </w:t>
      </w:r>
      <w:r w:rsidRPr="00661996">
        <w:rPr>
          <w:rStyle w:val="StyleBoldUnderline"/>
          <w:rFonts w:ascii="Georgia" w:hAnsi="Georgia"/>
        </w:rPr>
        <w:t>We encounter</w:t>
      </w:r>
      <w:r w:rsidRPr="00661996">
        <w:rPr>
          <w:rFonts w:ascii="Georgia" w:hAnsi="Georgia"/>
          <w:sz w:val="14"/>
        </w:rPr>
        <w:t xml:space="preserve"> several </w:t>
      </w:r>
      <w:r w:rsidRPr="00661996">
        <w:rPr>
          <w:rStyle w:val="StyleBoldUnderline"/>
          <w:rFonts w:ascii="Georgia" w:hAnsi="Georgia"/>
        </w:rPr>
        <w:t>conceptual problems if we construct cultural differences, or any other difference, as beyond scrutiny. A primary conceptual problem in immunizing culture involves authenticity.</w:t>
      </w:r>
      <w:r w:rsidRPr="00661996">
        <w:rPr>
          <w:rStyle w:val="StyleBoldUnderline"/>
          <w:rFonts w:ascii="Georgia" w:hAnsi="Georgia"/>
          <w:highlight w:val="magenta"/>
        </w:rPr>
        <w:t xml:space="preserve"> Receiving marginalized voices as truth-claims</w:t>
      </w:r>
      <w:r w:rsidRPr="00661996">
        <w:rPr>
          <w:rStyle w:val="StyleBoldUnderline"/>
          <w:rFonts w:ascii="Georgia" w:hAnsi="Georgia"/>
        </w:rPr>
        <w:t>,</w:t>
      </w:r>
      <w:r w:rsidRPr="00661996">
        <w:rPr>
          <w:rFonts w:ascii="Georgia" w:hAnsi="Georgia"/>
          <w:sz w:val="14"/>
        </w:rPr>
        <w:t xml:space="preserve"> as Wenzel and Lynge advocate, </w:t>
      </w:r>
      <w:r w:rsidRPr="00661996">
        <w:rPr>
          <w:rStyle w:val="StyleBoldUnderline"/>
          <w:rFonts w:ascii="Georgia" w:hAnsi="Georgia"/>
          <w:highlight w:val="magenta"/>
        </w:rPr>
        <w:t>creates</w:t>
      </w:r>
      <w:r w:rsidRPr="00661996">
        <w:rPr>
          <w:rStyle w:val="StyleBoldUnderline"/>
          <w:rFonts w:ascii="Georgia" w:hAnsi="Georgia"/>
        </w:rPr>
        <w:t xml:space="preserve"> a new brand of </w:t>
      </w:r>
      <w:r w:rsidRPr="00661996">
        <w:rPr>
          <w:rStyle w:val="StyleBoldUnderline"/>
          <w:rFonts w:ascii="Georgia" w:hAnsi="Georgia"/>
          <w:highlight w:val="magenta"/>
        </w:rPr>
        <w:t>authenticity problems</w:t>
      </w:r>
      <w:r w:rsidRPr="00661996">
        <w:rPr>
          <w:rStyle w:val="StyleBoldUnderline"/>
          <w:rFonts w:ascii="Georgia" w:hAnsi="Georgia"/>
        </w:rPr>
        <w:t xml:space="preserve">. First, any </w:t>
      </w:r>
      <w:r w:rsidRPr="00661996">
        <w:rPr>
          <w:rStyle w:val="StyleBoldUnderline"/>
          <w:rFonts w:ascii="Georgia" w:hAnsi="Georgia"/>
          <w:highlight w:val="magenta"/>
        </w:rPr>
        <w:t xml:space="preserve">resort to "cultural traditions" must grapple with the </w:t>
      </w:r>
      <w:r w:rsidRPr="00661996">
        <w:rPr>
          <w:rStyle w:val="StyleBoldUnderline"/>
          <w:rFonts w:ascii="Georgia" w:hAnsi="Georgia"/>
        </w:rPr>
        <w:t xml:space="preserve">constructedness of traditions and </w:t>
      </w:r>
      <w:r w:rsidRPr="00661996">
        <w:rPr>
          <w:rStyle w:val="StyleBoldUnderline"/>
          <w:rFonts w:ascii="Georgia" w:hAnsi="Georgia"/>
          <w:highlight w:val="magenta"/>
        </w:rPr>
        <w:t>their</w:t>
      </w:r>
      <w:r w:rsidRPr="00661996">
        <w:rPr>
          <w:rStyle w:val="StyleBoldUnderline"/>
          <w:rFonts w:ascii="Georgia" w:hAnsi="Georgia"/>
        </w:rPr>
        <w:t xml:space="preserve"> partly </w:t>
      </w:r>
      <w:r w:rsidRPr="00661996">
        <w:rPr>
          <w:rStyle w:val="StyleBoldUnderline"/>
          <w:rFonts w:ascii="Georgia" w:hAnsi="Georgia"/>
          <w:highlight w:val="magenta"/>
        </w:rPr>
        <w:t>imagined nature</w:t>
      </w:r>
      <w:r w:rsidRPr="00661996">
        <w:rPr>
          <w:rStyle w:val="StyleBoldUnderline"/>
          <w:rFonts w:ascii="Georgia" w:hAnsi="Georgia"/>
        </w:rPr>
        <w:t>.</w:t>
      </w:r>
      <w:r w:rsidRPr="00661996">
        <w:rPr>
          <w:rFonts w:ascii="Georgia" w:hAnsi="Georgia"/>
          <w:sz w:val="14"/>
        </w:rPr>
        <w:t xml:space="preserve"> Lisa Stevenson has noted how the organization of "disparate Inuit groups in the Canadian Arctic" into the territory of Nunavut meant that Inuit "literally had to imagine themselves as a people, unified partially through their difference from the rest of Canada," claiming a common, unified future in the Arctic in a way that "would have been unthinkable" in the past. 149 And while the reality that cultural rights are based on imagined identities </w:t>
      </w:r>
      <w:proofErr w:type="gramStart"/>
      <w:r w:rsidRPr="00661996">
        <w:rPr>
          <w:rFonts w:ascii="Georgia" w:hAnsi="Georgia"/>
          <w:sz w:val="14"/>
        </w:rPr>
        <w:t>may</w:t>
      </w:r>
      <w:proofErr w:type="gramEnd"/>
      <w:r w:rsidRPr="00661996">
        <w:rPr>
          <w:rFonts w:ascii="Georgia" w:hAnsi="Georgia"/>
          <w:sz w:val="14"/>
        </w:rPr>
        <w:t xml:space="preserve"> not lead to an ethical conundrum, </w:t>
      </w:r>
      <w:r w:rsidRPr="00661996">
        <w:rPr>
          <w:rStyle w:val="StyleBoldUnderline"/>
          <w:rFonts w:ascii="Georgia" w:hAnsi="Georgia"/>
          <w:highlight w:val="magenta"/>
        </w:rPr>
        <w:t xml:space="preserve">it does raise the question of who is excluded by the identity that is imagined? What are the </w:t>
      </w:r>
      <w:r w:rsidRPr="00661996">
        <w:rPr>
          <w:rStyle w:val="StyleBoldUnderline"/>
          <w:rFonts w:ascii="Georgia" w:hAnsi="Georgia"/>
        </w:rPr>
        <w:t xml:space="preserve">threshold </w:t>
      </w:r>
      <w:r w:rsidRPr="00661996">
        <w:rPr>
          <w:rStyle w:val="StyleBoldUnderline"/>
          <w:rFonts w:ascii="Georgia" w:hAnsi="Georgia"/>
          <w:highlight w:val="magenta"/>
        </w:rPr>
        <w:t>characteristics one needs to possess before one counts as a</w:t>
      </w:r>
      <w:r w:rsidRPr="00661996">
        <w:rPr>
          <w:rStyle w:val="StyleBoldUnderline"/>
          <w:rFonts w:ascii="Georgia" w:hAnsi="Georgia"/>
        </w:rPr>
        <w:t xml:space="preserve">n authentic </w:t>
      </w:r>
      <w:r w:rsidRPr="00661996">
        <w:rPr>
          <w:rStyle w:val="StyleBoldUnderline"/>
          <w:rFonts w:ascii="Georgia" w:hAnsi="Georgia"/>
          <w:highlight w:val="magenta"/>
        </w:rPr>
        <w:t>cultural voice</w:t>
      </w:r>
      <w:r w:rsidRPr="00661996">
        <w:rPr>
          <w:rStyle w:val="StyleBoldUnderline"/>
          <w:rFonts w:ascii="Georgia" w:hAnsi="Georgia"/>
        </w:rPr>
        <w:t xml:space="preserve">? For example, if hunting, sealing, and trapping are integral to establishing Inuit identity, </w:t>
      </w:r>
      <w:r w:rsidRPr="00661996">
        <w:rPr>
          <w:rStyle w:val="StyleBoldUnderline"/>
          <w:rFonts w:ascii="Georgia" w:hAnsi="Georgia"/>
          <w:highlight w:val="magenta"/>
        </w:rPr>
        <w:t xml:space="preserve">is the Inuit person who does not engage in these practices </w:t>
      </w:r>
      <w:r w:rsidRPr="00661996">
        <w:rPr>
          <w:rStyle w:val="StyleBoldUnderline"/>
          <w:rFonts w:ascii="Georgia" w:hAnsi="Georgia"/>
        </w:rPr>
        <w:t xml:space="preserve">and has never been "on the land" not or </w:t>
      </w:r>
      <w:r w:rsidRPr="00661996">
        <w:rPr>
          <w:rStyle w:val="StyleBoldUnderline"/>
          <w:rFonts w:ascii="Georgia" w:hAnsi="Georgia"/>
          <w:highlight w:val="magenta"/>
        </w:rPr>
        <w:t>less Inuit?</w:t>
      </w:r>
      <w:r w:rsidRPr="00661996">
        <w:rPr>
          <w:rFonts w:ascii="Georgia" w:hAnsi="Georgia"/>
          <w:sz w:val="14"/>
        </w:rPr>
        <w:t xml:space="preserve"> 150 Even if an unproblematic concept of authenticity could be reached based not on identity but on similarly circumscribed material life conditions, we would still encounter a second problem: </w:t>
      </w:r>
      <w:r w:rsidRPr="00661996">
        <w:rPr>
          <w:rStyle w:val="StyleBoldUnderline"/>
          <w:rFonts w:ascii="Georgia" w:hAnsi="Georgia"/>
        </w:rPr>
        <w:t>if we equate marginalized experience with truth do we not assign Others a set of narrative authorities that enjoy immunity from the collective process of judgment?</w:t>
      </w:r>
      <w:r w:rsidRPr="00661996">
        <w:rPr>
          <w:rFonts w:ascii="Georgia" w:hAnsi="Georgia"/>
          <w:sz w:val="14"/>
        </w:rPr>
        <w:t xml:space="preserve"> Moreover, how will we ever reconcile incommensurate stories within marginalized groups if we cannot question experience</w:t>
      </w:r>
      <w:proofErr w:type="gramStart"/>
      <w:r w:rsidRPr="00661996">
        <w:rPr>
          <w:rFonts w:ascii="Georgia" w:hAnsi="Georgia"/>
          <w:sz w:val="14"/>
        </w:rPr>
        <w:t>?15</w:t>
      </w:r>
      <w:proofErr w:type="gramEnd"/>
      <w:r w:rsidRPr="00661996">
        <w:rPr>
          <w:rFonts w:ascii="Georgia" w:hAnsi="Georgia"/>
          <w:sz w:val="14"/>
        </w:rPr>
        <w:t xml:space="preserve"> 1   </w:t>
      </w:r>
    </w:p>
    <w:p w14:paraId="626B16C7" w14:textId="77777777" w:rsidR="00EF74CE" w:rsidRPr="00661996" w:rsidRDefault="00EF74CE" w:rsidP="00EF74CE">
      <w:pPr>
        <w:pStyle w:val="Heading4"/>
        <w:rPr>
          <w:rFonts w:ascii="Georgia" w:hAnsi="Georgia" w:cs="Arial"/>
        </w:rPr>
      </w:pPr>
      <w:r w:rsidRPr="00661996">
        <w:rPr>
          <w:rFonts w:ascii="Georgia" w:hAnsi="Georgia" w:cs="Arial"/>
        </w:rPr>
        <w:t>The only reason that whale meat is more “readily available” to the Makah is due to anthropocentric practices – the aff ignores the fact that whale hunting for meat is a Western practice which should be rejected along with the other aspects of colonialism that they denounce</w:t>
      </w:r>
    </w:p>
    <w:p w14:paraId="4155B958" w14:textId="77777777" w:rsidR="00EF74CE" w:rsidRPr="00661996" w:rsidRDefault="00EF74CE" w:rsidP="00EF74CE">
      <w:pPr>
        <w:rPr>
          <w:rFonts w:ascii="Georgia" w:hAnsi="Georgia"/>
        </w:rPr>
      </w:pPr>
      <w:r w:rsidRPr="00661996">
        <w:rPr>
          <w:rStyle w:val="StyleStyleBold12pt"/>
          <w:rFonts w:ascii="Georgia" w:hAnsi="Georgia"/>
        </w:rPr>
        <w:t xml:space="preserve">Bailey 07 </w:t>
      </w:r>
      <w:r w:rsidRPr="00661996">
        <w:rPr>
          <w:rFonts w:ascii="Georgia" w:hAnsi="Georgia"/>
        </w:rPr>
        <w:t>Professor and Chair of Philosophy at Minnesota State University-Mankato (Cathryn, “We Are What We Eat: Feminist Vegetarianism and the Reproduction of Racial Identity” Hypatia 22.2 39-59)//ED</w:t>
      </w:r>
    </w:p>
    <w:p w14:paraId="6BE6335F" w14:textId="0F96EA31" w:rsidR="00EF74CE" w:rsidRPr="00661996" w:rsidRDefault="00EF74CE" w:rsidP="00EF74CE">
      <w:pPr>
        <w:rPr>
          <w:rFonts w:ascii="Georgia" w:hAnsi="Georgia"/>
          <w:b/>
          <w:u w:val="single"/>
        </w:rPr>
      </w:pPr>
      <w:proofErr w:type="gramStart"/>
      <w:r w:rsidRPr="00661996">
        <w:rPr>
          <w:rFonts w:ascii="Georgia" w:hAnsi="Georgia"/>
          <w:sz w:val="16"/>
        </w:rPr>
        <w:t>One of the problems with George's argument in Animal, Vegetable, or Woman?</w:t>
      </w:r>
      <w:proofErr w:type="gramEnd"/>
      <w:r w:rsidRPr="00661996">
        <w:rPr>
          <w:rFonts w:ascii="Georgia" w:hAnsi="Georgia"/>
          <w:sz w:val="16"/>
        </w:rPr>
        <w:t xml:space="preserve"> </w:t>
      </w:r>
      <w:proofErr w:type="gramStart"/>
      <w:r w:rsidRPr="00661996">
        <w:rPr>
          <w:rFonts w:ascii="Georgia" w:hAnsi="Georgia"/>
          <w:sz w:val="16"/>
        </w:rPr>
        <w:t>and</w:t>
      </w:r>
      <w:proofErr w:type="gramEnd"/>
      <w:r w:rsidRPr="00661996">
        <w:rPr>
          <w:rFonts w:ascii="Georgia" w:hAnsi="Georgia"/>
          <w:sz w:val="16"/>
        </w:rPr>
        <w:t xml:space="preserve"> in a 1994 article that received much criticism, is that many, if not all, of </w:t>
      </w:r>
      <w:r w:rsidRPr="00661996">
        <w:rPr>
          <w:rStyle w:val="StyleBoldUnderline"/>
          <w:rFonts w:ascii="Georgia" w:hAnsi="Georgia"/>
          <w:highlight w:val="magenta"/>
        </w:rPr>
        <w:t>the reason</w:t>
      </w:r>
      <w:r w:rsidRPr="00661996">
        <w:rPr>
          <w:rStyle w:val="StyleBoldUnderline"/>
          <w:rFonts w:ascii="Georgia" w:hAnsi="Georgia"/>
        </w:rPr>
        <w:t>s</w:t>
      </w:r>
      <w:r w:rsidRPr="00661996">
        <w:rPr>
          <w:rFonts w:ascii="Georgia" w:hAnsi="Georgia"/>
          <w:sz w:val="16"/>
        </w:rPr>
        <w:t xml:space="preserve"> she cites </w:t>
      </w:r>
      <w:r w:rsidRPr="00661996">
        <w:rPr>
          <w:rStyle w:val="StyleBoldUnderline"/>
          <w:rFonts w:ascii="Georgia" w:hAnsi="Georgia"/>
        </w:rPr>
        <w:t xml:space="preserve">for </w:t>
      </w:r>
      <w:r w:rsidRPr="00661996">
        <w:rPr>
          <w:rStyle w:val="StyleBoldUnderline"/>
          <w:rFonts w:ascii="Georgia" w:hAnsi="Georgia"/>
          <w:highlight w:val="magenta"/>
        </w:rPr>
        <w:t xml:space="preserve">why vegetarianism may be out of reach </w:t>
      </w:r>
      <w:r w:rsidRPr="00661996">
        <w:rPr>
          <w:rStyle w:val="StyleBoldUnderline"/>
          <w:rFonts w:ascii="Georgia" w:hAnsi="Georgia"/>
        </w:rPr>
        <w:t xml:space="preserve">for many poor women </w:t>
      </w:r>
      <w:r w:rsidRPr="00661996">
        <w:rPr>
          <w:rStyle w:val="StyleBoldUnderline"/>
          <w:rFonts w:ascii="Georgia" w:hAnsi="Georgia"/>
          <w:highlight w:val="magenta"/>
        </w:rPr>
        <w:t>is precisely a result of the</w:t>
      </w:r>
      <w:r w:rsidRPr="00661996">
        <w:rPr>
          <w:rStyle w:val="StyleBoldUnderline"/>
          <w:rFonts w:ascii="Georgia" w:hAnsi="Georgia"/>
        </w:rPr>
        <w:t xml:space="preserve"> patriarchal </w:t>
      </w:r>
      <w:r w:rsidRPr="00661996">
        <w:rPr>
          <w:rStyle w:val="StyleBoldUnderline"/>
          <w:rFonts w:ascii="Georgia" w:hAnsi="Georgia"/>
          <w:highlight w:val="magenta"/>
        </w:rPr>
        <w:t>system that devalues</w:t>
      </w:r>
      <w:r w:rsidRPr="00661996">
        <w:rPr>
          <w:rStyle w:val="StyleBoldUnderline"/>
          <w:rFonts w:ascii="Georgia" w:hAnsi="Georgia"/>
        </w:rPr>
        <w:t xml:space="preserve"> women and </w:t>
      </w:r>
      <w:r w:rsidRPr="00661996">
        <w:rPr>
          <w:rStyle w:val="StyleBoldUnderline"/>
          <w:rFonts w:ascii="Georgia" w:hAnsi="Georgia"/>
          <w:highlight w:val="magenta"/>
        </w:rPr>
        <w:t>animals</w:t>
      </w:r>
      <w:r w:rsidRPr="00661996">
        <w:rPr>
          <w:rStyle w:val="StyleBoldUnderline"/>
          <w:rFonts w:ascii="Georgia" w:hAnsi="Georgia"/>
        </w:rPr>
        <w:t xml:space="preserve"> in the first place. </w:t>
      </w:r>
      <w:r w:rsidRPr="00661996">
        <w:rPr>
          <w:rStyle w:val="StyleBoldUnderline"/>
          <w:rFonts w:ascii="Georgia" w:hAnsi="Georgia"/>
          <w:highlight w:val="magenta"/>
        </w:rPr>
        <w:t>It is not</w:t>
      </w:r>
      <w:r w:rsidRPr="00661996">
        <w:rPr>
          <w:rStyle w:val="StyleBoldUnderline"/>
          <w:rFonts w:ascii="Georgia" w:hAnsi="Georgia"/>
        </w:rPr>
        <w:t xml:space="preserve"> a randomly produced </w:t>
      </w:r>
      <w:r w:rsidRPr="00661996">
        <w:rPr>
          <w:rFonts w:ascii="Georgia" w:hAnsi="Georgia"/>
          <w:sz w:val="16"/>
        </w:rPr>
        <w:t xml:space="preserve">feature of the world that women and children make up the greatest poverty class or that the health of women and children is especially precarious. Nor is it an </w:t>
      </w:r>
      <w:r w:rsidRPr="00661996">
        <w:rPr>
          <w:rStyle w:val="StyleBoldUnderline"/>
          <w:rFonts w:ascii="Georgia" w:hAnsi="Georgia"/>
          <w:highlight w:val="magenta"/>
        </w:rPr>
        <w:t>accident that "animal protein"</w:t>
      </w:r>
      <w:r w:rsidRPr="00661996">
        <w:rPr>
          <w:rStyle w:val="StyleBoldUnderline"/>
          <w:rFonts w:ascii="Georgia" w:hAnsi="Georgia"/>
        </w:rPr>
        <w:t xml:space="preserve"> in the form of cheap lunchmeat or fast food </w:t>
      </w:r>
      <w:r w:rsidRPr="00661996">
        <w:rPr>
          <w:rStyle w:val="StyleBoldUnderline"/>
          <w:rFonts w:ascii="Georgia" w:hAnsi="Georgia"/>
          <w:highlight w:val="magenta"/>
        </w:rPr>
        <w:t xml:space="preserve">is </w:t>
      </w:r>
      <w:r w:rsidRPr="00661996">
        <w:rPr>
          <w:rStyle w:val="StyleBoldUnderline"/>
          <w:rFonts w:ascii="Georgia" w:hAnsi="Georgia"/>
        </w:rPr>
        <w:t xml:space="preserve">often </w:t>
      </w:r>
      <w:r w:rsidRPr="00661996">
        <w:rPr>
          <w:rStyle w:val="StyleBoldUnderline"/>
          <w:rFonts w:ascii="Georgia" w:hAnsi="Georgia"/>
          <w:highlight w:val="magenta"/>
        </w:rPr>
        <w:t>more readily available than vegetables</w:t>
      </w:r>
      <w:r w:rsidRPr="00661996">
        <w:rPr>
          <w:rFonts w:ascii="Georgia" w:hAnsi="Georgia"/>
          <w:sz w:val="16"/>
        </w:rPr>
        <w:t xml:space="preserve"> in the United States. From the point of view of feminist ethical vegetarianism, </w:t>
      </w:r>
      <w:r w:rsidRPr="00661996">
        <w:rPr>
          <w:rStyle w:val="StyleBoldUnderline"/>
          <w:rFonts w:ascii="Georgia" w:hAnsi="Georgia"/>
          <w:highlight w:val="magenta"/>
        </w:rPr>
        <w:t>these</w:t>
      </w:r>
      <w:r w:rsidRPr="00661996">
        <w:rPr>
          <w:rStyle w:val="StyleBoldUnderline"/>
          <w:rFonts w:ascii="Georgia" w:hAnsi="Georgia"/>
        </w:rPr>
        <w:t xml:space="preserve"> conditions </w:t>
      </w:r>
      <w:r w:rsidRPr="00661996">
        <w:rPr>
          <w:rStyle w:val="StyleBoldUnderline"/>
          <w:rFonts w:ascii="Georgia" w:hAnsi="Georgia"/>
          <w:highlight w:val="magenta"/>
        </w:rPr>
        <w:t>result from</w:t>
      </w:r>
      <w:r w:rsidRPr="00661996">
        <w:rPr>
          <w:rFonts w:ascii="Georgia" w:hAnsi="Georgia"/>
          <w:sz w:val="16"/>
        </w:rPr>
        <w:t xml:space="preserve"> the very racism, sexism, classism, and </w:t>
      </w:r>
      <w:r w:rsidRPr="00661996">
        <w:rPr>
          <w:rStyle w:val="StyleBoldUnderline"/>
          <w:rFonts w:ascii="Georgia" w:hAnsi="Georgia"/>
          <w:highlight w:val="magenta"/>
        </w:rPr>
        <w:t xml:space="preserve">anthropocentrism that </w:t>
      </w:r>
      <w:proofErr w:type="gramStart"/>
      <w:r w:rsidRPr="00661996">
        <w:rPr>
          <w:rStyle w:val="StyleBoldUnderline"/>
          <w:rFonts w:ascii="Georgia" w:hAnsi="Georgia"/>
          <w:highlight w:val="magenta"/>
        </w:rPr>
        <w:t>is</w:t>
      </w:r>
      <w:proofErr w:type="gramEnd"/>
      <w:r w:rsidRPr="00661996">
        <w:rPr>
          <w:rStyle w:val="StyleBoldUnderline"/>
          <w:rFonts w:ascii="Georgia" w:hAnsi="Georgia"/>
          <w:highlight w:val="magenta"/>
        </w:rPr>
        <w:t xml:space="preserve"> being challenged</w:t>
      </w:r>
      <w:r w:rsidRPr="00661996">
        <w:rPr>
          <w:rFonts w:ascii="Georgia" w:hAnsi="Georgia"/>
          <w:sz w:val="16"/>
        </w:rPr>
        <w:t xml:space="preserve">. As Greta Gaard and Lori Gruen have pointed out, "What she [George] ignores is the well-known fact that, around the world, it is the men and boys who eat the first and most foods, while the girls and women eat last and least" (1996, 236). Moreover, </w:t>
      </w:r>
      <w:r w:rsidRPr="00661996">
        <w:rPr>
          <w:rStyle w:val="StyleBoldUnderline"/>
          <w:rFonts w:ascii="Georgia" w:hAnsi="Georgia"/>
          <w:highlight w:val="magenta"/>
        </w:rPr>
        <w:t>moral ideals need not</w:t>
      </w:r>
      <w:r w:rsidRPr="00661996">
        <w:rPr>
          <w:rStyle w:val="StyleBoldUnderline"/>
          <w:rFonts w:ascii="Georgia" w:hAnsi="Georgia"/>
        </w:rPr>
        <w:t xml:space="preserve"> themselves </w:t>
      </w:r>
      <w:r w:rsidRPr="00661996">
        <w:rPr>
          <w:rStyle w:val="StyleBoldUnderline"/>
          <w:rFonts w:ascii="Georgia" w:hAnsi="Georgia"/>
          <w:highlight w:val="magenta"/>
        </w:rPr>
        <w:t>be thought of as discriminatory</w:t>
      </w:r>
      <w:r w:rsidRPr="00661996">
        <w:rPr>
          <w:rStyle w:val="StyleBoldUnderline"/>
          <w:rFonts w:ascii="Georgia" w:hAnsi="Georgia"/>
        </w:rPr>
        <w:t xml:space="preserve"> or elitist</w:t>
      </w:r>
      <w:r w:rsidRPr="00661996">
        <w:rPr>
          <w:rFonts w:ascii="Georgia" w:hAnsi="Georgia"/>
          <w:sz w:val="16"/>
        </w:rPr>
        <w:t xml:space="preserve"> in the ways George has suggested, despite the fact that, in some sense, exemplifying moral virtue may often be tied to some kind of privilege. Consider, for example, the poor mother who is paid to be complicit with fascist torturers. Certainly, resisting participating in such a moral atrocity is more difficult for her than for many others, but we do not thereby abandon the moral ideal of avoiding aiding and abetting torturers. We might be more understanding of her participation, but we should not use it as a basis for abandoning the moral ideal. George's suggestion that nearly </w:t>
      </w:r>
      <w:proofErr w:type="gramStart"/>
      <w:r w:rsidRPr="00661996">
        <w:rPr>
          <w:rFonts w:ascii="Georgia" w:hAnsi="Georgia"/>
          <w:sz w:val="16"/>
        </w:rPr>
        <w:t>all ethical</w:t>
      </w:r>
      <w:proofErr w:type="gramEnd"/>
      <w:r w:rsidRPr="00661996">
        <w:rPr>
          <w:rFonts w:ascii="Georgia" w:hAnsi="Georgia"/>
          <w:sz w:val="16"/>
        </w:rPr>
        <w:t xml:space="preserve"> vegetarians are moral elitists, however, threatens to slide into moral condescension, as if </w:t>
      </w:r>
      <w:r w:rsidRPr="00661996">
        <w:rPr>
          <w:rStyle w:val="StyleBoldUnderline"/>
          <w:rFonts w:ascii="Georgia" w:hAnsi="Georgia"/>
          <w:highlight w:val="magenta"/>
        </w:rPr>
        <w:t>the</w:t>
      </w:r>
      <w:r w:rsidRPr="00661996">
        <w:rPr>
          <w:rFonts w:ascii="Georgia" w:hAnsi="Georgia"/>
          <w:sz w:val="16"/>
        </w:rPr>
        <w:t xml:space="preserve">re ought to be a multiple-tier, separate-but-equal system of moral ideals. Not incidentally, George's </w:t>
      </w:r>
      <w:r w:rsidRPr="00661996">
        <w:rPr>
          <w:rStyle w:val="StyleBoldUnderline"/>
          <w:rFonts w:ascii="Georgia" w:hAnsi="Georgia"/>
          <w:highlight w:val="magenta"/>
        </w:rPr>
        <w:t>suggestion that</w:t>
      </w:r>
      <w:r w:rsidRPr="00661996">
        <w:rPr>
          <w:rStyle w:val="StyleBoldUnderline"/>
          <w:rFonts w:ascii="Georgia" w:hAnsi="Georgia"/>
        </w:rPr>
        <w:t xml:space="preserve"> feminist </w:t>
      </w:r>
      <w:r w:rsidRPr="00661996">
        <w:rPr>
          <w:rStyle w:val="StyleBoldUnderline"/>
          <w:rFonts w:ascii="Georgia" w:hAnsi="Georgia"/>
          <w:highlight w:val="magenta"/>
        </w:rPr>
        <w:t>vegetarianism is classist and ethnocentric ignores</w:t>
      </w:r>
      <w:r w:rsidRPr="00661996">
        <w:rPr>
          <w:rStyle w:val="StyleBoldUnderline"/>
          <w:rFonts w:ascii="Georgia" w:hAnsi="Georgia"/>
        </w:rPr>
        <w:t xml:space="preserve"> the fact </w:t>
      </w:r>
      <w:r w:rsidRPr="00661996">
        <w:rPr>
          <w:rStyle w:val="StyleBoldUnderline"/>
          <w:rFonts w:ascii="Georgia" w:hAnsi="Georgia"/>
          <w:highlight w:val="magenta"/>
        </w:rPr>
        <w:t>that "most non-Western diets are largely vegetarian</w:t>
      </w:r>
      <w:r w:rsidRPr="00661996">
        <w:rPr>
          <w:rFonts w:ascii="Georgia" w:hAnsi="Georgia"/>
          <w:sz w:val="16"/>
        </w:rPr>
        <w:t xml:space="preserve"> (perhaps by virtue of necessity): </w:t>
      </w:r>
      <w:r w:rsidRPr="00661996">
        <w:rPr>
          <w:rStyle w:val="StyleBoldUnderline"/>
          <w:rFonts w:ascii="Georgia" w:hAnsi="Georgia"/>
        </w:rPr>
        <w:t>consider Chinese, Indian, and African traditional cuisines</w:t>
      </w:r>
      <w:r w:rsidRPr="00661996">
        <w:rPr>
          <w:rFonts w:ascii="Georgia" w:hAnsi="Georgia"/>
          <w:sz w:val="16"/>
        </w:rPr>
        <w:t xml:space="preserve">. If anything, it is </w:t>
      </w:r>
      <w:r w:rsidRPr="00661996">
        <w:rPr>
          <w:rStyle w:val="StyleBoldUnderline"/>
          <w:rFonts w:ascii="Georgia" w:hAnsi="Georgia"/>
          <w:highlight w:val="magenta"/>
        </w:rPr>
        <w:t>meat-eating</w:t>
      </w:r>
      <w:r w:rsidRPr="00661996">
        <w:rPr>
          <w:rFonts w:ascii="Georgia" w:hAnsi="Georgia"/>
          <w:sz w:val="16"/>
        </w:rPr>
        <w:t xml:space="preserve"> that </w:t>
      </w:r>
      <w:r w:rsidRPr="00661996">
        <w:rPr>
          <w:rStyle w:val="StyleBoldUnderline"/>
          <w:rFonts w:ascii="Georgia" w:hAnsi="Georgia"/>
          <w:highlight w:val="magenta"/>
        </w:rPr>
        <w:t>is a Western norm that 'development' has imposed upon non-Western nations</w:t>
      </w:r>
      <w:r w:rsidRPr="00661996">
        <w:rPr>
          <w:rFonts w:ascii="Georgia" w:hAnsi="Georgia"/>
          <w:sz w:val="16"/>
        </w:rPr>
        <w:t xml:space="preserve">" (Donovan 1995, 227). Ironically, </w:t>
      </w:r>
      <w:r w:rsidRPr="00661996">
        <w:rPr>
          <w:rStyle w:val="StyleBoldUnderline"/>
          <w:rFonts w:ascii="Georgia" w:hAnsi="Georgia"/>
          <w:highlight w:val="magenta"/>
        </w:rPr>
        <w:t>George's position erases</w:t>
      </w:r>
      <w:r w:rsidRPr="00661996">
        <w:rPr>
          <w:rStyle w:val="StyleBoldUnderline"/>
          <w:rFonts w:ascii="Georgia" w:hAnsi="Georgia"/>
        </w:rPr>
        <w:t xml:space="preserve"> the number of </w:t>
      </w:r>
      <w:r w:rsidRPr="00661996">
        <w:rPr>
          <w:rStyle w:val="StyleBoldUnderline"/>
          <w:rFonts w:ascii="Georgia" w:hAnsi="Georgia"/>
          <w:highlight w:val="magenta"/>
        </w:rPr>
        <w:t>poor women who are vegetarians by ethical choice</w:t>
      </w:r>
      <w:r w:rsidRPr="00661996">
        <w:rPr>
          <w:rStyle w:val="StyleBoldUnderline"/>
          <w:rFonts w:ascii="Georgia" w:hAnsi="Georgia"/>
        </w:rPr>
        <w:t>, revealing the hidden privileged perspective that serves the edifice of her argument</w:t>
      </w:r>
      <w:r w:rsidRPr="00661996">
        <w:rPr>
          <w:rFonts w:ascii="Georgia" w:hAnsi="Georgia"/>
          <w:sz w:val="16"/>
        </w:rPr>
        <w:t xml:space="preserve">. Often vegetarianism has been caricatured as epitomizing petty moral privilege, with the self-appointed morally empowered vegetarian depicted as lording it over others. As one character criticizes the vegetarian in Coetzee's novel, "It's nothing but a power-game. Her great hero Franz Kafka played the same game with his family. He refused to eat this, he refused to eat that, he would rather starve, he said. Soon everyone was feeling guilty about eating in front of him, and he could sit back feeling virtuous" (1999, 68). Similarly, George objects, ethical vegetarianism assumes that "a single definable class of persons is designated as better than—more morally virtuous than—all others simply because of its physiology and power" (2000, 2). What I suspect lurks below the surface of George's critique is the worry that ethical vegetarianism is somehow antihumanism (antiwomanism), that one must choose between animals and humans. As Donovan argues in the introduction to her co-edited book, it is a familiar strategy: "Just as feminists were charged with man-hating when we began to channel our energies and our theorizing to women's needs and experiences, animal activists now stand accused of people hating" (Donovan and Adams 1996, 4). Here, too, there is the suggestion that one cannot be both for poor women and children and for animal welfare. The response of the New Haven Register to the PETA exhibit described above further illustrates the point: "If you care about animals more than people, the comparison [in the PETA exhibit described above] may seem </w:t>
      </w:r>
      <w:proofErr w:type="gramStart"/>
      <w:r w:rsidRPr="00661996">
        <w:rPr>
          <w:rFonts w:ascii="Georgia" w:hAnsi="Georgia"/>
          <w:sz w:val="16"/>
        </w:rPr>
        <w:t>apt.</w:t>
      </w:r>
      <w:proofErr w:type="gramEnd"/>
      <w:r w:rsidRPr="00661996">
        <w:rPr>
          <w:rFonts w:ascii="Georgia" w:hAnsi="Georgia"/>
          <w:sz w:val="16"/>
        </w:rPr>
        <w:t xml:space="preserve"> . . . There is little common ground for agreement if PETA sees the slaughter of livestock for food as the same as the lynching of blacks or the extermination of millions of people in Europe" (quoted in Christie 2005). </w:t>
      </w:r>
      <w:proofErr w:type="gramStart"/>
      <w:r w:rsidRPr="00661996">
        <w:rPr>
          <w:rFonts w:ascii="Georgia" w:hAnsi="Georgia"/>
          <w:sz w:val="16"/>
        </w:rPr>
        <w:t>Not only is</w:t>
      </w:r>
      <w:proofErr w:type="gramEnd"/>
      <w:r w:rsidRPr="00661996">
        <w:rPr>
          <w:rFonts w:ascii="Georgia" w:hAnsi="Georgia"/>
          <w:sz w:val="16"/>
        </w:rPr>
        <w:t xml:space="preserve"> this analysis a speciesist objection to the comparison but it also implies that one who takes animals seriously is ipso facto demonstrating a failure to take humanity seriously; by George's parallel account, a feminist who takes animals seriously is failing to take women seriously. With respect to ethical vegetarianism, I think </w:t>
      </w:r>
      <w:r w:rsidRPr="00661996">
        <w:rPr>
          <w:rStyle w:val="StyleBoldUnderline"/>
          <w:rFonts w:ascii="Georgia" w:hAnsi="Georgia"/>
        </w:rPr>
        <w:t>it is clear that such a divide-and-conquer strategy only works if one accepts the racist, sexist, classist terms of the discussion. Part of what is required to understand some of the resistance to vegetarianism is to appreciate the logic that undergirds it</w:t>
      </w:r>
      <w:r w:rsidRPr="00661996">
        <w:rPr>
          <w:rFonts w:ascii="Georgia" w:hAnsi="Georgia"/>
          <w:bCs/>
          <w:sz w:val="16"/>
        </w:rPr>
        <w:t>.</w:t>
      </w:r>
      <w:r w:rsidRPr="00661996">
        <w:rPr>
          <w:rFonts w:ascii="Georgia" w:hAnsi="Georgia"/>
          <w:sz w:val="16"/>
        </w:rPr>
        <w:t xml:space="preserve"> We should not, of course, automatically dismiss those who resist vegetarianism as insensitive dupes. To that end, it helps to appreciate that whether one is a meat eater or a vegetarian would not carry such visceral moral and emotional impact if it were not experienced as deeply entwined with the production and reproduction of identity. That our identities are so constituted is not a neutral or inalterable fact, however. </w:t>
      </w:r>
      <w:r w:rsidRPr="00661996">
        <w:rPr>
          <w:rStyle w:val="StyleBoldUnderline"/>
          <w:rFonts w:ascii="Georgia" w:hAnsi="Georgia"/>
        </w:rPr>
        <w:t>The perpetuation of the patriarchy depends</w:t>
      </w:r>
      <w:r w:rsidRPr="00661996">
        <w:rPr>
          <w:rFonts w:ascii="Georgia" w:hAnsi="Georgia"/>
          <w:sz w:val="16"/>
        </w:rPr>
        <w:t xml:space="preserve">, in part, </w:t>
      </w:r>
      <w:r w:rsidRPr="00661996">
        <w:rPr>
          <w:rStyle w:val="StyleBoldUnderline"/>
          <w:rFonts w:ascii="Georgia" w:hAnsi="Georgia"/>
        </w:rPr>
        <w:t>on the fact that we understand our racial, gendered, and sexual selves as contingent upon eating practices</w:t>
      </w:r>
      <w:r w:rsidRPr="00661996">
        <w:rPr>
          <w:rFonts w:ascii="Georgia" w:hAnsi="Georgia"/>
          <w:sz w:val="16"/>
        </w:rPr>
        <w:t xml:space="preserve"> in the ways described above. </w:t>
      </w:r>
      <w:r w:rsidRPr="00661996">
        <w:rPr>
          <w:rStyle w:val="StyleBoldUnderline"/>
          <w:rFonts w:ascii="Georgia" w:hAnsi="Georgia"/>
        </w:rPr>
        <w:t>Only then can vegetarianism be used as a wedge to divide people along racial, sexual, or class lines</w:t>
      </w:r>
      <w:r w:rsidRPr="00661996">
        <w:rPr>
          <w:rFonts w:ascii="Georgia" w:hAnsi="Georgia"/>
          <w:sz w:val="16"/>
        </w:rPr>
        <w:t xml:space="preserve">. </w:t>
      </w:r>
      <w:r w:rsidRPr="00661996">
        <w:rPr>
          <w:rStyle w:val="StyleBoldUnderline"/>
          <w:rFonts w:ascii="Georgia" w:hAnsi="Georgia"/>
        </w:rPr>
        <w:t>A context-sensitive</w:t>
      </w:r>
      <w:r w:rsidRPr="00661996">
        <w:rPr>
          <w:rFonts w:ascii="Georgia" w:hAnsi="Georgia"/>
          <w:sz w:val="16"/>
        </w:rPr>
        <w:t xml:space="preserve"> feminist </w:t>
      </w:r>
      <w:r w:rsidRPr="00661996">
        <w:rPr>
          <w:rStyle w:val="StyleBoldUnderline"/>
          <w:rFonts w:ascii="Georgia" w:hAnsi="Georgia"/>
        </w:rPr>
        <w:t>vegetarianism with a deep critique of the knotted relationship between racism, sexism, and anthropocentrism offers great promise</w:t>
      </w:r>
      <w:r w:rsidRPr="00661996">
        <w:rPr>
          <w:rFonts w:ascii="Georgia" w:hAnsi="Georgia"/>
          <w:sz w:val="16"/>
        </w:rPr>
        <w:t xml:space="preserve">. Certainly, no viable feminist vegetarianism can proceed without attempting to understand and dismantle such connections. As I have argued, this is so not only because of the complex ways that the philosophical ideas have been twisted and bound together, but also for practical reasons. As it stands now, many people still do not wish to be associated with the animal welfare and vegetarian movements. If white Western feminist vegetarians, even well meaning ones, overlook or trivialize the historical and conceptual ties between racism and anthropocentrism by failing to appreciate the connections between eating practices and racial identity, feminist ethical vegetarianism will be stalled at the class and color lines. However, </w:t>
      </w:r>
      <w:r w:rsidRPr="00661996">
        <w:rPr>
          <w:rStyle w:val="StyleBoldUnderline"/>
          <w:rFonts w:ascii="Georgia" w:hAnsi="Georgia"/>
        </w:rPr>
        <w:t xml:space="preserve">we </w:t>
      </w:r>
      <w:r w:rsidRPr="00661996">
        <w:rPr>
          <w:rStyle w:val="StyleBoldUnderline"/>
          <w:rFonts w:ascii="Georgia" w:hAnsi="Georgia"/>
          <w:highlight w:val="magenta"/>
        </w:rPr>
        <w:t>should not concede</w:t>
      </w:r>
      <w:r w:rsidRPr="00661996">
        <w:rPr>
          <w:rStyle w:val="StyleBoldUnderline"/>
          <w:rFonts w:ascii="Georgia" w:hAnsi="Georgia"/>
        </w:rPr>
        <w:t xml:space="preserve"> that ethical </w:t>
      </w:r>
      <w:r w:rsidRPr="00661996">
        <w:rPr>
          <w:rStyle w:val="StyleBoldUnderline"/>
          <w:rFonts w:ascii="Georgia" w:hAnsi="Georgia"/>
          <w:highlight w:val="magenta"/>
        </w:rPr>
        <w:t>vegetarianism is</w:t>
      </w:r>
      <w:r w:rsidRPr="00661996">
        <w:rPr>
          <w:rStyle w:val="StyleBoldUnderline"/>
          <w:rFonts w:ascii="Georgia" w:hAnsi="Georgia"/>
        </w:rPr>
        <w:t xml:space="preserve"> an intrinsically </w:t>
      </w:r>
      <w:r w:rsidRPr="00661996">
        <w:rPr>
          <w:rStyle w:val="StyleBoldUnderline"/>
          <w:rFonts w:ascii="Georgia" w:hAnsi="Georgia"/>
          <w:highlight w:val="magenta"/>
        </w:rPr>
        <w:t>racist</w:t>
      </w:r>
      <w:r w:rsidRPr="00661996">
        <w:rPr>
          <w:rStyle w:val="StyleBoldUnderline"/>
          <w:rFonts w:ascii="Georgia" w:hAnsi="Georgia"/>
        </w:rPr>
        <w:t xml:space="preserve">, classist, or colonialist endeavor </w:t>
      </w:r>
      <w:r w:rsidRPr="00661996">
        <w:rPr>
          <w:rStyle w:val="StyleBoldUnderline"/>
          <w:rFonts w:ascii="Georgia" w:hAnsi="Georgia"/>
          <w:highlight w:val="magenta"/>
        </w:rPr>
        <w:t xml:space="preserve">because doing so </w:t>
      </w:r>
      <w:r w:rsidRPr="00661996">
        <w:rPr>
          <w:rStyle w:val="StyleBoldUnderline"/>
          <w:rFonts w:ascii="Georgia" w:hAnsi="Georgia"/>
        </w:rPr>
        <w:t xml:space="preserve">effectively allows the continued masking of the ways in which racism, classism, and imperialism have created foodways privileging the global elite. It also </w:t>
      </w:r>
      <w:r w:rsidRPr="00661996">
        <w:rPr>
          <w:rStyle w:val="StyleBoldUnderline"/>
          <w:rFonts w:ascii="Georgia" w:hAnsi="Georgia"/>
          <w:highlight w:val="magenta"/>
        </w:rPr>
        <w:t>serves to</w:t>
      </w:r>
      <w:r w:rsidRPr="00661996">
        <w:rPr>
          <w:rStyle w:val="StyleBoldUnderline"/>
          <w:rFonts w:ascii="Georgia" w:hAnsi="Georgia"/>
        </w:rPr>
        <w:t xml:space="preserve"> divide and isolate the most oppressed, limiting human animals with respect to their ethical agency and access to quality food and </w:t>
      </w:r>
      <w:r w:rsidRPr="00661996">
        <w:rPr>
          <w:rStyle w:val="StyleBoldUnderline"/>
          <w:rFonts w:ascii="Georgia" w:hAnsi="Georgia"/>
          <w:highlight w:val="magenta"/>
        </w:rPr>
        <w:t>leav</w:t>
      </w:r>
      <w:r w:rsidRPr="00661996">
        <w:rPr>
          <w:rStyle w:val="StyleBoldUnderline"/>
          <w:rFonts w:ascii="Georgia" w:hAnsi="Georgia"/>
        </w:rPr>
        <w:t xml:space="preserve">ing </w:t>
      </w:r>
      <w:r w:rsidRPr="00661996">
        <w:rPr>
          <w:rStyle w:val="StyleBoldUnderline"/>
          <w:rFonts w:ascii="Georgia" w:hAnsi="Georgia"/>
          <w:highlight w:val="magenta"/>
        </w:rPr>
        <w:t xml:space="preserve">nonhuman animals where, </w:t>
      </w:r>
      <w:r w:rsidRPr="00661996">
        <w:rPr>
          <w:rStyle w:val="StyleBoldUnderline"/>
          <w:rFonts w:ascii="Georgia" w:hAnsi="Georgia"/>
        </w:rPr>
        <w:t xml:space="preserve">for most of us, </w:t>
      </w:r>
      <w:r w:rsidRPr="00661996">
        <w:rPr>
          <w:rStyle w:val="StyleBoldUnderline"/>
          <w:rFonts w:ascii="Georgia" w:hAnsi="Georgia"/>
          <w:highlight w:val="magenta"/>
        </w:rPr>
        <w:t>they have been all along—on our plates.</w:t>
      </w:r>
    </w:p>
    <w:p w14:paraId="794DB76C" w14:textId="77777777" w:rsidR="00EF74CE" w:rsidRPr="00661996" w:rsidRDefault="00EF74CE" w:rsidP="00EF74CE">
      <w:pPr>
        <w:pStyle w:val="Heading1"/>
        <w:rPr>
          <w:rFonts w:ascii="Georgia" w:hAnsi="Georgia"/>
        </w:rPr>
      </w:pPr>
      <w:r w:rsidRPr="00661996">
        <w:rPr>
          <w:rFonts w:ascii="Georgia" w:hAnsi="Georgia"/>
        </w:rPr>
        <w:t>**Case**</w:t>
      </w:r>
    </w:p>
    <w:p w14:paraId="3582AA70" w14:textId="77777777" w:rsidR="00EF74CE" w:rsidRPr="00661996" w:rsidRDefault="00EF74CE" w:rsidP="00EF74CE"/>
    <w:p w14:paraId="70D15C6E" w14:textId="77777777" w:rsidR="00EF74CE" w:rsidRPr="00661996" w:rsidRDefault="00EF74CE" w:rsidP="00EF74CE">
      <w:pPr>
        <w:pStyle w:val="Heading2"/>
        <w:rPr>
          <w:rFonts w:ascii="Georgia" w:hAnsi="Georgia"/>
        </w:rPr>
      </w:pPr>
      <w:r w:rsidRPr="00661996">
        <w:rPr>
          <w:rFonts w:ascii="Georgia" w:hAnsi="Georgia"/>
        </w:rPr>
        <w:t>1NC</w:t>
      </w:r>
    </w:p>
    <w:p w14:paraId="2AD3EEAF" w14:textId="77777777" w:rsidR="00EF74CE" w:rsidRPr="00661996" w:rsidRDefault="00EF74CE" w:rsidP="00EF74CE">
      <w:pPr>
        <w:pStyle w:val="Heading3"/>
      </w:pPr>
      <w:r w:rsidRPr="00661996">
        <w:t>Alt Causes</w:t>
      </w:r>
    </w:p>
    <w:p w14:paraId="1F7879D5" w14:textId="77777777" w:rsidR="00EF74CE" w:rsidRPr="00661996" w:rsidRDefault="00EF74CE" w:rsidP="00EF74CE">
      <w:pPr>
        <w:pStyle w:val="Heading4"/>
      </w:pPr>
      <w:r w:rsidRPr="00661996">
        <w:t>Alt causes to no whaling</w:t>
      </w:r>
    </w:p>
    <w:p w14:paraId="6BE69414" w14:textId="77777777" w:rsidR="00EF74CE" w:rsidRPr="00661996" w:rsidRDefault="00EF74CE" w:rsidP="00EF74CE">
      <w:r w:rsidRPr="00661996">
        <w:rPr>
          <w:rStyle w:val="StyleStyleBold12pt"/>
        </w:rPr>
        <w:t xml:space="preserve">Renker, 12 - </w:t>
      </w:r>
      <w:r w:rsidRPr="00661996">
        <w:t xml:space="preserve">Ann M. Renker received her Ph.D. in anthropology from The American University in Washington, D.C. in 1987, A resident of the reservation since 1986, she has also been an expert witness for the Tribe since 1994 (“Whale Hunting and the Makah Tribe: A Needs Statement”, International Whaling Commission, May, </w:t>
      </w:r>
      <w:hyperlink r:id="rId30" w:history="1">
        <w:r w:rsidRPr="00661996">
          <w:rPr>
            <w:rStyle w:val="Hyperlink"/>
            <w:color w:val="auto"/>
          </w:rPr>
          <w:t>http://iwc.int/private/downloads/ds5fzaq2p14w88ocko00o4gcw/64-ASW%204.pdf)//jk</w:t>
        </w:r>
      </w:hyperlink>
      <w:r w:rsidRPr="00661996">
        <w:t xml:space="preserve"> </w:t>
      </w:r>
    </w:p>
    <w:p w14:paraId="07CBA9D9" w14:textId="77777777" w:rsidR="00EF74CE" w:rsidRPr="00661996" w:rsidRDefault="00EF74CE" w:rsidP="00EF74CE">
      <w:pPr>
        <w:rPr>
          <w:rStyle w:val="StyleBoldUnderline"/>
        </w:rPr>
      </w:pPr>
      <w:r w:rsidRPr="00661996">
        <w:rPr>
          <w:rStyle w:val="StyleBoldUnderline"/>
          <w:highlight w:val="magenta"/>
        </w:rPr>
        <w:t>Lawsuits were not the only problem that the Makah Tribe faced</w:t>
      </w:r>
      <w:r w:rsidRPr="00661996">
        <w:t xml:space="preserve"> during this quota period. Four Tribal members alleged that </w:t>
      </w:r>
      <w:r w:rsidRPr="00661996">
        <w:rPr>
          <w:rStyle w:val="StyleBoldUnderline"/>
          <w:highlight w:val="magenta"/>
        </w:rPr>
        <w:t>the majority of Makahs were not in favor of the resumption of whaling</w:t>
      </w:r>
      <w:r w:rsidRPr="00661996">
        <w:t xml:space="preserve">, and that the Makah Tribal Council had misrepresented the opinion of its people. Fueled by these rumors, </w:t>
      </w:r>
      <w:r w:rsidRPr="00661996">
        <w:rPr>
          <w:rStyle w:val="StyleBoldUnderline"/>
          <w:highlight w:val="magenta"/>
        </w:rPr>
        <w:t>anti-whaling advocates staged numerous demonstrations</w:t>
      </w:r>
      <w:r w:rsidRPr="00661996">
        <w:rPr>
          <w:rStyle w:val="StyleBoldUnderline"/>
        </w:rPr>
        <w:t xml:space="preserve"> on and off the reservation, and garnered attention from the media. The </w:t>
      </w:r>
      <w:r w:rsidRPr="00661996">
        <w:rPr>
          <w:rStyle w:val="StyleBoldUnderline"/>
          <w:highlight w:val="magenta"/>
        </w:rPr>
        <w:t>protestors</w:t>
      </w:r>
      <w:r w:rsidRPr="00661996">
        <w:rPr>
          <w:rStyle w:val="StyleBoldUnderline"/>
        </w:rPr>
        <w:t xml:space="preserve"> also limited the success of the Makah hunt by </w:t>
      </w:r>
      <w:r w:rsidRPr="00661996">
        <w:rPr>
          <w:rStyle w:val="StyleBoldUnderline"/>
          <w:highlight w:val="magenta"/>
        </w:rPr>
        <w:t>block</w:t>
      </w:r>
      <w:r w:rsidRPr="00661996">
        <w:rPr>
          <w:rStyle w:val="StyleBoldUnderline"/>
        </w:rPr>
        <w:t xml:space="preserve">ing </w:t>
      </w:r>
      <w:r w:rsidRPr="00661996">
        <w:rPr>
          <w:rStyle w:val="StyleBoldUnderline"/>
          <w:highlight w:val="magenta"/>
        </w:rPr>
        <w:t>canoes, scaring whales, and threaten</w:t>
      </w:r>
      <w:r w:rsidRPr="00661996">
        <w:rPr>
          <w:rStyle w:val="StyleBoldUnderline"/>
        </w:rPr>
        <w:t xml:space="preserve">ing Makah </w:t>
      </w:r>
      <w:r w:rsidRPr="00661996">
        <w:rPr>
          <w:rStyle w:val="StyleBoldUnderline"/>
          <w:highlight w:val="magenta"/>
        </w:rPr>
        <w:t>whalers</w:t>
      </w:r>
      <w:r w:rsidRPr="00661996">
        <w:t xml:space="preserve">. During the 1999 whaling season, many television spots and published reports contained inaccurate or partially correct information about the whale hunt and other Makah cultural practices, and included quotes from the anti-whaling Makahs who insisted that </w:t>
      </w:r>
      <w:r w:rsidRPr="00661996">
        <w:rPr>
          <w:rStyle w:val="StyleBoldUnderline"/>
        </w:rPr>
        <w:t xml:space="preserve">the majority of </w:t>
      </w:r>
      <w:r w:rsidRPr="00661996">
        <w:rPr>
          <w:rStyle w:val="StyleBoldUnderline"/>
          <w:highlight w:val="magenta"/>
        </w:rPr>
        <w:t>Tribal members did not want the Tribe to hunt whales</w:t>
      </w:r>
      <w:r w:rsidRPr="00661996">
        <w:rPr>
          <w:rStyle w:val="StyleBoldUnderline"/>
        </w:rPr>
        <w:t xml:space="preserve">. These people also accused Makahs of wasting whale products, claiming that </w:t>
      </w:r>
      <w:r w:rsidRPr="00661996">
        <w:rPr>
          <w:rStyle w:val="StyleBoldUnderline"/>
          <w:highlight w:val="magenta"/>
        </w:rPr>
        <w:t>tribal members did not like, nor consume, whale products</w:t>
      </w:r>
      <w:r w:rsidRPr="00661996">
        <w:rPr>
          <w:rStyle w:val="StyleBoldUnderline"/>
        </w:rPr>
        <w:t>. Detractors pointed to</w:t>
      </w:r>
      <w:r w:rsidRPr="00661996">
        <w:t xml:space="preserve"> an alleged </w:t>
      </w:r>
      <w:r w:rsidRPr="00661996">
        <w:rPr>
          <w:rStyle w:val="StyleBoldUnderline"/>
        </w:rPr>
        <w:t xml:space="preserve">incident when meat and blubber from a 1995 whale, which had incidentally been caught in a fishing net, were wasted. </w:t>
      </w:r>
    </w:p>
    <w:p w14:paraId="2B3F9092" w14:textId="77777777" w:rsidR="00EF74CE" w:rsidRPr="00661996" w:rsidRDefault="00EF74CE" w:rsidP="00EF74CE">
      <w:pPr>
        <w:rPr>
          <w:rStyle w:val="StyleBoldUnderline"/>
        </w:rPr>
      </w:pPr>
    </w:p>
    <w:p w14:paraId="409A075B" w14:textId="77777777" w:rsidR="00EF74CE" w:rsidRPr="00661996" w:rsidRDefault="00EF74CE" w:rsidP="00EF74CE">
      <w:pPr>
        <w:pStyle w:val="Heading3"/>
      </w:pPr>
      <w:r w:rsidRPr="00661996">
        <w:t>Churchill Bad</w:t>
      </w:r>
    </w:p>
    <w:p w14:paraId="7019117C" w14:textId="77777777" w:rsidR="00EF74CE" w:rsidRPr="00661996" w:rsidRDefault="00EF74CE" w:rsidP="00EF74CE">
      <w:pPr>
        <w:pStyle w:val="Heading4"/>
      </w:pPr>
      <w:r w:rsidRPr="00661996">
        <w:t>Churchill’s solution can never solve- it prevents coalition building, supports imperialism, and begets mass violence</w:t>
      </w:r>
    </w:p>
    <w:p w14:paraId="0CC0C3AD" w14:textId="77777777" w:rsidR="00EF74CE" w:rsidRPr="00661996" w:rsidRDefault="00EF74CE" w:rsidP="00EF74CE">
      <w:pPr>
        <w:rPr>
          <w:rStyle w:val="StyleStyleBold12pt"/>
        </w:rPr>
      </w:pPr>
      <w:r w:rsidRPr="00661996">
        <w:rPr>
          <w:rStyle w:val="StyleStyleBold12pt"/>
        </w:rPr>
        <w:t>Argue, 7</w:t>
      </w:r>
      <w:r w:rsidRPr="00661996">
        <w:rPr>
          <w:rStyle w:val="apple-converted-space"/>
          <w:rFonts w:ascii="Arial" w:hAnsi="Arial" w:cs="Arial"/>
          <w:sz w:val="18"/>
          <w:szCs w:val="18"/>
          <w:shd w:val="clear" w:color="auto" w:fill="FFFFFF"/>
        </w:rPr>
        <w:t xml:space="preserve"> - </w:t>
      </w:r>
      <w:r w:rsidRPr="00661996">
        <w:t>Steven Argue is a former leader of the </w:t>
      </w:r>
      <w:hyperlink r:id="rId31" w:tooltip="Socialist" w:history="1">
        <w:r w:rsidRPr="00661996">
          <w:rPr>
            <w:rStyle w:val="Hyperlink"/>
            <w:color w:val="auto"/>
          </w:rPr>
          <w:t>socialist</w:t>
        </w:r>
      </w:hyperlink>
      <w:r w:rsidRPr="00661996">
        <w:t> California </w:t>
      </w:r>
      <w:hyperlink r:id="rId32" w:tooltip="Peace and Freedom Party" w:history="1">
        <w:r w:rsidRPr="00661996">
          <w:rPr>
            <w:rStyle w:val="Hyperlink"/>
            <w:color w:val="auto"/>
          </w:rPr>
          <w:t>Peace and Freedom Party</w:t>
        </w:r>
      </w:hyperlink>
      <w:r w:rsidRPr="00661996">
        <w:t>. (Steven, Smart Politics, “Ward Churchill, Shill for U.S. Imperialism” August 16th, http://smartpolitics.tribe.net/thread/98683785-bc04-46b5-a506-5cae52d011e7)//jk</w:t>
      </w:r>
    </w:p>
    <w:p w14:paraId="5A1F809D" w14:textId="77777777" w:rsidR="00EF74CE" w:rsidRPr="00661996" w:rsidRDefault="00EF74CE" w:rsidP="00EF74CE">
      <w:r w:rsidRPr="00661996">
        <w:t xml:space="preserve">The American Indian Movement is clear. Ward </w:t>
      </w:r>
      <w:r w:rsidRPr="00661996">
        <w:rPr>
          <w:rStyle w:val="Emphasis"/>
        </w:rPr>
        <w:t>Churchill is a fraud</w:t>
      </w:r>
      <w:r w:rsidRPr="00661996">
        <w:rPr>
          <w:rStyle w:val="StyleBoldUnderline"/>
        </w:rPr>
        <w:t xml:space="preserve"> that has built his entire career around his false claim of being Native American.  </w:t>
      </w:r>
      <w:r w:rsidRPr="00661996">
        <w:t xml:space="preserve">Yet many on the left remain unclear about the real issues raised by the Churchill controversy, issues that are deadly serious in their importance to the left and the ant-war </w:t>
      </w:r>
      <w:proofErr w:type="gramStart"/>
      <w:r w:rsidRPr="00661996">
        <w:t>movement ,</w:t>
      </w:r>
      <w:proofErr w:type="gramEnd"/>
      <w:r w:rsidRPr="00661996">
        <w:t xml:space="preserve"> not just the American Indian Movement.  </w:t>
      </w:r>
      <w:r w:rsidRPr="00661996">
        <w:rPr>
          <w:rStyle w:val="StyleBoldUnderline"/>
        </w:rPr>
        <w:t xml:space="preserve">Ward </w:t>
      </w:r>
      <w:r w:rsidRPr="00661996">
        <w:rPr>
          <w:rStyle w:val="Emphasis"/>
          <w:highlight w:val="magenta"/>
        </w:rPr>
        <w:t>Churchill is an apologist for the mass murder of working class people</w:t>
      </w:r>
      <w:r w:rsidRPr="00661996">
        <w:rPr>
          <w:rStyle w:val="StyleBoldUnderline"/>
        </w:rPr>
        <w:t xml:space="preserve"> at the World Trade Center.  Ward </w:t>
      </w:r>
      <w:r w:rsidRPr="00661996">
        <w:rPr>
          <w:rStyle w:val="StyleBoldUnderline"/>
          <w:highlight w:val="magenta"/>
        </w:rPr>
        <w:t>Churchill said of the</w:t>
      </w:r>
      <w:r w:rsidRPr="00661996">
        <w:rPr>
          <w:rStyle w:val="StyleBoldUnderline"/>
        </w:rPr>
        <w:t xml:space="preserve"> </w:t>
      </w:r>
      <w:r w:rsidRPr="00661996">
        <w:rPr>
          <w:rStyle w:val="StyleBoldUnderline"/>
          <w:highlight w:val="magenta"/>
        </w:rPr>
        <w:t>September 11th terrorists</w:t>
      </w:r>
      <w:r w:rsidRPr="00661996">
        <w:rPr>
          <w:rStyle w:val="StyleBoldUnderline"/>
        </w:rPr>
        <w:t xml:space="preserve"> and mass murderers:  "They did not license themselves to ‘target innocent civilians’".  “There is simply no argument to be made that the Pentagon personnel killed on September 11 fill that bill. </w:t>
      </w:r>
      <w:r w:rsidRPr="00661996">
        <w:rPr>
          <w:rStyle w:val="StyleBoldUnderline"/>
          <w:highlight w:val="magenta"/>
        </w:rPr>
        <w:t>The building and those inside comprised military targets, pure and simple</w:t>
      </w:r>
      <w:r w:rsidRPr="00661996">
        <w:rPr>
          <w:rStyle w:val="StyleBoldUnderline"/>
        </w:rPr>
        <w:t xml:space="preserve">. As to those in the World Trade Center . . .” </w:t>
      </w:r>
      <w:r w:rsidRPr="00661996">
        <w:t xml:space="preserve"> “Well, really. Let's get a grip here, shall we? True enough, </w:t>
      </w:r>
      <w:r w:rsidRPr="00661996">
        <w:rPr>
          <w:rStyle w:val="StyleBoldUnderline"/>
        </w:rPr>
        <w:t xml:space="preserve">they were civilians of a sort. </w:t>
      </w:r>
      <w:proofErr w:type="gramStart"/>
      <w:r w:rsidRPr="00661996">
        <w:rPr>
          <w:rStyle w:val="StyleBoldUnderline"/>
        </w:rPr>
        <w:t>But innocent?</w:t>
      </w:r>
      <w:proofErr w:type="gramEnd"/>
      <w:r w:rsidRPr="00661996">
        <w:rPr>
          <w:rStyle w:val="StyleBoldUnderline"/>
        </w:rPr>
        <w:t xml:space="preserve"> </w:t>
      </w:r>
      <w:proofErr w:type="gramStart"/>
      <w:r w:rsidRPr="00661996">
        <w:rPr>
          <w:rStyle w:val="StyleBoldUnderline"/>
        </w:rPr>
        <w:t>Gimme a break.</w:t>
      </w:r>
      <w:proofErr w:type="gramEnd"/>
      <w:r w:rsidRPr="00661996">
        <w:rPr>
          <w:rStyle w:val="StyleBoldUnderline"/>
        </w:rPr>
        <w:t xml:space="preserve"> </w:t>
      </w:r>
      <w:r w:rsidRPr="00661996">
        <w:rPr>
          <w:rStyle w:val="StyleBoldUnderline"/>
          <w:highlight w:val="magenta"/>
        </w:rPr>
        <w:t>They formed a technocratic corps at the very heart of America's global financial empire</w:t>
      </w:r>
      <w:r w:rsidRPr="00661996">
        <w:rPr>
          <w:rStyle w:val="StyleBoldUnderline"/>
        </w:rPr>
        <w:t xml:space="preserve"> -- the "mighty engine of profit" to which the military dimension of U.S. policy has always been enslaved – and they did so both willingly and knowingly</w:t>
      </w:r>
      <w:r w:rsidRPr="00661996">
        <w:t xml:space="preserve">. Recourse to "ignorance" -- a derivative, after all, of the word "ignore" -- counts as less than an excuse among this relatively well-educated elite. To the extent that any of them were unaware of the costs and consequences to others of what they were involved in -- and in many cases excelling at -- it was because of their absolute refusal to see. More likely, it was because </w:t>
      </w:r>
      <w:r w:rsidRPr="00661996">
        <w:rPr>
          <w:rStyle w:val="StyleBoldUnderline"/>
        </w:rPr>
        <w:t>they were</w:t>
      </w:r>
      <w:r w:rsidRPr="00661996">
        <w:t xml:space="preserve"> too busy braying, incessantly and self-importantly, into their cell phones, arranging power lunches and stock transactions, each of which translated, conveniently out of sight, mind and smelling distance, into the starved and rotting flesh of infants. If there was a better, more effective, or in fact any other way of visiting some penalty befitting their participation upon the </w:t>
      </w:r>
      <w:r w:rsidRPr="00661996">
        <w:rPr>
          <w:rStyle w:val="StyleBoldUnderline"/>
        </w:rPr>
        <w:t>little Eichmanns</w:t>
      </w:r>
      <w:r w:rsidRPr="00661996">
        <w:t xml:space="preserve"> inhabiting the sterile sanctuary of the twin towers, I'd really be interested in hearing about it.” From “Some People Push Back” Ward </w:t>
      </w:r>
      <w:proofErr w:type="gramStart"/>
      <w:r w:rsidRPr="00661996">
        <w:t xml:space="preserve">Churchill  </w:t>
      </w:r>
      <w:r w:rsidRPr="00661996">
        <w:rPr>
          <w:rStyle w:val="StyleBoldUnderline"/>
          <w:highlight w:val="magenta"/>
        </w:rPr>
        <w:t>Churchill</w:t>
      </w:r>
      <w:proofErr w:type="gramEnd"/>
      <w:r w:rsidRPr="00661996">
        <w:rPr>
          <w:rStyle w:val="StyleBoldUnderline"/>
          <w:highlight w:val="magenta"/>
        </w:rPr>
        <w:t xml:space="preserve">, give us a break, Bin Laden used planes full of civilians to murder thousands </w:t>
      </w:r>
      <w:r w:rsidRPr="00661996">
        <w:rPr>
          <w:rStyle w:val="StyleBoldUnderline"/>
        </w:rPr>
        <w:t xml:space="preserve">of people, including many innocent </w:t>
      </w:r>
      <w:r w:rsidRPr="00661996">
        <w:rPr>
          <w:rStyle w:val="StyleBoldUnderline"/>
          <w:highlight w:val="magenta"/>
        </w:rPr>
        <w:t>working class people</w:t>
      </w:r>
      <w:r w:rsidRPr="00661996">
        <w:rPr>
          <w:rStyle w:val="StyleBoldUnderline"/>
        </w:rPr>
        <w:t xml:space="preserve"> at the World Trade Center. Bin Laden was a product of billions of dollars in U.S. / CIA intervention against the people of Central Asia. He had the same disregard for human life as his CIA sponsors. </w:t>
      </w:r>
      <w:r w:rsidRPr="00661996">
        <w:t xml:space="preserve"> </w:t>
      </w:r>
      <w:r w:rsidRPr="00661996">
        <w:rPr>
          <w:rStyle w:val="StyleBoldUnderline"/>
          <w:highlight w:val="magenta"/>
        </w:rPr>
        <w:t xml:space="preserve">When I went to Nicaragua </w:t>
      </w:r>
      <w:r w:rsidRPr="00661996">
        <w:rPr>
          <w:rStyle w:val="StyleBoldUnderline"/>
        </w:rPr>
        <w:t xml:space="preserve">in the 1980s </w:t>
      </w:r>
      <w:r w:rsidRPr="00661996">
        <w:rPr>
          <w:rStyle w:val="StyleBoldUnderline"/>
          <w:highlight w:val="magenta"/>
        </w:rPr>
        <w:t>it was ruled by a popular revolutionary government</w:t>
      </w:r>
      <w:r w:rsidRPr="00661996">
        <w:rPr>
          <w:rStyle w:val="StyleBoldUnderline"/>
        </w:rPr>
        <w:t xml:space="preserve"> that had overcome the butchers of the U.S</w:t>
      </w:r>
      <w:r w:rsidRPr="00661996">
        <w:t xml:space="preserve">. imposed Somoza family and was facing the mass murder of the U.S. organized and financed Contra War. </w:t>
      </w:r>
      <w:r w:rsidRPr="00661996">
        <w:rPr>
          <w:rStyle w:val="StyleBoldUnderline"/>
          <w:highlight w:val="magenta"/>
        </w:rPr>
        <w:t>Yet I was greeted by the Nicaraguan people as a friend, not as an enemy</w:t>
      </w:r>
      <w:r w:rsidRPr="00661996">
        <w:rPr>
          <w:rStyle w:val="StyleBoldUnderline"/>
        </w:rPr>
        <w:t xml:space="preserve"> or little Eichman of the empire </w:t>
      </w:r>
      <w:r w:rsidRPr="00661996">
        <w:rPr>
          <w:rStyle w:val="StyleBoldUnderline"/>
          <w:highlight w:val="magenta"/>
        </w:rPr>
        <w:t>as Churchill would characterize the American working class</w:t>
      </w:r>
      <w:r w:rsidRPr="00661996">
        <w:rPr>
          <w:rStyle w:val="StyleBoldUnderline"/>
        </w:rPr>
        <w:t>.</w:t>
      </w:r>
      <w:r w:rsidRPr="00661996">
        <w:t xml:space="preserve"> So many people came to me to tell me that I had to go back to the United States to tell the truth because, as they saw it, if the Americans truly knew what the U.S. government was doing to the people of Nicaragua, they would be outraged and stop it. </w:t>
      </w:r>
      <w:r w:rsidRPr="00661996">
        <w:rPr>
          <w:rStyle w:val="StyleBoldUnderline"/>
        </w:rPr>
        <w:t xml:space="preserve"> </w:t>
      </w:r>
      <w:r w:rsidRPr="00661996">
        <w:rPr>
          <w:rStyle w:val="StyleBoldUnderline"/>
          <w:highlight w:val="magenta"/>
        </w:rPr>
        <w:t>An apologist for</w:t>
      </w:r>
      <w:r w:rsidRPr="00661996">
        <w:rPr>
          <w:rStyle w:val="StyleBoldUnderline"/>
        </w:rPr>
        <w:t xml:space="preserve"> that </w:t>
      </w:r>
      <w:r w:rsidRPr="00661996">
        <w:rPr>
          <w:rStyle w:val="StyleBoldUnderline"/>
          <w:highlight w:val="magenta"/>
        </w:rPr>
        <w:t>mass murder of Nicaraguans by</w:t>
      </w:r>
      <w:r w:rsidRPr="00661996">
        <w:rPr>
          <w:rStyle w:val="StyleBoldUnderline"/>
        </w:rPr>
        <w:t xml:space="preserve"> the </w:t>
      </w:r>
      <w:r w:rsidRPr="00661996">
        <w:rPr>
          <w:rStyle w:val="StyleBoldUnderline"/>
          <w:highlight w:val="magenta"/>
        </w:rPr>
        <w:t>CIA was</w:t>
      </w:r>
      <w:r w:rsidRPr="00661996">
        <w:rPr>
          <w:rStyle w:val="StyleBoldUnderline"/>
        </w:rPr>
        <w:t xml:space="preserve"> Ward </w:t>
      </w:r>
      <w:r w:rsidRPr="00661996">
        <w:rPr>
          <w:rStyle w:val="StyleBoldUnderline"/>
          <w:highlight w:val="magenta"/>
        </w:rPr>
        <w:t>Churchill</w:t>
      </w:r>
      <w:r w:rsidRPr="00661996">
        <w:rPr>
          <w:rStyle w:val="StyleBoldUnderline"/>
        </w:rPr>
        <w:t xml:space="preserve"> with his false claims against the Sandinistas.  Likewise, an apologist for the mass murder of working class people at the World Trade Center was Ward Churchill.  </w:t>
      </w:r>
      <w:r w:rsidRPr="00661996">
        <w:rPr>
          <w:rStyle w:val="StyleBoldUnderline"/>
          <w:highlight w:val="magenta"/>
        </w:rPr>
        <w:t>The Sandinistas made a revolution against the murderous U.S.</w:t>
      </w:r>
      <w:r w:rsidRPr="00661996">
        <w:rPr>
          <w:rStyle w:val="StyleBoldUnderline"/>
        </w:rPr>
        <w:t xml:space="preserve"> installed and backed Somoza dictatorship. </w:t>
      </w:r>
      <w:r w:rsidRPr="00661996">
        <w:t xml:space="preserve"> </w:t>
      </w:r>
      <w:r w:rsidRPr="00661996">
        <w:rPr>
          <w:rStyle w:val="StyleBoldUnderline"/>
          <w:highlight w:val="magenta"/>
        </w:rPr>
        <w:t>Unlike Churchill in his</w:t>
      </w:r>
      <w:r w:rsidRPr="00661996">
        <w:rPr>
          <w:rStyle w:val="StyleBoldUnderline"/>
        </w:rPr>
        <w:t xml:space="preserve"> academic </w:t>
      </w:r>
      <w:r w:rsidRPr="00661996">
        <w:rPr>
          <w:rStyle w:val="StyleBoldUnderline"/>
          <w:highlight w:val="magenta"/>
        </w:rPr>
        <w:t>Ivory Tower</w:t>
      </w:r>
      <w:r w:rsidRPr="00661996">
        <w:rPr>
          <w:rStyle w:val="StyleBoldUnderline"/>
        </w:rPr>
        <w:t xml:space="preserve">, the revolutionary people of </w:t>
      </w:r>
      <w:r w:rsidRPr="00661996">
        <w:rPr>
          <w:rStyle w:val="StyleBoldUnderline"/>
          <w:highlight w:val="magenta"/>
        </w:rPr>
        <w:t>Nicaragua</w:t>
      </w:r>
      <w:r w:rsidRPr="00661996">
        <w:rPr>
          <w:rStyle w:val="StyleBoldUnderline"/>
        </w:rPr>
        <w:t xml:space="preserve"> in the 1980s </w:t>
      </w:r>
      <w:r w:rsidRPr="00661996">
        <w:rPr>
          <w:rStyle w:val="StyleBoldUnderline"/>
          <w:highlight w:val="magenta"/>
        </w:rPr>
        <w:t>knew that the American working class was a potential ally</w:t>
      </w:r>
      <w:r w:rsidRPr="00661996">
        <w:t xml:space="preserve"> in the struggle against imperialism that needed to be convinced, not blown up. The Nicaraguans saw from their own experience under the Somoza dictatorship that governments often do not represent the people and they saw the American people’s struggle against the U.S. war of aggression in Vietnam as a possibility that could be repeated. </w:t>
      </w:r>
      <w:r w:rsidRPr="00661996">
        <w:rPr>
          <w:rStyle w:val="StyleBoldUnderline"/>
        </w:rPr>
        <w:t xml:space="preserve"> Unfortunately, the U.S. succeeded in destroying the popular and democratically elected government of Nicaragua through a long dirty war</w:t>
      </w:r>
      <w:r w:rsidRPr="00661996">
        <w:t xml:space="preserve"> (terrorism), blackmail of more war, and massive intervention in their elections. The fact that the Sandinistas failed to make greater inroads against capitalism, also helped produce their demise.  In 1986, I met with Miskito Indians that supported the Sandinistas. At that time the Miskito Indians were being granted governmental autonomy on the Atlantic Coast and the Sandinistas had recognized that they had made errors when they came into the region after the victorious revolution in 1979. Among other things, the Sandinistas were carrying out literacy campaigns, vaccination campaigns against horrible diseases, and building housing in the region. The key error made was in not properly consulting the Miskito and other indigenous people in what they wanted rather than just giving them what the Sandinistas felt they needed. The regional autonomy and its localized democracy </w:t>
      </w:r>
      <w:proofErr w:type="gramStart"/>
      <w:r w:rsidRPr="00661996">
        <w:t>was</w:t>
      </w:r>
      <w:proofErr w:type="gramEnd"/>
      <w:r w:rsidRPr="00661996">
        <w:t xml:space="preserve"> set up to remedy these problems.  The CIA war against the Nicaraguan people caused further hardships, especially in regions near the Honduran border where the CIA’s mercenaries would carry bloody terrorist attacks and then run back to the protection of the territory under the control of the U.S. backed military dictatorship in Honduras. Relocating some people who were otherwise being killed in the middle of a war zone can hardly be considered a first step towards genocide against the Moskitos as Churchill presented it. </w:t>
      </w:r>
      <w:r w:rsidRPr="00661996">
        <w:rPr>
          <w:rStyle w:val="StyleBoldUnderline"/>
        </w:rPr>
        <w:t xml:space="preserve"> </w:t>
      </w:r>
      <w:r w:rsidRPr="00661996">
        <w:rPr>
          <w:rStyle w:val="StyleBoldUnderline"/>
          <w:highlight w:val="magenta"/>
        </w:rPr>
        <w:t>The Sandinistas were part of the solution</w:t>
      </w:r>
      <w:r w:rsidRPr="00661996">
        <w:rPr>
          <w:rStyle w:val="StyleBoldUnderline"/>
        </w:rPr>
        <w:t xml:space="preserve">, not the problem. The actual genocide against Indians taking place at that time was under the U.S. backed capitalist military government of Guatemala. </w:t>
      </w:r>
      <w:proofErr w:type="gramStart"/>
      <w:r w:rsidRPr="00661996">
        <w:rPr>
          <w:rStyle w:val="StyleBoldUnderline"/>
        </w:rPr>
        <w:t>There</w:t>
      </w:r>
      <w:proofErr w:type="gramEnd"/>
      <w:r w:rsidRPr="00661996">
        <w:rPr>
          <w:rStyle w:val="StyleBoldUnderline"/>
        </w:rPr>
        <w:t xml:space="preserve"> whole villages were slaughtered with U.S., Argentinean, and Israeli supplied weapons.  </w:t>
      </w:r>
      <w:r w:rsidRPr="00661996">
        <w:rPr>
          <w:rStyle w:val="StyleBoldUnderline"/>
          <w:highlight w:val="magenta"/>
        </w:rPr>
        <w:t>Churchill, instead of defending the gains of the Nicaraguan Revolution</w:t>
      </w:r>
      <w:r w:rsidRPr="00661996">
        <w:rPr>
          <w:rStyle w:val="StyleBoldUnderline"/>
        </w:rPr>
        <w:t xml:space="preserve"> in the struggle against imperialism, </w:t>
      </w:r>
      <w:r w:rsidRPr="00661996">
        <w:rPr>
          <w:rStyle w:val="StyleBoldUnderline"/>
          <w:highlight w:val="magenta"/>
        </w:rPr>
        <w:t>used his false claim of being Native American to make false</w:t>
      </w:r>
      <w:r w:rsidRPr="00661996">
        <w:rPr>
          <w:rStyle w:val="StyleBoldUnderline"/>
        </w:rPr>
        <w:t xml:space="preserve"> and exaggerated </w:t>
      </w:r>
      <w:r w:rsidRPr="00661996">
        <w:rPr>
          <w:rStyle w:val="StyleBoldUnderline"/>
          <w:highlight w:val="magenta"/>
        </w:rPr>
        <w:t xml:space="preserve">claims about the mistreatment of native people in Nicaragua.  </w:t>
      </w:r>
      <w:r w:rsidRPr="00661996">
        <w:rPr>
          <w:rStyle w:val="Emphasis"/>
          <w:highlight w:val="magenta"/>
        </w:rPr>
        <w:t>Churchill was on the wrong side then, and he is on the wrong side now. He is a petty bourgeois academic scoundrel</w:t>
      </w:r>
      <w:r w:rsidRPr="00661996">
        <w:rPr>
          <w:rStyle w:val="StyleBoldUnderline"/>
        </w:rPr>
        <w:t xml:space="preserve"> that is getting publicity because of his outrageous statements</w:t>
      </w:r>
      <w:r w:rsidRPr="00661996">
        <w:t xml:space="preserve">, while many better people opposed to war in America, especially but not limited to Arabs, have no platform to speak, are loosing their jobs, and are even being imprisoned for their beliefs. </w:t>
      </w:r>
      <w:r w:rsidRPr="00661996">
        <w:rPr>
          <w:rStyle w:val="StyleBoldUnderline"/>
        </w:rPr>
        <w:t xml:space="preserve"> </w:t>
      </w:r>
      <w:r w:rsidRPr="00661996">
        <w:rPr>
          <w:rStyle w:val="StyleBoldUnderline"/>
          <w:highlight w:val="magenta"/>
        </w:rPr>
        <w:t>To call those that were propelled into the world trade center</w:t>
      </w:r>
      <w:r w:rsidRPr="00661996">
        <w:rPr>
          <w:rStyle w:val="StyleBoldUnderline"/>
        </w:rPr>
        <w:t xml:space="preserve"> by these Bin Laden progeny of the CIA </w:t>
      </w:r>
      <w:r w:rsidRPr="00661996">
        <w:rPr>
          <w:rStyle w:val="StyleBoldUnderline"/>
          <w:highlight w:val="magenta"/>
        </w:rPr>
        <w:t>little Eichman’s, turns reality on its head.  The American working class does not willingly give authority to the capitalist class</w:t>
      </w:r>
      <w:r w:rsidRPr="00661996">
        <w:rPr>
          <w:rStyle w:val="StyleBoldUnderline"/>
        </w:rPr>
        <w:t xml:space="preserve"> and its government. That government, and system, maintains its power through lies and all kinds of coercion from economic survival to direct repressive violence against workers and others who fight back.  </w:t>
      </w:r>
      <w:r w:rsidRPr="00661996">
        <w:rPr>
          <w:rStyle w:val="StyleBoldUnderline"/>
          <w:highlight w:val="magenta"/>
        </w:rPr>
        <w:t>Violence against the innocent people of the World Trade Center was a crime</w:t>
      </w:r>
      <w:r w:rsidRPr="00661996">
        <w:t xml:space="preserve">. The fact that a few of the many were not innocent in their roles with finance capital does not change this. </w:t>
      </w:r>
      <w:r w:rsidRPr="00661996">
        <w:rPr>
          <w:rStyle w:val="StyleBoldUnderline"/>
        </w:rPr>
        <w:t xml:space="preserve"> Likewise, the German people were the first victims of the Nazis. The capitalist class of Germany put the Nazis in power to crush a rebellious working class. </w:t>
      </w:r>
      <w:r w:rsidRPr="00661996">
        <w:t xml:space="preserve"> It was a minority in the working class, and the population as a whole, that supported Hitler when he seized power. After, support for Hitler became compulsory and opposition prohibited. There is no way to gage Hitler’s real support beyond the time of his seizure of power.  Hitler could have never come to power without major backing from the capitalist class. That capitalist class placed Hitler in power to smash the mass movements of the working class.  Hitler's supporters included a mass movement that was largely made up of angry small business people, their disillusioned offspring, and other petty bourgeois and former petty bourgeois elements. Such petty bourgeois elements, many </w:t>
      </w:r>
      <w:proofErr w:type="gramStart"/>
      <w:r w:rsidRPr="00661996">
        <w:t>who</w:t>
      </w:r>
      <w:proofErr w:type="gramEnd"/>
      <w:r w:rsidRPr="00661996">
        <w:t xml:space="preserve"> had lost their businesses, were caught between the rock of the failures of the capitalist system, and the hard place of worker unrest, both cutting into their lively-hoods.  These were the people who most believed in the racial hatred taught both by Hitler and by the capitalist system before Hitler, and who believed in fighting to defend capitalism by any means necessary. They blamed their problems on the groups targeted both by Hitler and the capitalist class. As such, they were well funded shock troops that were nearly given a free reign by the capitalist government to terrorize union workers, Jews, socialists, and communists even before Hitler had taken power.  Yes, there were a minority of workers who were fooled into helping Hitler take power as well, but they were a minority. Many were attracted to what they saw as needed radical solutions in the face of the Social Democratic Party’s (SPD’s) inability put forward a revolutionary program. The SPD had become just another capitalist party that had supported the German capitalist class in the inter-imperialist First World War.  The fact that some workers supported Hitler does not change the fact that the fascist government was created by the capitalist class with mass support from petty bourgeois and declassed lumpen proletarian elements. Hitler’s was a government created to smash the mass movements of a rebellious working class that had nearly overthrown the capitalist government in 1920 under the revolutionary socialist leadership of Rosa Luxemburg and Karl Liebknecht.  Just as the mass murder carried out against human beings on three jet planes used as missiles and other innocent victims at the World Trade Center was a crime, so was the mass murder carried out by the U.S. government against the working class of Dresden, another non-military target. </w:t>
      </w:r>
      <w:r w:rsidRPr="00661996">
        <w:rPr>
          <w:rStyle w:val="StyleBoldUnderline"/>
        </w:rPr>
        <w:t xml:space="preserve"> Osama </w:t>
      </w:r>
      <w:r w:rsidRPr="00661996">
        <w:rPr>
          <w:rStyle w:val="StyleBoldUnderline"/>
          <w:highlight w:val="magenta"/>
        </w:rPr>
        <w:t>Bin Laden is an extreme lunatic of the religious right</w:t>
      </w:r>
      <w:r w:rsidRPr="00661996">
        <w:rPr>
          <w:rStyle w:val="StyleBoldUnderline"/>
        </w:rPr>
        <w:t xml:space="preserve"> who owes his entire career to the billions of dollars the U.S. provided to him in his holy war against literacy, women’s rights, and the Soviet Union in Afghanistan. Making excuses for Bin Laden’s murderous misogynists is the last thing on earth that the left and the anti-war movement should be doing. </w:t>
      </w:r>
      <w:r w:rsidRPr="00661996">
        <w:t xml:space="preserve"> Likewise, </w:t>
      </w:r>
      <w:r w:rsidRPr="00661996">
        <w:rPr>
          <w:rStyle w:val="StyleBoldUnderline"/>
          <w:highlight w:val="magenta"/>
        </w:rPr>
        <w:t>Bin Laden’s actions have had the predictable result of bringing on more repression and war</w:t>
      </w:r>
      <w:r w:rsidRPr="00661996">
        <w:rPr>
          <w:rStyle w:val="StyleBoldUnderline"/>
        </w:rPr>
        <w:t xml:space="preserve">. It is mass movements based among the working class that have the potential of bringing change, not terrorism against the working class. </w:t>
      </w:r>
    </w:p>
    <w:p w14:paraId="0595ECCB" w14:textId="77777777" w:rsidR="00EF74CE" w:rsidRPr="00661996" w:rsidRDefault="00EF74CE" w:rsidP="00EF74CE">
      <w:pPr>
        <w:pStyle w:val="Heading3"/>
      </w:pPr>
      <w:r w:rsidRPr="00661996">
        <w:t xml:space="preserve">Elders Oppose </w:t>
      </w:r>
    </w:p>
    <w:p w14:paraId="63A9CE7B" w14:textId="77777777" w:rsidR="00EF74CE" w:rsidRPr="00661996" w:rsidRDefault="00EF74CE" w:rsidP="00EF74CE">
      <w:pPr>
        <w:pStyle w:val="Heading4"/>
      </w:pPr>
      <w:r w:rsidRPr="00661996">
        <w:t>Makah Elders oppose the whale hunt</w:t>
      </w:r>
    </w:p>
    <w:p w14:paraId="0463415E" w14:textId="77777777" w:rsidR="00EF74CE" w:rsidRPr="00661996" w:rsidRDefault="00EF74CE" w:rsidP="00EF74CE">
      <w:pPr>
        <w:rPr>
          <w:rStyle w:val="StyleStyleBold12pt"/>
          <w:b w:val="0"/>
        </w:rPr>
      </w:pPr>
      <w:r w:rsidRPr="00661996">
        <w:rPr>
          <w:rStyle w:val="StyleStyleBold12pt"/>
        </w:rPr>
        <w:t>Ides et al, 95 – Makah Council Elders (Isabelle, Earth Island, “Whale Hunt Issue”, http://www.earthisland.org/immp/melders.html)//jk</w:t>
      </w:r>
    </w:p>
    <w:p w14:paraId="6ECF7036" w14:textId="77777777" w:rsidR="00EF74CE" w:rsidRPr="00661996" w:rsidRDefault="00EF74CE" w:rsidP="00EF74CE">
      <w:pPr>
        <w:rPr>
          <w:b/>
          <w:u w:val="single"/>
        </w:rPr>
      </w:pPr>
      <w:r w:rsidRPr="00661996">
        <w:t xml:space="preserve">We are </w:t>
      </w:r>
      <w:r w:rsidRPr="00661996">
        <w:rPr>
          <w:rStyle w:val="StyleBoldUnderline"/>
          <w:highlight w:val="magenta"/>
        </w:rPr>
        <w:t>elders of the Makah Indian Nation</w:t>
      </w:r>
      <w:r w:rsidRPr="00661996">
        <w:t xml:space="preserve"> (Ko-Ditch-ee-ot</w:t>
      </w:r>
      <w:proofErr w:type="gramStart"/>
      <w:r w:rsidRPr="00661996">
        <w:t>) which</w:t>
      </w:r>
      <w:proofErr w:type="gramEnd"/>
      <w:r w:rsidRPr="00661996">
        <w:t xml:space="preserve"> means People of the Cape. We </w:t>
      </w:r>
      <w:r w:rsidRPr="00661996">
        <w:rPr>
          <w:rStyle w:val="StyleBoldUnderline"/>
          <w:highlight w:val="magenta"/>
        </w:rPr>
        <w:t>oppose this Whale hunt</w:t>
      </w:r>
      <w:r w:rsidRPr="00661996">
        <w:t xml:space="preserve"> our tribe is going to do. </w:t>
      </w:r>
      <w:r w:rsidRPr="00661996">
        <w:rPr>
          <w:rStyle w:val="StyleBoldUnderline"/>
          <w:highlight w:val="magenta"/>
        </w:rPr>
        <w:t>The opposition is directly against our leaders</w:t>
      </w:r>
      <w:r w:rsidRPr="00661996">
        <w:rPr>
          <w:rStyle w:val="StyleBoldUnderline"/>
        </w:rPr>
        <w:t>,</w:t>
      </w:r>
      <w:r w:rsidRPr="00661996">
        <w:t xml:space="preserve"> the Makah Tribal Council, Tribal Staff, and the Bureau of Indian Affairs, which is an arm of the United States Government. The Makah Indian Nation has been functioning without a quorum; two Councilmen are off on sick leave for very serious reasons, cancer. How can any decision be legal when our by-laws state the Treasures shall be present at every meeting? The Vice Chairman is the other man out. </w:t>
      </w:r>
      <w:r w:rsidRPr="00661996">
        <w:rPr>
          <w:rStyle w:val="StyleBoldUnderline"/>
          <w:highlight w:val="magenta"/>
        </w:rPr>
        <w:t>The Whale hunt issue has never been brought to the people</w:t>
      </w:r>
      <w:r w:rsidRPr="00661996">
        <w:rPr>
          <w:rStyle w:val="StyleBoldUnderline"/>
        </w:rPr>
        <w:t xml:space="preserve"> to inform them </w:t>
      </w:r>
      <w:r w:rsidRPr="00661996">
        <w:rPr>
          <w:rStyle w:val="StyleBoldUnderline"/>
          <w:highlight w:val="magenta"/>
        </w:rPr>
        <w:t>and there is no spiritual training going on.</w:t>
      </w:r>
      <w:r w:rsidRPr="00661996">
        <w:rPr>
          <w:rStyle w:val="StyleBoldUnderline"/>
        </w:rPr>
        <w:t xml:space="preserve"> We believe </w:t>
      </w:r>
      <w:r w:rsidRPr="00661996">
        <w:rPr>
          <w:rStyle w:val="StyleBoldUnderline"/>
          <w:highlight w:val="magenta"/>
        </w:rPr>
        <w:t>they</w:t>
      </w:r>
      <w:r w:rsidRPr="00661996">
        <w:rPr>
          <w:rStyle w:val="StyleBoldUnderline"/>
        </w:rPr>
        <w:t xml:space="preserve">, the Council, </w:t>
      </w:r>
      <w:r w:rsidRPr="00661996">
        <w:rPr>
          <w:rStyle w:val="StyleBoldUnderline"/>
          <w:highlight w:val="magenta"/>
        </w:rPr>
        <w:t>will just shoot the Whale, and</w:t>
      </w:r>
      <w:r w:rsidRPr="00661996">
        <w:rPr>
          <w:rStyle w:val="StyleBoldUnderline"/>
        </w:rPr>
        <w:t xml:space="preserve"> we think the word "</w:t>
      </w:r>
      <w:r w:rsidRPr="00661996">
        <w:rPr>
          <w:rStyle w:val="StyleBoldUnderline"/>
          <w:highlight w:val="magenta"/>
        </w:rPr>
        <w:t>subsistence" is the wrong thing to say when our people haven't used</w:t>
      </w:r>
      <w:r w:rsidRPr="00661996">
        <w:rPr>
          <w:rStyle w:val="StyleBoldUnderline"/>
        </w:rPr>
        <w:t xml:space="preserve"> or had </w:t>
      </w:r>
      <w:r w:rsidRPr="00661996">
        <w:rPr>
          <w:rStyle w:val="StyleBoldUnderline"/>
          <w:highlight w:val="magenta"/>
        </w:rPr>
        <w:t>Whale meat/blubber since the early 1900's</w:t>
      </w:r>
      <w:r w:rsidRPr="00661996">
        <w:rPr>
          <w:rStyle w:val="StyleBoldUnderline"/>
        </w:rPr>
        <w:t xml:space="preserve">. For these reasons we believe </w:t>
      </w:r>
      <w:r w:rsidRPr="00661996">
        <w:rPr>
          <w:rStyle w:val="StyleBoldUnderline"/>
          <w:highlight w:val="magenta"/>
        </w:rPr>
        <w:t>the hunt is only for the money. They can't say "Traditional, Spiritual and for Subsistence" in the same breath when no training is going on</w:t>
      </w:r>
      <w:r w:rsidRPr="00661996">
        <w:rPr>
          <w:rStyle w:val="StyleBoldUnderline"/>
        </w:rPr>
        <w:t>, just talk</w:t>
      </w:r>
      <w:proofErr w:type="gramStart"/>
      <w:r w:rsidRPr="00661996">
        <w:rPr>
          <w:rStyle w:val="StyleBoldUnderline"/>
        </w:rPr>
        <w:t>.:</w:t>
      </w:r>
      <w:proofErr w:type="gramEnd"/>
      <w:r w:rsidRPr="00661996">
        <w:rPr>
          <w:rStyle w:val="StyleBoldUnderline"/>
        </w:rPr>
        <w:t xml:space="preserve"> Whale watching is an alternative we support.</w:t>
      </w:r>
    </w:p>
    <w:p w14:paraId="2710C93F" w14:textId="77777777" w:rsidR="00EF74CE" w:rsidRPr="00661996" w:rsidRDefault="00EF74CE" w:rsidP="00EF74CE">
      <w:pPr>
        <w:pStyle w:val="Heading3"/>
        <w:rPr>
          <w:rFonts w:ascii="Georgia" w:hAnsi="Georgia"/>
        </w:rPr>
      </w:pPr>
      <w:r w:rsidRPr="00661996">
        <w:rPr>
          <w:rFonts w:ascii="Georgia" w:hAnsi="Georgia"/>
        </w:rPr>
        <w:t>Empirics Prove They Cannot Competently Whale</w:t>
      </w:r>
    </w:p>
    <w:p w14:paraId="4A0532A7" w14:textId="77777777" w:rsidR="00EF74CE" w:rsidRPr="00661996" w:rsidRDefault="00EF74CE" w:rsidP="00EF74CE">
      <w:pPr>
        <w:pStyle w:val="Heading4"/>
        <w:rPr>
          <w:rFonts w:ascii="Georgia" w:hAnsi="Georgia"/>
        </w:rPr>
      </w:pPr>
      <w:r w:rsidRPr="00661996">
        <w:rPr>
          <w:rFonts w:ascii="Georgia" w:hAnsi="Georgia"/>
        </w:rPr>
        <w:t xml:space="preserve">Empirics prove the Makah tribe is incompetent of whaling safely </w:t>
      </w:r>
    </w:p>
    <w:p w14:paraId="4475166C" w14:textId="77777777" w:rsidR="00EF74CE" w:rsidRPr="00661996" w:rsidRDefault="00EF74CE" w:rsidP="00EF74CE">
      <w:pPr>
        <w:rPr>
          <w:rStyle w:val="StyleStyleBold12pt"/>
          <w:rFonts w:ascii="Georgia" w:hAnsi="Georgia"/>
        </w:rPr>
      </w:pPr>
      <w:r w:rsidRPr="00661996">
        <w:rPr>
          <w:rStyle w:val="StyleStyleBold12pt"/>
          <w:rFonts w:ascii="Georgia" w:hAnsi="Georgia"/>
        </w:rPr>
        <w:t>Watson, 2007</w:t>
      </w:r>
    </w:p>
    <w:p w14:paraId="5AE9FA56" w14:textId="77777777" w:rsidR="00EF74CE" w:rsidRPr="00661996" w:rsidRDefault="00EF74CE" w:rsidP="00EF74CE">
      <w:pPr>
        <w:rPr>
          <w:rFonts w:ascii="Georgia" w:hAnsi="Georgia"/>
        </w:rPr>
      </w:pPr>
      <w:r w:rsidRPr="00661996">
        <w:rPr>
          <w:rFonts w:ascii="Georgia" w:hAnsi="Georgia"/>
        </w:rPr>
        <w:t xml:space="preserve">(Paul Watson, Founder and President of Sea Shepherd Conservation Society, environmental activist, influential member of Greenpeace, “Five Incompetent Makah Make a Mockery of Traditional Whaling,” November 23, 2007, </w:t>
      </w:r>
      <w:hyperlink r:id="rId33" w:history="1">
        <w:r w:rsidRPr="00661996">
          <w:rPr>
            <w:rStyle w:val="Hyperlink"/>
            <w:rFonts w:ascii="Georgia" w:hAnsi="Georgia"/>
            <w:color w:val="auto"/>
          </w:rPr>
          <w:t>http://www.seashepherd.fr/news-and-media/editorial-071123-1.html</w:t>
        </w:r>
      </w:hyperlink>
      <w:r w:rsidRPr="00661996">
        <w:rPr>
          <w:rFonts w:ascii="Georgia" w:hAnsi="Georgia"/>
        </w:rPr>
        <w:t>, Accessed: 7/14/14, RH)</w:t>
      </w:r>
    </w:p>
    <w:p w14:paraId="5D358B8F" w14:textId="77777777" w:rsidR="00EF74CE" w:rsidRPr="00661996" w:rsidRDefault="00EF74CE" w:rsidP="00EF74CE">
      <w:pPr>
        <w:rPr>
          <w:rFonts w:ascii="Georgia" w:hAnsi="Georgia"/>
        </w:rPr>
      </w:pPr>
      <w:r w:rsidRPr="00661996">
        <w:rPr>
          <w:rStyle w:val="StyleBoldUnderline"/>
          <w:rFonts w:ascii="Georgia" w:hAnsi="Georgia"/>
        </w:rPr>
        <w:t>The Makah tribe situated at Cape Flattery, Washington pride themselves on being a traditional whaling people</w:t>
      </w:r>
      <w:r w:rsidRPr="00661996">
        <w:rPr>
          <w:rFonts w:ascii="Georgia" w:hAnsi="Georgia"/>
        </w:rPr>
        <w:t>. For centuries Makah whalers were the most respected members of their tribe and harpoons and lances were family heirlooms. The Makah whalers were esteemed individuals within their culture because they were the men who fed their people by going to sea in small canoes to hunt the whales with hand held harpoons. They were men who took their hunting seriously, who made the sacred sacrifices and endured the rituals required of traditional whalers. In short they were brave men who were valiant heroes to their people. Theirs was a living culture of a proud and courageous people who lived off the sea.</w:t>
      </w:r>
    </w:p>
    <w:p w14:paraId="6A37D060" w14:textId="77777777" w:rsidR="00EF74CE" w:rsidRPr="00661996" w:rsidRDefault="00EF74CE" w:rsidP="00EF74CE">
      <w:pPr>
        <w:rPr>
          <w:rStyle w:val="StyleBoldUnderline"/>
          <w:rFonts w:ascii="Georgia" w:hAnsi="Georgia"/>
        </w:rPr>
      </w:pPr>
      <w:r w:rsidRPr="00661996">
        <w:rPr>
          <w:rStyle w:val="StyleBoldUnderline"/>
          <w:rFonts w:ascii="Georgia" w:hAnsi="Georgia"/>
        </w:rPr>
        <w:t>And now five extremely inept members of the tribe</w:t>
      </w:r>
      <w:r w:rsidRPr="00661996">
        <w:rPr>
          <w:rFonts w:ascii="Georgia" w:hAnsi="Georgia"/>
        </w:rPr>
        <w:t xml:space="preserve">, </w:t>
      </w:r>
      <w:r w:rsidRPr="00661996">
        <w:rPr>
          <w:rStyle w:val="StyleBoldUnderline"/>
          <w:rFonts w:ascii="Georgia" w:hAnsi="Georgia"/>
        </w:rPr>
        <w:t xml:space="preserve">men who reportedly were considered the most competent and skilled modern whalers of their people have together displayed an exhibition of gross dishonor, unbelievable disrespect and colossal incompetence with their cruel and tragic murder of a defenseless gray whale. </w:t>
      </w:r>
    </w:p>
    <w:p w14:paraId="7A41F47F" w14:textId="77777777" w:rsidR="00EF74CE" w:rsidRPr="00661996" w:rsidRDefault="00EF74CE" w:rsidP="00EF74CE">
      <w:pPr>
        <w:rPr>
          <w:rFonts w:ascii="Georgia" w:hAnsi="Georgia"/>
        </w:rPr>
      </w:pPr>
      <w:r w:rsidRPr="00661996">
        <w:rPr>
          <w:rFonts w:ascii="Georgia" w:hAnsi="Georgia"/>
        </w:rPr>
        <w:t xml:space="preserve">I have known these men for over a decade and all of them can be described in one word and that word is "thug." Not once have I ever seen Wayne Johnson speak with reverence for the whales or traditional beliefs. I have heard him boast about being a big game hunter and bragging about shooting his .50 caliber anti-tank gun. </w:t>
      </w:r>
      <w:r w:rsidRPr="00661996">
        <w:rPr>
          <w:rStyle w:val="StyleBoldUnderline"/>
          <w:rFonts w:ascii="Georgia" w:hAnsi="Georgia"/>
        </w:rPr>
        <w:t>He was the man in a large steel boat that used this "traditional" weapon to kill a baby gray whale in May 1999 after Theron Parker stuck a harpoon in its back from a canoe towed by another motorized vessel</w:t>
      </w:r>
      <w:r w:rsidRPr="00661996">
        <w:rPr>
          <w:rFonts w:ascii="Georgia" w:hAnsi="Georgia"/>
        </w:rPr>
        <w:t xml:space="preserve">. Outfitted in wetsuits and communicating with two way radios they killed the whale, towed it to the beach in Neah Bay and then went out to drink some beers and party leaving the whale carcass on the beach for kids to crawl over and Federal government biologists to clean up. </w:t>
      </w:r>
      <w:r w:rsidRPr="00661996">
        <w:rPr>
          <w:rStyle w:val="StyleBoldUnderline"/>
          <w:rFonts w:ascii="Georgia" w:hAnsi="Georgia"/>
        </w:rPr>
        <w:t>Most of the meat ended up in a dump site and the body was towed out to the bay and sunk so that scavengers could</w:t>
      </w:r>
      <w:r w:rsidRPr="00661996">
        <w:rPr>
          <w:rFonts w:ascii="Georgia" w:hAnsi="Georgia"/>
        </w:rPr>
        <w:t xml:space="preserve"> clean the bones so the "trophy" skeleton could be placed on display in the Makah museum.</w:t>
      </w:r>
    </w:p>
    <w:p w14:paraId="4F4DB57B" w14:textId="77777777" w:rsidR="00EF74CE" w:rsidRPr="00661996" w:rsidRDefault="00EF74CE" w:rsidP="00EF74CE">
      <w:pPr>
        <w:rPr>
          <w:rFonts w:ascii="Georgia" w:hAnsi="Georgia"/>
        </w:rPr>
      </w:pPr>
      <w:r w:rsidRPr="00661996">
        <w:rPr>
          <w:rStyle w:val="StyleBoldUnderline"/>
          <w:rFonts w:ascii="Georgia" w:hAnsi="Georgia"/>
        </w:rPr>
        <w:t>It was a travesty then and numerous Makah Elders were horrified and a few were outspoken about the disrespect shown to the whale and were punished by the thugs for doing so</w:t>
      </w:r>
      <w:r w:rsidRPr="00661996">
        <w:rPr>
          <w:rFonts w:ascii="Georgia" w:hAnsi="Georgia"/>
        </w:rPr>
        <w:t>. One Makah Elder had her dog killed, the windows on her home broken and her grandson beaten up.</w:t>
      </w:r>
    </w:p>
    <w:p w14:paraId="73380792" w14:textId="77777777" w:rsidR="00EF74CE" w:rsidRPr="00661996" w:rsidRDefault="00EF74CE" w:rsidP="00EF74CE">
      <w:pPr>
        <w:rPr>
          <w:rFonts w:ascii="Georgia" w:hAnsi="Georgia"/>
        </w:rPr>
      </w:pPr>
      <w:r w:rsidRPr="00661996">
        <w:rPr>
          <w:rFonts w:ascii="Georgia" w:hAnsi="Georgia"/>
        </w:rPr>
        <w:t xml:space="preserve">Since that day </w:t>
      </w:r>
      <w:r w:rsidRPr="00661996">
        <w:rPr>
          <w:rStyle w:val="StyleBoldUnderline"/>
          <w:rFonts w:ascii="Georgia" w:hAnsi="Georgia"/>
        </w:rPr>
        <w:t>Parker and Johnson</w:t>
      </w:r>
      <w:r w:rsidRPr="00661996">
        <w:rPr>
          <w:rFonts w:ascii="Georgia" w:hAnsi="Georgia"/>
        </w:rPr>
        <w:t xml:space="preserve"> have flown at government expense to the Faeroe Islands, Norway and Iceland to study whaling. They have traveled to Siberia and Alaska to learn how to "efficiently" kill whales. They have had a decade of education in the "art" of whale slaughter and despite this they will go down in history as the men who inflicted the most torturous death on a whale in history. </w:t>
      </w:r>
    </w:p>
    <w:p w14:paraId="47876EB7" w14:textId="77777777" w:rsidR="00EF74CE" w:rsidRPr="00661996" w:rsidRDefault="00EF74CE" w:rsidP="00EF74CE">
      <w:pPr>
        <w:rPr>
          <w:rFonts w:ascii="Georgia" w:hAnsi="Georgia"/>
        </w:rPr>
      </w:pPr>
      <w:r w:rsidRPr="00661996">
        <w:rPr>
          <w:rFonts w:ascii="Georgia" w:hAnsi="Georgia"/>
        </w:rPr>
        <w:t xml:space="preserve">They </w:t>
      </w:r>
      <w:r w:rsidRPr="00661996">
        <w:rPr>
          <w:rStyle w:val="StyleBoldUnderline"/>
          <w:rFonts w:ascii="Georgia" w:hAnsi="Georgia"/>
        </w:rPr>
        <w:t xml:space="preserve">will also go down in history as the most incompetent whalers to have ever put to sea. </w:t>
      </w:r>
      <w:r w:rsidRPr="00661996">
        <w:rPr>
          <w:rFonts w:ascii="Georgia" w:hAnsi="Georgia"/>
        </w:rPr>
        <w:t>Parker and Johnson and their three criminal colleagues will be known as the whalers who couldn't shoot straight and their story will be enshrined in the legends of the Olympic Peninsula as a comedy of bungling errors and sheer idiocy.</w:t>
      </w:r>
    </w:p>
    <w:p w14:paraId="31AF33EE" w14:textId="77777777" w:rsidR="00EF74CE" w:rsidRPr="00661996" w:rsidRDefault="00EF74CE" w:rsidP="00EF74CE">
      <w:pPr>
        <w:rPr>
          <w:rFonts w:ascii="Georgia" w:hAnsi="Georgia"/>
        </w:rPr>
      </w:pPr>
      <w:r w:rsidRPr="00661996">
        <w:rPr>
          <w:rFonts w:ascii="Georgia" w:hAnsi="Georgia"/>
        </w:rPr>
        <w:t xml:space="preserve">If not for the horrendous agony they inflicted upon a defenseless whale, this misadventure at sea would be hilarious. Straight out of a television sitcom mixing the incompetence of the Office with the silliness of the Beverly Hillbillies. </w:t>
      </w:r>
    </w:p>
    <w:p w14:paraId="2967F5F2" w14:textId="77777777" w:rsidR="00EF74CE" w:rsidRPr="00661996" w:rsidRDefault="00EF74CE" w:rsidP="00EF74CE">
      <w:pPr>
        <w:rPr>
          <w:rFonts w:ascii="Georgia" w:hAnsi="Georgia"/>
        </w:rPr>
      </w:pPr>
      <w:r w:rsidRPr="00661996">
        <w:rPr>
          <w:rFonts w:ascii="Georgia" w:hAnsi="Georgia"/>
        </w:rPr>
        <w:t xml:space="preserve">The Parker Johnson approach to whaling seems to have been learned from Abbott and Costello. This dynamic duo and their three stooges decided one morning a few months ago to load up their boat with guns and harpoons and go out and get themselves a whale. Not that it would be difficult. A number of Gray whales could be found on any given day just outside the harbor of Neah Bay peacefully feeding and lazily swimming close to the shore. </w:t>
      </w:r>
    </w:p>
    <w:p w14:paraId="14531F81" w14:textId="77777777" w:rsidR="00EF74CE" w:rsidRPr="00661996" w:rsidRDefault="00EF74CE" w:rsidP="00EF74CE">
      <w:pPr>
        <w:rPr>
          <w:rStyle w:val="StyleBoldUnderline"/>
          <w:rFonts w:ascii="Georgia" w:hAnsi="Georgia"/>
        </w:rPr>
      </w:pPr>
      <w:r w:rsidRPr="00661996">
        <w:rPr>
          <w:rStyle w:val="StyleBoldUnderline"/>
          <w:rFonts w:ascii="Georgia" w:hAnsi="Georgia"/>
        </w:rPr>
        <w:t>The unsuspecting whale had no reason to fear the approach of the boat. After all, the whale had been in these waters for years without threat</w:t>
      </w:r>
      <w:r w:rsidRPr="00661996">
        <w:rPr>
          <w:rFonts w:ascii="Georgia" w:hAnsi="Georgia"/>
        </w:rPr>
        <w:t xml:space="preserve">. People and boats were harmless. So when </w:t>
      </w:r>
      <w:r w:rsidRPr="00661996">
        <w:rPr>
          <w:rStyle w:val="StyleBoldUnderline"/>
          <w:rFonts w:ascii="Georgia" w:hAnsi="Georgia"/>
        </w:rPr>
        <w:t>Parker drove the first harpoon into the whale's back, the whale screamed in pained surprise and jerked on the line causing Wayne Johnson to drop the .50 caliber gun into the sea.</w:t>
      </w:r>
      <w:r w:rsidRPr="00661996">
        <w:rPr>
          <w:rFonts w:ascii="Georgia" w:hAnsi="Georgia"/>
        </w:rPr>
        <w:t xml:space="preserve"> </w:t>
      </w:r>
      <w:r w:rsidRPr="00661996">
        <w:rPr>
          <w:rStyle w:val="StyleBoldUnderline"/>
          <w:rFonts w:ascii="Georgia" w:hAnsi="Georgia"/>
        </w:rPr>
        <w:t xml:space="preserve">In desperation the shocked amateur whalers sank three more harpoons into the whale and then they opened fire with a .460 Magnum rifle shooting 16 bullets into the whale's body and failing to hit a vital organ. </w:t>
      </w:r>
    </w:p>
    <w:p w14:paraId="53EC627E" w14:textId="77777777" w:rsidR="00EF74CE" w:rsidRPr="00661996" w:rsidRDefault="00EF74CE" w:rsidP="00EF74CE">
      <w:pPr>
        <w:rPr>
          <w:rFonts w:ascii="Georgia" w:hAnsi="Georgia"/>
        </w:rPr>
      </w:pPr>
      <w:r w:rsidRPr="00661996">
        <w:rPr>
          <w:rFonts w:ascii="Georgia" w:hAnsi="Georgia"/>
        </w:rPr>
        <w:t xml:space="preserve">Alerted by the gunfire, </w:t>
      </w:r>
      <w:r w:rsidRPr="00661996">
        <w:rPr>
          <w:rStyle w:val="StyleBoldUnderline"/>
          <w:rFonts w:ascii="Georgia" w:hAnsi="Georgia"/>
        </w:rPr>
        <w:t>the U.S. Coast Guard arrived on the scene to find the whale bleeding and gasping and the whalers sitting in their boat helplessly watching the whale thrash about in abject agony</w:t>
      </w:r>
      <w:r w:rsidRPr="00661996">
        <w:rPr>
          <w:rFonts w:ascii="Georgia" w:hAnsi="Georgia"/>
        </w:rPr>
        <w:t xml:space="preserve">. They had run out of ammunition. </w:t>
      </w:r>
      <w:r w:rsidRPr="00661996">
        <w:rPr>
          <w:rStyle w:val="StyleBoldUnderline"/>
          <w:rFonts w:ascii="Georgia" w:hAnsi="Georgia"/>
        </w:rPr>
        <w:t>It took ten long agonizing hours for the whale to die.</w:t>
      </w:r>
      <w:r w:rsidRPr="00661996">
        <w:rPr>
          <w:rFonts w:ascii="Georgia" w:hAnsi="Georgia"/>
        </w:rPr>
        <w:t xml:space="preserve"> The Coast Guard was stuck with the task of getting permission to euthanize the whale but because killing a whale is a federal crime, the Coast Guard was reluctant to put an end to the misery of the animal without permission from the National Marine Fisheries Service. </w:t>
      </w:r>
      <w:r w:rsidRPr="00661996">
        <w:rPr>
          <w:rStyle w:val="StyleBoldUnderline"/>
          <w:rFonts w:ascii="Georgia" w:hAnsi="Georgia"/>
        </w:rPr>
        <w:t>It took hours to obtain the official permission to euthanize the whale and by that time the poor creature had bled to death.</w:t>
      </w:r>
    </w:p>
    <w:p w14:paraId="2E8B5251" w14:textId="77777777" w:rsidR="00EF74CE" w:rsidRPr="00661996" w:rsidRDefault="00EF74CE" w:rsidP="00EF74CE">
      <w:pPr>
        <w:rPr>
          <w:rFonts w:ascii="Georgia" w:hAnsi="Georgia"/>
        </w:rPr>
      </w:pPr>
      <w:r w:rsidRPr="00661996">
        <w:rPr>
          <w:rStyle w:val="StyleBoldUnderline"/>
          <w:rFonts w:ascii="Georgia" w:hAnsi="Georgia"/>
        </w:rPr>
        <w:t>The whale's body sank to the ocean floor</w:t>
      </w:r>
      <w:r w:rsidRPr="00661996">
        <w:rPr>
          <w:rFonts w:ascii="Georgia" w:hAnsi="Georgia"/>
        </w:rPr>
        <w:t>. Its life had been wasted because five men with some serious neurotic afflictions felt they had a need to prove their manliness by slaughtering an innocent creature. The local newspaper reported that, "</w:t>
      </w:r>
      <w:r w:rsidRPr="00661996">
        <w:rPr>
          <w:rStyle w:val="StyleBoldUnderline"/>
          <w:rFonts w:ascii="Georgia" w:hAnsi="Georgia"/>
        </w:rPr>
        <w:t>There's only one reason this whale suffered: It was deliberately attacked by five incompetents in violation of the law</w:t>
      </w:r>
      <w:r w:rsidRPr="00661996">
        <w:rPr>
          <w:rFonts w:ascii="Georgia" w:hAnsi="Georgia"/>
        </w:rPr>
        <w:t>. Their vaunted whaling expertise wasn't up to making a quick kill or even keeping their gun from tumbling into the deep. The result was a prolonged spectacle of human cruelty. A rat shouldn't have to die like that, let alone a whale under the protection of the U.S. government."</w:t>
      </w:r>
    </w:p>
    <w:p w14:paraId="31E1BF66" w14:textId="77777777" w:rsidR="00EF74CE" w:rsidRPr="00661996" w:rsidRDefault="00EF74CE" w:rsidP="00EF74CE">
      <w:pPr>
        <w:rPr>
          <w:rFonts w:ascii="Georgia" w:hAnsi="Georgia"/>
        </w:rPr>
      </w:pPr>
      <w:r w:rsidRPr="00661996">
        <w:rPr>
          <w:rFonts w:ascii="Georgia" w:hAnsi="Georgia"/>
        </w:rPr>
        <w:t>For years the argument has been raised that the Makah should be allowed to exercise their "rights" to kill whales. Not because there is subsistence need but because they insist they must have a cultural need to kill whales. Killing whales is what defines them as a people some of the Makah whalers have said.</w:t>
      </w:r>
    </w:p>
    <w:p w14:paraId="3C787AF4" w14:textId="77777777" w:rsidR="00EF74CE" w:rsidRPr="00661996" w:rsidRDefault="00EF74CE" w:rsidP="00EF74CE">
      <w:pPr>
        <w:rPr>
          <w:rFonts w:ascii="Georgia" w:hAnsi="Georgia"/>
        </w:rPr>
      </w:pPr>
      <w:r w:rsidRPr="00661996">
        <w:rPr>
          <w:rStyle w:val="Emphasis"/>
          <w:rFonts w:ascii="Georgia" w:hAnsi="Georgia"/>
        </w:rPr>
        <w:t>But these five Makah whalers have demonstrated that they can't even kill a whale with modern weapons and modern boats. They have made a mockery of the traditions of their ancestors</w:t>
      </w:r>
      <w:r w:rsidRPr="00661996">
        <w:rPr>
          <w:rFonts w:ascii="Georgia" w:hAnsi="Georgia"/>
        </w:rPr>
        <w:t xml:space="preserve"> whose whaling was inspired by necessity and whose expertise with primitive weapons puts to shame the stumbling oafish behavior of these five moronic nimrods from Neah Bay. </w:t>
      </w:r>
    </w:p>
    <w:p w14:paraId="7511C6BE" w14:textId="77777777" w:rsidR="00EF74CE" w:rsidRPr="00661996" w:rsidRDefault="00EF74CE" w:rsidP="00EF74CE">
      <w:pPr>
        <w:rPr>
          <w:rFonts w:ascii="Georgia" w:hAnsi="Georgia"/>
        </w:rPr>
      </w:pPr>
    </w:p>
    <w:p w14:paraId="46025AA3" w14:textId="77777777" w:rsidR="00EF74CE" w:rsidRPr="00661996" w:rsidRDefault="00EF74CE" w:rsidP="00EF74CE">
      <w:pPr>
        <w:rPr>
          <w:rFonts w:ascii="Georgia" w:hAnsi="Georgia"/>
        </w:rPr>
      </w:pPr>
    </w:p>
    <w:p w14:paraId="635C038B" w14:textId="77777777" w:rsidR="00EF74CE" w:rsidRPr="00661996" w:rsidRDefault="00EF74CE" w:rsidP="00EF74CE">
      <w:pPr>
        <w:pStyle w:val="Heading3"/>
      </w:pPr>
      <w:r w:rsidRPr="00661996">
        <w:t xml:space="preserve">No </w:t>
      </w:r>
      <w:proofErr w:type="gramStart"/>
      <w:r w:rsidRPr="00661996">
        <w:t>Cultural !</w:t>
      </w:r>
      <w:proofErr w:type="gramEnd"/>
      <w:r w:rsidRPr="00661996">
        <w:t xml:space="preserve"> 2 Whaling</w:t>
      </w:r>
    </w:p>
    <w:p w14:paraId="5C00CDA7" w14:textId="77777777" w:rsidR="00EF74CE" w:rsidRPr="00661996" w:rsidRDefault="00EF74CE" w:rsidP="00EF74CE">
      <w:pPr>
        <w:pStyle w:val="Heading4"/>
      </w:pPr>
      <w:r w:rsidRPr="00661996">
        <w:t xml:space="preserve">Hunt has no cultural significance- no one knows the method and they want to sell the meat </w:t>
      </w:r>
    </w:p>
    <w:p w14:paraId="25DE5790" w14:textId="77777777" w:rsidR="00EF74CE" w:rsidRPr="00661996" w:rsidRDefault="00EF74CE" w:rsidP="00EF74CE">
      <w:pPr>
        <w:rPr>
          <w:rStyle w:val="StyleStyleBold12pt"/>
          <w:b w:val="0"/>
          <w:bCs/>
        </w:rPr>
      </w:pPr>
      <w:r w:rsidRPr="00661996">
        <w:rPr>
          <w:rStyle w:val="StyleStyleBold12pt"/>
        </w:rPr>
        <w:t xml:space="preserve">Weinbaum, 2000 - </w:t>
      </w:r>
      <w:r w:rsidRPr="00661996">
        <w:t>completed a Master's Degree in Global Politics at the London School of Economics. He received his B.A. in political science at the University of Michigan (Matthew, University of Michigan, “Makah Native Americans Vs. Animal Rights Activists”, http://www.umich.edu/~snre492/Jones/makah.htm#table)//jk</w:t>
      </w:r>
    </w:p>
    <w:p w14:paraId="5DD1E542" w14:textId="77777777" w:rsidR="00EF74CE" w:rsidRPr="00661996" w:rsidRDefault="00EF74CE" w:rsidP="00EF74CE">
      <w:pPr>
        <w:rPr>
          <w:rStyle w:val="StyleBoldUnderline"/>
          <w:b w:val="0"/>
        </w:rPr>
      </w:pPr>
      <w:r w:rsidRPr="00661996">
        <w:t xml:space="preserve">In the Sea Shepherd email (14 Nov 2000), the activist group used three key points to explain </w:t>
      </w:r>
      <w:r w:rsidRPr="00661996">
        <w:rPr>
          <w:rStyle w:val="StyleBoldUnderline"/>
        </w:rPr>
        <w:t xml:space="preserve">why </w:t>
      </w:r>
      <w:r w:rsidRPr="00661996">
        <w:rPr>
          <w:rStyle w:val="StyleBoldUnderline"/>
          <w:highlight w:val="magenta"/>
        </w:rPr>
        <w:t>the Makah do not deserve the right to hunt whales</w:t>
      </w:r>
      <w:r w:rsidRPr="00661996">
        <w:t xml:space="preserve">. Sea Shepherd firmly believes that </w:t>
      </w:r>
      <w:r w:rsidRPr="00661996">
        <w:rPr>
          <w:rStyle w:val="StyleBoldUnderline"/>
          <w:highlight w:val="magenta"/>
        </w:rPr>
        <w:t>the Makah</w:t>
      </w:r>
      <w:r w:rsidRPr="00661996">
        <w:t xml:space="preserve"> proposal is based on the notion that the Native American tribe </w:t>
      </w:r>
      <w:r w:rsidRPr="00661996">
        <w:rPr>
          <w:rStyle w:val="StyleBoldUnderline"/>
        </w:rPr>
        <w:t xml:space="preserve">initially </w:t>
      </w:r>
      <w:r w:rsidRPr="00661996">
        <w:rPr>
          <w:rStyle w:val="StyleBoldUnderline"/>
          <w:highlight w:val="magenta"/>
        </w:rPr>
        <w:t>want</w:t>
      </w:r>
      <w:r w:rsidRPr="00661996">
        <w:t xml:space="preserve">ed </w:t>
      </w:r>
      <w:r w:rsidRPr="00661996">
        <w:rPr>
          <w:rStyle w:val="StyleBoldUnderline"/>
          <w:highlight w:val="magenta"/>
        </w:rPr>
        <w:t>to sell the meat</w:t>
      </w:r>
      <w:r w:rsidRPr="00661996">
        <w:rPr>
          <w:rStyle w:val="StyleBoldUnderline"/>
        </w:rPr>
        <w:t xml:space="preserve"> from their hunts </w:t>
      </w:r>
      <w:r w:rsidRPr="00661996">
        <w:rPr>
          <w:rStyle w:val="StyleBoldUnderline"/>
          <w:highlight w:val="magenta"/>
        </w:rPr>
        <w:t>to foreign countries</w:t>
      </w:r>
      <w:r w:rsidRPr="00661996">
        <w:rPr>
          <w:rStyle w:val="StyleBoldUnderline"/>
        </w:rPr>
        <w:t xml:space="preserve"> after Japanese firms told them this was a profitable enterprise</w:t>
      </w:r>
      <w:r w:rsidRPr="00661996">
        <w:t xml:space="preserve">. Sea Shepherd also contested </w:t>
      </w:r>
      <w:r w:rsidRPr="00661996">
        <w:rPr>
          <w:rStyle w:val="StyleBoldUnderline"/>
        </w:rPr>
        <w:t xml:space="preserve">that </w:t>
      </w:r>
      <w:r w:rsidRPr="00661996">
        <w:rPr>
          <w:rStyle w:val="StyleBoldUnderline"/>
          <w:highlight w:val="magenta"/>
        </w:rPr>
        <w:t>no living member knows the method of the hunt because no member of the last whale hunt is alive</w:t>
      </w:r>
      <w:r w:rsidRPr="00661996">
        <w:rPr>
          <w:rStyle w:val="StyleBoldUnderline"/>
        </w:rPr>
        <w:t xml:space="preserve"> today.</w:t>
      </w:r>
      <w:r w:rsidRPr="00661996">
        <w:t xml:space="preserve"> The E-mail also stated the difference in how many whales the Makah plan to hunt versus how many are actually murdered; </w:t>
      </w:r>
      <w:r w:rsidRPr="00661996">
        <w:rPr>
          <w:rFonts w:ascii="Tahoma" w:hAnsi="Tahoma" w:cs="Tahoma"/>
        </w:rPr>
        <w:t>�</w:t>
      </w:r>
      <w:r w:rsidRPr="00661996">
        <w:t>the Makahas stated intention to land five whales per year means they may strike and mortally wound twice as many to successfully land five whales. (Sea Shepherd 14 Nov 2000)</w:t>
      </w:r>
    </w:p>
    <w:p w14:paraId="58550CC9" w14:textId="77777777" w:rsidR="00EF74CE" w:rsidRPr="00661996" w:rsidRDefault="00EF74CE" w:rsidP="00EF74CE">
      <w:pPr>
        <w:pStyle w:val="Heading4"/>
      </w:pPr>
      <w:r w:rsidRPr="00661996">
        <w:t>Makah’s culture isn’t dependent on whaling</w:t>
      </w:r>
    </w:p>
    <w:p w14:paraId="51D865DE" w14:textId="77777777" w:rsidR="00EF74CE" w:rsidRPr="00661996" w:rsidRDefault="00EF74CE" w:rsidP="00EF74CE">
      <w:r w:rsidRPr="00661996">
        <w:rPr>
          <w:rStyle w:val="StyleStyleBold12pt"/>
        </w:rPr>
        <w:t>Good, 2000</w:t>
      </w:r>
      <w:r w:rsidRPr="00661996">
        <w:t xml:space="preserve"> – studied Astrophysics at Whitman (Ross, Whitman, “Whaling Ban”, </w:t>
      </w:r>
      <w:hyperlink r:id="rId34" w:history="1">
        <w:r w:rsidRPr="00661996">
          <w:rPr>
            <w:rStyle w:val="Hyperlink"/>
            <w:color w:val="auto"/>
          </w:rPr>
          <w:t>http://www.whitman.edu/academics/courses-of-study/rhetoric-studies/resources/public-speaking-example-outlines-videos-powerpoints/whaling-ban</w:t>
        </w:r>
      </w:hyperlink>
      <w:r w:rsidRPr="00661996">
        <w:t>) // jk</w:t>
      </w:r>
    </w:p>
    <w:p w14:paraId="75C8D03C" w14:textId="77777777" w:rsidR="00EF74CE" w:rsidRPr="00661996" w:rsidRDefault="00EF74CE" w:rsidP="00EF74CE">
      <w:pPr>
        <w:rPr>
          <w:rStyle w:val="StyleBoldUnderline"/>
        </w:rPr>
      </w:pPr>
      <w:r w:rsidRPr="00661996">
        <w:t>"</w:t>
      </w:r>
      <w:r w:rsidRPr="00661996">
        <w:rPr>
          <w:rStyle w:val="StyleBoldUnderline"/>
          <w:highlight w:val="magenta"/>
        </w:rPr>
        <w:t>Despite their treaty right, the Makah voluntarily abandoned whale hunting</w:t>
      </w:r>
      <w:r w:rsidRPr="00661996">
        <w:t xml:space="preserve"> for most of the next thirty years. </w:t>
      </w:r>
      <w:r w:rsidRPr="00661996">
        <w:rPr>
          <w:rStyle w:val="StyleBoldUnderline"/>
          <w:highlight w:val="magenta"/>
        </w:rPr>
        <w:t>Makah hunters were busy plying the</w:t>
      </w:r>
      <w:r w:rsidRPr="00661996">
        <w:rPr>
          <w:rStyle w:val="StyleBoldUnderline"/>
        </w:rPr>
        <w:t xml:space="preserve"> lucrative commercial </w:t>
      </w:r>
      <w:r w:rsidRPr="00661996">
        <w:rPr>
          <w:rStyle w:val="StyleBoldUnderline"/>
          <w:highlight w:val="magenta"/>
        </w:rPr>
        <w:t>fur seal trade</w:t>
      </w:r>
      <w:r w:rsidRPr="00661996">
        <w:rPr>
          <w:rStyle w:val="StyleBoldUnderline"/>
        </w:rPr>
        <w:t xml:space="preserve">. </w:t>
      </w:r>
      <w:proofErr w:type="gramStart"/>
      <w:r w:rsidRPr="00661996">
        <w:rPr>
          <w:rStyle w:val="StyleBoldUnderline"/>
          <w:highlight w:val="magenta"/>
        </w:rPr>
        <w:t>By</w:t>
      </w:r>
      <w:r w:rsidRPr="00661996">
        <w:rPr>
          <w:rStyle w:val="StyleBoldUnderline"/>
        </w:rPr>
        <w:t xml:space="preserve"> the end of </w:t>
      </w:r>
      <w:r w:rsidRPr="00661996">
        <w:rPr>
          <w:rStyle w:val="StyleBoldUnderline"/>
          <w:highlight w:val="magenta"/>
        </w:rPr>
        <w:t>the 19" century, the fur seal population had been</w:t>
      </w:r>
      <w:r w:rsidRPr="00661996">
        <w:rPr>
          <w:rStyle w:val="StyleBoldUnderline"/>
        </w:rPr>
        <w:t xml:space="preserve"> almost completely </w:t>
      </w:r>
      <w:r w:rsidRPr="00661996">
        <w:rPr>
          <w:rStyle w:val="StyleBoldUnderline"/>
          <w:highlight w:val="magenta"/>
        </w:rPr>
        <w:t>decimated</w:t>
      </w:r>
      <w:r w:rsidRPr="00661996">
        <w:t>, and the U.S. government moved to stop the trade.</w:t>
      </w:r>
      <w:proofErr w:type="gramEnd"/>
      <w:r w:rsidRPr="00661996">
        <w:t xml:space="preserve"> </w:t>
      </w:r>
      <w:r w:rsidRPr="00661996">
        <w:rPr>
          <w:rStyle w:val="StyleBoldUnderline"/>
        </w:rPr>
        <w:t xml:space="preserve">Many </w:t>
      </w:r>
      <w:r w:rsidRPr="00661996">
        <w:rPr>
          <w:rStyle w:val="StyleBoldUnderline"/>
          <w:highlight w:val="magenta"/>
        </w:rPr>
        <w:t>Makah hunters returned to hunting whales on a limited basis.</w:t>
      </w:r>
      <w:r w:rsidRPr="00661996">
        <w:t xml:space="preserve"> Large scale commercial whaling operations through much of the first half of this decade had so severely depleted the North Pacific whale populations that it certainly contributed to the Makah's dwindling whaling efforts in the early 1900s. </w:t>
      </w:r>
      <w:r w:rsidRPr="00661996">
        <w:rPr>
          <w:rStyle w:val="StyleBoldUnderline"/>
          <w:highlight w:val="magenta"/>
        </w:rPr>
        <w:t>Makah sporadically hunted and traded whale until 1915,</w:t>
      </w:r>
      <w:r w:rsidRPr="00661996">
        <w:rPr>
          <w:rStyle w:val="StyleBoldUnderline"/>
        </w:rPr>
        <w:t xml:space="preserve"> and then held a few final hunts in the mid-1920s.'</w:t>
      </w:r>
      <w:r w:rsidRPr="00661996">
        <w:t xml:space="preserve">" b) </w:t>
      </w:r>
      <w:r w:rsidRPr="00661996">
        <w:rPr>
          <w:rStyle w:val="StyleBoldUnderline"/>
        </w:rPr>
        <w:t xml:space="preserve">The fact </w:t>
      </w:r>
      <w:r w:rsidRPr="00661996">
        <w:rPr>
          <w:rStyle w:val="StyleBoldUnderline"/>
          <w:highlight w:val="magenta"/>
        </w:rPr>
        <w:t>that</w:t>
      </w:r>
      <w:r w:rsidRPr="00661996">
        <w:rPr>
          <w:rStyle w:val="StyleBoldUnderline"/>
        </w:rPr>
        <w:t xml:space="preserve"> the </w:t>
      </w:r>
      <w:r w:rsidRPr="00661996">
        <w:rPr>
          <w:rStyle w:val="StyleBoldUnderline"/>
          <w:highlight w:val="magenta"/>
        </w:rPr>
        <w:t>Makahs</w:t>
      </w:r>
      <w:r w:rsidRPr="00661996">
        <w:rPr>
          <w:rStyle w:val="StyleBoldUnderline"/>
        </w:rPr>
        <w:t xml:space="preserve"> are </w:t>
      </w:r>
      <w:r w:rsidRPr="00661996">
        <w:rPr>
          <w:rStyle w:val="StyleBoldUnderline"/>
          <w:highlight w:val="magenta"/>
        </w:rPr>
        <w:t>find</w:t>
      </w:r>
      <w:r w:rsidRPr="00661996">
        <w:rPr>
          <w:rStyle w:val="StyleBoldUnderline"/>
        </w:rPr>
        <w:t xml:space="preserve">ing </w:t>
      </w:r>
      <w:r w:rsidRPr="00661996">
        <w:rPr>
          <w:rStyle w:val="StyleBoldUnderline"/>
          <w:highlight w:val="magenta"/>
        </w:rPr>
        <w:t>whaling</w:t>
      </w:r>
      <w:r w:rsidRPr="00661996">
        <w:rPr>
          <w:rStyle w:val="StyleBoldUnderline"/>
        </w:rPr>
        <w:t xml:space="preserve"> such an </w:t>
      </w:r>
      <w:r w:rsidRPr="00661996">
        <w:rPr>
          <w:rStyle w:val="StyleBoldUnderline"/>
          <w:highlight w:val="magenta"/>
        </w:rPr>
        <w:t>important</w:t>
      </w:r>
      <w:r w:rsidRPr="00661996">
        <w:rPr>
          <w:rStyle w:val="StyleBoldUnderline"/>
        </w:rPr>
        <w:t xml:space="preserve"> part of their people, </w:t>
      </w:r>
      <w:r w:rsidRPr="00661996">
        <w:rPr>
          <w:rStyle w:val="StyleBoldUnderline"/>
          <w:highlight w:val="magenta"/>
        </w:rPr>
        <w:t>they would have never voluntarily abandoned it for the seal trade in the first place.</w:t>
      </w:r>
      <w:r w:rsidRPr="00661996">
        <w:rPr>
          <w:rStyle w:val="StyleBoldUnderline"/>
        </w:rPr>
        <w:t xml:space="preserve"> Now, </w:t>
      </w:r>
      <w:r w:rsidRPr="00661996">
        <w:rPr>
          <w:rStyle w:val="StyleBoldUnderline"/>
          <w:highlight w:val="magenta"/>
        </w:rPr>
        <w:t>seventy years later, they decide it's a necessity</w:t>
      </w:r>
      <w:r w:rsidRPr="00661996">
        <w:rPr>
          <w:rStyle w:val="StyleBoldUnderline"/>
        </w:rPr>
        <w:t xml:space="preserve"> again? </w:t>
      </w:r>
      <w:r w:rsidRPr="00661996">
        <w:rPr>
          <w:rStyle w:val="StyleBoldUnderline"/>
          <w:highlight w:val="magenta"/>
        </w:rPr>
        <w:t>I don't think so.</w:t>
      </w:r>
    </w:p>
    <w:p w14:paraId="33E97ECA" w14:textId="77777777" w:rsidR="00EF74CE" w:rsidRPr="00661996" w:rsidRDefault="00EF74CE" w:rsidP="00EF74CE"/>
    <w:p w14:paraId="1FB1E1ED" w14:textId="77777777" w:rsidR="00EF74CE" w:rsidRPr="00661996" w:rsidRDefault="00EF74CE" w:rsidP="00EF74CE">
      <w:pPr>
        <w:pStyle w:val="Heading4"/>
      </w:pPr>
      <w:r w:rsidRPr="00661996">
        <w:t>Cultural change inevitable- Makah culture doesn’t need whales</w:t>
      </w:r>
    </w:p>
    <w:p w14:paraId="06351313" w14:textId="77777777" w:rsidR="00EF74CE" w:rsidRPr="00661996" w:rsidRDefault="00EF74CE" w:rsidP="00EF74CE">
      <w:pPr>
        <w:rPr>
          <w:rStyle w:val="StyleStyleBold12pt"/>
          <w:b w:val="0"/>
        </w:rPr>
      </w:pPr>
      <w:r w:rsidRPr="00661996">
        <w:rPr>
          <w:rStyle w:val="StyleStyleBold12pt"/>
        </w:rPr>
        <w:t xml:space="preserve">Walker, 99 – </w:t>
      </w:r>
      <w:r w:rsidRPr="00661996">
        <w:t>Assistant Professor, University of Oregon (Peter, WDC, “COMMENTARY: MAKAH WHALING ALSO A POLITICAL ISSUE”, http://us.whales.org/news/1999/06/commentary-makah-whaling-also-political-issue)//jk</w:t>
      </w:r>
    </w:p>
    <w:p w14:paraId="3D296870" w14:textId="77777777" w:rsidR="00EF74CE" w:rsidRPr="00661996" w:rsidRDefault="00EF74CE" w:rsidP="00EF74CE">
      <w:r w:rsidRPr="00661996">
        <w:t xml:space="preserve">Moreover, the passionate defense of Makah "tradition" by some non-Makah is naive and even demeaning to the Makah themselves. </w:t>
      </w:r>
      <w:r w:rsidRPr="00661996">
        <w:rPr>
          <w:rStyle w:val="StyleBoldUnderline"/>
        </w:rPr>
        <w:t xml:space="preserve">All </w:t>
      </w:r>
      <w:r w:rsidRPr="00661996">
        <w:rPr>
          <w:rStyle w:val="StyleBoldUnderline"/>
          <w:highlight w:val="magenta"/>
        </w:rPr>
        <w:t>cultures change. The Makah have not</w:t>
      </w:r>
      <w:r w:rsidRPr="00661996">
        <w:rPr>
          <w:rStyle w:val="StyleBoldUnderline"/>
        </w:rPr>
        <w:t xml:space="preserve"> actively </w:t>
      </w:r>
      <w:r w:rsidRPr="00661996">
        <w:rPr>
          <w:rStyle w:val="StyleBoldUnderline"/>
          <w:highlight w:val="magenta"/>
        </w:rPr>
        <w:t>whaled since the turn of the century. Pre-European Makah culture cannot be re-created</w:t>
      </w:r>
      <w:r w:rsidRPr="00661996">
        <w:rPr>
          <w:rStyle w:val="StyleBoldUnderline"/>
        </w:rPr>
        <w:t xml:space="preserve">, nor is that necessarily desirable. </w:t>
      </w:r>
      <w:r w:rsidRPr="00661996">
        <w:t xml:space="preserve">The Makah take offense at those who want to make them "museum pieces" to fit a romanticized vision of the Native American. </w:t>
      </w:r>
      <w:r w:rsidRPr="00661996">
        <w:rPr>
          <w:rStyle w:val="StyleBoldUnderline"/>
          <w:highlight w:val="magenta"/>
        </w:rPr>
        <w:t>Recognizing that cultural change is inevitable calls into question the idea of</w:t>
      </w:r>
      <w:r w:rsidRPr="00661996">
        <w:rPr>
          <w:rStyle w:val="StyleBoldUnderline"/>
        </w:rPr>
        <w:t xml:space="preserve"> an unbreakable, </w:t>
      </w:r>
      <w:r w:rsidRPr="00661996">
        <w:rPr>
          <w:rStyle w:val="StyleBoldUnderline"/>
          <w:highlight w:val="magenta"/>
        </w:rPr>
        <w:t>unchanging</w:t>
      </w:r>
      <w:r w:rsidRPr="00661996">
        <w:rPr>
          <w:rStyle w:val="StyleBoldUnderline"/>
        </w:rPr>
        <w:t xml:space="preserve"> cosmological </w:t>
      </w:r>
      <w:r w:rsidRPr="00661996">
        <w:rPr>
          <w:rStyle w:val="StyleBoldUnderline"/>
          <w:highlight w:val="magenta"/>
        </w:rPr>
        <w:t>circle between whaling and Makah culture</w:t>
      </w:r>
      <w:r w:rsidRPr="00661996">
        <w:rPr>
          <w:rStyle w:val="StyleBoldUnderline"/>
        </w:rPr>
        <w:t xml:space="preserve">. </w:t>
      </w:r>
      <w:r w:rsidRPr="00661996">
        <w:rPr>
          <w:rStyle w:val="StyleBoldUnderline"/>
          <w:highlight w:val="magenta"/>
        </w:rPr>
        <w:t>Some Makah, including many</w:t>
      </w:r>
      <w:r w:rsidRPr="00661996">
        <w:rPr>
          <w:rStyle w:val="StyleBoldUnderline"/>
        </w:rPr>
        <w:t xml:space="preserve"> of the tribe's </w:t>
      </w:r>
      <w:r w:rsidRPr="00661996">
        <w:rPr>
          <w:rStyle w:val="StyleBoldUnderline"/>
          <w:highlight w:val="magenta"/>
        </w:rPr>
        <w:t>elders, believe that times have changed</w:t>
      </w:r>
      <w:r w:rsidRPr="00661996">
        <w:rPr>
          <w:rStyle w:val="StyleBoldUnderline"/>
        </w:rPr>
        <w:t xml:space="preserve"> and that there are better ways to revitalize Makah culture. </w:t>
      </w:r>
      <w:r w:rsidRPr="00661996">
        <w:t xml:space="preserve">Non-Makah cannot tell the Makah what to do. The disrespectful behavior of some anti-whaling activists has only deepened feelings of hostility. But we can hope the Makah will recognize that today they are key players in the global politics of whaling. Gray whale populations are strong, but others are not. A voluntary </w:t>
      </w:r>
      <w:r w:rsidRPr="00661996">
        <w:rPr>
          <w:rStyle w:val="StyleBoldUnderline"/>
          <w:highlight w:val="magenta"/>
        </w:rPr>
        <w:t>suspension of Makah whaling</w:t>
      </w:r>
      <w:r w:rsidRPr="00661996">
        <w:rPr>
          <w:rStyle w:val="StyleBoldUnderline"/>
        </w:rPr>
        <w:t xml:space="preserve"> </w:t>
      </w:r>
      <w:r w:rsidRPr="00661996">
        <w:rPr>
          <w:rStyle w:val="StyleBoldUnderline"/>
          <w:highlight w:val="magenta"/>
        </w:rPr>
        <w:t>would be a powerful blow against those who will surely exploit Makah tradition for their own</w:t>
      </w:r>
      <w:r w:rsidRPr="00661996">
        <w:rPr>
          <w:rStyle w:val="StyleBoldUnderline"/>
        </w:rPr>
        <w:t xml:space="preserve"> profit and would bolster the precarious international sanctions that stand between whales and extinction. </w:t>
      </w:r>
      <w:r w:rsidRPr="00661996">
        <w:rPr>
          <w:rStyle w:val="StyleBoldUnderline"/>
          <w:highlight w:val="magenta"/>
        </w:rPr>
        <w:t>The Makah</w:t>
      </w:r>
      <w:r w:rsidRPr="00661996">
        <w:t xml:space="preserve"> should have faith that they </w:t>
      </w:r>
      <w:r w:rsidRPr="00661996">
        <w:rPr>
          <w:rStyle w:val="StyleBoldUnderline"/>
          <w:highlight w:val="magenta"/>
        </w:rPr>
        <w:t>can be a proud culture without killing whales</w:t>
      </w:r>
      <w:r w:rsidRPr="00661996">
        <w:rPr>
          <w:rStyle w:val="StyleBoldUnderline"/>
        </w:rPr>
        <w:t>.</w:t>
      </w:r>
      <w:r w:rsidRPr="00661996">
        <w:t xml:space="preserve"> The whales, on the other hand, may not survive without help from the Makah.</w:t>
      </w:r>
    </w:p>
    <w:p w14:paraId="789874CA" w14:textId="77777777" w:rsidR="00EF74CE" w:rsidRPr="00661996" w:rsidRDefault="00EF74CE" w:rsidP="00EF74CE">
      <w:pPr>
        <w:pStyle w:val="Heading3"/>
      </w:pPr>
      <w:r w:rsidRPr="00661996">
        <w:t>No Solvency</w:t>
      </w:r>
    </w:p>
    <w:p w14:paraId="0BC55D00" w14:textId="77777777" w:rsidR="00EF74CE" w:rsidRPr="00661996" w:rsidRDefault="00EF74CE" w:rsidP="00EF74CE">
      <w:pPr>
        <w:pStyle w:val="Heading4"/>
      </w:pPr>
      <w:r w:rsidRPr="00661996">
        <w:t>Anti-oppression politics fail to decolonize, are coopted, and reinforce cycles of oppression</w:t>
      </w:r>
    </w:p>
    <w:p w14:paraId="2D8D86F8" w14:textId="77777777" w:rsidR="00EF74CE" w:rsidRPr="00661996" w:rsidRDefault="00EF74CE" w:rsidP="00EF74CE">
      <w:r w:rsidRPr="00661996">
        <w:rPr>
          <w:rStyle w:val="StyleStyleBold12pt"/>
        </w:rPr>
        <w:t>Kinsman et al, ND</w:t>
      </w:r>
      <w:r w:rsidRPr="00661996">
        <w:t xml:space="preserve"> </w:t>
      </w:r>
      <w:proofErr w:type="gramStart"/>
      <w:r w:rsidRPr="00661996">
        <w:t>-  a</w:t>
      </w:r>
      <w:proofErr w:type="gramEnd"/>
      <w:r w:rsidRPr="00661996">
        <w:t xml:space="preserve"> Canadian sociologist. He is one of Canada's leading academics on lesbian, gay, bisexual and transgender issues. (Gary, Upping The Anti, “Anti-Oppression Politics in Anti-Capitalist Movements”, </w:t>
      </w:r>
      <w:hyperlink r:id="rId35" w:history="1">
        <w:r w:rsidRPr="00661996">
          <w:rPr>
            <w:rStyle w:val="Hyperlink"/>
            <w:color w:val="auto"/>
          </w:rPr>
          <w:t>http://uppingtheanti.org/journal/article/01-anti-oppression-politics-in-anti-capitalist-movements/)//jk</w:t>
        </w:r>
      </w:hyperlink>
      <w:r w:rsidRPr="00661996">
        <w:t xml:space="preserve"> </w:t>
      </w:r>
    </w:p>
    <w:p w14:paraId="297F93E3" w14:textId="77777777" w:rsidR="00EF74CE" w:rsidRPr="00661996" w:rsidRDefault="00EF74CE" w:rsidP="00EF74CE">
      <w:pPr>
        <w:rPr>
          <w:rStyle w:val="StyleBoldUnderline"/>
        </w:rPr>
      </w:pPr>
      <w:r w:rsidRPr="00661996">
        <w:t xml:space="preserve">In recent years </w:t>
      </w:r>
      <w:r w:rsidRPr="00661996">
        <w:rPr>
          <w:rStyle w:val="StyleBoldUnderline"/>
          <w:highlight w:val="magenta"/>
        </w:rPr>
        <w:t>the rise of the anti-globalization movement has</w:t>
      </w:r>
      <w:r w:rsidRPr="00661996">
        <w:rPr>
          <w:rStyle w:val="StyleBoldUnderline"/>
        </w:rPr>
        <w:t xml:space="preserve"> influenced, and </w:t>
      </w:r>
      <w:r w:rsidRPr="00661996">
        <w:rPr>
          <w:rStyle w:val="StyleBoldUnderline"/>
          <w:highlight w:val="magenta"/>
        </w:rPr>
        <w:t>been influenced by, anti-oppression analyses</w:t>
      </w:r>
      <w:r w:rsidRPr="00661996">
        <w:t xml:space="preserve">, as the movement sought to address the effects of global capitalism on different communities and peoples, and to understand the varied effects of power, privilege and marginalization in individual communities, as well as in national and international contexts. Among social justice activists organizing around anti-oppression politics, many questions have come up as to how to envision and create a transformative politic around issues of racism, sexism, </w:t>
      </w:r>
      <w:proofErr w:type="gramStart"/>
      <w:r w:rsidRPr="00661996">
        <w:t>heterosexism</w:t>
      </w:r>
      <w:proofErr w:type="gramEnd"/>
      <w:r w:rsidRPr="00661996">
        <w:t xml:space="preserve"> and able-ism within an anti-capitalist analysis. The current separation of identity politics from class struggle does not speak to the experiences of marginalized and exploited people in our communities, and we need ways to discuss and organize around the connections between various oppressions and capitalism. As anti-oppression activists, we need to develop a critical discourse that connects the socio-historical contexts of capitalism and class to race, gender, sexuality and ability. To the annoyance of some leftists who argue that capitalism and class form the fundamental basis of all oppression, anti-oppression organizing seeks to understand the connections between racism, sexism, heterosexism, colonialism and class. Anti-oppression politics have the potential to provide a useful antidote to reductionist </w:t>
      </w:r>
      <w:proofErr w:type="gramStart"/>
      <w:r w:rsidRPr="00661996">
        <w:t>perspectives which</w:t>
      </w:r>
      <w:proofErr w:type="gramEnd"/>
      <w:r w:rsidRPr="00661996">
        <w:t xml:space="preserve"> leave out the fundamental roles of patriarchy and racism in determining both capitalism and class relations. But is this happening? Or are </w:t>
      </w:r>
      <w:r w:rsidRPr="00661996">
        <w:rPr>
          <w:rStyle w:val="StyleBoldUnderline"/>
          <w:highlight w:val="magenta"/>
        </w:rPr>
        <w:t>anti-oppression activists</w:t>
      </w:r>
      <w:r w:rsidRPr="00661996">
        <w:rPr>
          <w:rStyle w:val="StyleBoldUnderline"/>
        </w:rPr>
        <w:t xml:space="preserve"> </w:t>
      </w:r>
      <w:r w:rsidRPr="00661996">
        <w:rPr>
          <w:rStyle w:val="StyleBoldUnderline"/>
          <w:highlight w:val="magenta"/>
        </w:rPr>
        <w:t>repeat</w:t>
      </w:r>
      <w:r w:rsidRPr="00661996">
        <w:rPr>
          <w:rStyle w:val="StyleBoldUnderline"/>
        </w:rPr>
        <w:t xml:space="preserve">ing </w:t>
      </w:r>
      <w:r w:rsidRPr="00661996">
        <w:rPr>
          <w:rStyle w:val="StyleBoldUnderline"/>
          <w:highlight w:val="magenta"/>
        </w:rPr>
        <w:t>the same mistakes made</w:t>
      </w:r>
      <w:r w:rsidRPr="00661996">
        <w:rPr>
          <w:rStyle w:val="StyleBoldUnderline"/>
        </w:rPr>
        <w:t xml:space="preserve"> by proponents of identity politics </w:t>
      </w:r>
      <w:r w:rsidRPr="00661996">
        <w:rPr>
          <w:rStyle w:val="StyleBoldUnderline"/>
          <w:highlight w:val="magenta"/>
        </w:rPr>
        <w:t>in the</w:t>
      </w:r>
      <w:r w:rsidRPr="00661996">
        <w:rPr>
          <w:rStyle w:val="StyleBoldUnderline"/>
        </w:rPr>
        <w:t xml:space="preserve"> 19 </w:t>
      </w:r>
      <w:r w:rsidRPr="00661996">
        <w:rPr>
          <w:rStyle w:val="StyleBoldUnderline"/>
          <w:highlight w:val="magenta"/>
        </w:rPr>
        <w:t>60s and</w:t>
      </w:r>
      <w:r w:rsidRPr="00661996">
        <w:rPr>
          <w:rStyle w:val="StyleBoldUnderline"/>
        </w:rPr>
        <w:t xml:space="preserve"> </w:t>
      </w:r>
      <w:r w:rsidRPr="00661996">
        <w:rPr>
          <w:rStyle w:val="StyleBoldUnderline"/>
          <w:highlight w:val="magenta"/>
        </w:rPr>
        <w:t>1970s, and being co-opted</w:t>
      </w:r>
      <w:r w:rsidRPr="00661996">
        <w:rPr>
          <w:rStyle w:val="StyleBoldUnderline"/>
        </w:rPr>
        <w:t xml:space="preserve"> by the claimed multiculturalism </w:t>
      </w:r>
      <w:r w:rsidRPr="00661996">
        <w:t xml:space="preserve">of the Canadian state? </w:t>
      </w:r>
      <w:r w:rsidRPr="00661996">
        <w:rPr>
          <w:rStyle w:val="StyleBoldUnderline"/>
        </w:rPr>
        <w:t xml:space="preserve">Do </w:t>
      </w:r>
      <w:r w:rsidRPr="00661996">
        <w:rPr>
          <w:rStyle w:val="StyleBoldUnderline"/>
          <w:highlight w:val="magenta"/>
        </w:rPr>
        <w:t>anti-oppression politics</w:t>
      </w:r>
      <w:r w:rsidRPr="00661996">
        <w:rPr>
          <w:rStyle w:val="StyleBoldUnderline"/>
        </w:rPr>
        <w:t xml:space="preserve"> </w:t>
      </w:r>
      <w:r w:rsidRPr="00661996">
        <w:t>expand the analysis of radical organizing</w:t>
      </w:r>
      <w:r w:rsidRPr="00661996">
        <w:rPr>
          <w:rStyle w:val="StyleBoldUnderline"/>
        </w:rPr>
        <w:t xml:space="preserve">, or </w:t>
      </w:r>
      <w:r w:rsidRPr="00661996">
        <w:rPr>
          <w:rStyle w:val="StyleBoldUnderline"/>
          <w:highlight w:val="magenta"/>
        </w:rPr>
        <w:t>are</w:t>
      </w:r>
      <w:r w:rsidRPr="00661996">
        <w:rPr>
          <w:rStyle w:val="StyleBoldUnderline"/>
        </w:rPr>
        <w:t xml:space="preserve"> they </w:t>
      </w:r>
      <w:r w:rsidRPr="00661996">
        <w:rPr>
          <w:rStyle w:val="StyleBoldUnderline"/>
          <w:highlight w:val="magenta"/>
        </w:rPr>
        <w:t>merely “reinventing the whee</w:t>
      </w:r>
      <w:r w:rsidRPr="00661996">
        <w:rPr>
          <w:highlight w:val="magenta"/>
        </w:rPr>
        <w:t>l</w:t>
      </w:r>
      <w:r w:rsidRPr="00661996">
        <w:t xml:space="preserve">” by addressing individual behaviors? Can anti-oppression politics provide a model for a multi-faceted analysis that addresses oppression and class exploitation as distinct but nevertheless intimately interrelated social relationships? </w:t>
      </w:r>
      <w:r w:rsidRPr="00661996">
        <w:rPr>
          <w:rStyle w:val="StyleBoldUnderline"/>
        </w:rPr>
        <w:t xml:space="preserve">The dynamics of </w:t>
      </w:r>
      <w:r w:rsidRPr="00661996">
        <w:rPr>
          <w:rStyle w:val="StyleBoldUnderline"/>
          <w:highlight w:val="magenta"/>
        </w:rPr>
        <w:t>anti-oppression politics often reinforce notions of oppression</w:t>
      </w:r>
      <w:r w:rsidRPr="00661996">
        <w:rPr>
          <w:rStyle w:val="StyleBoldUnderline"/>
        </w:rPr>
        <w:t xml:space="preserve"> that we should be trying to debunk. </w:t>
      </w:r>
      <w:r w:rsidRPr="00661996">
        <w:rPr>
          <w:rStyle w:val="StyleBoldUnderline"/>
          <w:highlight w:val="magenta"/>
        </w:rPr>
        <w:t>People of colour</w:t>
      </w:r>
      <w:r w:rsidRPr="00661996">
        <w:rPr>
          <w:rStyle w:val="StyleBoldUnderline"/>
        </w:rPr>
        <w:t xml:space="preserve">, for example, </w:t>
      </w:r>
      <w:r w:rsidRPr="00661996">
        <w:rPr>
          <w:rStyle w:val="StyleBoldUnderline"/>
          <w:highlight w:val="magenta"/>
        </w:rPr>
        <w:t>are often deemed anti-oppression “experts,” and are expected to do anti-oppression work</w:t>
      </w:r>
      <w:r w:rsidRPr="00661996">
        <w:rPr>
          <w:rStyle w:val="StyleBoldUnderline"/>
        </w:rPr>
        <w:t xml:space="preserve"> for primarily white organizations</w:t>
      </w:r>
      <w:r w:rsidRPr="00661996">
        <w:rPr>
          <w:rStyle w:val="StyleBoldUnderline"/>
          <w:highlight w:val="magenta"/>
        </w:rPr>
        <w:t>. What are systemic issues then become problems stemming from individual behaviour, which can lead to the de-politicization or political paralysis of activist groups.</w:t>
      </w:r>
      <w:r w:rsidRPr="00661996">
        <w:t xml:space="preserve"> As </w:t>
      </w:r>
      <w:r w:rsidRPr="00661996">
        <w:rPr>
          <w:rStyle w:val="StyleBoldUnderline"/>
          <w:highlight w:val="magenta"/>
        </w:rPr>
        <w:t>the radical roots of anti-oppression</w:t>
      </w:r>
      <w:r w:rsidRPr="00661996">
        <w:t xml:space="preserve"> in feminist, anti-racist and queer movements </w:t>
      </w:r>
      <w:r w:rsidRPr="00661996">
        <w:rPr>
          <w:rStyle w:val="StyleBoldUnderline"/>
          <w:highlight w:val="magenta"/>
        </w:rPr>
        <w:t>become co-opted</w:t>
      </w:r>
      <w:r w:rsidRPr="00661996">
        <w:t xml:space="preserve">, </w:t>
      </w:r>
      <w:proofErr w:type="gramStart"/>
      <w:r w:rsidRPr="00661996">
        <w:t xml:space="preserve">the education model developed by anti-oppression activists is being taken up </w:t>
      </w:r>
      <w:r w:rsidRPr="00661996">
        <w:rPr>
          <w:rStyle w:val="StyleBoldUnderline"/>
          <w:highlight w:val="magenta"/>
        </w:rPr>
        <w:t>by</w:t>
      </w:r>
      <w:r w:rsidRPr="00661996">
        <w:rPr>
          <w:rStyle w:val="StyleBoldUnderline"/>
        </w:rPr>
        <w:t xml:space="preserve"> mainstream, “</w:t>
      </w:r>
      <w:r w:rsidRPr="00661996">
        <w:rPr>
          <w:rStyle w:val="StyleBoldUnderline"/>
          <w:highlight w:val="magenta"/>
        </w:rPr>
        <w:t>multiculturalist</w:t>
      </w:r>
      <w:r w:rsidRPr="00661996">
        <w:rPr>
          <w:rStyle w:val="StyleBoldUnderline"/>
        </w:rPr>
        <w:t xml:space="preserve">” and liberal </w:t>
      </w:r>
      <w:r w:rsidRPr="00661996">
        <w:rPr>
          <w:rStyle w:val="StyleBoldUnderline"/>
          <w:highlight w:val="magenta"/>
        </w:rPr>
        <w:t>discourses</w:t>
      </w:r>
      <w:proofErr w:type="gramEnd"/>
      <w:r w:rsidRPr="00661996">
        <w:rPr>
          <w:rStyle w:val="StyleBoldUnderline"/>
        </w:rPr>
        <w:t>.</w:t>
      </w:r>
    </w:p>
    <w:p w14:paraId="1E59435C" w14:textId="77777777" w:rsidR="00EF74CE" w:rsidRPr="00661996" w:rsidRDefault="00EF74CE" w:rsidP="00EF74CE">
      <w:pPr>
        <w:rPr>
          <w:rStyle w:val="StyleBoldUnderline"/>
        </w:rPr>
      </w:pPr>
    </w:p>
    <w:p w14:paraId="6179D65E" w14:textId="77777777" w:rsidR="00EF74CE" w:rsidRPr="00661996" w:rsidRDefault="00EF74CE" w:rsidP="00EF74CE">
      <w:pPr>
        <w:pStyle w:val="Heading4"/>
      </w:pPr>
      <w:r w:rsidRPr="00661996">
        <w:t>Tribal oppression can’t be changed absent societal overhaul</w:t>
      </w:r>
    </w:p>
    <w:p w14:paraId="1A21CBF6" w14:textId="77777777" w:rsidR="00EF74CE" w:rsidRPr="00661996" w:rsidRDefault="00EF74CE" w:rsidP="00EF74CE">
      <w:pPr>
        <w:rPr>
          <w:rStyle w:val="StyleStyleBold12pt"/>
          <w:b w:val="0"/>
        </w:rPr>
      </w:pPr>
      <w:r w:rsidRPr="00661996">
        <w:rPr>
          <w:rStyle w:val="StyleStyleBold12pt"/>
        </w:rPr>
        <w:t xml:space="preserve">AC, ND – Anti-caste is a Marxist organization in India (“WHY MARXISTS MUST TAKE UP THE FIGHT AGAINST SPECIAL OPPRESSION”, </w:t>
      </w:r>
      <w:hyperlink r:id="rId36" w:history="1">
        <w:r w:rsidRPr="00661996">
          <w:rPr>
            <w:rStyle w:val="Hyperlink"/>
            <w:color w:val="auto"/>
            <w:sz w:val="26"/>
          </w:rPr>
          <w:t>http://www.anti-caste.org/special-oppression-lenin-marxists-must-fight.html)//jk</w:t>
        </w:r>
      </w:hyperlink>
      <w:r w:rsidRPr="00661996">
        <w:rPr>
          <w:rStyle w:val="StyleStyleBold12pt"/>
        </w:rPr>
        <w:t xml:space="preserve"> </w:t>
      </w:r>
    </w:p>
    <w:p w14:paraId="1D9A60DB" w14:textId="77777777" w:rsidR="00EF74CE" w:rsidRPr="00661996" w:rsidRDefault="00EF74CE" w:rsidP="00EF74CE">
      <w:r w:rsidRPr="00661996">
        <w:t xml:space="preserve">Caste </w:t>
      </w:r>
      <w:r w:rsidRPr="00661996">
        <w:rPr>
          <w:rStyle w:val="StyleBoldUnderline"/>
          <w:highlight w:val="magenta"/>
        </w:rPr>
        <w:t>oppression</w:t>
      </w:r>
      <w:r w:rsidRPr="00661996">
        <w:t xml:space="preserve">, women's oppression, the oppression of religious and national minorities and </w:t>
      </w:r>
      <w:r w:rsidRPr="00661996">
        <w:rPr>
          <w:rStyle w:val="StyleBoldUnderline"/>
          <w:highlight w:val="magenta"/>
        </w:rPr>
        <w:t>of tribals</w:t>
      </w:r>
      <w:r w:rsidRPr="00661996">
        <w:t xml:space="preserve">—these burning social problems </w:t>
      </w:r>
      <w:r w:rsidRPr="00661996">
        <w:rPr>
          <w:rStyle w:val="StyleBoldUnderline"/>
          <w:highlight w:val="magenta"/>
        </w:rPr>
        <w:t>can never be solved amid the enforced scarcity and inequality of a backward capitalist country dominated by imperialism</w:t>
      </w:r>
      <w:r w:rsidRPr="00661996">
        <w:t xml:space="preserve"> such as India. </w:t>
      </w:r>
      <w:r w:rsidRPr="00661996">
        <w:rPr>
          <w:rStyle w:val="StyleBoldUnderline"/>
          <w:highlight w:val="magenta"/>
        </w:rPr>
        <w:t>To sweep away the material</w:t>
      </w:r>
      <w:r w:rsidRPr="00661996">
        <w:rPr>
          <w:rStyle w:val="StyleBoldUnderline"/>
        </w:rPr>
        <w:t xml:space="preserve"> </w:t>
      </w:r>
      <w:r w:rsidRPr="00661996">
        <w:rPr>
          <w:rStyle w:val="StyleBoldUnderline"/>
          <w:highlight w:val="magenta"/>
        </w:rPr>
        <w:t>basis for</w:t>
      </w:r>
      <w:r w:rsidRPr="00661996">
        <w:rPr>
          <w:rStyle w:val="StyleBoldUnderline"/>
        </w:rPr>
        <w:t xml:space="preserve"> each of these forms of</w:t>
      </w:r>
      <w:r w:rsidRPr="00661996">
        <w:t xml:space="preserve"> special </w:t>
      </w:r>
      <w:r w:rsidRPr="00661996">
        <w:rPr>
          <w:rStyle w:val="StyleBoldUnderline"/>
          <w:highlight w:val="magenta"/>
        </w:rPr>
        <w:t>oppression will</w:t>
      </w:r>
      <w:r w:rsidRPr="00661996">
        <w:t xml:space="preserve"> necessarily </w:t>
      </w:r>
      <w:r w:rsidRPr="00661996">
        <w:rPr>
          <w:rStyle w:val="StyleBoldUnderline"/>
          <w:highlight w:val="magenta"/>
        </w:rPr>
        <w:t>take a proletarian</w:t>
      </w:r>
      <w:r w:rsidRPr="00661996">
        <w:rPr>
          <w:rStyle w:val="StyleBoldUnderline"/>
        </w:rPr>
        <w:t xml:space="preserve"> socialist </w:t>
      </w:r>
      <w:r w:rsidRPr="00661996">
        <w:rPr>
          <w:rStyle w:val="StyleBoldUnderline"/>
          <w:highlight w:val="magenta"/>
        </w:rPr>
        <w:t>revolution and its extension into the imperialist countries</w:t>
      </w:r>
      <w:r w:rsidRPr="00661996">
        <w:t>. The fight to liberate those denied social equality under capitalism is therefore not an obstacle to or distraction from revolutionary struggle, as the Stalinized left in India has traditionally claimed, but one of its main motor forces.</w:t>
      </w:r>
    </w:p>
    <w:p w14:paraId="468265C9" w14:textId="77777777" w:rsidR="00EF74CE" w:rsidRPr="00661996" w:rsidRDefault="00EF74CE" w:rsidP="00EF74CE"/>
    <w:p w14:paraId="13879AA7" w14:textId="77777777" w:rsidR="00EF74CE" w:rsidRPr="00661996" w:rsidRDefault="00EF74CE" w:rsidP="00EF74CE"/>
    <w:p w14:paraId="5444A8D9" w14:textId="77777777" w:rsidR="00EF74CE" w:rsidRPr="00661996" w:rsidRDefault="00EF74CE" w:rsidP="00EF74CE">
      <w:pPr>
        <w:pStyle w:val="Heading3"/>
      </w:pPr>
      <w:r w:rsidRPr="00661996">
        <w:t>SQ Solves DeCol</w:t>
      </w:r>
    </w:p>
    <w:p w14:paraId="690E5ECD" w14:textId="77777777" w:rsidR="00EF74CE" w:rsidRPr="00661996" w:rsidRDefault="00EF74CE" w:rsidP="00EF74CE">
      <w:pPr>
        <w:pStyle w:val="Heading4"/>
      </w:pPr>
      <w:r w:rsidRPr="00661996">
        <w:t>Status quo solves decolonization- UN reports ensure tribal protection</w:t>
      </w:r>
    </w:p>
    <w:p w14:paraId="6757D3BC" w14:textId="77777777" w:rsidR="00EF74CE" w:rsidRPr="00661996" w:rsidRDefault="00EF74CE" w:rsidP="00EF74CE">
      <w:r w:rsidRPr="00661996">
        <w:rPr>
          <w:rStyle w:val="StyleStyleBold12pt"/>
        </w:rPr>
        <w:t>Reuters, 12</w:t>
      </w:r>
      <w:r w:rsidRPr="00661996">
        <w:t xml:space="preserve"> – A pretty big news source (“UN official: US must return control of sacred lands to Native Americans”, NBC News</w:t>
      </w:r>
      <w:proofErr w:type="gramStart"/>
      <w:r w:rsidRPr="00661996">
        <w:t>,  5</w:t>
      </w:r>
      <w:proofErr w:type="gramEnd"/>
      <w:r w:rsidRPr="00661996">
        <w:t>/5/12, http://usnews.nbcnews.com/_news/2012/05/05/11551618-un-official-us-must-return-control-of-sacred-lands-to-native-americans?lite) // jk</w:t>
      </w:r>
    </w:p>
    <w:p w14:paraId="2F62B767" w14:textId="77777777" w:rsidR="00EF74CE" w:rsidRPr="00661996" w:rsidRDefault="00EF74CE" w:rsidP="00EF74CE">
      <w:pPr>
        <w:rPr>
          <w:sz w:val="16"/>
        </w:rPr>
      </w:pPr>
      <w:r w:rsidRPr="00661996">
        <w:rPr>
          <w:rStyle w:val="StyleBoldUnderline"/>
          <w:highlight w:val="magenta"/>
        </w:rPr>
        <w:t>The United States must</w:t>
      </w:r>
      <w:r w:rsidRPr="00661996">
        <w:rPr>
          <w:rStyle w:val="StyleBoldUnderline"/>
        </w:rPr>
        <w:t xml:space="preserve"> do more to heal the wounds of indigenous peoples caused by more than a century of oppression, including </w:t>
      </w:r>
      <w:r w:rsidRPr="00661996">
        <w:rPr>
          <w:rStyle w:val="StyleBoldUnderline"/>
          <w:highlight w:val="magenta"/>
        </w:rPr>
        <w:t>restor</w:t>
      </w:r>
      <w:r w:rsidRPr="00661996">
        <w:rPr>
          <w:rStyle w:val="StyleBoldUnderline"/>
        </w:rPr>
        <w:t xml:space="preserve">ing </w:t>
      </w:r>
      <w:r w:rsidRPr="00661996">
        <w:rPr>
          <w:rStyle w:val="StyleBoldUnderline"/>
          <w:highlight w:val="magenta"/>
        </w:rPr>
        <w:t>control over lands Native Americans consider to be sacred,</w:t>
      </w:r>
      <w:r w:rsidRPr="00661996">
        <w:rPr>
          <w:rStyle w:val="StyleBoldUnderline"/>
        </w:rPr>
        <w:t xml:space="preserve"> </w:t>
      </w:r>
      <w:r w:rsidRPr="00661996">
        <w:rPr>
          <w:rStyle w:val="StyleBoldUnderline"/>
          <w:highlight w:val="magenta"/>
        </w:rPr>
        <w:t>according to a U.N.</w:t>
      </w:r>
      <w:r w:rsidRPr="00661996">
        <w:rPr>
          <w:rStyle w:val="StyleBoldUnderline"/>
        </w:rPr>
        <w:t xml:space="preserve"> human rights </w:t>
      </w:r>
      <w:r w:rsidRPr="00661996">
        <w:rPr>
          <w:rStyle w:val="StyleBoldUnderline"/>
          <w:highlight w:val="magenta"/>
        </w:rPr>
        <w:t>investigator</w:t>
      </w:r>
      <w:r w:rsidRPr="00661996">
        <w:rPr>
          <w:sz w:val="16"/>
        </w:rPr>
        <w:t xml:space="preserve">. James Anaya, the U.N. special rapporteur on the rights of indigenous peoples, just completed a 12-day visit to the United States where he met with representatives of indigenous peoples in the District of Columbia, Arizona, Alaska, Oregon, Washington State, South Dakota, and Oklahoma. He also met with U.S. government officials. "I have heard stories that make evident the profound hurt that indigenous peoples continue to feel because of the history of oppression they have faced," </w:t>
      </w:r>
      <w:r w:rsidRPr="00661996">
        <w:rPr>
          <w:rStyle w:val="StyleBoldUnderline"/>
        </w:rPr>
        <w:t>Anaya said in a statement issued by the U.N. human rights office in Geneva Friday. That oppression, he said, has included the seizure of lands and resources</w:t>
      </w:r>
      <w:r w:rsidRPr="00661996">
        <w:rPr>
          <w:sz w:val="16"/>
        </w:rPr>
        <w:t xml:space="preserve">, the removal of children from their families and communities, the loss of languages, </w:t>
      </w:r>
      <w:r w:rsidRPr="00661996">
        <w:rPr>
          <w:rStyle w:val="StyleBoldUnderline"/>
        </w:rPr>
        <w:t>violation of treaties, and brutality,</w:t>
      </w:r>
      <w:r w:rsidRPr="00661996">
        <w:rPr>
          <w:sz w:val="16"/>
        </w:rPr>
        <w:t xml:space="preserve"> all grounded in racial discrimination. Anaya welcomed the U.S. decision to endorse the U.N. Declaration on the Rights of Indigenous Peoples in 2010 and other steps the government has taken, but said more was needed. 'History of oppression' </w:t>
      </w:r>
      <w:r w:rsidRPr="00661996">
        <w:rPr>
          <w:rStyle w:val="StyleBoldUnderline"/>
        </w:rPr>
        <w:t xml:space="preserve">His </w:t>
      </w:r>
      <w:r w:rsidRPr="00661996">
        <w:rPr>
          <w:rStyle w:val="StyleBoldUnderline"/>
          <w:highlight w:val="magenta"/>
        </w:rPr>
        <w:t>findings will be included in a final report submitted to the U.N. Human Rights Council</w:t>
      </w:r>
      <w:r w:rsidRPr="00661996">
        <w:rPr>
          <w:rStyle w:val="StyleBoldUnderline"/>
        </w:rPr>
        <w:t>.</w:t>
      </w:r>
      <w:r w:rsidRPr="00661996">
        <w:rPr>
          <w:sz w:val="16"/>
        </w:rPr>
        <w:t xml:space="preserve"> While not binding, </w:t>
      </w:r>
      <w:r w:rsidRPr="00661996">
        <w:rPr>
          <w:rStyle w:val="StyleBoldUnderline"/>
          <w:highlight w:val="magenta"/>
        </w:rPr>
        <w:t>the recommendations carry moral weight that can influence governments</w:t>
      </w:r>
      <w:r w:rsidRPr="00661996">
        <w:rPr>
          <w:sz w:val="16"/>
        </w:rPr>
        <w:t xml:space="preserve">. "It is clear that this history does not just blemish the past, but translates into present day disadvantage for indigenous peoples in the country," Anaya said. "There have still not been adequate measures of reconciliation to overcome the persistent legacies of the history of oppression, and that there is still much healing that needs to be done," he said. Game hunt for sacred white buffaloes riles Native groups In Alaska and the Pacific Northwest, where some Native Americans depend on hunting and fishing, Anaya said tribes face "ever-greater threats ... due to a growing surge of competing interests, and in some cases incompatible extractive activities, over these lands and resources." "In Alaska, indigenous peoples complain about a complex and overly restrictive state regulatory apparatus that impedes their access to subsistence resources (fish and wildlife)," he said. Native American tribe gets permit to kill bald eagles Mining for natural resources in parts of the country has also caused serious problems for indigenous peoples. "Past uncontrolled and irresponsible extractive activities, including uranium mining in the Southwest, have resulted in the contamination of indigenous peoples' water sources and other resources, and in numerous documented negative health effects among Native Americans," he said. Mount Rushmore He said </w:t>
      </w:r>
      <w:r w:rsidRPr="00661996">
        <w:rPr>
          <w:rStyle w:val="StyleBoldUnderline"/>
          <w:highlight w:val="magenta"/>
        </w:rPr>
        <w:t>indigenous peoples feel they have too little control over geographic regions</w:t>
      </w:r>
      <w:r w:rsidRPr="00661996">
        <w:rPr>
          <w:rStyle w:val="StyleBoldUnderline"/>
        </w:rPr>
        <w:t xml:space="preserve"> considered sacred to them, like the San Francisco Peaks in Arizona and the Black Hills in South Dakota. </w:t>
      </w:r>
      <w:r w:rsidRPr="00661996">
        <w:rPr>
          <w:rStyle w:val="StyleBoldUnderline"/>
          <w:highlight w:val="magenta"/>
        </w:rPr>
        <w:t>Anaya suggested such lands should be returned to Native peoples</w:t>
      </w:r>
      <w:r w:rsidRPr="00661996">
        <w:rPr>
          <w:sz w:val="16"/>
        </w:rPr>
        <w:t xml:space="preserve">. "Securing the rights of indigenous peoples to their lands is of central importance to indigenous peoples' socioeconomic development, self-determination, and cultural integrity," Anaya said. </w:t>
      </w:r>
      <w:r w:rsidRPr="00661996">
        <w:rPr>
          <w:rStyle w:val="StyleBoldUnderline"/>
        </w:rPr>
        <w:t>"</w:t>
      </w:r>
      <w:r w:rsidRPr="00661996">
        <w:rPr>
          <w:rStyle w:val="StyleBoldUnderline"/>
          <w:highlight w:val="magenta"/>
        </w:rPr>
        <w:t>Continued efforts to</w:t>
      </w:r>
      <w:r w:rsidRPr="00661996">
        <w:rPr>
          <w:rStyle w:val="StyleBoldUnderline"/>
        </w:rPr>
        <w:t xml:space="preserve"> resolve, clarify, and </w:t>
      </w:r>
      <w:r w:rsidRPr="00661996">
        <w:rPr>
          <w:rStyle w:val="StyleBoldUnderline"/>
          <w:highlight w:val="magenta"/>
        </w:rPr>
        <w:t>strengthen the protection of indigenous lands, resources, and sacred sites should be made,"</w:t>
      </w:r>
      <w:r w:rsidRPr="00661996">
        <w:rPr>
          <w:sz w:val="16"/>
        </w:rPr>
        <w:t xml:space="preserve"> he added. How genocide wiped out a Native American population Mount Rushmore, a popular tourist attraction, is located in the Black Hills, which the Sioux </w:t>
      </w:r>
      <w:proofErr w:type="gramStart"/>
      <w:r w:rsidRPr="00661996">
        <w:rPr>
          <w:sz w:val="16"/>
        </w:rPr>
        <w:t>tribe consider</w:t>
      </w:r>
      <w:proofErr w:type="gramEnd"/>
      <w:r w:rsidRPr="00661996">
        <w:rPr>
          <w:sz w:val="16"/>
        </w:rPr>
        <w:t xml:space="preserve"> to be sacred and have territorial claims to based on an 1868 treaty. Shortly after that treaty was signed, gold was discovered in the region. U.S. Congress eventually passed a law taking over the land. The U.S. Supreme Court ruled in 1980 that the seizure of the land was illegal and ordered the government to pay compensation. But the Sioux rejected the money and has continued to demand the return of the now public lands. Anaya said he </w:t>
      </w:r>
      <w:proofErr w:type="gramStart"/>
      <w:r w:rsidRPr="00661996">
        <w:rPr>
          <w:sz w:val="16"/>
        </w:rPr>
        <w:t>will</w:t>
      </w:r>
      <w:proofErr w:type="gramEnd"/>
      <w:r w:rsidRPr="00661996">
        <w:rPr>
          <w:sz w:val="16"/>
        </w:rPr>
        <w:t xml:space="preserve"> make specific recommendations on these and other issues in a full report later this year. </w:t>
      </w:r>
    </w:p>
    <w:p w14:paraId="7922B7AA" w14:textId="77777777" w:rsidR="00EF74CE" w:rsidRPr="00661996" w:rsidRDefault="00EF74CE" w:rsidP="00EF74CE">
      <w:pPr>
        <w:pStyle w:val="Heading3"/>
      </w:pPr>
      <w:r w:rsidRPr="00661996">
        <w:t>SQ Solves Whaling</w:t>
      </w:r>
    </w:p>
    <w:p w14:paraId="43ECFF60" w14:textId="77777777" w:rsidR="00EF74CE" w:rsidRPr="00661996" w:rsidRDefault="00EF74CE" w:rsidP="00EF74CE">
      <w:pPr>
        <w:pStyle w:val="Heading4"/>
      </w:pPr>
      <w:r w:rsidRPr="00661996">
        <w:t>Status quo solves legal barriers to whaling</w:t>
      </w:r>
    </w:p>
    <w:p w14:paraId="760DE136" w14:textId="77777777" w:rsidR="00EF74CE" w:rsidRPr="00661996" w:rsidRDefault="00EF74CE" w:rsidP="00EF74CE">
      <w:pPr>
        <w:rPr>
          <w:rStyle w:val="StyleStyleBold12pt"/>
          <w:b w:val="0"/>
          <w:sz w:val="20"/>
        </w:rPr>
      </w:pPr>
      <w:r w:rsidRPr="00661996">
        <w:rPr>
          <w:rStyle w:val="StyleStyleBold12pt"/>
        </w:rPr>
        <w:t xml:space="preserve">Schabner, ND </w:t>
      </w:r>
      <w:r w:rsidRPr="00661996">
        <w:rPr>
          <w:rStyle w:val="StyleStyleBold12pt"/>
          <w:sz w:val="20"/>
        </w:rPr>
        <w:t>– Reporter For ABC News (Dean, Evidence appears to be from 2002 but the website doesn’t specify, “Save The whales, kill a culture?</w:t>
      </w:r>
      <w:proofErr w:type="gramStart"/>
      <w:r w:rsidRPr="00661996">
        <w:rPr>
          <w:rStyle w:val="StyleStyleBold12pt"/>
          <w:sz w:val="20"/>
        </w:rPr>
        <w:t>”,</w:t>
      </w:r>
      <w:proofErr w:type="gramEnd"/>
      <w:r w:rsidRPr="00661996">
        <w:rPr>
          <w:rStyle w:val="StyleStyleBold12pt"/>
          <w:sz w:val="20"/>
        </w:rPr>
        <w:t xml:space="preserve"> </w:t>
      </w:r>
      <w:hyperlink r:id="rId37" w:history="1">
        <w:r w:rsidRPr="00661996">
          <w:rPr>
            <w:rStyle w:val="Hyperlink"/>
            <w:color w:val="auto"/>
            <w:sz w:val="20"/>
          </w:rPr>
          <w:t>http://abcnews.go.com/US/story?id=90125&amp;page=1)//jk</w:t>
        </w:r>
      </w:hyperlink>
      <w:r w:rsidRPr="00661996">
        <w:rPr>
          <w:rStyle w:val="StyleStyleBold12pt"/>
          <w:sz w:val="20"/>
        </w:rPr>
        <w:t xml:space="preserve"> </w:t>
      </w:r>
    </w:p>
    <w:p w14:paraId="0D85BE92" w14:textId="77777777" w:rsidR="00EF74CE" w:rsidRPr="00661996" w:rsidRDefault="00EF74CE" w:rsidP="00EF74CE">
      <w:pPr>
        <w:rPr>
          <w:rStyle w:val="StyleBoldUnderline"/>
        </w:rPr>
      </w:pPr>
      <w:r w:rsidRPr="00661996">
        <w:rPr>
          <w:rStyle w:val="StyleBoldUnderline"/>
          <w:highlight w:val="magenta"/>
        </w:rPr>
        <w:t>The Makah may be nearing the end of their legal fight</w:t>
      </w:r>
      <w:r w:rsidRPr="00661996">
        <w:t>, though. On May 17</w:t>
      </w:r>
      <w:r w:rsidRPr="00661996">
        <w:rPr>
          <w:highlight w:val="magenta"/>
        </w:rPr>
        <w:t xml:space="preserve">, </w:t>
      </w:r>
      <w:r w:rsidRPr="00661996">
        <w:rPr>
          <w:rStyle w:val="StyleBoldUnderline"/>
          <w:highlight w:val="magenta"/>
        </w:rPr>
        <w:t>a federal judge</w:t>
      </w:r>
      <w:r w:rsidRPr="00661996">
        <w:t xml:space="preserve"> in Tacoma, Wash., </w:t>
      </w:r>
      <w:r w:rsidRPr="00661996">
        <w:rPr>
          <w:rStyle w:val="StyleBoldUnderline"/>
          <w:highlight w:val="magenta"/>
        </w:rPr>
        <w:t>refused to</w:t>
      </w:r>
      <w:r w:rsidRPr="00661996">
        <w:rPr>
          <w:rStyle w:val="StyleBoldUnderline"/>
        </w:rPr>
        <w:t xml:space="preserve"> issue a restraining order to </w:t>
      </w:r>
      <w:r w:rsidRPr="00661996">
        <w:rPr>
          <w:rStyle w:val="StyleBoldUnderline"/>
          <w:highlight w:val="magenta"/>
        </w:rPr>
        <w:t>stop the Makah from whaling until a decision is reached in the animal rights groups' lawsuit</w:t>
      </w:r>
      <w:r w:rsidRPr="00661996">
        <w:t xml:space="preserve"> against the National Oceanic and Atmospheric Administration and the National Marine Fisheries Service, and the Commerce Department — agencies that cleared the way for the tribe to resume the hunt. In the suit, the groups claim that the agencies did not do a thorough job of assessing the potential impact of Makah whaling — both on the whale population and on public safety, because of the risk of stray bullets as the whalers try to shoot their prey. Judge </w:t>
      </w:r>
      <w:r w:rsidRPr="00661996">
        <w:rPr>
          <w:rStyle w:val="StyleBoldUnderline"/>
        </w:rPr>
        <w:t xml:space="preserve">Franklin </w:t>
      </w:r>
      <w:r w:rsidRPr="00661996">
        <w:rPr>
          <w:rStyle w:val="StyleBoldUnderline"/>
          <w:highlight w:val="magenta"/>
        </w:rPr>
        <w:t>Burgess said</w:t>
      </w:r>
      <w:r w:rsidRPr="00661996">
        <w:rPr>
          <w:rStyle w:val="StyleBoldUnderline"/>
        </w:rPr>
        <w:t xml:space="preserve"> in his ruling </w:t>
      </w:r>
      <w:r w:rsidRPr="00661996">
        <w:rPr>
          <w:rStyle w:val="StyleBoldUnderline"/>
          <w:highlight w:val="magenta"/>
        </w:rPr>
        <w:t>that the lawsuit is unlikely to succeed</w:t>
      </w:r>
      <w:r w:rsidRPr="00661996">
        <w:rPr>
          <w:rStyle w:val="StyleBoldUnderline"/>
        </w:rPr>
        <w:t>,</w:t>
      </w:r>
      <w:r w:rsidRPr="00661996">
        <w:t xml:space="preserve"> since there is no evidence that the Makah hunt will have any impact, other than the "aesthetic, emotional" effect on the animal rights groups. Five days after the judge's ruling, the animal rights groups said they would appeal. </w:t>
      </w:r>
      <w:r w:rsidRPr="00661996">
        <w:rPr>
          <w:rStyle w:val="StyleBoldUnderline"/>
          <w:highlight w:val="magenta"/>
        </w:rPr>
        <w:t>Another potential obstacle</w:t>
      </w:r>
      <w:r w:rsidRPr="00661996">
        <w:rPr>
          <w:rStyle w:val="StyleBoldUnderline"/>
        </w:rPr>
        <w:t xml:space="preserve"> to the Makah resuming their hunt </w:t>
      </w:r>
      <w:r w:rsidRPr="00661996">
        <w:rPr>
          <w:rStyle w:val="StyleBoldUnderline"/>
          <w:highlight w:val="magenta"/>
        </w:rPr>
        <w:t>was removed</w:t>
      </w:r>
      <w:r w:rsidRPr="00661996">
        <w:rPr>
          <w:rStyle w:val="StyleBoldUnderline"/>
        </w:rPr>
        <w:t xml:space="preserve"> Friday </w:t>
      </w:r>
      <w:r w:rsidRPr="00661996">
        <w:rPr>
          <w:rStyle w:val="StyleBoldUnderline"/>
          <w:highlight w:val="magenta"/>
        </w:rPr>
        <w:t>when the I</w:t>
      </w:r>
      <w:r w:rsidRPr="00661996">
        <w:t>nternational</w:t>
      </w:r>
      <w:r w:rsidRPr="00661996">
        <w:rPr>
          <w:rStyle w:val="StyleBoldUnderline"/>
        </w:rPr>
        <w:t xml:space="preserve"> </w:t>
      </w:r>
      <w:r w:rsidRPr="00661996">
        <w:rPr>
          <w:rStyle w:val="StyleBoldUnderline"/>
          <w:highlight w:val="magenta"/>
        </w:rPr>
        <w:t>W</w:t>
      </w:r>
      <w:r w:rsidRPr="00661996">
        <w:t>haling</w:t>
      </w:r>
      <w:r w:rsidRPr="00661996">
        <w:rPr>
          <w:rStyle w:val="StyleBoldUnderline"/>
        </w:rPr>
        <w:t xml:space="preserve"> </w:t>
      </w:r>
      <w:r w:rsidRPr="00661996">
        <w:rPr>
          <w:rStyle w:val="StyleBoldUnderline"/>
          <w:highlight w:val="magenta"/>
        </w:rPr>
        <w:t>C</w:t>
      </w:r>
      <w:r w:rsidRPr="00661996">
        <w:t>ommission</w:t>
      </w:r>
      <w:r w:rsidRPr="00661996">
        <w:rPr>
          <w:rStyle w:val="StyleBoldUnderline"/>
        </w:rPr>
        <w:t xml:space="preserve">, meeting in Shimonoseki, Japan, </w:t>
      </w:r>
      <w:r w:rsidRPr="00661996">
        <w:rPr>
          <w:rStyle w:val="StyleBoldUnderline"/>
          <w:highlight w:val="magenta"/>
        </w:rPr>
        <w:t>approved a U.S. request to allow the tribe to kill four gray whales a year</w:t>
      </w:r>
      <w:r w:rsidRPr="00661996">
        <w:rPr>
          <w:rStyle w:val="StyleBoldUnderline"/>
        </w:rPr>
        <w:t xml:space="preserve"> </w:t>
      </w:r>
      <w:r w:rsidRPr="00661996">
        <w:rPr>
          <w:rStyle w:val="StyleBoldUnderline"/>
          <w:highlight w:val="magenta"/>
        </w:rPr>
        <w:t>— in a re-vote after the proposal was voted down</w:t>
      </w:r>
      <w:r w:rsidRPr="00661996">
        <w:rPr>
          <w:rStyle w:val="StyleBoldUnderline"/>
        </w:rPr>
        <w:t xml:space="preserve"> on Thursday. The commission turned down another request by the United States to allow Eskimos to take 55 bowhead whales over five years, and one from Russia to allow the Chukotka to hunt 120 whales per year. The Eskimo tribes and the Chukotka both depend on whale as a major food source. According to some observers, the vote to deny the requests was orchestrated by Japan in retaliation for international efforts to maintain the commercial whaling moratorium imposed on Japanese coastal communities.</w:t>
      </w:r>
    </w:p>
    <w:p w14:paraId="5EEC9485" w14:textId="77777777" w:rsidR="00EF74CE" w:rsidRPr="00661996" w:rsidRDefault="00EF74CE" w:rsidP="00EF74CE">
      <w:pPr>
        <w:rPr>
          <w:rStyle w:val="StyleBoldUnderline"/>
        </w:rPr>
      </w:pPr>
    </w:p>
    <w:p w14:paraId="350A95F9" w14:textId="77777777" w:rsidR="00EF74CE" w:rsidRPr="00661996" w:rsidRDefault="00EF74CE" w:rsidP="00EF74CE">
      <w:pPr>
        <w:pStyle w:val="Heading4"/>
      </w:pPr>
      <w:r w:rsidRPr="00661996">
        <w:t>Status quo solves Makah Whaling</w:t>
      </w:r>
    </w:p>
    <w:p w14:paraId="72283B42" w14:textId="77777777" w:rsidR="00EF74CE" w:rsidRPr="00661996" w:rsidRDefault="00EF74CE" w:rsidP="00EF74CE">
      <w:pPr>
        <w:rPr>
          <w:rStyle w:val="StyleStyleBold12pt"/>
          <w:b w:val="0"/>
        </w:rPr>
      </w:pPr>
      <w:r w:rsidRPr="00661996">
        <w:rPr>
          <w:rStyle w:val="StyleStyleBold12pt"/>
        </w:rPr>
        <w:t xml:space="preserve">AP, 5/18/14 – Associated Press (Spokesman, </w:t>
      </w:r>
      <w:hyperlink r:id="rId38" w:history="1">
        <w:r w:rsidRPr="00661996">
          <w:rPr>
            <w:rStyle w:val="Hyperlink"/>
            <w:color w:val="auto"/>
            <w:sz w:val="26"/>
          </w:rPr>
          <w:t>http://www.spokesman.com/stories/2014/may/18/makah-tribe-marked-last-whale-hunt-on-saturday/</w:t>
        </w:r>
      </w:hyperlink>
      <w:r w:rsidRPr="00661996">
        <w:rPr>
          <w:rStyle w:val="StyleStyleBold12pt"/>
        </w:rPr>
        <w:t>, “Makah Tribe marked last whale hunt on Saturday”)//jk</w:t>
      </w:r>
    </w:p>
    <w:p w14:paraId="0C764FF6" w14:textId="77777777" w:rsidR="00EF74CE" w:rsidRPr="00661996" w:rsidRDefault="00EF74CE" w:rsidP="00EF74CE">
      <w:pPr>
        <w:rPr>
          <w:rStyle w:val="StyleBoldUnderline"/>
        </w:rPr>
      </w:pPr>
      <w:r w:rsidRPr="00661996">
        <w:t>Meanwhile</w:t>
      </w:r>
      <w:r w:rsidRPr="00661996">
        <w:rPr>
          <w:rStyle w:val="StyleBoldUnderline"/>
        </w:rPr>
        <w:t xml:space="preserve">, federal </w:t>
      </w:r>
      <w:r w:rsidRPr="00661996">
        <w:rPr>
          <w:rStyle w:val="StyleBoldUnderline"/>
          <w:highlight w:val="magenta"/>
        </w:rPr>
        <w:t>officials are in the process of finalizing an environmental review that could lead to another hunt</w:t>
      </w:r>
      <w:r w:rsidRPr="00661996">
        <w:rPr>
          <w:highlight w:val="magenta"/>
        </w:rPr>
        <w:t>,</w:t>
      </w:r>
      <w:r w:rsidRPr="00661996">
        <w:t xml:space="preserve"> the Daily News reported. The tribe is currently seeking authorization from the National Oceanic and Atmospheric Administration Fisheries agency under the Marine Mammal Protection Act to hunt gray whales for subsistence purposes. In 2012, NOAA scrapped a 2008 draft environmental impact statement of Makah whaling and began a new draft environmental impact statement, after new scientific information found that a group of gray whales that frequents the Washington coast may be different than the 20,000 whales that migrate past the state each year on their way between Alaskan and Mexican waters. Donna Darm, associate deputy administrator for the NOAA’s west region, said </w:t>
      </w:r>
      <w:r w:rsidRPr="00661996">
        <w:rPr>
          <w:rStyle w:val="StyleBoldUnderline"/>
          <w:highlight w:val="magenta"/>
        </w:rPr>
        <w:t>a new statement</w:t>
      </w:r>
      <w:r w:rsidRPr="00661996">
        <w:rPr>
          <w:rStyle w:val="StyleBoldUnderline"/>
        </w:rPr>
        <w:t xml:space="preserve"> incorporating that information </w:t>
      </w:r>
      <w:r w:rsidRPr="00661996">
        <w:rPr>
          <w:rStyle w:val="StyleBoldUnderline"/>
          <w:highlight w:val="magenta"/>
        </w:rPr>
        <w:t>should be ready for public review by the fall</w:t>
      </w:r>
      <w:r w:rsidRPr="00661996">
        <w:rPr>
          <w:rStyle w:val="StyleBoldUnderline"/>
        </w:rPr>
        <w:t>.</w:t>
      </w:r>
      <w:r w:rsidRPr="00661996">
        <w:t xml:space="preserve"> “There’s been a lot of new science that we received since the 2008 draft,” Darm told the Daily News on Thursday. </w:t>
      </w:r>
      <w:r w:rsidRPr="00661996">
        <w:rPr>
          <w:rStyle w:val="StyleBoldUnderline"/>
          <w:highlight w:val="magenta"/>
        </w:rPr>
        <w:t>That information will not</w:t>
      </w:r>
      <w:r w:rsidRPr="00661996">
        <w:rPr>
          <w:rStyle w:val="StyleBoldUnderline"/>
        </w:rPr>
        <w:t xml:space="preserve"> necessarily </w:t>
      </w:r>
      <w:r w:rsidRPr="00661996">
        <w:rPr>
          <w:rStyle w:val="StyleBoldUnderline"/>
          <w:highlight w:val="magenta"/>
        </w:rPr>
        <w:t>affect the tribe’s hunt, but it</w:t>
      </w:r>
      <w:r w:rsidRPr="00661996">
        <w:rPr>
          <w:rStyle w:val="StyleBoldUnderline"/>
        </w:rPr>
        <w:t xml:space="preserve"> </w:t>
      </w:r>
      <w:r w:rsidRPr="00661996">
        <w:rPr>
          <w:rStyle w:val="StyleBoldUnderline"/>
          <w:highlight w:val="magenta"/>
        </w:rPr>
        <w:t>will require that</w:t>
      </w:r>
      <w:r w:rsidRPr="00661996">
        <w:rPr>
          <w:rStyle w:val="StyleBoldUnderline"/>
        </w:rPr>
        <w:t xml:space="preserve"> tribal </w:t>
      </w:r>
      <w:r w:rsidRPr="00661996">
        <w:rPr>
          <w:rStyle w:val="StyleBoldUnderline"/>
          <w:highlight w:val="magenta"/>
        </w:rPr>
        <w:t>hunters carefully identify</w:t>
      </w:r>
      <w:r w:rsidRPr="00661996">
        <w:rPr>
          <w:rStyle w:val="StyleBoldUnderline"/>
        </w:rPr>
        <w:t xml:space="preserve"> what group any future </w:t>
      </w:r>
      <w:r w:rsidRPr="00661996">
        <w:rPr>
          <w:rStyle w:val="StyleBoldUnderline"/>
          <w:highlight w:val="magenta"/>
        </w:rPr>
        <w:t>whales</w:t>
      </w:r>
      <w:r w:rsidRPr="00661996">
        <w:rPr>
          <w:rStyle w:val="StyleBoldUnderline"/>
        </w:rPr>
        <w:t xml:space="preserve"> they take come from, </w:t>
      </w:r>
      <w:r w:rsidRPr="00661996">
        <w:t xml:space="preserve">according to the Daily News. Whaling is a centuries-old tradition for the tribe at the tip of Washington’s Olympic Peninsula. </w:t>
      </w:r>
      <w:r w:rsidRPr="00661996">
        <w:rPr>
          <w:rStyle w:val="StyleBoldUnderline"/>
          <w:highlight w:val="magenta"/>
        </w:rPr>
        <w:t>The Makah are guaranteed whaling rights</w:t>
      </w:r>
      <w:r w:rsidRPr="00661996">
        <w:rPr>
          <w:rStyle w:val="StyleBoldUnderline"/>
        </w:rPr>
        <w:t xml:space="preserve"> under their 1855 treaty with the U.S. For centuries, the Makah hunted gray whales but stopped hunting in the 1920s after </w:t>
      </w:r>
      <w:proofErr w:type="gramStart"/>
      <w:r w:rsidRPr="00661996">
        <w:rPr>
          <w:rStyle w:val="StyleBoldUnderline"/>
        </w:rPr>
        <w:t>the grays were decimated by commercial whaling</w:t>
      </w:r>
      <w:proofErr w:type="gramEnd"/>
      <w:r w:rsidRPr="00661996">
        <w:rPr>
          <w:rStyle w:val="StyleBoldUnderline"/>
        </w:rPr>
        <w:t xml:space="preserve">. The tribe sought to resume whaling after </w:t>
      </w:r>
      <w:r w:rsidRPr="00661996">
        <w:rPr>
          <w:rStyle w:val="StyleBoldUnderline"/>
          <w:highlight w:val="magenta"/>
        </w:rPr>
        <w:t>gray whales were removed from the federal endangered species list in 1994. The Makah applied in 1995 to again exercise its treaty right to hunt whales, and it killed a</w:t>
      </w:r>
      <w:r w:rsidRPr="00661996">
        <w:rPr>
          <w:rStyle w:val="StyleBoldUnderline"/>
        </w:rPr>
        <w:t xml:space="preserve"> 30-foot gray </w:t>
      </w:r>
      <w:r w:rsidRPr="00661996">
        <w:rPr>
          <w:rStyle w:val="StyleBoldUnderline"/>
          <w:highlight w:val="magenta"/>
        </w:rPr>
        <w:t>whale</w:t>
      </w:r>
      <w:r w:rsidRPr="00661996">
        <w:rPr>
          <w:rStyle w:val="StyleBoldUnderline"/>
        </w:rPr>
        <w:t xml:space="preserve"> during a hunt 15 years ago.</w:t>
      </w:r>
    </w:p>
    <w:p w14:paraId="31E642F2" w14:textId="77777777" w:rsidR="00EF74CE" w:rsidRPr="00661996" w:rsidRDefault="00EF74CE" w:rsidP="00EF74CE">
      <w:pPr>
        <w:pStyle w:val="Heading3"/>
      </w:pPr>
      <w:r w:rsidRPr="00661996">
        <w:t>They Do it for money</w:t>
      </w:r>
    </w:p>
    <w:p w14:paraId="69A308B1" w14:textId="77777777" w:rsidR="00EF74CE" w:rsidRPr="00661996" w:rsidRDefault="00EF74CE" w:rsidP="00EF74CE"/>
    <w:p w14:paraId="2E9152C8" w14:textId="77777777" w:rsidR="00EF74CE" w:rsidRPr="00661996" w:rsidRDefault="00EF74CE" w:rsidP="00EF74CE">
      <w:pPr>
        <w:pStyle w:val="Heading4"/>
      </w:pPr>
      <w:r w:rsidRPr="00661996">
        <w:t xml:space="preserve">Whaling isn’t cultural, it’s monetary </w:t>
      </w:r>
    </w:p>
    <w:p w14:paraId="18218C63" w14:textId="77777777" w:rsidR="00EF74CE" w:rsidRPr="00661996" w:rsidRDefault="00EF74CE" w:rsidP="00EF74CE">
      <w:pPr>
        <w:rPr>
          <w:rStyle w:val="StyleStyleBold12pt"/>
          <w:b w:val="0"/>
        </w:rPr>
      </w:pPr>
      <w:r w:rsidRPr="00661996">
        <w:rPr>
          <w:rStyle w:val="StyleStyleBold12pt"/>
        </w:rPr>
        <w:t>Blow, 98 – Contributor for Mother Jones (Richard, Mother Jones, “The Great American Whale Hunt”, September/October, http://www.motherjones.com/politics/1998/09/great-american-whale-hunt)//jk</w:t>
      </w:r>
    </w:p>
    <w:p w14:paraId="5A13819D" w14:textId="77777777" w:rsidR="00EF74CE" w:rsidRPr="00661996" w:rsidRDefault="00EF74CE" w:rsidP="00EF74CE">
      <w:r w:rsidRPr="00661996">
        <w:t xml:space="preserve">The tribal council pointed to an 1855 treaty in which the Makah ceded thousands of acres of land to the United States but explicitly retained the right to whale -- the only American Indian tribe to possess that right. "We had our treaty," says John McCarty, the former executive director of the tribe's whaling commission. "And our treaty gives us the right to whale." </w:t>
      </w:r>
      <w:r w:rsidRPr="00661996">
        <w:rPr>
          <w:rStyle w:val="StyleBoldUnderline"/>
        </w:rPr>
        <w:t xml:space="preserve">Noting that </w:t>
      </w:r>
      <w:r w:rsidRPr="00661996">
        <w:rPr>
          <w:rStyle w:val="StyleBoldUnderline"/>
          <w:highlight w:val="magenta"/>
        </w:rPr>
        <w:t>whale meat is a delicacy in Japan, Greene told tribal leaders</w:t>
      </w:r>
      <w:r w:rsidRPr="00661996">
        <w:rPr>
          <w:rStyle w:val="StyleBoldUnderline"/>
        </w:rPr>
        <w:t xml:space="preserve">, according to Thompson, </w:t>
      </w:r>
      <w:r w:rsidRPr="00661996">
        <w:rPr>
          <w:rStyle w:val="StyleBoldUnderline"/>
          <w:highlight w:val="magenta"/>
        </w:rPr>
        <w:t>that a</w:t>
      </w:r>
      <w:r w:rsidRPr="00661996">
        <w:rPr>
          <w:rStyle w:val="StyleBoldUnderline"/>
        </w:rPr>
        <w:t xml:space="preserve"> single gray </w:t>
      </w:r>
      <w:r w:rsidRPr="00661996">
        <w:rPr>
          <w:rStyle w:val="StyleBoldUnderline"/>
          <w:highlight w:val="magenta"/>
        </w:rPr>
        <w:t>whale could be sold</w:t>
      </w:r>
      <w:r w:rsidRPr="00661996">
        <w:rPr>
          <w:rStyle w:val="StyleBoldUnderline"/>
        </w:rPr>
        <w:t xml:space="preserve"> to the Japanese </w:t>
      </w:r>
      <w:r w:rsidRPr="00661996">
        <w:rPr>
          <w:rStyle w:val="StyleBoldUnderline"/>
          <w:highlight w:val="magenta"/>
        </w:rPr>
        <w:t>for $500,000</w:t>
      </w:r>
      <w:r w:rsidRPr="00661996">
        <w:rPr>
          <w:rStyle w:val="StyleBoldUnderline"/>
        </w:rPr>
        <w:t>,</w:t>
      </w:r>
      <w:r w:rsidRPr="00661996">
        <w:t xml:space="preserve"> a substantial amount of money for the small tribe. "Selling the whale was a thought," concedes McCarty. "And I'll be honest with you. </w:t>
      </w:r>
      <w:r w:rsidRPr="00661996">
        <w:rPr>
          <w:rStyle w:val="StyleBoldUnderline"/>
          <w:highlight w:val="magenta"/>
        </w:rPr>
        <w:t>Selling the whale could be very</w:t>
      </w:r>
      <w:r w:rsidRPr="00661996">
        <w:rPr>
          <w:rStyle w:val="StyleBoldUnderline"/>
        </w:rPr>
        <w:t xml:space="preserve">, very </w:t>
      </w:r>
      <w:r w:rsidRPr="00661996">
        <w:rPr>
          <w:rStyle w:val="StyleBoldUnderline"/>
          <w:highlight w:val="magenta"/>
        </w:rPr>
        <w:t>advantageous to the tribe." Thompson says the whale hunt was Greene's idea: "He decided that we should go whaling because there would be money in it."</w:t>
      </w:r>
      <w:r w:rsidRPr="00661996">
        <w:t xml:space="preserve"> Greene did not return phone calls for this story.</w:t>
      </w:r>
    </w:p>
    <w:p w14:paraId="39604119" w14:textId="77777777" w:rsidR="00EF74CE" w:rsidRPr="00661996" w:rsidRDefault="00EF74CE" w:rsidP="00EF74CE"/>
    <w:p w14:paraId="3CAE267D" w14:textId="77777777" w:rsidR="00EF74CE" w:rsidRPr="00661996" w:rsidRDefault="00EF74CE" w:rsidP="00EF74CE">
      <w:pPr>
        <w:pStyle w:val="Heading4"/>
      </w:pPr>
      <w:r w:rsidRPr="00661996">
        <w:t>It’s all about the money</w:t>
      </w:r>
    </w:p>
    <w:p w14:paraId="00074B0D" w14:textId="77777777" w:rsidR="00EF74CE" w:rsidRPr="00661996" w:rsidRDefault="00EF74CE" w:rsidP="00EF74CE">
      <w:r w:rsidRPr="00661996">
        <w:rPr>
          <w:rStyle w:val="StyleStyleBold12pt"/>
        </w:rPr>
        <w:t>Good, 2000</w:t>
      </w:r>
      <w:r w:rsidRPr="00661996">
        <w:t xml:space="preserve"> – studied Astrophysics at Whitman (Ross, Whitman, “Whaling Ban”, </w:t>
      </w:r>
      <w:hyperlink r:id="rId39" w:history="1">
        <w:r w:rsidRPr="00661996">
          <w:rPr>
            <w:rStyle w:val="Hyperlink"/>
            <w:color w:val="auto"/>
          </w:rPr>
          <w:t>http://www.whitman.edu/academics/courses-of-study/rhetoric-studies/resources/public-speaking-example-outlines-videos-powerpoints/whaling-ban</w:t>
        </w:r>
      </w:hyperlink>
      <w:r w:rsidRPr="00661996">
        <w:t>) // jk</w:t>
      </w:r>
    </w:p>
    <w:p w14:paraId="32D6E9B2" w14:textId="77777777" w:rsidR="00EF74CE" w:rsidRPr="00661996" w:rsidRDefault="00EF74CE" w:rsidP="00EF74CE">
      <w:pPr>
        <w:rPr>
          <w:rStyle w:val="StyleBoldUnderline"/>
        </w:rPr>
      </w:pPr>
      <w:r w:rsidRPr="00661996">
        <w:t xml:space="preserve">"We have obtained documentation that </w:t>
      </w:r>
      <w:r w:rsidRPr="00661996">
        <w:rPr>
          <w:rStyle w:val="StyleBoldUnderline"/>
          <w:highlight w:val="magenta"/>
        </w:rPr>
        <w:t>the Makah intend to harvest</w:t>
      </w:r>
      <w:r w:rsidRPr="00661996">
        <w:rPr>
          <w:rStyle w:val="StyleBoldUnderline"/>
        </w:rPr>
        <w:t xml:space="preserve"> gray </w:t>
      </w:r>
      <w:r w:rsidRPr="00661996">
        <w:rPr>
          <w:rStyle w:val="StyleBoldUnderline"/>
          <w:highlight w:val="magenta"/>
        </w:rPr>
        <w:t>whales</w:t>
      </w:r>
      <w:r w:rsidRPr="00661996">
        <w:rPr>
          <w:rStyle w:val="StyleBoldUnderline"/>
        </w:rPr>
        <w:t xml:space="preserve">, harbor </w:t>
      </w:r>
      <w:r w:rsidRPr="00661996">
        <w:rPr>
          <w:rStyle w:val="StyleBoldUnderline"/>
          <w:highlight w:val="magenta"/>
        </w:rPr>
        <w:t>seals</w:t>
      </w:r>
      <w:r w:rsidRPr="00661996">
        <w:rPr>
          <w:rStyle w:val="StyleBoldUnderline"/>
        </w:rPr>
        <w:t xml:space="preserve">, California </w:t>
      </w:r>
      <w:r w:rsidRPr="00661996">
        <w:rPr>
          <w:rStyle w:val="StyleBoldUnderline"/>
          <w:highlight w:val="magenta"/>
        </w:rPr>
        <w:t>sea lions</w:t>
      </w:r>
      <w:r w:rsidRPr="00661996">
        <w:rPr>
          <w:rStyle w:val="StyleBoldUnderline"/>
        </w:rPr>
        <w:t xml:space="preserve">, mink whales, the Harbor </w:t>
      </w:r>
      <w:r w:rsidRPr="00661996">
        <w:rPr>
          <w:rStyle w:val="StyleBoldUnderline"/>
          <w:highlight w:val="magenta"/>
        </w:rPr>
        <w:t>Porpoise</w:t>
      </w:r>
      <w:r w:rsidRPr="00661996">
        <w:rPr>
          <w:rStyle w:val="StyleBoldUnderline"/>
        </w:rPr>
        <w:t xml:space="preserve">, Dall's Porpoise, </w:t>
      </w:r>
      <w:r w:rsidRPr="00661996">
        <w:rPr>
          <w:rStyle w:val="StyleBoldUnderline"/>
          <w:highlight w:val="magenta"/>
        </w:rPr>
        <w:t>and</w:t>
      </w:r>
      <w:r w:rsidRPr="00661996">
        <w:rPr>
          <w:rStyle w:val="StyleBoldUnderline"/>
        </w:rPr>
        <w:t xml:space="preserve"> potentially, in the future, </w:t>
      </w:r>
      <w:r w:rsidRPr="00661996">
        <w:rPr>
          <w:rStyle w:val="StyleBoldUnderline"/>
          <w:highlight w:val="magenta"/>
        </w:rPr>
        <w:t>sea otters. The Makah are planning to</w:t>
      </w:r>
      <w:r w:rsidRPr="00661996">
        <w:rPr>
          <w:rStyle w:val="StyleBoldUnderline"/>
        </w:rPr>
        <w:t xml:space="preserve"> operate a processing plant so as to </w:t>
      </w:r>
      <w:r w:rsidRPr="00661996">
        <w:rPr>
          <w:rStyle w:val="StyleBoldUnderline"/>
          <w:highlight w:val="magenta"/>
        </w:rPr>
        <w:t>sell to markets outside the U.S. The Makah have started discussions with Japan and Norway</w:t>
      </w:r>
      <w:r w:rsidRPr="00661996">
        <w:t xml:space="preserve"> about selling their sea mammal products to both countries. </w:t>
      </w:r>
      <w:r w:rsidRPr="00661996">
        <w:rPr>
          <w:rStyle w:val="StyleBoldUnderline"/>
        </w:rPr>
        <w:t>The plant could be used to process the catches of other tribes as well. The Makah and other tribes plan to reduce local populations of harbor seals to one-half</w:t>
      </w:r>
      <w:r w:rsidRPr="00661996">
        <w:t xml:space="preserve"> to one-third of current population. </w:t>
      </w:r>
      <w:r w:rsidRPr="00661996">
        <w:rPr>
          <w:rStyle w:val="StyleBoldUnderline"/>
          <w:highlight w:val="magenta"/>
        </w:rPr>
        <w:t xml:space="preserve">This documentation alone, reveals the Makah's supposed </w:t>
      </w:r>
      <w:r w:rsidRPr="00661996">
        <w:rPr>
          <w:rStyle w:val="StyleBoldUnderline"/>
        </w:rPr>
        <w:t xml:space="preserve">intent to </w:t>
      </w:r>
      <w:r w:rsidRPr="00661996">
        <w:rPr>
          <w:rStyle w:val="StyleBoldUnderline"/>
          <w:highlight w:val="magenta"/>
        </w:rPr>
        <w:t>hunt</w:t>
      </w:r>
      <w:r w:rsidRPr="00661996">
        <w:rPr>
          <w:rStyle w:val="StyleBoldUnderline"/>
        </w:rPr>
        <w:t xml:space="preserve"> California gray whales </w:t>
      </w:r>
      <w:r w:rsidRPr="00661996">
        <w:rPr>
          <w:rStyle w:val="StyleBoldUnderline"/>
          <w:highlight w:val="magenta"/>
        </w:rPr>
        <w:t>for "cultural and ceremonial" purposes, was misleading and a lie."</w:t>
      </w:r>
    </w:p>
    <w:p w14:paraId="79D01F70" w14:textId="77777777" w:rsidR="00EF74CE" w:rsidRPr="00661996" w:rsidRDefault="00EF74CE" w:rsidP="00EF74CE"/>
    <w:p w14:paraId="405307FE" w14:textId="77777777" w:rsidR="00EF74CE" w:rsidRPr="00661996" w:rsidRDefault="00EF74CE" w:rsidP="00EF74CE">
      <w:pPr>
        <w:rPr>
          <w:rStyle w:val="StyleBoldUnderline"/>
        </w:rPr>
      </w:pPr>
    </w:p>
    <w:p w14:paraId="4C66824D" w14:textId="77777777" w:rsidR="00EF74CE" w:rsidRPr="00661996" w:rsidRDefault="00EF74CE" w:rsidP="00EF74CE">
      <w:pPr>
        <w:pStyle w:val="Heading3"/>
        <w:rPr>
          <w:rFonts w:ascii="Georgia" w:hAnsi="Georgia"/>
        </w:rPr>
      </w:pPr>
      <w:r w:rsidRPr="00661996">
        <w:rPr>
          <w:rFonts w:ascii="Georgia" w:hAnsi="Georgia"/>
        </w:rPr>
        <w:t>They Don’t Want to Whale</w:t>
      </w:r>
    </w:p>
    <w:p w14:paraId="13A19473" w14:textId="77777777" w:rsidR="00EF74CE" w:rsidRPr="00661996" w:rsidRDefault="00EF74CE" w:rsidP="00EF74CE">
      <w:pPr>
        <w:pStyle w:val="Heading4"/>
        <w:rPr>
          <w:rFonts w:ascii="Georgia" w:hAnsi="Georgia"/>
        </w:rPr>
      </w:pPr>
      <w:r w:rsidRPr="00661996">
        <w:rPr>
          <w:rFonts w:ascii="Georgia" w:hAnsi="Georgia"/>
        </w:rPr>
        <w:t>They Makah do not want to whale</w:t>
      </w:r>
    </w:p>
    <w:p w14:paraId="38C8B667" w14:textId="77777777" w:rsidR="00EF74CE" w:rsidRPr="00661996" w:rsidRDefault="00EF74CE" w:rsidP="00EF74CE">
      <w:pPr>
        <w:rPr>
          <w:rStyle w:val="StyleStyleBold12pt"/>
          <w:rFonts w:ascii="Georgia" w:hAnsi="Georgia"/>
        </w:rPr>
      </w:pPr>
      <w:r w:rsidRPr="00661996">
        <w:rPr>
          <w:rStyle w:val="StyleStyleBold12pt"/>
          <w:rFonts w:ascii="Georgia" w:hAnsi="Georgia"/>
        </w:rPr>
        <w:t>Mapes, 1998</w:t>
      </w:r>
    </w:p>
    <w:p w14:paraId="070A50DB" w14:textId="77777777" w:rsidR="00EF74CE" w:rsidRPr="00661996" w:rsidRDefault="00EF74CE" w:rsidP="00EF74CE">
      <w:pPr>
        <w:rPr>
          <w:rFonts w:ascii="Georgia" w:hAnsi="Georgia"/>
        </w:rPr>
      </w:pPr>
      <w:r w:rsidRPr="00661996">
        <w:rPr>
          <w:rFonts w:ascii="Georgia" w:hAnsi="Georgia"/>
        </w:rPr>
        <w:t xml:space="preserve">(Lynda V. Mapes, Seattle Times staff reporter, writer, “Some Makahs oppose whale hunt,” 1998, </w:t>
      </w:r>
      <w:hyperlink r:id="rId40" w:history="1">
        <w:r w:rsidRPr="00661996">
          <w:rPr>
            <w:rStyle w:val="Hyperlink"/>
            <w:rFonts w:ascii="Georgia" w:hAnsi="Georgia"/>
            <w:color w:val="auto"/>
          </w:rPr>
          <w:t>http://www.orcahome.de/makah.htm</w:t>
        </w:r>
      </w:hyperlink>
      <w:r w:rsidRPr="00661996">
        <w:rPr>
          <w:rFonts w:ascii="Georgia" w:hAnsi="Georgia"/>
        </w:rPr>
        <w:t>, Accessed: 7/14/14, RH)</w:t>
      </w:r>
    </w:p>
    <w:p w14:paraId="31CCA751" w14:textId="77777777" w:rsidR="00EF74CE" w:rsidRPr="00661996" w:rsidRDefault="00EF74CE" w:rsidP="00EF74CE">
      <w:pPr>
        <w:rPr>
          <w:rFonts w:ascii="Georgia" w:hAnsi="Georgia"/>
        </w:rPr>
      </w:pPr>
      <w:r w:rsidRPr="00661996">
        <w:rPr>
          <w:rFonts w:ascii="Georgia" w:hAnsi="Georgia"/>
        </w:rPr>
        <w:t xml:space="preserve">NEAH </w:t>
      </w:r>
      <w:proofErr w:type="gramStart"/>
      <w:r w:rsidRPr="00661996">
        <w:rPr>
          <w:rFonts w:ascii="Georgia" w:hAnsi="Georgia"/>
        </w:rPr>
        <w:t>BAY ,</w:t>
      </w:r>
      <w:proofErr w:type="gramEnd"/>
      <w:r w:rsidRPr="00661996">
        <w:rPr>
          <w:rFonts w:ascii="Georgia" w:hAnsi="Georgia"/>
        </w:rPr>
        <w:t xml:space="preserve"> Clallam County - This yew harpoon, hand-carved more than a century ago, is at home in Charles "Pug" Claplanhoo's weathered hand. Claplanhoo knows the courage behind every one of the 131 tacks that stud the family heirloom, each one marking a whale killed for the Makah by one of his ancestors. But despite his link to a heritage of whaling, the hunt planned by his tribe this fall - the first in 70 years - will happen without Claplanhoo's blessing. </w:t>
      </w:r>
      <w:r w:rsidRPr="00661996">
        <w:rPr>
          <w:rStyle w:val="StyleBoldUnderline"/>
          <w:rFonts w:ascii="Georgia" w:hAnsi="Georgia"/>
        </w:rPr>
        <w:t xml:space="preserve">On the eve of this disputed hunt, now planned to begin Sunday, some among this seafaring tribe murmur a chorus of quiet dissent. </w:t>
      </w:r>
      <w:r w:rsidRPr="00661996">
        <w:rPr>
          <w:rStyle w:val="Emphasis"/>
          <w:rFonts w:ascii="Georgia" w:hAnsi="Georgia"/>
        </w:rPr>
        <w:t>They say there is no need to return to old hunting traditions to be fully Makah</w:t>
      </w:r>
      <w:r w:rsidRPr="00661996">
        <w:rPr>
          <w:rFonts w:ascii="Georgia" w:hAnsi="Georgia"/>
        </w:rPr>
        <w:t xml:space="preserve">. </w:t>
      </w:r>
      <w:r w:rsidRPr="00661996">
        <w:rPr>
          <w:rStyle w:val="StyleBoldUnderline"/>
          <w:rFonts w:ascii="Georgia" w:hAnsi="Georgia"/>
        </w:rPr>
        <w:t>They say the elders weren't consulted</w:t>
      </w:r>
      <w:r w:rsidRPr="00661996">
        <w:rPr>
          <w:rFonts w:ascii="Georgia" w:hAnsi="Georgia"/>
        </w:rPr>
        <w:t xml:space="preserve">. </w:t>
      </w:r>
      <w:r w:rsidRPr="00661996">
        <w:rPr>
          <w:rStyle w:val="Emphasis"/>
          <w:rFonts w:ascii="Georgia" w:hAnsi="Georgia"/>
        </w:rPr>
        <w:t>They say the hunt is a distraction from more important work</w:t>
      </w:r>
      <w:r w:rsidRPr="00661996">
        <w:rPr>
          <w:rFonts w:ascii="Georgia" w:hAnsi="Georgia"/>
        </w:rPr>
        <w:t xml:space="preserve">. </w:t>
      </w:r>
      <w:r w:rsidRPr="00661996">
        <w:rPr>
          <w:rStyle w:val="StyleBoldUnderline"/>
          <w:rFonts w:ascii="Georgia" w:hAnsi="Georgia"/>
        </w:rPr>
        <w:t>They say,</w:t>
      </w:r>
      <w:r w:rsidRPr="00661996">
        <w:rPr>
          <w:rFonts w:ascii="Georgia" w:hAnsi="Georgia"/>
        </w:rPr>
        <w:t xml:space="preserve"> in voices both angry and sad, </w:t>
      </w:r>
      <w:r w:rsidRPr="00661996">
        <w:rPr>
          <w:rStyle w:val="Emphasis"/>
          <w:rFonts w:ascii="Georgia" w:hAnsi="Georgia"/>
        </w:rPr>
        <w:t>that the tribe has little to gain and much to lose by going back to sea</w:t>
      </w:r>
      <w:r w:rsidRPr="00661996">
        <w:rPr>
          <w:rFonts w:ascii="Georgia" w:hAnsi="Georgia"/>
        </w:rPr>
        <w:t xml:space="preserve"> - this time with an elephant gun and a harpoon. Their dissent is not active; tribal members all say they support their legal treaty right to hunt. Their dissent is not loud; this remote reservation town can be both a sanctuary and a prison for its 2,000 residents. Those who speak out are criticized for disloyalty to their leaders, for airing the tribe's laundry to the outside world. </w:t>
      </w:r>
      <w:r w:rsidRPr="00661996">
        <w:rPr>
          <w:rStyle w:val="StyleBoldUnderline"/>
          <w:rFonts w:ascii="Georgia" w:hAnsi="Georgia"/>
        </w:rPr>
        <w:t>But, when asked, some, like Claplanhoo, say they cannot bless this hunt</w:t>
      </w:r>
      <w:r w:rsidRPr="00661996">
        <w:rPr>
          <w:rFonts w:ascii="Georgia" w:hAnsi="Georgia"/>
        </w:rPr>
        <w:t xml:space="preserve">. </w:t>
      </w:r>
      <w:r w:rsidRPr="00661996">
        <w:rPr>
          <w:rStyle w:val="StyleBoldUnderline"/>
          <w:rFonts w:ascii="Georgia" w:hAnsi="Georgia"/>
        </w:rPr>
        <w:t>Claplanhoo is not opposed to whaling. Indeed, he holds dear the family heirlooms - the yew harpoon, the cedar-bark basket that holds the seal-gut harpoon line, the long pointed stick used to stab into the whale's blowhole</w:t>
      </w:r>
      <w:r w:rsidRPr="00661996">
        <w:rPr>
          <w:rFonts w:ascii="Georgia" w:hAnsi="Georgia"/>
        </w:rPr>
        <w:t xml:space="preserve">. </w:t>
      </w:r>
      <w:r w:rsidRPr="00661996">
        <w:rPr>
          <w:rStyle w:val="Emphasis"/>
          <w:rFonts w:ascii="Georgia" w:hAnsi="Georgia"/>
        </w:rPr>
        <w:t>But he thinks the energy is misplaced</w:t>
      </w:r>
      <w:r w:rsidRPr="00661996">
        <w:rPr>
          <w:rFonts w:ascii="Georgia" w:hAnsi="Georgia"/>
        </w:rPr>
        <w:t xml:space="preserve">. "Let's move on, take care of the tribe," he said. "If they fought like they are fighting for this whale for our fishing rights, maybe there would be more jobs." </w:t>
      </w:r>
      <w:r w:rsidRPr="00661996">
        <w:rPr>
          <w:rStyle w:val="StyleBoldUnderline"/>
          <w:rFonts w:ascii="Georgia" w:hAnsi="Georgia"/>
        </w:rPr>
        <w:t>His cousin, "Sonny" Wilbur Claplanhoo</w:t>
      </w:r>
      <w:r w:rsidRPr="00661996">
        <w:rPr>
          <w:rFonts w:ascii="Georgia" w:hAnsi="Georgia"/>
        </w:rPr>
        <w:t xml:space="preserve">, </w:t>
      </w:r>
      <w:r w:rsidRPr="00661996">
        <w:rPr>
          <w:rStyle w:val="Emphasis"/>
          <w:rFonts w:ascii="Georgia" w:hAnsi="Georgia"/>
        </w:rPr>
        <w:t>doubts the whaling crew is skilled enough to hunt safely</w:t>
      </w:r>
      <w:r w:rsidRPr="00661996">
        <w:rPr>
          <w:rFonts w:ascii="Georgia" w:hAnsi="Georgia"/>
        </w:rPr>
        <w:t xml:space="preserve">; </w:t>
      </w:r>
      <w:r w:rsidRPr="00661996">
        <w:rPr>
          <w:rStyle w:val="StyleBoldUnderline"/>
          <w:rFonts w:ascii="Georgia" w:hAnsi="Georgia"/>
        </w:rPr>
        <w:t>his family's harpoon was last used to kill a whale in 1910</w:t>
      </w:r>
      <w:r w:rsidRPr="00661996">
        <w:rPr>
          <w:rFonts w:ascii="Georgia" w:hAnsi="Georgia"/>
        </w:rPr>
        <w:t xml:space="preserve">. </w:t>
      </w:r>
      <w:r w:rsidRPr="00661996">
        <w:rPr>
          <w:rStyle w:val="StyleBoldUnderline"/>
          <w:rFonts w:ascii="Georgia" w:hAnsi="Georgia"/>
        </w:rPr>
        <w:t>He says he wouldn't want his son on the whaling canoe</w:t>
      </w:r>
      <w:r w:rsidRPr="00661996">
        <w:rPr>
          <w:rFonts w:ascii="Georgia" w:hAnsi="Georgia"/>
        </w:rPr>
        <w:t>. Alberta Thompson has stood alone among tribal members in her vocal and visible opposition to the hunt</w:t>
      </w:r>
      <w:r w:rsidRPr="00661996">
        <w:rPr>
          <w:rStyle w:val="StyleBoldUnderline"/>
          <w:rFonts w:ascii="Georgia" w:hAnsi="Georgia"/>
        </w:rPr>
        <w:t>. A 1997 boat trip among the whales in the Baja, paid for by animal-rights activists, convinced her whaling is wrong</w:t>
      </w:r>
      <w:r w:rsidRPr="00661996">
        <w:rPr>
          <w:rFonts w:ascii="Georgia" w:hAnsi="Georgia"/>
        </w:rPr>
        <w:t xml:space="preserve">. </w:t>
      </w:r>
      <w:proofErr w:type="gramStart"/>
      <w:r w:rsidRPr="00661996">
        <w:rPr>
          <w:rFonts w:ascii="Georgia" w:hAnsi="Georgia"/>
        </w:rPr>
        <w:t>"</w:t>
      </w:r>
      <w:r w:rsidRPr="00661996">
        <w:rPr>
          <w:rStyle w:val="StyleBoldUnderline"/>
          <w:rFonts w:ascii="Georgia" w:hAnsi="Georgia"/>
        </w:rPr>
        <w:t>They are such wonderful, gentle giants, so intelligent, and they have such a spirit of trust," said Thompson</w:t>
      </w:r>
      <w:r w:rsidRPr="00661996">
        <w:rPr>
          <w:rFonts w:ascii="Georgia" w:hAnsi="Georgia"/>
        </w:rPr>
        <w:t>, 74.</w:t>
      </w:r>
      <w:proofErr w:type="gramEnd"/>
      <w:r w:rsidRPr="00661996">
        <w:rPr>
          <w:rFonts w:ascii="Georgia" w:hAnsi="Georgia"/>
        </w:rPr>
        <w:t xml:space="preserve"> "I've paid dearly for standing up, but if I had it to do over again, I would." In recent weeks, she lost her tribal job of 15 years and discovered her dog dead in a field. "You could never prove that's why these things happened," Thompson said of her steadfast opposition. "But I believe it." Her dismissal letter from the tribal council says she was fired for using office time and telephones to call whaling opponents. And her sincerity has been questioned by whaling supporters, who scoff at a $10,000 award for bravery offered her by Paul Mitchell Systems, a hair-care corporation, and a paid job as "ambassador to the whales" offered her by the Sea Shepherd Conservation Society. Thompson rejected the job on the advice of her attorney. It is a testament to how things work on the reservation that Thompson's public stance has actually hurt her cause; some tribal members who have misgivings about the hunt have grown more quiet to distance themselves from her, and from trouble. Constitutional rights of free speech and freedom of assembly don't carry the same weight on the reservation, where tribal law rules. The tribal police are authorized to throw anyone off the reservation deemed an enemy of the tribe. Supporters of the hunt have stepped into that silence with their own message: The discomfort of individuals must not overshadow the value of the hunt for the whole tribe. The commitment to honor history has been a unifying force, they say, drawing together long-feuding factions of the tribal community. "It's really pulled everyone together," says whaler Wayne Johnson. "I had enemies here before I was even born because of disagreements in the past." Kids toting "Kill the Whales" signs are greeted with smiles. Some hunt protesters are booted out of town, left to camp down the road, across the reservation border. Boats operated by protesters are not allowed to moor at the tribal marina. Tribal leaders speak with pride of the support they say the hunt enjoys in Indian Country. Tribes from throughout Washington and coastal Canada will travel to Neah Bay tomorrow for a pre-hunt celebration of feasting and traditional dances. The gathering is expected to be a joyous show of solidarity for the Makah, who are standing up to worldwide opposition to claim their treaty rights and reclaim their whaling heritage. The hunt has been sanctioned by some tribal elders; Helma Ward, mother of the vice chairman of the tribal whaling commission, has lent important and prestigious endorsement. </w:t>
      </w:r>
      <w:r w:rsidRPr="00661996">
        <w:rPr>
          <w:rStyle w:val="StyleBoldUnderline"/>
          <w:rFonts w:ascii="Georgia" w:hAnsi="Georgia"/>
        </w:rPr>
        <w:t>But other tribal elders, like Margaret Irving, 83, and her two sisters, Isabell Ides, 98, and Ruth Claplanhoo, 96, have withdrawn from the tribe's public conversation over a return to whaling</w:t>
      </w:r>
      <w:r w:rsidRPr="00661996">
        <w:rPr>
          <w:rFonts w:ascii="Georgia" w:hAnsi="Georgia"/>
        </w:rPr>
        <w:t xml:space="preserve">. Time changes things, Irving said. </w:t>
      </w:r>
      <w:r w:rsidRPr="00661996">
        <w:rPr>
          <w:rStyle w:val="Emphasis"/>
          <w:rFonts w:ascii="Georgia" w:hAnsi="Georgia"/>
        </w:rPr>
        <w:t>No living Makah has ever whaled, and she worries someone will be killed in the hunt.</w:t>
      </w:r>
      <w:r w:rsidRPr="00661996">
        <w:rPr>
          <w:rFonts w:ascii="Georgia" w:hAnsi="Georgia"/>
        </w:rPr>
        <w:t xml:space="preserve"> "I don't go for it myself. But I keep out of it," she said. "They are doing what they want to do. All I can do is pray for them." She said she has been gratified that some of the younger members of the tribe have questioned the hunt. </w:t>
      </w:r>
      <w:r w:rsidRPr="00661996">
        <w:rPr>
          <w:rStyle w:val="StyleBoldUnderline"/>
          <w:rFonts w:ascii="Georgia" w:hAnsi="Georgia"/>
        </w:rPr>
        <w:t>And she was hurt that, despite her standing as a tribal elder, she was not consulted. "</w:t>
      </w:r>
      <w:r w:rsidRPr="00661996">
        <w:rPr>
          <w:rFonts w:ascii="Georgia" w:hAnsi="Georgia"/>
        </w:rPr>
        <w:t xml:space="preserve">To me, they didn't get any knowledge from the elders, and that's what's made me very unhappy," she said. "They can't get enough fish for the potlatches, but they are only after the whale. It makes me sad." Her eldest sister, Isabell Ides, is the oldest living Makah. Ides and their middle sister, Ruth Claplanhoo, live in adjacent houses on the reservation and are the last two fluent speakers of the tribal language. Their grandmother, Susie Napoleon, had seven brothers, all of them whalers. Ruth Claplanhoo said her grandmother was drafted to paddle a whaling canoe when the crew was a person short. So they know the value of tribal culture. But </w:t>
      </w:r>
      <w:r w:rsidRPr="00661996">
        <w:rPr>
          <w:rStyle w:val="StyleBoldUnderline"/>
          <w:rFonts w:ascii="Georgia" w:hAnsi="Georgia"/>
        </w:rPr>
        <w:t>the sisters say whaling is not how they wish to preserve their heritage</w:t>
      </w:r>
      <w:r w:rsidRPr="00661996">
        <w:rPr>
          <w:rFonts w:ascii="Georgia" w:hAnsi="Georgia"/>
        </w:rPr>
        <w:t xml:space="preserve">. "It stirred up a can of worms," Ruth Claplanhoo said. "It brought up the white people's true feeling toward us. Now they are giving us all this trouble about the whale." She reserves her strongest criticism for the Sea Shepherd Conservation Society, which she says is threatening the tribe's whaling canoe with its two big ships parked outside the breakwater of the tribal marina. The </w:t>
      </w:r>
      <w:r w:rsidRPr="00661996">
        <w:rPr>
          <w:rStyle w:val="StyleBoldUnderline"/>
          <w:rFonts w:ascii="Georgia" w:hAnsi="Georgia"/>
        </w:rPr>
        <w:t>international attention and outrage focused on the whale hunt will only grow worse if there is a confrontation at sea, she said</w:t>
      </w:r>
      <w:r w:rsidRPr="00661996">
        <w:rPr>
          <w:rFonts w:ascii="Georgia" w:hAnsi="Georgia"/>
        </w:rPr>
        <w:t>. "</w:t>
      </w:r>
      <w:r w:rsidRPr="00661996">
        <w:rPr>
          <w:rStyle w:val="StyleBoldUnderline"/>
          <w:rFonts w:ascii="Georgia" w:hAnsi="Georgia"/>
        </w:rPr>
        <w:t>I'm afraid someone is going to get hurt,"</w:t>
      </w:r>
      <w:r w:rsidRPr="00661996">
        <w:rPr>
          <w:rFonts w:ascii="Georgia" w:hAnsi="Georgia"/>
        </w:rPr>
        <w:t xml:space="preserve"> Claplanhoo said. "We </w:t>
      </w:r>
      <w:r w:rsidRPr="00661996">
        <w:rPr>
          <w:rStyle w:val="StyleBoldUnderline"/>
          <w:rFonts w:ascii="Georgia" w:hAnsi="Georgia"/>
        </w:rPr>
        <w:t>have lost enough. We lost our land. We lost our language. We've lost most of our songs</w:t>
      </w:r>
      <w:r w:rsidRPr="00661996">
        <w:rPr>
          <w:rFonts w:ascii="Georgia" w:hAnsi="Georgia"/>
        </w:rPr>
        <w:t>." Ides remembers her father butchering a great Grey on the beach, and the taste of whale meat in her hungry mouth. But she wants no part of this hunt. "</w:t>
      </w:r>
      <w:r w:rsidRPr="00661996">
        <w:rPr>
          <w:rStyle w:val="StyleBoldUnderline"/>
          <w:rFonts w:ascii="Georgia" w:hAnsi="Georgia"/>
        </w:rPr>
        <w:t xml:space="preserve">I don't care about the whale," Ides said. "We went without the whale all this </w:t>
      </w:r>
      <w:proofErr w:type="gramStart"/>
      <w:r w:rsidRPr="00661996">
        <w:rPr>
          <w:rStyle w:val="StyleBoldUnderline"/>
          <w:rFonts w:ascii="Georgia" w:hAnsi="Georgia"/>
        </w:rPr>
        <w:t>time.</w:t>
      </w:r>
      <w:proofErr w:type="gramEnd"/>
      <w:r w:rsidRPr="00661996">
        <w:rPr>
          <w:rStyle w:val="StyleBoldUnderline"/>
          <w:rFonts w:ascii="Georgia" w:hAnsi="Georgia"/>
        </w:rPr>
        <w:t xml:space="preserve"> . . . Nobody even knows how to prepare (the meat)." Sidney Bowechop, 58, a retired logger, worries that the whale will be wasted, drawing even more criticism. "These people around here aren't going to eat it,"</w:t>
      </w:r>
      <w:r w:rsidRPr="00661996">
        <w:rPr>
          <w:rFonts w:ascii="Georgia" w:hAnsi="Georgia"/>
        </w:rPr>
        <w:t xml:space="preserve"> he said. "If McDonald's fixes it or Burger King makes a whale burger, they will eat it. </w:t>
      </w:r>
      <w:r w:rsidRPr="00661996">
        <w:rPr>
          <w:rStyle w:val="StyleBoldUnderline"/>
          <w:rFonts w:ascii="Georgia" w:hAnsi="Georgia"/>
        </w:rPr>
        <w:t>But they don't have the foggiest idea how to eat what the old people used to eat."</w:t>
      </w:r>
      <w:r w:rsidRPr="00661996">
        <w:rPr>
          <w:rFonts w:ascii="Georgia" w:hAnsi="Georgia"/>
        </w:rPr>
        <w:t xml:space="preserve"> Many here believe that gaining approval to hunt whales was an important test of treaty rights. But many, like Jesse Hax-Sta Ides, don't think the tribe has to actually kill a whale to demonstrate that right</w:t>
      </w:r>
      <w:r w:rsidRPr="00661996">
        <w:rPr>
          <w:rStyle w:val="StyleBoldUnderline"/>
          <w:rFonts w:ascii="Georgia" w:hAnsi="Georgia"/>
        </w:rPr>
        <w:t>. "As long as the sun comes up and sets in the West and the grass is still green, that's how good that treaty is,"</w:t>
      </w:r>
      <w:r w:rsidRPr="00661996">
        <w:rPr>
          <w:rFonts w:ascii="Georgia" w:hAnsi="Georgia"/>
        </w:rPr>
        <w:t xml:space="preserve"> said Ides, 58. "</w:t>
      </w:r>
      <w:r w:rsidRPr="00661996">
        <w:rPr>
          <w:rStyle w:val="StyleBoldUnderline"/>
          <w:rFonts w:ascii="Georgia" w:hAnsi="Georgia"/>
        </w:rPr>
        <w:t xml:space="preserve">Our elders taught us not to give any of that up. "But they don't have to prove it by killing a </w:t>
      </w:r>
      <w:proofErr w:type="gramStart"/>
      <w:r w:rsidRPr="00661996">
        <w:rPr>
          <w:rStyle w:val="StyleBoldUnderline"/>
          <w:rFonts w:ascii="Georgia" w:hAnsi="Georgia"/>
        </w:rPr>
        <w:t>whale.</w:t>
      </w:r>
      <w:proofErr w:type="gramEnd"/>
      <w:r w:rsidRPr="00661996">
        <w:rPr>
          <w:rStyle w:val="StyleBoldUnderline"/>
          <w:rFonts w:ascii="Georgia" w:hAnsi="Georgia"/>
        </w:rPr>
        <w:t xml:space="preserve"> .</w:t>
      </w:r>
      <w:r w:rsidRPr="00661996">
        <w:rPr>
          <w:rFonts w:ascii="Georgia" w:hAnsi="Georgia"/>
        </w:rPr>
        <w:t xml:space="preserve"> . . In these new modern computer times, it's wrong. I think the guys doing it are trying to make an identity within." Vivian "Kibby" Lawrence, a former tribal chairman, also is content to see her family's whaling traditions reside in the past. Tribal identity needs no boost from a harpoon, she said. "I don't understand all the hoopla that's going on. We have always been simply Makah," said Lawrence, whose great-grandfather, James Claplanhoo, was one of the tribe's great whaling chiefs. "</w:t>
      </w:r>
      <w:r w:rsidRPr="00661996">
        <w:rPr>
          <w:rStyle w:val="Emphasis"/>
          <w:rFonts w:ascii="Georgia" w:hAnsi="Georgia"/>
        </w:rPr>
        <w:t>We have never lost our culture. Whaling won't make a difference in my life.</w:t>
      </w:r>
      <w:r w:rsidRPr="00661996">
        <w:rPr>
          <w:rFonts w:ascii="Georgia" w:hAnsi="Georgia"/>
        </w:rPr>
        <w:t>" At a recent family birthday party, Lawrence and her sister, Linda Moss, sang old tribal songs in Makah. They know so many, they say they can sing for hours without ever repeating a single one. As Moss took up a drum, the living room furniture was shoved aside to clear the floor for the children, who stepped and giggled their way through ancient family dances on the wall-to-wall carpeting. The dances, passed on from generation to generation, depict the antics of sea serpents, snipes, whales and horses. An ancient tribal chief's hat made from cedar bark was brought out of a back bedroom, and Wilbur Claplanhoo clapped it on his head. Lawrence's grandson Michael, 16, put on a ceremonial shawl and cedar wolf mask, then spun and high-stepped as his relatives sang and drummed, and the Seattle Seahawks played on TV in the background. The wolf mask barely cleared the fan hanging from the low living-room ceiling. The family doesn't need whaling to tell them they are Makah, Lawrence said. "We know who we are and what we are," Lawrence said. "I don't need a whale killed to be any more Makah than I have been my entire life."</w:t>
      </w:r>
    </w:p>
    <w:p w14:paraId="133BAC64" w14:textId="77777777" w:rsidR="00EF74CE" w:rsidRPr="00661996" w:rsidRDefault="00EF74CE" w:rsidP="00EF74CE">
      <w:pPr>
        <w:pStyle w:val="Heading3"/>
      </w:pPr>
      <w:r w:rsidRPr="00661996">
        <w:t>USFG Supports</w:t>
      </w:r>
    </w:p>
    <w:p w14:paraId="73512342" w14:textId="77777777" w:rsidR="00EF74CE" w:rsidRPr="00661996" w:rsidRDefault="00EF74CE" w:rsidP="00EF74CE">
      <w:pPr>
        <w:pStyle w:val="Heading4"/>
      </w:pPr>
      <w:r w:rsidRPr="00661996">
        <w:t>The USFG supports Makah Whaling- means status quo solves and the thesis of the aff is wrong</w:t>
      </w:r>
    </w:p>
    <w:p w14:paraId="0AC29E41" w14:textId="77777777" w:rsidR="00EF74CE" w:rsidRPr="00661996" w:rsidRDefault="00EF74CE" w:rsidP="00EF74CE">
      <w:pPr>
        <w:rPr>
          <w:rStyle w:val="StyleStyleBold12pt"/>
          <w:b w:val="0"/>
        </w:rPr>
      </w:pPr>
      <w:r w:rsidRPr="00661996">
        <w:rPr>
          <w:rStyle w:val="StyleStyleBold12pt"/>
        </w:rPr>
        <w:t xml:space="preserve">Martin, 12 - J.D. Candidate at Willamette University College of Law (Thomas, Social Science Research Network, “Whaling Rights of the Makah”, </w:t>
      </w:r>
      <w:hyperlink r:id="rId41" w:history="1">
        <w:r w:rsidRPr="00661996">
          <w:rPr>
            <w:rStyle w:val="Hyperlink"/>
            <w:color w:val="auto"/>
            <w:sz w:val="26"/>
          </w:rPr>
          <w:t>file:///C:/Users/0089607588/Downloads/SSRN-id2129582.pdf</w:t>
        </w:r>
      </w:hyperlink>
      <w:r w:rsidRPr="00661996">
        <w:rPr>
          <w:rStyle w:val="StyleStyleBold12pt"/>
        </w:rPr>
        <w:t xml:space="preserve">, June 2012)//jk </w:t>
      </w:r>
    </w:p>
    <w:p w14:paraId="673DE014" w14:textId="77777777" w:rsidR="00EF74CE" w:rsidRPr="00661996" w:rsidRDefault="00EF74CE" w:rsidP="00EF74CE">
      <w:r w:rsidRPr="00661996">
        <w:t>In Part III, I discuss the guardian–ward relationship between the United States and the Makah</w:t>
      </w:r>
      <w:r w:rsidRPr="00661996">
        <w:rPr>
          <w:rStyle w:val="StyleBoldUnderline"/>
          <w:highlight w:val="magenta"/>
        </w:rPr>
        <w:t>. Federal agencies</w:t>
      </w:r>
      <w:r w:rsidRPr="00661996">
        <w:t xml:space="preserve">, most notably the NOAA, </w:t>
      </w:r>
      <w:r w:rsidRPr="00661996">
        <w:rPr>
          <w:rStyle w:val="StyleBoldUnderline"/>
          <w:highlight w:val="magenta"/>
        </w:rPr>
        <w:t>have advocated for Makah whaling rights before the IWC</w:t>
      </w:r>
      <w:r w:rsidRPr="00661996">
        <w:rPr>
          <w:rStyle w:val="StyleBoldUnderline"/>
        </w:rPr>
        <w:t xml:space="preserve"> and in federal court. The IWC’s response to these federal efforts was a poorly drafted revised schedule to the International Convention for the Regulation of Whaling (“ICRW”). </w:t>
      </w:r>
      <w:r w:rsidRPr="00661996">
        <w:rPr>
          <w:rStyle w:val="StyleBoldUnderline"/>
          <w:highlight w:val="magenta"/>
        </w:rPr>
        <w:t>The NOAA’s litigation efforts to fight off conservationist groups were unsuccessful, as the Ninth Circuit’s</w:t>
      </w:r>
      <w:r w:rsidRPr="00661996">
        <w:rPr>
          <w:rStyle w:val="StyleBoldUnderline"/>
        </w:rPr>
        <w:t xml:space="preserve"> Anderson </w:t>
      </w:r>
      <w:r w:rsidRPr="00661996">
        <w:rPr>
          <w:rStyle w:val="StyleBoldUnderline"/>
          <w:highlight w:val="magenta"/>
        </w:rPr>
        <w:t>decision</w:t>
      </w:r>
      <w:r w:rsidRPr="00661996">
        <w:rPr>
          <w:rStyle w:val="StyleBoldUnderline"/>
        </w:rPr>
        <w:t xml:space="preserve"> </w:t>
      </w:r>
      <w:r w:rsidRPr="00661996">
        <w:rPr>
          <w:rStyle w:val="StyleBoldUnderline"/>
          <w:highlight w:val="magenta"/>
        </w:rPr>
        <w:t>ordered</w:t>
      </w:r>
      <w:r w:rsidRPr="00661996">
        <w:rPr>
          <w:rStyle w:val="StyleBoldUnderline"/>
        </w:rPr>
        <w:t xml:space="preserve"> the NOAA to prepare </w:t>
      </w:r>
      <w:r w:rsidRPr="00661996">
        <w:rPr>
          <w:rStyle w:val="StyleBoldUnderline"/>
          <w:highlight w:val="magenta"/>
        </w:rPr>
        <w:t>a full</w:t>
      </w:r>
      <w:r w:rsidRPr="00661996">
        <w:rPr>
          <w:rStyle w:val="StyleBoldUnderline"/>
        </w:rPr>
        <w:t xml:space="preserve"> Environmental Impact Statement (“</w:t>
      </w:r>
      <w:r w:rsidRPr="00661996">
        <w:rPr>
          <w:rStyle w:val="StyleBoldUnderline"/>
          <w:highlight w:val="magenta"/>
        </w:rPr>
        <w:t>EIS</w:t>
      </w:r>
      <w:r w:rsidRPr="00661996">
        <w:rPr>
          <w:rStyle w:val="StyleBoldUnderline"/>
        </w:rPr>
        <w:t>”)</w:t>
      </w:r>
      <w:proofErr w:type="gramStart"/>
      <w:r w:rsidRPr="00661996">
        <w:rPr>
          <w:rStyle w:val="StyleBoldUnderline"/>
        </w:rPr>
        <w:t>.</w:t>
      </w:r>
      <w:r w:rsidRPr="00661996">
        <w:t>20</w:t>
      </w:r>
      <w:proofErr w:type="gramEnd"/>
      <w:r w:rsidRPr="00661996">
        <w:t xml:space="preserve"> Moreover, Anderson held that the Tribe must obtain a MMPA waiver before resuming rights held under the treaty.21 While the Makah and conservationist groups may have certain ideals (that happen to be in direct conflict with each other), the reality is that </w:t>
      </w:r>
      <w:r w:rsidRPr="00661996">
        <w:rPr>
          <w:rStyle w:val="StyleBoldUnderline"/>
          <w:highlight w:val="magenta"/>
        </w:rPr>
        <w:t>the federal government will have the last word</w:t>
      </w:r>
      <w:r w:rsidRPr="00661996">
        <w:rPr>
          <w:rStyle w:val="StyleBoldUnderline"/>
        </w:rPr>
        <w:t xml:space="preserve">, with some influence from the International Whaling Commission (“IWC”). In short, this amounts to striking a middle ground— </w:t>
      </w:r>
      <w:r w:rsidRPr="00661996">
        <w:rPr>
          <w:rStyle w:val="StyleBoldUnderline"/>
          <w:highlight w:val="magenta"/>
        </w:rPr>
        <w:t>whaling will be allowed but inevitably the United States will attach strings. The Makah’s response is an understanding, willful compliance.</w:t>
      </w:r>
      <w:r w:rsidRPr="00661996">
        <w:rPr>
          <w:rStyle w:val="StyleBoldUnderline"/>
        </w:rPr>
        <w:t xml:space="preserve"> </w:t>
      </w:r>
      <w:r w:rsidRPr="00661996">
        <w:t>The majority of conservationist groups will accept nothing less than a complete ban, and so they will likely be disappointed</w:t>
      </w:r>
    </w:p>
    <w:p w14:paraId="4BCA4F82" w14:textId="77777777" w:rsidR="00EF74CE" w:rsidRPr="00661996" w:rsidRDefault="00EF74CE" w:rsidP="00EF74CE"/>
    <w:p w14:paraId="2B590BD0" w14:textId="77777777" w:rsidR="00EF74CE" w:rsidRPr="00661996" w:rsidRDefault="00EF74CE" w:rsidP="00EF74CE"/>
    <w:p w14:paraId="1226FF62" w14:textId="77777777" w:rsidR="00B45FE9" w:rsidRPr="00661996" w:rsidRDefault="00B45FE9" w:rsidP="007A3515"/>
    <w:sectPr w:rsidR="00B45FE9" w:rsidRPr="0066199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81FD68" w14:textId="77777777" w:rsidR="00EF74CE" w:rsidRDefault="00EF74CE" w:rsidP="00E46E7E">
      <w:r>
        <w:separator/>
      </w:r>
    </w:p>
  </w:endnote>
  <w:endnote w:type="continuationSeparator" w:id="0">
    <w:p w14:paraId="7C26BFBE" w14:textId="77777777" w:rsidR="00EF74CE" w:rsidRDefault="00EF74C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201DC0" w14:textId="77777777" w:rsidR="00EF74CE" w:rsidRDefault="00EF74CE" w:rsidP="00E46E7E">
      <w:r>
        <w:separator/>
      </w:r>
    </w:p>
  </w:footnote>
  <w:footnote w:type="continuationSeparator" w:id="0">
    <w:p w14:paraId="444CCC2D" w14:textId="77777777" w:rsidR="00EF74CE" w:rsidRDefault="00EF74C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4CE"/>
    <w:rsid w:val="000140EC"/>
    <w:rsid w:val="00016A35"/>
    <w:rsid w:val="000471E5"/>
    <w:rsid w:val="00061927"/>
    <w:rsid w:val="000C16B3"/>
    <w:rsid w:val="001408C0"/>
    <w:rsid w:val="00143FD7"/>
    <w:rsid w:val="001463FB"/>
    <w:rsid w:val="00186DB7"/>
    <w:rsid w:val="001D7626"/>
    <w:rsid w:val="00233D2F"/>
    <w:rsid w:val="002613DA"/>
    <w:rsid w:val="002758B3"/>
    <w:rsid w:val="002A5AAC"/>
    <w:rsid w:val="002B6353"/>
    <w:rsid w:val="002B68C8"/>
    <w:rsid w:val="002D5B3B"/>
    <w:rsid w:val="002F35F4"/>
    <w:rsid w:val="002F3E28"/>
    <w:rsid w:val="002F40E6"/>
    <w:rsid w:val="00303E5B"/>
    <w:rsid w:val="00313226"/>
    <w:rsid w:val="0031425E"/>
    <w:rsid w:val="00325059"/>
    <w:rsid w:val="00357719"/>
    <w:rsid w:val="003615BE"/>
    <w:rsid w:val="00374144"/>
    <w:rsid w:val="003B3EC7"/>
    <w:rsid w:val="003F42AF"/>
    <w:rsid w:val="00412F6D"/>
    <w:rsid w:val="0042635A"/>
    <w:rsid w:val="00466B6F"/>
    <w:rsid w:val="004B3188"/>
    <w:rsid w:val="004B3DB3"/>
    <w:rsid w:val="004C63B5"/>
    <w:rsid w:val="004D461E"/>
    <w:rsid w:val="00517479"/>
    <w:rsid w:val="00520674"/>
    <w:rsid w:val="005A0BE5"/>
    <w:rsid w:val="005C0E1F"/>
    <w:rsid w:val="005E0D2B"/>
    <w:rsid w:val="005E2C99"/>
    <w:rsid w:val="00642A3A"/>
    <w:rsid w:val="00661996"/>
    <w:rsid w:val="00672258"/>
    <w:rsid w:val="0067575B"/>
    <w:rsid w:val="00692C26"/>
    <w:rsid w:val="006F2D3D"/>
    <w:rsid w:val="00700835"/>
    <w:rsid w:val="00707F71"/>
    <w:rsid w:val="00726F87"/>
    <w:rsid w:val="007333B9"/>
    <w:rsid w:val="00791B7D"/>
    <w:rsid w:val="007A3515"/>
    <w:rsid w:val="007D7924"/>
    <w:rsid w:val="007E470C"/>
    <w:rsid w:val="007E5F71"/>
    <w:rsid w:val="00821415"/>
    <w:rsid w:val="00832D16"/>
    <w:rsid w:val="0083768F"/>
    <w:rsid w:val="008403A3"/>
    <w:rsid w:val="008B381C"/>
    <w:rsid w:val="0091595A"/>
    <w:rsid w:val="009165EA"/>
    <w:rsid w:val="00974C2C"/>
    <w:rsid w:val="009829F2"/>
    <w:rsid w:val="00993F61"/>
    <w:rsid w:val="009A4E35"/>
    <w:rsid w:val="009B0746"/>
    <w:rsid w:val="009C198B"/>
    <w:rsid w:val="009D207E"/>
    <w:rsid w:val="009E5822"/>
    <w:rsid w:val="009E691A"/>
    <w:rsid w:val="00A074CB"/>
    <w:rsid w:val="00A321D6"/>
    <w:rsid w:val="00A369C4"/>
    <w:rsid w:val="00A47986"/>
    <w:rsid w:val="00A56383"/>
    <w:rsid w:val="00A7185E"/>
    <w:rsid w:val="00A91A24"/>
    <w:rsid w:val="00AC0C98"/>
    <w:rsid w:val="00AC0E99"/>
    <w:rsid w:val="00AF1E67"/>
    <w:rsid w:val="00AF5046"/>
    <w:rsid w:val="00AF70D4"/>
    <w:rsid w:val="00B059C5"/>
    <w:rsid w:val="00B169A1"/>
    <w:rsid w:val="00B33E0C"/>
    <w:rsid w:val="00B45FE9"/>
    <w:rsid w:val="00B55D49"/>
    <w:rsid w:val="00B57599"/>
    <w:rsid w:val="00B6400E"/>
    <w:rsid w:val="00B65E97"/>
    <w:rsid w:val="00B84180"/>
    <w:rsid w:val="00BD70F2"/>
    <w:rsid w:val="00BE63EA"/>
    <w:rsid w:val="00C0473A"/>
    <w:rsid w:val="00C42A3C"/>
    <w:rsid w:val="00C8788B"/>
    <w:rsid w:val="00CD2C6D"/>
    <w:rsid w:val="00CD7B1B"/>
    <w:rsid w:val="00CF1A0F"/>
    <w:rsid w:val="00D26E3C"/>
    <w:rsid w:val="00D36252"/>
    <w:rsid w:val="00D4330B"/>
    <w:rsid w:val="00D460F1"/>
    <w:rsid w:val="00D51B44"/>
    <w:rsid w:val="00D6085D"/>
    <w:rsid w:val="00D66D57"/>
    <w:rsid w:val="00D74E81"/>
    <w:rsid w:val="00D81480"/>
    <w:rsid w:val="00DA2E40"/>
    <w:rsid w:val="00DA4DF8"/>
    <w:rsid w:val="00DA5BF8"/>
    <w:rsid w:val="00DC71AA"/>
    <w:rsid w:val="00DD2FAB"/>
    <w:rsid w:val="00DE627C"/>
    <w:rsid w:val="00DF1850"/>
    <w:rsid w:val="00DF4D05"/>
    <w:rsid w:val="00E46E7E"/>
    <w:rsid w:val="00E95631"/>
    <w:rsid w:val="00EF74CE"/>
    <w:rsid w:val="00F1173B"/>
    <w:rsid w:val="00F45F2E"/>
    <w:rsid w:val="00FA538E"/>
    <w:rsid w:val="00FB3EDF"/>
    <w:rsid w:val="00FD50BA"/>
    <w:rsid w:val="00FE4803"/>
    <w:rsid w:val="00FF3C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D1622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F74CE"/>
    <w:rPr>
      <w:rFonts w:ascii="Calibri" w:hAnsi="Calibri"/>
      <w:sz w:val="22"/>
    </w:rPr>
  </w:style>
  <w:style w:type="paragraph" w:styleId="Heading1">
    <w:name w:val="heading 1"/>
    <w:aliases w:val="Pocket"/>
    <w:basedOn w:val="Normal"/>
    <w:next w:val="Normal"/>
    <w:link w:val="Heading1Char"/>
    <w:uiPriority w:val="9"/>
    <w:qFormat/>
    <w:rsid w:val="00CD7B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D7B1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D7B1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D7B1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CD7B1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D7B1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D7B1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D7B1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D7B1B"/>
    <w:rPr>
      <w:rFonts w:asciiTheme="majorHAnsi" w:eastAsiaTheme="majorEastAsia" w:hAnsiTheme="majorHAnsi" w:cstheme="majorBidi"/>
      <w:b/>
      <w:bCs/>
      <w:iCs/>
      <w:sz w:val="26"/>
    </w:rPr>
  </w:style>
  <w:style w:type="paragraph" w:styleId="NoSpacing">
    <w:name w:val="No Spacing"/>
    <w:uiPriority w:val="1"/>
    <w:rsid w:val="00CD7B1B"/>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CD7B1B"/>
    <w:rPr>
      <w:b/>
      <w:sz w:val="26"/>
      <w:u w:val="none"/>
    </w:rPr>
  </w:style>
  <w:style w:type="character" w:customStyle="1" w:styleId="StyleBoldUnderline">
    <w:name w:val="Style Bold Underline"/>
    <w:aliases w:val="Underline,Style Underline,apple-style-span + 6 pt,Bold,Kern at 16 pt,Intense Emphasis1,Style,Intense Emphasis11,Body text + 8.5 pt,Body text + 10 pt,Body text + 9.5 pt,Body text + Microsoft Sans Serif,9.5 pt,Intense Emphasis2,c,ci"/>
    <w:basedOn w:val="DefaultParagraphFont"/>
    <w:uiPriority w:val="1"/>
    <w:qFormat/>
    <w:rsid w:val="00CD7B1B"/>
    <w:rPr>
      <w:b/>
      <w:sz w:val="22"/>
      <w:u w:val="single"/>
    </w:rPr>
  </w:style>
  <w:style w:type="paragraph" w:styleId="DocumentMap">
    <w:name w:val="Document Map"/>
    <w:basedOn w:val="Normal"/>
    <w:link w:val="DocumentMapChar"/>
    <w:uiPriority w:val="99"/>
    <w:semiHidden/>
    <w:unhideWhenUsed/>
    <w:rsid w:val="00CD7B1B"/>
    <w:rPr>
      <w:rFonts w:ascii="Lucida Grande" w:hAnsi="Lucida Grande" w:cs="Lucida Grande"/>
    </w:rPr>
  </w:style>
  <w:style w:type="character" w:customStyle="1" w:styleId="DocumentMapChar">
    <w:name w:val="Document Map Char"/>
    <w:basedOn w:val="DefaultParagraphFont"/>
    <w:link w:val="DocumentMap"/>
    <w:uiPriority w:val="99"/>
    <w:semiHidden/>
    <w:rsid w:val="00CD7B1B"/>
    <w:rPr>
      <w:rFonts w:ascii="Lucida Grande" w:hAnsi="Lucida Grande" w:cs="Lucida Grande"/>
      <w:sz w:val="22"/>
    </w:rPr>
  </w:style>
  <w:style w:type="paragraph" w:styleId="ListParagraph">
    <w:name w:val="List Paragraph"/>
    <w:basedOn w:val="Normal"/>
    <w:uiPriority w:val="34"/>
    <w:rsid w:val="00CD7B1B"/>
    <w:pPr>
      <w:ind w:left="720"/>
      <w:contextualSpacing/>
    </w:pPr>
  </w:style>
  <w:style w:type="paragraph" w:styleId="Header">
    <w:name w:val="header"/>
    <w:basedOn w:val="Normal"/>
    <w:link w:val="HeaderChar"/>
    <w:uiPriority w:val="99"/>
    <w:unhideWhenUsed/>
    <w:rsid w:val="00CD7B1B"/>
    <w:pPr>
      <w:tabs>
        <w:tab w:val="center" w:pos="4320"/>
        <w:tab w:val="right" w:pos="8640"/>
      </w:tabs>
    </w:pPr>
  </w:style>
  <w:style w:type="character" w:customStyle="1" w:styleId="HeaderChar">
    <w:name w:val="Header Char"/>
    <w:basedOn w:val="DefaultParagraphFont"/>
    <w:link w:val="Header"/>
    <w:uiPriority w:val="99"/>
    <w:rsid w:val="00CD7B1B"/>
    <w:rPr>
      <w:rFonts w:ascii="Calibri" w:hAnsi="Calibri"/>
      <w:sz w:val="22"/>
    </w:rPr>
  </w:style>
  <w:style w:type="paragraph" w:styleId="Footer">
    <w:name w:val="footer"/>
    <w:basedOn w:val="Normal"/>
    <w:link w:val="FooterChar"/>
    <w:uiPriority w:val="99"/>
    <w:unhideWhenUsed/>
    <w:rsid w:val="00CD7B1B"/>
    <w:pPr>
      <w:tabs>
        <w:tab w:val="center" w:pos="4320"/>
        <w:tab w:val="right" w:pos="8640"/>
      </w:tabs>
    </w:pPr>
  </w:style>
  <w:style w:type="character" w:customStyle="1" w:styleId="FooterChar">
    <w:name w:val="Footer Char"/>
    <w:basedOn w:val="DefaultParagraphFont"/>
    <w:link w:val="Footer"/>
    <w:uiPriority w:val="99"/>
    <w:rsid w:val="00CD7B1B"/>
    <w:rPr>
      <w:rFonts w:ascii="Calibri" w:hAnsi="Calibri"/>
      <w:sz w:val="22"/>
    </w:rPr>
  </w:style>
  <w:style w:type="character" w:styleId="PageNumber">
    <w:name w:val="page number"/>
    <w:basedOn w:val="DefaultParagraphFont"/>
    <w:uiPriority w:val="99"/>
    <w:semiHidden/>
    <w:unhideWhenUsed/>
    <w:rsid w:val="00CD7B1B"/>
  </w:style>
  <w:style w:type="character" w:styleId="Hyperlink">
    <w:name w:val="Hyperlink"/>
    <w:basedOn w:val="DefaultParagraphFont"/>
    <w:uiPriority w:val="99"/>
    <w:unhideWhenUsed/>
    <w:rsid w:val="00CD7B1B"/>
    <w:rPr>
      <w:color w:val="0000FF" w:themeColor="hyperlink"/>
      <w:u w:val="single"/>
    </w:rPr>
  </w:style>
  <w:style w:type="paragraph" w:styleId="NormalWeb">
    <w:name w:val="Normal (Web)"/>
    <w:basedOn w:val="Normal"/>
    <w:uiPriority w:val="99"/>
    <w:semiHidden/>
    <w:unhideWhenUsed/>
    <w:rsid w:val="00EF74C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F74C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F74CE"/>
    <w:rPr>
      <w:rFonts w:ascii="Calibri" w:hAnsi="Calibri"/>
      <w:sz w:val="22"/>
    </w:rPr>
  </w:style>
  <w:style w:type="paragraph" w:styleId="Heading1">
    <w:name w:val="heading 1"/>
    <w:aliases w:val="Pocket"/>
    <w:basedOn w:val="Normal"/>
    <w:next w:val="Normal"/>
    <w:link w:val="Heading1Char"/>
    <w:uiPriority w:val="9"/>
    <w:qFormat/>
    <w:rsid w:val="00CD7B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D7B1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D7B1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D7B1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CD7B1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D7B1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D7B1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D7B1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D7B1B"/>
    <w:rPr>
      <w:rFonts w:asciiTheme="majorHAnsi" w:eastAsiaTheme="majorEastAsia" w:hAnsiTheme="majorHAnsi" w:cstheme="majorBidi"/>
      <w:b/>
      <w:bCs/>
      <w:iCs/>
      <w:sz w:val="26"/>
    </w:rPr>
  </w:style>
  <w:style w:type="paragraph" w:styleId="NoSpacing">
    <w:name w:val="No Spacing"/>
    <w:uiPriority w:val="1"/>
    <w:rsid w:val="00CD7B1B"/>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CD7B1B"/>
    <w:rPr>
      <w:b/>
      <w:sz w:val="26"/>
      <w:u w:val="none"/>
    </w:rPr>
  </w:style>
  <w:style w:type="character" w:customStyle="1" w:styleId="StyleBoldUnderline">
    <w:name w:val="Style Bold Underline"/>
    <w:aliases w:val="Underline,Style Underline,apple-style-span + 6 pt,Bold,Kern at 16 pt,Intense Emphasis1,Style,Intense Emphasis11,Body text + 8.5 pt,Body text + 10 pt,Body text + 9.5 pt,Body text + Microsoft Sans Serif,9.5 pt,Intense Emphasis2,c,ci"/>
    <w:basedOn w:val="DefaultParagraphFont"/>
    <w:uiPriority w:val="1"/>
    <w:qFormat/>
    <w:rsid w:val="00CD7B1B"/>
    <w:rPr>
      <w:b/>
      <w:sz w:val="22"/>
      <w:u w:val="single"/>
    </w:rPr>
  </w:style>
  <w:style w:type="paragraph" w:styleId="DocumentMap">
    <w:name w:val="Document Map"/>
    <w:basedOn w:val="Normal"/>
    <w:link w:val="DocumentMapChar"/>
    <w:uiPriority w:val="99"/>
    <w:semiHidden/>
    <w:unhideWhenUsed/>
    <w:rsid w:val="00CD7B1B"/>
    <w:rPr>
      <w:rFonts w:ascii="Lucida Grande" w:hAnsi="Lucida Grande" w:cs="Lucida Grande"/>
    </w:rPr>
  </w:style>
  <w:style w:type="character" w:customStyle="1" w:styleId="DocumentMapChar">
    <w:name w:val="Document Map Char"/>
    <w:basedOn w:val="DefaultParagraphFont"/>
    <w:link w:val="DocumentMap"/>
    <w:uiPriority w:val="99"/>
    <w:semiHidden/>
    <w:rsid w:val="00CD7B1B"/>
    <w:rPr>
      <w:rFonts w:ascii="Lucida Grande" w:hAnsi="Lucida Grande" w:cs="Lucida Grande"/>
      <w:sz w:val="22"/>
    </w:rPr>
  </w:style>
  <w:style w:type="paragraph" w:styleId="ListParagraph">
    <w:name w:val="List Paragraph"/>
    <w:basedOn w:val="Normal"/>
    <w:uiPriority w:val="34"/>
    <w:rsid w:val="00CD7B1B"/>
    <w:pPr>
      <w:ind w:left="720"/>
      <w:contextualSpacing/>
    </w:pPr>
  </w:style>
  <w:style w:type="paragraph" w:styleId="Header">
    <w:name w:val="header"/>
    <w:basedOn w:val="Normal"/>
    <w:link w:val="HeaderChar"/>
    <w:uiPriority w:val="99"/>
    <w:unhideWhenUsed/>
    <w:rsid w:val="00CD7B1B"/>
    <w:pPr>
      <w:tabs>
        <w:tab w:val="center" w:pos="4320"/>
        <w:tab w:val="right" w:pos="8640"/>
      </w:tabs>
    </w:pPr>
  </w:style>
  <w:style w:type="character" w:customStyle="1" w:styleId="HeaderChar">
    <w:name w:val="Header Char"/>
    <w:basedOn w:val="DefaultParagraphFont"/>
    <w:link w:val="Header"/>
    <w:uiPriority w:val="99"/>
    <w:rsid w:val="00CD7B1B"/>
    <w:rPr>
      <w:rFonts w:ascii="Calibri" w:hAnsi="Calibri"/>
      <w:sz w:val="22"/>
    </w:rPr>
  </w:style>
  <w:style w:type="paragraph" w:styleId="Footer">
    <w:name w:val="footer"/>
    <w:basedOn w:val="Normal"/>
    <w:link w:val="FooterChar"/>
    <w:uiPriority w:val="99"/>
    <w:unhideWhenUsed/>
    <w:rsid w:val="00CD7B1B"/>
    <w:pPr>
      <w:tabs>
        <w:tab w:val="center" w:pos="4320"/>
        <w:tab w:val="right" w:pos="8640"/>
      </w:tabs>
    </w:pPr>
  </w:style>
  <w:style w:type="character" w:customStyle="1" w:styleId="FooterChar">
    <w:name w:val="Footer Char"/>
    <w:basedOn w:val="DefaultParagraphFont"/>
    <w:link w:val="Footer"/>
    <w:uiPriority w:val="99"/>
    <w:rsid w:val="00CD7B1B"/>
    <w:rPr>
      <w:rFonts w:ascii="Calibri" w:hAnsi="Calibri"/>
      <w:sz w:val="22"/>
    </w:rPr>
  </w:style>
  <w:style w:type="character" w:styleId="PageNumber">
    <w:name w:val="page number"/>
    <w:basedOn w:val="DefaultParagraphFont"/>
    <w:uiPriority w:val="99"/>
    <w:semiHidden/>
    <w:unhideWhenUsed/>
    <w:rsid w:val="00CD7B1B"/>
  </w:style>
  <w:style w:type="character" w:styleId="Hyperlink">
    <w:name w:val="Hyperlink"/>
    <w:basedOn w:val="DefaultParagraphFont"/>
    <w:uiPriority w:val="99"/>
    <w:unhideWhenUsed/>
    <w:rsid w:val="00CD7B1B"/>
    <w:rPr>
      <w:color w:val="0000FF" w:themeColor="hyperlink"/>
      <w:u w:val="single"/>
    </w:rPr>
  </w:style>
  <w:style w:type="paragraph" w:styleId="NormalWeb">
    <w:name w:val="Normal (Web)"/>
    <w:basedOn w:val="Normal"/>
    <w:uiPriority w:val="99"/>
    <w:semiHidden/>
    <w:unhideWhenUsed/>
    <w:rsid w:val="00EF74CE"/>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F7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dictionary.reference.com/browse/cultural+relativism" TargetMode="External"/><Relationship Id="rId21" Type="http://schemas.openxmlformats.org/officeDocument/2006/relationships/hyperlink" Target="http://www.cultural-relativism.com" TargetMode="External"/><Relationship Id="rId22" Type="http://schemas.openxmlformats.org/officeDocument/2006/relationships/hyperlink" Target="http://www.davidagler.com/teaching/bioethics/ethicaltheories/Handout2_CulturalRelativism.pdf" TargetMode="External"/><Relationship Id="rId23" Type="http://schemas.openxmlformats.org/officeDocument/2006/relationships/hyperlink" Target="http://faculty.uca.edu/rnovy/rachels--cultural%20relativism.htm" TargetMode="External"/><Relationship Id="rId24" Type="http://schemas.openxmlformats.org/officeDocument/2006/relationships/hyperlink" Target="http://makah.com/makah-tribal-info/whaling" TargetMode="External"/><Relationship Id="rId25" Type="http://schemas.openxmlformats.org/officeDocument/2006/relationships/hyperlink" Target="http://ccnmtl.columbia.edu/projects/mmt/udhr/concepts/356.html" TargetMode="External"/><Relationship Id="rId26" Type="http://schemas.openxmlformats.org/officeDocument/2006/relationships/hyperlink" Target="http://thomasmoreinstitute.wordpress.com/2011/06/24/gay-rights-religion-and-cultural-relativism" TargetMode="External"/><Relationship Id="rId27" Type="http://schemas.openxmlformats.org/officeDocument/2006/relationships/hyperlink" Target="http://www.michaelhorner.com/articles/rightorwrong/page2.html" TargetMode="External"/><Relationship Id="rId28" Type="http://schemas.openxmlformats.org/officeDocument/2006/relationships/hyperlink" Target="http://www.maryamnamazie.com/articles/racism_cultural_rel.html" TargetMode="External"/><Relationship Id="rId29" Type="http://schemas.openxmlformats.org/officeDocument/2006/relationships/hyperlink" Target="http://faculty.uca.edu/rnovy/rachels--cultural%20relativism.ht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iwc.int/private/downloads/ds5fzaq2p14w88ocko00o4gcw/64-ASW%204.pdf)//jk" TargetMode="External"/><Relationship Id="rId31" Type="http://schemas.openxmlformats.org/officeDocument/2006/relationships/hyperlink" Target="http://en.wikipedia.org/wiki/Socialist" TargetMode="External"/><Relationship Id="rId32" Type="http://schemas.openxmlformats.org/officeDocument/2006/relationships/hyperlink" Target="http://en.wikipedia.org/wiki/Peace_and_Freedom_Party"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seashepherd.fr/news-and-media/editorial-071123-1.html" TargetMode="External"/><Relationship Id="rId34" Type="http://schemas.openxmlformats.org/officeDocument/2006/relationships/hyperlink" Target="http://www.whitman.edu/academics/courses-of-study/rhetoric-studies/resources/public-speaking-example-outlines-videos-powerpoints/whaling-ban" TargetMode="External"/><Relationship Id="rId35" Type="http://schemas.openxmlformats.org/officeDocument/2006/relationships/hyperlink" Target="http://uppingtheanti.org/journal/article/01-anti-oppression-politics-in-anti-capitalist-movements/)//jk" TargetMode="External"/><Relationship Id="rId36" Type="http://schemas.openxmlformats.org/officeDocument/2006/relationships/hyperlink" Target="http://www.anti-caste.org/special-oppression-lenin-marxists-must-fight.html)//jk" TargetMode="External"/><Relationship Id="rId10" Type="http://schemas.openxmlformats.org/officeDocument/2006/relationships/endnotes" Target="endnotes.xml"/><Relationship Id="rId11" Type="http://schemas.openxmlformats.org/officeDocument/2006/relationships/hyperlink" Target="http://www.addictinginfo.org/2012/01/27/wisconsin-gop-votes-to-break-native-american-treaties/" TargetMode="External"/><Relationship Id="rId12" Type="http://schemas.openxmlformats.org/officeDocument/2006/relationships/hyperlink" Target="http://www.seattlepi.com/local/article/Makah-try-long-shot-asking-Congress-to-allow-1169021.php)//jk" TargetMode="External"/><Relationship Id="rId13" Type="http://schemas.openxmlformats.org/officeDocument/2006/relationships/hyperlink" Target="http://iwc.int/private/downloads/ds5fzaq2p14w88ocko00o4gcw/64-ASW%204.pdf)//jk" TargetMode="External"/><Relationship Id="rId14" Type="http://schemas.openxmlformats.org/officeDocument/2006/relationships/hyperlink" Target="http://www.climate.org/topics/ecosystems/whales-endangered-climate-change.html)//jk" TargetMode="External"/><Relationship Id="rId15" Type="http://schemas.openxmlformats.org/officeDocument/2006/relationships/hyperlink" Target="http://iwc.int/private/downloads/ds5fzaq2p14w88ocko00o4gcw/64-ASW%204.pdf)//jk" TargetMode="External"/><Relationship Id="rId16" Type="http://schemas.openxmlformats.org/officeDocument/2006/relationships/hyperlink" Target="http://web.stanford.edu/group/Palumbi/PNAS/LenfestRS.pdf" TargetMode="External"/><Relationship Id="rId17" Type="http://schemas.openxmlformats.org/officeDocument/2006/relationships/hyperlink" Target="http://www.whitman.edu/academics/courses-of-study/rhetoric-studies/resources/public-speaking-example-outlines-videos-powerpoints/whaling-ban" TargetMode="External"/><Relationship Id="rId18" Type="http://schemas.openxmlformats.org/officeDocument/2006/relationships/hyperlink" Target="http://www.whitman.edu/academics/courses-of-study/rhetoric-studies/resources/public-speaking-example-outlines-videos-powerpoints/whaling-ban" TargetMode="External"/><Relationship Id="rId19" Type="http://schemas.openxmlformats.org/officeDocument/2006/relationships/hyperlink" Target="http://www.supremelaw.org/ref/zipcode/updegrav.htm" TargetMode="External"/><Relationship Id="rId37" Type="http://schemas.openxmlformats.org/officeDocument/2006/relationships/hyperlink" Target="http://abcnews.go.com/US/story?id=90125&amp;page=1)//jk" TargetMode="External"/><Relationship Id="rId38" Type="http://schemas.openxmlformats.org/officeDocument/2006/relationships/hyperlink" Target="http://www.spokesman.com/stories/2014/may/18/makah-tribe-marked-last-whale-hunt-on-saturday/" TargetMode="External"/><Relationship Id="rId39" Type="http://schemas.openxmlformats.org/officeDocument/2006/relationships/hyperlink" Target="http://www.whitman.edu/academics/courses-of-study/rhetoric-studies/resources/public-speaking-example-outlines-videos-powerpoints/whaling-ban" TargetMode="External"/><Relationship Id="rId40" Type="http://schemas.openxmlformats.org/officeDocument/2006/relationships/hyperlink" Target="http://www.orcahome.de/makah.htm" TargetMode="External"/><Relationship Id="rId41" Type="http://schemas.openxmlformats.org/officeDocument/2006/relationships/hyperlink" Target="file:///C:/Users/0089607588/Downloads/SSRN-id2129582.pdf"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cc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2B8BF3-B8ED-4CA6-BEB5-1C1D91C327ED}"/>
</file>

<file path=customXml/itemProps2.xml><?xml version="1.0" encoding="utf-8"?>
<ds:datastoreItem xmlns:ds="http://schemas.openxmlformats.org/officeDocument/2006/customXml" ds:itemID="{F6578AC2-57A0-499C-84DA-0E4E799C9D4D}"/>
</file>

<file path=customXml/itemProps3.xml><?xml version="1.0" encoding="utf-8"?>
<ds:datastoreItem xmlns:ds="http://schemas.openxmlformats.org/officeDocument/2006/customXml" ds:itemID="{87F00B48-94AB-442D-95A9-51DC70933EAE}"/>
</file>

<file path=docProps/app.xml><?xml version="1.0" encoding="utf-8"?>
<Properties xmlns="http://schemas.openxmlformats.org/officeDocument/2006/extended-properties" xmlns:vt="http://schemas.openxmlformats.org/officeDocument/2006/docPropsVTypes">
  <Template>Debate.dotm</Template>
  <TotalTime>2</TotalTime>
  <Pages>70</Pages>
  <Words>23808</Words>
  <Characters>135707</Characters>
  <Application>Microsoft Macintosh Word</Application>
  <DocSecurity>0</DocSecurity>
  <Lines>1130</Lines>
  <Paragraphs>318</Paragraphs>
  <ScaleCrop>false</ScaleCrop>
  <Company>Whitman College</Company>
  <LinksUpToDate>false</LinksUpToDate>
  <CharactersWithSpaces>159197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 Harbeck</dc:creator>
  <cp:keywords/>
  <dc:description/>
  <cp:lastModifiedBy>Bill Batterman</cp:lastModifiedBy>
  <cp:revision>7</cp:revision>
  <dcterms:created xsi:type="dcterms:W3CDTF">2014-07-16T13:23:00Z</dcterms:created>
  <dcterms:modified xsi:type="dcterms:W3CDTF">2014-07-24T17:59:00Z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